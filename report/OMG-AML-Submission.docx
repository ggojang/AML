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February 2015</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pPr>
        <w:tabs>
          <w:tab w:pos="90" w:val="left"/>
        </w:tabs>
        <w:rPr>
          <w:rFonts w:ascii="Arial" w:cs="Arial" w:hAnsi="Arial"/>
          <w:color w:val="000000"/>
          <w:sz w:val="24"/>
          <w:szCs w:val="24"/>
        </w:rPr>
      </w:pPr>
    </w:p>
    <w:p w14:paraId="1BC4F94B" w14:textId="047DD346" w:rsidP="00BA2ABC" w:rsidR="00BA2ABC" w:rsidRDefault="00BA2ABC">
      <w:pPr>
        <w:pStyle w:val="Heading1"/>
      </w:pPr>
      <w:r>
        <w:t xml:space="preserve">The AOM and the AML Metamodel</w:t>
      </w:r>
    </w:p>
    <w:p w14:paraId="6E9C7D3F" w14:textId="484FF7D0" w:rsidP="00BA2ABC" w:rsidR="00BA2ABC" w:rsidRDefault="00BA2ABC">
      <w:r>
        <w:t xml:space="preserve">Th</w:t>
      </w:r>
      <w:r w:rsidR="00C867D8">
        <w:t xml:space="preserve">is section describes the purpose behind the AML Metamodel and how it relates to the AOM.  The actual AML Metamodel can be found in Appendix A</w:t>
      </w:r>
    </w:p>
    <w:p w14:paraId="59E2345E" w14:textId="77777777" w:rsidP="00BA2ABC" w:rsidR="00FC2D47" w:rsidRDefault="00FC2D47"/>
    <w:p w14:paraId="55FFDCFA" w14:textId="77777777" w:rsidP="00BA2ABC" w:rsidR="00FC2D47" w:rsidRDefault="00FC2D47"/>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bookmarkStart w:id="26" w:name="_Toc275177483"/>
      <w:r mr_bName="mr_bName17">
        <w:t xml:space="preserve">Profiles</w:t>
      </w:r>
      <w:r w:rsidR="003C6850">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15"/>
        </w:numPr>
      </w:pPr>
      <w:r>
        <w:t xml:space="preserve">Reference Model Profile (RMP): Enables the specification of reference models, upon which archetypes can be based.</w:t>
      </w:r>
    </w:p>
    <w:p>
      <w:pPr>
        <w:pStyle w:val="mr_style"/>
        <w:numPr>
          <w:ilvl w:val="0"/>
          <w:numId w:val="15"/>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15"/>
        </w:numPr>
      </w:pPr>
      <w:r>
        <w:t xml:space="preserve">A Terminology Binding Profile (TBP): Provides support the binding of information models to terminology, with optional support for binding to CTS2. Terminology bindings will include:</w:t>
      </w:r>
    </w:p>
    <w:p>
      <w:pPr>
        <w:pStyle w:val="mr_style"/>
        <w:numPr>
          <w:ilvl w:val="0"/>
          <w:numId w:val="16"/>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16"/>
        </w:numPr>
      </w:pPr>
      <w:r>
        <w:t xml:space="preserve">Semantic Bindings: Defining the meaning of model elements, using concepts in an external terminology; and</w:t>
      </w:r>
    </w:p>
    <w:p>
      <w:pPr>
        <w:pStyle w:val="mr_style"/>
        <w:numPr>
          <w:ilvl w:val="0"/>
          <w:numId w:val="16"/>
        </w:numPr>
      </w:pPr>
      <w:r>
        <w:t xml:space="preserve">Constraint Bindings: Specifying constraints on the information model, using concepts and relationships defined in an external terminology.</w:t>
      </w:r>
    </w:p>
    <w:p w14:paraId="50AD6137" w14:textId="77777777" w:rsidP="00860763" w:rsidR="002C0F83" w:rsidRDefault="001F24CC">
      <w:pPr>
        <w:pStyle w:val="Heading2"/>
      </w:pPr>
      <w:bookmarkStart w:id="28" w:name="_Toc275177485"/>
      <w:r mr_bName="mr_bName23" w:rsidRPr="001F24CC">
        <w:t xml:space="preserve">Dependencies</w:t>
      </w:r>
      <w:r w:rsidR="003C6850">
        <w:t xml:space="preserve"> </w:t>
      </w:r>
    </w:p>
    <w:p w14:paraId="376482F9" w14:textId="46BC3730" w:rsidP="00FC2D47" w:rsidR="003E4BE1" w:rsidRDefault="003E4BE1">
      <w:pPr>
        <w:ind w:firstLine="720"/>
      </w:pPr>
      <w:r>
        <w:rPr>
          <w:noProof/>
        </w:rPr>
        <w:drawing>
          <wp:inline distT="0" distB="0" distL="0" distR="0">
            <wp:extent cx="5943600" cy="2343150"/>
            <wp:effectExtent l="0" t="0" r="0" b="0"/>
            <wp:docPr id="2" name="Picture -75530508.png" descr="-7553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530508.png"/>
                    <pic:cNvPicPr/>
                  </pic:nvPicPr>
                  <pic:blipFill>
                    <a:blip r:embed="mr_docxImage1" cstate="print"/>
                    <a:stretch>
                      <a:fillRect/>
                    </a:stretch>
                  </pic:blipFill>
                  <pic:spPr>
                    <a:xfrm rot="0">
                      <a:off x="0" y="0"/>
                      <a:ext cx="5943600" cy="23431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50AD6137" w14:textId="77777777" w:rsidP="00860763" w:rsidR="002C0F83" w:rsidRDefault="001F24CC">
      <w:pPr>
        <w:pStyle w:val="Heading2"/>
      </w:pPr>
      <w:r mr_bName="mr_bName23" w:rsidRPr="001F24CC">
        <w:t xml:space="preserve">Reference Model Profile</w:t>
      </w:r>
      <w:r w:rsidR="003C6850">
        <w:t xml:space="preserve"> </w:t>
      </w:r>
    </w:p>
    <w:p>
      <w:r>
        <w:t xml:space="preserve">The CIMI modeling methodology utilizes a two level modeling approach.</w:t>
      </w:r>
      <w:r>
        <w:t xml:space="preserve">  </w:t>
      </w:r>
      <w:r>
        <w:t xml:space="preserve">The first level, the reference model, defines the "language" of clinical modeling.</w:t>
      </w:r>
      <w:r>
        <w:t xml:space="preserve">  </w:t>
      </w:r>
      <w:r>
        <w:t xml:space="preserve">A reference model is a UML model that extended using the Reference Model Profile (RMP) as defined in the following sections.</w:t>
      </w:r>
      <w:r>
        <w:t xml:space="preserve">  </w:t>
      </w:r>
      <w:r>
        <w:t xml:space="preserve">A reference model defines the "maximal" set of possible data instances of and models the highest level of abstraction over which information can be usefully exchanged.</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An archetype, which is expressed using the Constraint Modeling Profile (CMP) restricts or "constrains" the set of possible reference model data instances.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Reference Model Profile defines stereotypes that</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and enable annotation on the package containing the reference model</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which reference model components cannot be constrained</w:t>
      </w:r>
    </w:p>
    <w:p>
      <w:pPr>
        <w:ind w:left="0" w:right="0"/>
        <w:spacing w:after="0" w:before="0"/>
      </w:pP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t xml:space="preserve">Identify the model elements that represent AML data types and, if necessary, identify points where a transformation process is needed.</w:t>
      </w:r>
    </w:p>
    <w:p w14:paraId="6E92D0C4" w14:textId="77777777" w:rsidP="005F31BE" w:rsidR="005F31BE" w:rsidRDefault="001F24CC">
      <w:pPr>
        <w:pStyle w:val="Heading3"/>
      </w:pPr>
      <w:bookmarkStart w:id="30" w:name="_Toc275177487"/>
      <w:r mr_bName="mr_bName29">
        <w:t xml:space="preserve">Reference Model Stereotypes</w:t>
      </w:r>
    </w:p>
    <w:p>
      <w:r>
        <w:t xml:space="preserve">The AML Reference Model Profile defines the stereotypes that are used to identify the root package of the target reference model, identify the target reference model properties in the target that are not constrainable and to identify the reference model classifiers that represent built-in AML data types.</w:t>
      </w:r>
      <w:r>
        <w:t xml:space="preserve">  </w:t>
      </w:r>
    </w:p>
    <w:p w14:paraId="376482F9" w14:textId="46BC3730" w:rsidP="00FC2D47" w:rsidR="003E4BE1" w:rsidRDefault="003E4BE1">
      <w:pPr>
        <w:ind w:firstLine="720"/>
      </w:pPr>
      <w:r>
        <w:rPr>
          <w:noProof/>
        </w:rPr>
        <w:drawing>
          <wp:inline distT="0" distB="0" distL="0" distR="0">
            <wp:extent cx="5676900" cy="1714500"/>
            <wp:effectExtent l="0" t="0" r="0" b="0"/>
            <wp:docPr id="4" name="Picture 1708171876.png" descr="1708171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08171876.png"/>
                    <pic:cNvPicPr/>
                  </pic:nvPicPr>
                  <pic:blipFill>
                    <a:blip r:embed="mr_docxImage2" cstate="print"/>
                    <a:stretch>
                      <a:fillRect/>
                    </a:stretch>
                  </pic:blipFill>
                  <pic:spPr>
                    <a:xfrm rot="0">
                      <a:off x="0" y="0"/>
                      <a:ext cx="56769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Stereotypes</w:t>
      </w:r>
      <w:bookmarkEnd w:id="_549d0bc2f9c4ac0312fc619b71bf4d08"/>
    </w:p>
    <w:p>
      <w:r>
        <w:t xml:space="preserve"> An AML Archetype Library [ref: AML Archetype Library] defines a set of constraints on a target reference model.</w:t>
      </w:r>
      <w:r>
        <w:t xml:space="preserve">  </w:t>
      </w:r>
      <w:r>
        <w:t xml:space="preserve">The &lt;&lt;ReferenceModel&gt;&gt; stereotype is used to identify the "root" package in the target reference model to which the library constraints apply. </w:t>
      </w:r>
      <w:r>
        <w:t xml:space="preserve"> </w:t>
      </w:r>
      <w:r>
        <w:t xml:space="preserve"> </w:t>
      </w:r>
      <w:r>
        <w:t xml:space="preserve">The &lt;&lt;Infrastructure&gt;&gt; and &lt;&lt;Runtime&gt;&gt; stereotypes identify properties in the target reference model that cannot be constrained because they represent model specific infrastructure such as archetype identifiers or secondary keys or because they carry information such as provenance and timestamps that is established at runtime.</w:t>
      </w:r>
      <w:r>
        <w:t xml:space="preserve">  </w:t>
      </w:r>
      <w:r>
        <w:t xml:space="preserve">&lt;&lt;MappedDataType&gt;&gt; identifies a target reference model classifier that corresponds to </w:t>
      </w:r>
      <w:r>
        <w:t xml:space="preserve"> </w:t>
      </w:r>
      <w:r>
        <w:t xml:space="preserve">a built-in AML Data Type and &lt;&lt;DataBinding&gt;&gt; represents a "transformation" class -- a class that specializes both an AML Data Type and its corresponding classifier in the target reference model.</w:t>
      </w:r>
      <w:r>
        <w:t xml:space="preserve"> </w:t>
      </w:r>
    </w:p>
    <w:p w14:paraId="6E92D0C4" w14:textId="77777777" w:rsidP="005F31BE" w:rsidR="005F31BE" w:rsidRDefault="001F24CC">
      <w:pPr>
        <w:pStyle w:val="Heading3"/>
      </w:pPr>
      <w:r mr_bName="mr_bName29">
        <w:t xml:space="preserve">AML Data Types</w:t>
      </w:r>
    </w:p>
    <w:p>
      <w:r>
        <w:t xml:space="preserve">This section specifies the set of data types whose values can be constrained in an AML profile.</w:t>
      </w:r>
      <w:r>
        <w:t xml:space="preserve">  </w:t>
      </w:r>
      <w:r>
        <w:t xml:space="preserve">The Constraint Model Profile defines mechanisms to specify constraints on the sizes, ranges and possible values and other characteristics of these data types.</w:t>
      </w:r>
      <w:r>
        <w:t xml:space="preserve">   </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AML Constraint Model Profile (CMP) defines mechanisms that restricting the possible values that are allowed in a small set of built-in types, which include Boolean, Integer, String, Real, Date, Time, DateTime, Duration and coded values. In order to have a meaningful interpretation with respect to a target Reference Model, a mapping must be provided from the built-in AML Data Types to the corresponding elements in the Reference Model. </w:t>
      </w:r>
      <w:r>
        <w:rPr>
          <w:rFonts w:ascii="Times New Roman" w:hAnsi="Times New Roman" w:cs="Times New Roman"/>
        </w:rPr>
        <w:t xml:space="preserve"> </w:t>
      </w:r>
      <w:r>
        <w:rPr>
          <w:rFonts w:ascii="Times New Roman" w:hAnsi="Times New Roman" w:cs="Times New Roman"/>
        </w:rPr>
        <w:t xml:space="preserve">If the target reference model is already based on the UML String, Integer, Real and Boolean primitive types, no further mapping is required.</w:t>
      </w:r>
      <w:r>
        <w:rPr>
          <w:rFonts w:ascii="Times New Roman" w:hAnsi="Times New Roman" w:cs="Times New Roman"/>
        </w:rPr>
        <w:t xml:space="preserve">  </w:t>
      </w:r>
      <w:r>
        <w:rPr>
          <w:rFonts w:ascii="Times New Roman" w:hAnsi="Times New Roman" w:cs="Times New Roman"/>
        </w:rPr>
        <w:t xml:space="preserve">If, however, the target reference model represents some or all of these types in some other way, it is necessary to be able to (a) identify the reference model elements whose values are directly constrainable in AML and (b) create an intermediate classifier that represents the native AML Data Type </w:t>
      </w:r>
      <w:r>
        <w:rPr>
          <w:i/>
          <w:iCs/>
          <w:rFonts w:ascii="Times New Roman" w:hAnsi="Times New Roman" w:cs="Times New Roman"/>
        </w:rPr>
        <w:t xml:space="preserve">and</w:t>
      </w:r>
      <w:r>
        <w:rPr>
          <w:rFonts w:ascii="Times New Roman" w:hAnsi="Times New Roman" w:cs="Times New Roman"/>
        </w:rPr>
        <w:t xml:space="preserve"> its analog in the target reference model.</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CMP also provides mechanisms for defining constraints on Date, Time, DateTime and Duration</w:t>
      </w:r>
      <w:r>
        <w:rPr>
          <w:rFonts w:ascii="Times New Roman" w:hAnsi="Times New Roman" w:cs="Times New Roman"/>
        </w:rPr>
        <w:t xml:space="preserve">  </w:t>
      </w:r>
      <w:r>
        <w:rPr>
          <w:rFonts w:ascii="Times New Roman" w:hAnsi="Times New Roman" w:cs="Times New Roman"/>
        </w:rPr>
        <w:t xml:space="preserve">types, which we</w:t>
      </w:r>
      <w:r>
        <w:rPr>
          <w:rFonts w:ascii="Times New Roman" w:hAnsi="Times New Roman" w:cs="Times New Roman"/>
        </w:rPr>
        <w:t xml:space="preserve">  </w:t>
      </w:r>
      <w:r>
        <w:rPr>
          <w:rFonts w:ascii="Times New Roman" w:hAnsi="Times New Roman" w:cs="Times New Roman"/>
        </w:rPr>
        <w:t xml:space="preserve">refer to collectively as "temporal types".</w:t>
      </w:r>
      <w:r>
        <w:rPr>
          <w:rFonts w:ascii="Times New Roman" w:hAnsi="Times New Roman" w:cs="Times New Roman"/>
        </w:rPr>
        <w:t xml:space="preserve">  </w:t>
      </w:r>
      <w:r>
        <w:rPr>
          <w:rFonts w:ascii="Times New Roman" w:hAnsi="Times New Roman" w:cs="Times New Roman"/>
        </w:rPr>
        <w:t xml:space="preserve">While several models are already available for representing these types [cite: XSDUML, OMG DT, ?],</w:t>
      </w:r>
      <w:r>
        <w:rPr>
          <w:rFonts w:ascii="Times New Roman" w:hAnsi="Times New Roman" w:cs="Times New Roman"/>
        </w:rPr>
        <w:t xml:space="preserve">  </w:t>
      </w:r>
      <w:r>
        <w:rPr>
          <w:rFonts w:ascii="Times New Roman" w:hAnsi="Times New Roman" w:cs="Times New Roman"/>
        </w:rPr>
        <w:t xml:space="preserve">the majority of the reference models that exist today either define their own temporal types or reference the HL7 Version 3 Data Types[cite: HL7V3dt] or the ISO 21090 Healthcare Data types [cite: ISO21090].</w:t>
      </w:r>
      <w:r>
        <w:rPr>
          <w:rFonts w:ascii="Times New Roman" w:hAnsi="Times New Roman" w:cs="Times New Roman"/>
        </w:rPr>
        <w:t xml:space="preserve">  </w:t>
      </w:r>
      <w:r>
        <w:rPr>
          <w:rFonts w:ascii="Times New Roman" w:hAnsi="Times New Roman" w:cs="Times New Roman"/>
        </w:rPr>
        <w:t xml:space="preserve">The AML Constraint Model Profile uses the XML Schema Primitive Types [cite: XSD Schema 1.1] as defined in ? [cite:?] as the "native" temporal types.</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 xml:space="preserve">It has, however, packaged these as values in classes to allow constraints to be expressed as restrictions on classes rather than data types.</w:t>
      </w:r>
    </w:p>
    <w:p>
      <w:pPr>
        <w:ind w:left="0" w:right="0"/>
        <w:spacing w:after="0"/>
      </w:pPr>
      <w:r>
        <w:rPr>
          <w:rFonts w:ascii="Times New Roman" w:hAnsi="Times New Roman" w:cs="Times New Roman"/>
        </w:rPr>
        <w:t xml:space="preserve"> </w:t>
      </w:r>
    </w:p>
    <w:p>
      <w:pPr>
        <w:ind w:left="0" w:right="0"/>
        <w:spacing w:after="0"/>
      </w:pPr>
      <w:r>
        <w:rPr>
          <w:rFonts w:ascii="Times New Roman" w:hAnsi="Times New Roman" w:cs="Times New Roman"/>
        </w:rPr>
        <w:t xml:space="preserve">The Constraint Model Profile also allows constraints on the Duration, Date, Time and DateTime data types as well as on </w:t>
      </w:r>
      <w:r>
        <w:rPr>
          <w:rFonts w:ascii="Times New Roman" w:hAnsi="Times New Roman" w:cs="Times New Roman"/>
        </w:rPr>
        <w:t xml:space="preserve"> </w:t>
      </w:r>
      <w:r>
        <w:rPr>
          <w:rFonts w:ascii="Times New Roman" w:hAnsi="Times New Roman" w:cs="Times New Roman"/>
        </w:rPr>
        <w:t xml:space="preserve">"value sets" -- the allowable terminology codes that can be referenced by an enumeration or a coded field.</w:t>
      </w:r>
      <w:r>
        <w:rPr>
          <w:rFonts w:ascii="Times New Roman" w:hAnsi="Times New Roman" w:cs="Times New Roman"/>
        </w:rPr>
        <w:t xml:space="preserve">   </w:t>
      </w:r>
      <w:r>
        <w:rPr>
          <w:rFonts w:ascii="Times New Roman" w:hAnsi="Times New Roman" w:cs="Times New Roman"/>
        </w:rPr>
        <w:t xml:space="preserve">If there are corresponding instances of any of these types in the reference model, it will be necessary to identify them and associate them with the corresponding primitive type in the Constraint Model Profile.</w:t>
      </w:r>
    </w:p>
    <w:p>
      <w:pPr>
        <w:ind w:left="0" w:right="0"/>
        <w:spacing w:after="0"/>
      </w:pPr>
      <w:r>
        <w:rPr>
          <w:rFonts w:ascii="Times New Roman" w:hAnsi="Times New Roman" w:cs="Times New Roman"/>
        </w:rPr>
        <w:t xml:space="preserve"> </w:t>
      </w:r>
    </w:p>
    <w:p w14:paraId="376482F9" w14:textId="46BC3730" w:rsidP="00FC2D47" w:rsidR="003E4BE1" w:rsidRDefault="003E4BE1">
      <w:pPr>
        <w:ind w:firstLine="720"/>
      </w:pPr>
      <w:r>
        <w:rPr>
          <w:noProof/>
        </w:rPr>
        <w:drawing>
          <wp:inline distT="0" distB="0" distL="0" distR="0">
            <wp:extent cx="5591175" cy="2524125"/>
            <wp:effectExtent l="0" t="0" r="0" b="0"/>
            <wp:docPr id="6"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69839220.png"/>
                    <pic:cNvPicPr/>
                  </pic:nvPicPr>
                  <pic:blipFill>
                    <a:blip r:embed="mr_docxImage3" cstate="print"/>
                    <a:stretch>
                      <a:fillRect/>
                    </a:stretch>
                  </pic:blipFill>
                  <pic:spPr>
                    <a:xfrm rot="0">
                      <a:off x="0" y="0"/>
                      <a:ext cx="5591175" cy="2524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AML Data Types</w:t>
      </w:r>
      <w:bookmarkEnd w:id="_c6849d5d118a9832b3df7e75a9d1a83d"/>
    </w:p>
    <w:p>
      <w:r>
        <w:t xml:space="preserve">The above diagram contains the list of classifiers whose values can be constrained using the AML profile.</w:t>
      </w:r>
      <w:r>
        <w:t xml:space="preserve">  </w:t>
      </w:r>
      <w:r>
        <w:t xml:space="preserve">These types include the basic Boolean, Integer, String and Real types as well as Duration, Date, Time and DateTime.</w:t>
      </w:r>
      <w:r>
        <w:t xml:space="preserve">  </w:t>
      </w:r>
      <w:r>
        <w:t xml:space="preserve">The AML Terminology Model Profile provides the ability to describe the set of possible value codes that are allowed for certain reference model attributes.</w:t>
      </w:r>
      <w:r>
        <w:t xml:space="preserve">  </w:t>
      </w:r>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78ee642abf9938398776ce11b2ae5595" w:name="_78ee642abf9938398776ce11b2ae5595"/>
      <w:r w:rsidRPr="005F31BE">
        <w:t xml:space="preserve">&lt;Class&gt; DV_Date</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bookmarkStart w:id="_7ba7e85df09d292033e869c3e8664062" w:name="_7ba7e85df09d292033e869c3e8664062"/>
      <w:r w:rsidRPr="005F31BE">
        <w:t xml:space="preserve">&lt;Class&gt; DV_DateTime</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bookmarkStart w:id="_6f1e8a2b40ce6a6203e07d9c5daded71" w:name="_6f1e8a2b40ce6a6203e07d9c5daded71"/>
      <w:r w:rsidRPr="005F31BE">
        <w:t xml:space="preserve">&lt;Class&gt; DV_Duration</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bookmarkStart w:id="_cba83b2c77167c96697f3caaa1886f5c" w:name="_cba83b2c77167c96697f3caaa1886f5c"/>
      <w:r w:rsidRPr="005F31BE">
        <w:t xml:space="preserve">&lt;Class&gt; DV_Time</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919dd29f1657eb59a5b5017477c08d6b" w:name="_919dd29f1657eb59a5b5017477c08d6b"/>
      <w:r w:rsidRPr="005F31BE">
        <w:t xml:space="preserve">&lt;Class&gt; TerminologyCode</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17"/>
        </w:numPr>
      </w:pPr>
      <w:r>
        <w:t xml:space="preserve"> terminologyId + code -- a combination of the URI of a scoping namespace (terminologyId) and identifier (code)</w:t>
      </w:r>
    </w:p>
    <w:p>
      <w:pPr>
        <w:pStyle w:val="mr_style"/>
        <w:numPr>
          <w:ilvl w:val="0"/>
          <w:numId w:val="17"/>
        </w:numPr>
      </w:pPr>
      <w:r>
        <w:t xml:space="preserve"> uri -- a URI that embodies both the namespace and the code</w:t>
      </w:r>
    </w:p>
    <w:p>
      <w:pPr>
        <w:pStyle w:val="mr_style"/>
        <w:numPr>
          <w:ilvl w:val="0"/>
          <w:numId w:val="17"/>
        </w:numPr>
      </w:pPr>
      <w:r>
        <w:t xml:space="preserve">terminologyVersion -- the URI of a terminology (code system, ontology) that contains a description of what the code represents.</w:t>
      </w:r>
    </w:p>
    <w:p>
      <w:pPr>
        <w:pStyle w:val="mr_style"/>
        <w:numPr>
          <w:ilvl w:val="0"/>
          <w:numId w:val="17"/>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18"/>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18"/>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3664d839b5cf7107b63f1e5e501e1c37" w:name="_3664d839b5cf7107b63f1e5e501e1c37"/>
      <w:r w:rsidRPr="005F31BE">
        <w:t xml:space="preserve">&lt;Stereotype&gt; DataBinding</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1ef4456b7ca3649e5ebfe664a2c5d7f8" w:name="_1ef4456b7ca3649e5ebfe664a2c5d7f8"/>
      <w:r w:rsidRPr="005F31BE">
        <w:t xml:space="preserve">&lt;Stereotype&gt; Infrastructure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36cd609085d608934ca9b52828d35424" w:name="_36cd609085d608934ca9b52828d35424"/>
      <w:r w:rsidRPr="005F31BE">
        <w:t xml:space="preserve">&lt;Stereotype&gt; MappedDataType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e50b1e945ae67ec50611fe0d76c717d5" w:name="_e50b1e945ae67ec50611fe0d76c717d5"/>
      <w:r w:rsidRPr="005F31BE">
        <w:t xml:space="preserve">&lt;Stereotype&gt; ReferenceModel</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586eaf5aed11940796b62636e9174f40" w:name="_586eaf5aed11940796b62636e9174f40"/>
      <w:r w:rsidRPr="005F31BE">
        <w:t xml:space="preserve">&lt;Stereotype&gt; Runtime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50AD6137" w14:textId="77777777" w:rsidP="00860763" w:rsidR="002C0F83" w:rsidRDefault="001F24CC">
      <w:pPr>
        <w:pStyle w:val="Heading2"/>
      </w:pPr>
      <w:r mr_bName="mr_bName23" w:rsidRPr="001F24CC">
        <w:t xml:space="preserve">Terminology Profile</w:t>
      </w:r>
      <w:r w:rsidR="003C6850">
        <w:t xml:space="preserve"> </w:t>
      </w:r>
    </w:p>
    <w:p>
      <w:r>
        <w:t xml:space="preserve">The AML Terminology Profile is the UML equivalent of the ADL 2.0 terminology section, including:</w:t>
      </w:r>
    </w:p>
    <w:p>
      <w:pPr>
        <w:pStyle w:val="mr_style"/>
        <w:numPr>
          <w:ilvl w:val="0"/>
          <w:numId w:val="19"/>
        </w:numPr>
      </w:pPr>
      <w:r>
        <w:t xml:space="preserve"> Identifiers -- "id", "at" and "ac" identifiers may be assigned to Class constraints, EnumerationLiterals and Enumerations respectively.</w:t>
      </w:r>
    </w:p>
    <w:p>
      <w:pPr>
        <w:pStyle w:val="mr_style"/>
        <w:numPr>
          <w:ilvl w:val="0"/>
          <w:numId w:val="19"/>
        </w:numPr>
      </w:pPr>
      <w:r>
        <w:t xml:space="preserve">Term definitions -- multilingual designation ("text") / description tuples may be assigned to any named AML model artifact</w:t>
      </w:r>
    </w:p>
    <w:p>
      <w:pPr>
        <w:pStyle w:val="mr_style"/>
        <w:numPr>
          <w:ilvl w:val="0"/>
          <w:numId w:val="19"/>
        </w:numPr>
      </w:pPr>
      <w:r>
        <w:t xml:space="preserve">Term bindings</w:t>
      </w:r>
    </w:p>
    <w:p>
      <w:pPr>
        <w:pStyle w:val="mr_style"/>
        <w:numPr>
          <w:ilvl w:val="1"/>
          <w:numId w:val="19"/>
        </w:numPr>
      </w:pPr>
      <w:r>
        <w:t xml:space="preserve">Class constraints may be associated with a reference to an external resource that the constraint is "about"</w:t>
      </w:r>
    </w:p>
    <w:p>
      <w:pPr>
        <w:pStyle w:val="mr_style"/>
        <w:numPr>
          <w:ilvl w:val="1"/>
          <w:numId w:val="19"/>
        </w:numPr>
      </w:pPr>
      <w:r>
        <w:t xml:space="preserve">Enumeration constraints may be associated with a reference to an external value set constraining the set of possible values and value meanings</w:t>
      </w:r>
    </w:p>
    <w:p>
      <w:pPr>
        <w:pStyle w:val="mr_style"/>
        <w:numPr>
          <w:ilvl w:val="1"/>
          <w:numId w:val="19"/>
        </w:numPr>
      </w:pPr>
      <w:r>
        <w:t xml:space="preserve">TerminologyCode (Permissible) values may be associated with "concept" (aka. class, category, term) references providing the meaning for the value</w:t>
      </w:r>
    </w:p>
    <w:p>
      <w:pPr>
        <w:pStyle w:val="mr_style"/>
        <w:numPr>
          <w:ilvl w:val="0"/>
          <w:numId w:val="1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6E92D0C4" w14:textId="77777777" w:rsidP="005F31BE" w:rsidR="005F31BE" w:rsidRDefault="001F24CC">
      <w:pPr>
        <w:pStyle w:val="Heading3"/>
      </w:pPr>
      <w:r mr_bName="mr_bName29">
        <w:t xml:space="preserve">Identification and Designation</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46BC3730" w:rsidP="00FC2D47" w:rsidR="003E4BE1" w:rsidRDefault="003E4BE1">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mr_docxImage4" cstate="print"/>
                    <a:stretch>
                      <a:fillRect/>
                    </a:stretch>
                  </pic:blipFill>
                  <pic:spPr>
                    <a:xfrm rot="0">
                      <a:off x="0" y="0"/>
                      <a:ext cx="5934075" cy="42100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6E92D0C4" w14:textId="77777777" w:rsidP="005F31BE" w:rsidR="005F31BE" w:rsidRDefault="001F24CC">
      <w:pPr>
        <w:pStyle w:val="Heading3"/>
      </w:pPr>
      <w:r mr_bName="mr_bName29">
        <w:t xml:space="preserve">Resource References</w:t>
      </w:r>
    </w:p>
    <w:p>
      <w:r>
        <w:t xml:space="preserve">This clause describes the profiles corresponding to the MetaModel constructs:</w:t>
      </w:r>
    </w:p>
    <w:p>
      <w:pPr>
        <w:pStyle w:val="mr_style"/>
        <w:numPr>
          <w:ilvl w:val="0"/>
          <w:numId w:val="20"/>
        </w:numPr>
      </w:pPr>
      <w:r>
        <w:t xml:space="preserve">ResourceReference</w:t>
      </w:r>
    </w:p>
    <w:p>
      <w:pPr>
        <w:pStyle w:val="mr_style"/>
        <w:numPr>
          <w:ilvl w:val="0"/>
          <w:numId w:val="20"/>
        </w:numPr>
      </w:pPr>
      <w:r>
        <w:t xml:space="preserve">CodeSystemAndVersionReference</w:t>
      </w:r>
    </w:p>
    <w:p>
      <w:pPr>
        <w:pStyle w:val="mr_style"/>
        <w:numPr>
          <w:ilvl w:val="0"/>
          <w:numId w:val="20"/>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4F38961F" w14:textId="77777777" w:rsidP="005F31BE" w:rsidR="002C0F83" w:rsidRDefault="001F24CC" w:rsidRPr="005F31BE">
      <w:pPr>
        <w:pStyle w:val="Heading4"/>
      </w:pPr>
      <w:r w:rsidRPr="005F31BE">
        <w:t xml:space="preserve">Resource References</w:t>
      </w:r>
    </w:p>
    <w:p w14:paraId="376482F9" w14:textId="46BC3730" w:rsidP="00FC2D47" w:rsidR="003E4BE1" w:rsidRDefault="003E4BE1">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mr_docxImage5" cstate="print"/>
                    <a:stretch>
                      <a:fillRect/>
                    </a:stretch>
                  </pic:blipFill>
                  <pic:spPr>
                    <a:xfrm rot="0">
                      <a:off x="0" y="0"/>
                      <a:ext cx="5943600" cy="3295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r>
        <w:t xml:space="preserve">A URI naming the resource.  This should conform to the semantics of the CTS2 </w:t>
      </w:r>
      <w:r>
        <w:rPr>
          <w:b/>
          <w:bCs/>
        </w:rPr>
        <w:t xml:space="preserve">PersistentURI</w:t>
      </w:r>
      <w:r>
        <w:t xml:space="preserve">.</w:t>
      </w:r>
    </w:p>
    <w:p w14:paraId="4F38961F" w14:textId="77777777" w:rsidP="005F31BE" w:rsidR="002C0F83" w:rsidRDefault="001F24CC" w:rsidRPr="005F31BE">
      <w:pPr>
        <w:pStyle w:val="Heading4"/>
      </w:pPr>
      <w:r w:rsidRPr="005F31BE">
        <w:t xml:space="preserve">Resource Reference Relationships</w:t>
      </w:r>
    </w:p>
    <w:p>
      <w:r>
        <w:t xml:space="preserve">This section describes the set of associations that allow the various types of ResourceReference to be linked to their referencing elements.</w:t>
      </w:r>
    </w:p>
    <w:p w14:paraId="376482F9" w14:textId="46BC3730" w:rsidP="00FC2D47" w:rsidR="003E4BE1" w:rsidRDefault="003E4BE1">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mr_docxImage6" cstate="print"/>
                    <a:stretch>
                      <a:fillRect/>
                    </a:stretch>
                  </pic:blipFill>
                  <pic:spPr>
                    <a:xfrm rot="0">
                      <a:off x="0" y="0"/>
                      <a:ext cx="5934075" cy="32289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r>
        <w:t xml:space="preserve">A URI that names the resource.  This should conform to the semantics of the CTS2 </w:t>
      </w:r>
      <w:r>
        <w:rPr>
          <w:b/>
          <w:bCs/>
        </w:rPr>
        <w:t xml:space="preserve">PersistentURI</w:t>
      </w:r>
      <w:r>
        <w:t xml:space="preserve">.</w:t>
      </w:r>
    </w:p>
    <w:p w14:paraId="6E92D0C4" w14:textId="77777777" w:rsidP="005F31BE" w:rsidR="005F31BE" w:rsidRDefault="001F24CC">
      <w:pPr>
        <w:pStyle w:val="Heading3"/>
      </w:pPr>
      <w:r mr_bName="mr_bName29">
        <w:t xml:space="preserve">Enumerated Value Domains</w:t>
      </w:r>
    </w:p>
    <w:p>
      <w:r>
        <w:t xml:space="preserve">This clause defines the  </w:t>
      </w:r>
      <w:r>
        <w:rPr>
          <w:color w:val="FF0000"/>
        </w:rPr>
        <w:t xml:space="preserve">required</w:t>
      </w:r>
      <w:r>
        <w:t xml:space="preserve"> AML extensions to Enumeration and EnumerationLiteral that represent the EnumeratedValueDomain and PermissibleValue elements respectively.</w:t>
      </w:r>
    </w:p>
    <w:p w14:paraId="376482F9" w14:textId="46BC3730" w:rsidP="00FC2D47" w:rsidR="003E4BE1" w:rsidRDefault="003E4BE1">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mr_docxImage7" cstate="print"/>
                    <a:stretch>
                      <a:fillRect/>
                    </a:stretch>
                  </pic:blipFill>
                  <pic:spPr>
                    <a:xfrm rot="0">
                      <a:off x="0" y="0"/>
                      <a:ext cx="5943600" cy="19907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r w:rsidRPr="005F31BE">
        <w:t xml:space="preserve">&lt;Class&gt; DV_Date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&lt;Class&gt; DV_DateTime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&lt;Class&gt; DV_Duration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&lt;Class&gt; DV_Time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21"/>
        </w:numPr>
      </w:pPr>
      <w:r>
        <w:t xml:space="preserve"> terminologyId + code -- a combination of the URI of a scoping namespace (terminologyId) and identifier (code)</w:t>
      </w:r>
    </w:p>
    <w:p>
      <w:pPr>
        <w:pStyle w:val="mr_style"/>
        <w:numPr>
          <w:ilvl w:val="0"/>
          <w:numId w:val="21"/>
        </w:numPr>
      </w:pPr>
      <w:r>
        <w:t xml:space="preserve"> uri -- a URI that embodies both the namespace and the code</w:t>
      </w:r>
    </w:p>
    <w:p>
      <w:pPr>
        <w:pStyle w:val="mr_style"/>
        <w:numPr>
          <w:ilvl w:val="0"/>
          <w:numId w:val="21"/>
        </w:numPr>
      </w:pPr>
      <w:r>
        <w:t xml:space="preserve">terminologyVersion -- the URI of a terminology (code system, ontology) that contains a description of what the code represents.</w:t>
      </w:r>
    </w:p>
    <w:p>
      <w:pPr>
        <w:pStyle w:val="mr_style"/>
        <w:numPr>
          <w:ilvl w:val="0"/>
          <w:numId w:val="21"/>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2"/>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2"/>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7dc1530ae1ef855ecc3eb9bd5b555a14" w:name="_7dc1530ae1ef855ecc3eb9bd5b555a14"/>
      <w:r w:rsidRPr="005F31BE">
        <w:t xml:space="preserve">&lt;Stereotype&gt; ArchetypeType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7c76bb5bbde4643a957c898bfc8af67a" w:name="_7c76bb5bbde4643a957c898bfc8af67a"/>
      <w:r w:rsidRPr="005F31BE">
        <w:t xml:space="preserve">&lt;Stereotype&gt; AssumedValue</w:t>
      </w:r>
      <w:bookmarkEnd w:id="_7c76bb5bbde4643a957c898bfc8af6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7de70b4fbd9e6a164f7f00cde47dfd5a" w:name="_7de70b4fbd9e6a164f7f00cde47dfd5a"/>
      <w:r w:rsidRPr="005F31BE">
        <w:t xml:space="preserve">&lt;Stereotype&gt; CodeSystemReference</w:t>
      </w:r>
      <w:bookmarkEnd w:id="_7de70b4fbd9e6a164f7f00cde47dfd5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bookmarkStart w:id="_e055a6cce06d0838055b62dbfbf235f2" w:name="_e055a6cce06d0838055b62dbfbf235f2"/>
      <w:r w:rsidRPr="005F31BE">
        <w:t xml:space="preserve">&lt;Stereotype&gt; CodeSystemReferenceInstance</w:t>
      </w:r>
      <w:bookmarkEnd w:id="_e055a6cce06d0838055b62dbfbf235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bookmarkStart w:id="_9a8de95c38ebe2d6ce506cbc9bef7b7a" w:name="_9a8de95c38ebe2d6ce506cbc9bef7b7a"/>
      <w:r w:rsidRPr="005F31BE">
        <w:t xml:space="preserve">&lt;Stereotype&gt; CodeSystemVersionReference</w:t>
      </w:r>
      <w:bookmarkEnd w:id="_9a8de95c38ebe2d6ce506cbc9bef7b7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57ae94153b82f28889d42ad4aa8fe1e0" w:name="_57ae94153b82f28889d42ad4aa8fe1e0"/>
      <w:r w:rsidRPr="005F31BE">
        <w:t xml:space="preserve">&lt;Stereotype&gt; ConceptReference</w:t>
      </w:r>
      <w:bookmarkEnd w:id="_57ae94153b82f28889d42ad4aa8fe1e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bookmarkStart w:id="_6a2f733d1d3ea9bc232f96caadb113e1" w:name="_6a2f733d1d3ea9bc232f96caadb113e1"/>
      <w:r w:rsidRPr="005F31BE">
        <w:t xml:space="preserve">&lt;Stereotype&gt; ConceptReferenceInstance</w:t>
      </w:r>
      <w:bookmarkEnd w:id="_6a2f733d1d3ea9bc232f96caadb113e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d45578f848d02aad83980903e5bde7d1" w:name="_d45578f848d02aad83980903e5bde7d1"/>
      <w:r w:rsidRPr="005F31BE">
        <w:t xml:space="preserve">&lt;Stereotype&gt; DescribedItem</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bookmarkStart w:id="_80448b03d480bba05b1e156796878f77" w:name="_80448b03d480bba05b1e156796878f77"/>
      <w:r w:rsidRPr="005F31BE">
        <w:t xml:space="preserve">&lt;Stereotype&gt; DesignatableItem</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&lt;Stereotype&gt; EnumeratedValueDomain</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4b28f60cd7e8328f1d31dbcfa39d2ff3" w:name="_4b28f60cd7e8328f1d31dbcfa39d2ff3"/>
      <w:r w:rsidRPr="005F31BE">
        <w:t xml:space="preserve">&lt;Stereotype&gt; IdentifiedItem</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b9f78b93edc24bb3301ba69a57e4afc3" w:name="_b9f78b93edc24bb3301ba69a57e4afc3"/>
      <w:r w:rsidRPr="005F31BE">
        <w:t xml:space="preserve">&lt;Stereotype&gt; KnownNamespace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3"/>
        </w:numPr>
      </w:pPr>
      <w:r>
        <w:t xml:space="preserve"> "SCT"</w:t>
      </w:r>
    </w:p>
    <w:p>
      <w:pPr>
        <w:pStyle w:val="mr_style"/>
        <w:numPr>
          <w:ilvl w:val="0"/>
          <w:numId w:val="23"/>
        </w:numPr>
      </w:pPr>
      <w:r>
        <w:t xml:space="preserve"> "SNOMED-CT"</w:t>
      </w:r>
    </w:p>
    <w:p>
      <w:pPr>
        <w:pStyle w:val="mr_style"/>
        <w:numPr>
          <w:ilvl w:val="0"/>
          <w:numId w:val="23"/>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bookmarkStart w:id="_446e0591a4f825b22cd9e573c1239a72" w:name="_446e0591a4f825b22cd9e573c1239a72"/>
      <w:r w:rsidRPr="005F31BE">
        <w:t xml:space="preserve">&lt;Stereotype&gt; Language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bookmarkStart w:id="_762263779deb88cfafbbc8e4add57703" w:name="_762263779deb88cfafbbc8e4add57703"/>
      <w:r w:rsidRPr="005F31BE">
        <w:t xml:space="preserve">&lt;Stereotype&gt; NamespaceInstance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5bb7ce8128b60ee5eb2ca275444e9692" w:name="_5bb7ce8128b60ee5eb2ca275444e9692"/>
      <w:r w:rsidRPr="005F31BE">
        <w:t xml:space="preserve">&lt;Stereotype&gt; PermissibleValue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bookmarkStart w:id="_ef85d33c740061c0c756c4e535c34ccc" w:name="_ef85d33c740061c0c756c4e535c34ccc"/>
      <w:r w:rsidRPr="005F31BE">
        <w:t xml:space="preserve">&lt;Stereotype&gt; PossibleValue</w:t>
      </w:r>
      <w:bookmarkEnd w:id="_ef85d33c740061c0c756c4e535c34cc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1b2eec63ad4ef6c72d57b9985e0346ff" w:name="_1b2eec63ad4ef6c72d57b9985e0346ff"/>
      <w:r w:rsidRPr="005F31BE">
        <w:t xml:space="preserve">&lt;Stereotype&gt; ResourceReference</w:t>
      </w:r>
      <w:bookmarkEnd w:id="_1b2eec63ad4ef6c72d57b9985e0346f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bookmarkStart w:id="_9d682f32f4917feea358e696d1fd146d" w:name="_9d682f32f4917feea358e696d1fd146d"/>
      <w:r w:rsidRPr="005F31BE">
        <w:t xml:space="preserve">&lt;Stereotype&gt; ResourceReferenceInstance</w:t>
      </w:r>
      <w:bookmarkEnd w:id="_9d682f32f4917feea358e696d1fd146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59faf6918f4c546323d6df67392c366b" w:name="_59faf6918f4c546323d6df67392c366b"/>
      <w:r w:rsidRPr="005F31BE">
        <w:t xml:space="preserve">&lt;Stereotype&gt; ScopedIdentifier</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a4fedb7858ead8d2272640d51b53719a" w:name="_a4fedb7858ead8d2272640d51b53719a"/>
      <w:r w:rsidRPr="005F31BE">
        <w:t xml:space="preserve">&lt;Stereotype&gt; ValueSetDefinitionReference</w:t>
      </w:r>
      <w:bookmarkEnd w:id="_a4fedb7858ead8d2272640d51b53719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bookmarkStart w:id="_1a1ca20b54028ee5e2eb20af35411f6e" w:name="_1a1ca20b54028ee5e2eb20af35411f6e"/>
      <w:r w:rsidRPr="005F31BE">
        <w:t xml:space="preserve">&lt;Stereotype&gt; ValueSetReference</w:t>
      </w:r>
      <w:bookmarkEnd w:id="_1a1ca20b54028ee5e2eb20af35411f6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bookmarkStart w:id="_f3184cb0f8e704f5122c5e97fb9f130c" w:name="_f3184cb0f8e704f5122c5e97fb9f130c"/>
      <w:r w:rsidRPr="005F31BE">
        <w:t xml:space="preserve">&lt;Stereotype&gt; ValueSetReferenceInstance</w:t>
      </w:r>
      <w:bookmarkEnd w:id="_f3184cb0f8e704f5122c5e97fb9f13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50AD6137" w14:textId="77777777" w:rsidP="00860763" w:rsidR="002C0F83" w:rsidRDefault="001F24CC">
      <w:pPr>
        <w:pStyle w:val="Heading2"/>
      </w:pPr>
      <w:r mr_bName="mr_bName23" w:rsidRPr="001F24CC">
        <w:t xml:space="preserve">Constraint Profile</w:t>
      </w:r>
      <w:r w:rsidR="003C6850">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6E92D0C4" w14:textId="77777777" w:rsidP="005F31BE" w:rsidR="005F31BE" w:rsidRDefault="001F24CC">
      <w:pPr>
        <w:pStyle w:val="Heading3"/>
      </w:pPr>
      <w:r mr_bName="mr_bName29">
        <w:t xml:space="preserve">Archetypes</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4F38961F" w14:textId="77777777" w:rsidP="005F31BE" w:rsidR="002C0F83" w:rsidRDefault="001F24CC" w:rsidRPr="005F31BE">
      <w:pPr>
        <w:pStyle w:val="Heading4"/>
      </w:pPr>
      <w:r w:rsidRPr="005F31BE">
        <w:t xml:space="preserve">Archetype Libraries</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46BC3730" w:rsidP="00FC2D47" w:rsidR="003E4BE1" w:rsidRDefault="003E4BE1">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mr_docxImage8" cstate="print"/>
                    <a:stretch>
                      <a:fillRect/>
                    </a:stretch>
                  </pic:blipFill>
                  <pic:spPr>
                    <a:xfrm rot="0">
                      <a:off x="0" y="0"/>
                      <a:ext cx="5934075" cy="45339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4F38961F" w14:textId="77777777" w:rsidP="005F31BE" w:rsidR="002C0F83" w:rsidRDefault="001F24CC" w:rsidRPr="005F31BE">
      <w:pPr>
        <w:pStyle w:val="Heading4"/>
      </w:pPr>
      <w:r w:rsidRPr="005F31BE">
        <w:t xml:space="preserve">Archetype Metadata</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46BC3730" w:rsidP="00FC2D47" w:rsidR="003E4BE1" w:rsidRDefault="003E4BE1">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mr_docxImage9" cstate="print"/>
                    <a:stretch>
                      <a:fillRect/>
                    </a:stretch>
                  </pic:blipFill>
                  <pic:spPr>
                    <a:xfrm rot="0">
                      <a:off x="0" y="0"/>
                      <a:ext cx="4705350" cy="3438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6E92D0C4" w14:textId="77777777" w:rsidP="005F31BE" w:rsidR="005F31BE" w:rsidRDefault="001F24CC">
      <w:pPr>
        <w:pStyle w:val="Heading3"/>
      </w:pPr>
      <w:r mr_bName="mr_bName29">
        <w:t xml:space="preserve">Data Type Constraints</w:t>
      </w:r>
    </w:p>
    <w:p>
      <w:r>
        <w:t xml:space="preserve">This clause defines the stereotypes that are used to constrain the "primitive" or assumed types that are built in to the AML Profile.</w:t>
      </w:r>
    </w:p>
    <w:p w14:paraId="4F38961F" w14:textId="77777777" w:rsidP="005F31BE" w:rsidR="002C0F83" w:rsidRDefault="001F24CC" w:rsidRPr="005F31BE">
      <w:pPr>
        <w:pStyle w:val="Heading4"/>
      </w:pPr>
      <w:r w:rsidRPr="005F31BE">
        <w:t xml:space="preserve">Primitive Type Constraints</w:t>
      </w:r>
    </w:p>
    <w:p>
      <w:r>
        <w:t xml:space="preserve"> This clause identifies the basic "primitive" type constraints</w:t>
      </w:r>
    </w:p>
    <w:p w14:paraId="376482F9" w14:textId="46BC3730" w:rsidP="00FC2D47" w:rsidR="003E4BE1" w:rsidRDefault="003E4BE1">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mr_docxImage10" cstate="print"/>
                    <a:stretch>
                      <a:fillRect/>
                    </a:stretch>
                  </pic:blipFill>
                  <pic:spPr>
                    <a:xfrm rot="0">
                      <a:off x="0" y="0"/>
                      <a:ext cx="5943600" cy="1952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4F38961F" w14:textId="77777777" w:rsidP="005F31BE" w:rsidR="002C0F83" w:rsidRDefault="001F24CC" w:rsidRPr="005F31BE">
      <w:pPr>
        <w:pStyle w:val="Heading4"/>
      </w:pPr>
      <w:r w:rsidRPr="005F31BE">
        <w:t xml:space="preserve">Date and Time Match Types</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46BC3730" w:rsidP="00FC2D47" w:rsidR="003E4BE1" w:rsidRDefault="003E4BE1">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mr_docxImage11" cstate="print"/>
                    <a:stretch>
                      <a:fillRect/>
                    </a:stretch>
                  </pic:blipFill>
                  <pic:spPr>
                    <a:xfrm rot="0">
                      <a:off x="0" y="0"/>
                      <a:ext cx="5934075" cy="1238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4F38961F" w14:textId="77777777" w:rsidP="005F31BE" w:rsidR="002C0F83" w:rsidRDefault="001F24CC" w:rsidRPr="005F31BE">
      <w:pPr>
        <w:pStyle w:val="Heading4"/>
      </w:pPr>
      <w:r w:rsidRPr="005F31BE">
        <w:t xml:space="preserve">Intervals</w:t>
      </w:r>
    </w:p>
    <w:p>
      <w:r>
        <w:t xml:space="preserve"> This section contains the definition of the intervals used in the primitive type constraints.</w:t>
      </w:r>
    </w:p>
    <w:p w14:paraId="376482F9" w14:textId="46BC3730" w:rsidP="00FC2D47" w:rsidR="003E4BE1" w:rsidRDefault="003E4BE1">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mr_docxImage12" cstate="print"/>
                    <a:stretch>
                      <a:fillRect/>
                    </a:stretch>
                  </pic:blipFill>
                  <pic:spPr>
                    <a:xfrm rot="0">
                      <a:off x="0" y="0"/>
                      <a:ext cx="5934075" cy="1476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6E92D0C4" w14:textId="77777777" w:rsidP="005F31BE" w:rsidR="005F31BE" w:rsidRDefault="001F24CC">
      <w:pPr>
        <w:pStyle w:val="Heading3"/>
      </w:pPr>
      <w:r mr_bName="mr_bName29">
        <w:t xml:space="preserve">Object and Property Constraints</w:t>
      </w:r>
    </w:p>
    <w:p w14:paraId="4F38961F" w14:textId="77777777" w:rsidP="005F31BE" w:rsidR="002C0F83" w:rsidRDefault="001F24CC" w:rsidRPr="005F31BE">
      <w:pPr>
        <w:pStyle w:val="Heading4"/>
      </w:pPr>
      <w:r w:rsidRPr="005F31BE">
        <w:t xml:space="preserve">Object Constraints</w:t>
      </w:r>
    </w:p>
    <w:p>
      <w:r>
        <w:t xml:space="preserve"> This clause describes the various forms of constraint that can be applied to the UML </w:t>
      </w:r>
      <w:r>
        <w:rPr>
          <w:b/>
          <w:bCs/>
        </w:rPr>
        <w:t xml:space="preserve">Class.</w:t>
      </w:r>
    </w:p>
    <w:p w14:paraId="376482F9" w14:textId="46BC3730" w:rsidP="00FC2D47" w:rsidR="003E4BE1" w:rsidRDefault="003E4BE1">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mr_docxImage13" cstate="print"/>
                    <a:stretch>
                      <a:fillRect/>
                    </a:stretch>
                  </pic:blipFill>
                  <pic:spPr>
                    <a:xfrm rot="0">
                      <a:off x="0" y="0"/>
                      <a:ext cx="5934075" cy="3286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4F38961F" w14:textId="77777777" w:rsidP="005F31BE" w:rsidR="002C0F83" w:rsidRDefault="001F24CC" w:rsidRPr="005F31BE">
      <w:pPr>
        <w:pStyle w:val="Heading4"/>
      </w:pPr>
      <w:r w:rsidRPr="005F31BE">
        <w:t xml:space="preserve">Attribute Constraints</w:t>
      </w:r>
    </w:p>
    <w:p>
      <w:r>
        <w:t xml:space="preserve"> This clause defines the constraints that can be applied to a UML </w:t>
      </w:r>
      <w:r>
        <w:rPr>
          <w:b/>
          <w:bCs/>
        </w:rPr>
        <w:t xml:space="preserve">Property</w:t>
      </w:r>
      <w:r>
        <w:t xml:space="preserve">.</w:t>
      </w:r>
    </w:p>
    <w:p w14:paraId="376482F9" w14:textId="46BC3730" w:rsidP="00FC2D47" w:rsidR="003E4BE1" w:rsidRDefault="003E4BE1">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mr_docxImage14" cstate="print"/>
                    <a:stretch>
                      <a:fillRect/>
                    </a:stretch>
                  </pic:blipFill>
                  <pic:spPr>
                    <a:xfrm rot="0">
                      <a:off x="0" y="0"/>
                      <a:ext cx="5934075"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4F38961F" w14:textId="77777777" w:rsidP="005F31BE" w:rsidR="002C0F83" w:rsidRDefault="001F24CC" w:rsidRPr="005F31BE">
      <w:pPr>
        <w:pStyle w:val="Heading4"/>
      </w:pPr>
      <w:r w:rsidRPr="005F31BE">
        <w:t xml:space="preserve">Enumeration Constraints</w:t>
      </w:r>
    </w:p>
    <w:p>
      <w:r>
        <w:t xml:space="preserve"> This clause defines the constraints that can be applied to UML </w:t>
      </w:r>
      <w:r>
        <w:rPr>
          <w:b/>
          <w:bCs/>
        </w:rPr>
        <w:t xml:space="preserve">Enumeration</w:t>
      </w:r>
      <w:r>
        <w:t xml:space="preserve"> and its derivatives.</w:t>
      </w:r>
    </w:p>
    <w:p w14:paraId="376482F9" w14:textId="46BC3730" w:rsidP="00FC2D47" w:rsidR="003E4BE1" w:rsidRDefault="003E4BE1">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mr_docxImage15" cstate="print"/>
                    <a:stretch>
                      <a:fillRect/>
                    </a:stretch>
                  </pic:blipFill>
                  <pic:spPr>
                    <a:xfrm rot="0">
                      <a:off x="0" y="0"/>
                      <a:ext cx="5934075" cy="13811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4F38961F" w14:textId="77777777" w:rsidP="005F31BE" w:rsidR="002C0F83" w:rsidRDefault="001F24CC" w:rsidRPr="005F31BE">
      <w:pPr>
        <w:pStyle w:val="Heading4"/>
      </w:pPr>
      <w:r w:rsidRPr="005F31BE">
        <w:t xml:space="preserve">Constraint Proxies</w:t>
      </w:r>
    </w:p>
    <w:p>
      <w:r>
        <w:t xml:space="preserve"> This clause defines mechanisms for reusing and "importing" constraints.</w:t>
      </w:r>
    </w:p>
    <w:p w14:paraId="376482F9" w14:textId="46BC3730" w:rsidP="00FC2D47" w:rsidR="003E4BE1" w:rsidRDefault="003E4BE1">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mr_docxImage16" cstate="print"/>
                    <a:stretch>
                      <a:fillRect/>
                    </a:stretch>
                  </pic:blipFill>
                  <pic:spPr>
                    <a:xfrm rot="0">
                      <a:off x="0" y="0"/>
                      <a:ext cx="5934075" cy="22288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6E92D0C4" w14:textId="77777777" w:rsidP="005F31BE" w:rsidR="005F31BE" w:rsidRDefault="001F24CC">
      <w:pPr>
        <w:pStyle w:val="Heading3"/>
      </w:pPr>
      <w:r mr_bName="mr_bName29">
        <w:t xml:space="preserve">Terminology Constraints</w:t>
      </w:r>
    </w:p>
    <w:p>
      <w:r>
        <w:t xml:space="preserve">This clause defines the profiles used for constraining Enumerations, EnumeratedValueDomains and TerminologyCodes.</w:t>
      </w:r>
    </w:p>
    <w:p w14:paraId="376482F9" w14:textId="46BC3730" w:rsidP="00FC2D47" w:rsidR="003E4BE1" w:rsidRDefault="003E4BE1">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mr_docxImage17" cstate="print"/>
                    <a:stretch>
                      <a:fillRect/>
                    </a:stretch>
                  </pic:blipFill>
                  <pic:spPr>
                    <a:xfrm rot="0">
                      <a:off x="0" y="0"/>
                      <a:ext cx="3914775" cy="2886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6E92D0C4" w14:textId="77777777" w:rsidP="005F31BE" w:rsidR="005F31BE" w:rsidRDefault="001F24CC">
      <w:pPr>
        <w:pStyle w:val="Heading3"/>
      </w:pPr>
      <w:r mr_bName="mr_bName29">
        <w:t xml:space="preserve">Profile Elements</w:t>
      </w:r>
    </w:p>
    <w:p w14:paraId="6D263B9C" w14:textId="23267873" w:rsidP="005F31BE" w:rsidR="002C0F83" w:rsidRDefault="00F851FF" w:rsidRPr="005F31BE">
      <w:pPr>
        <w:pStyle w:val="Heading4"/>
      </w:pPr>
      <w:bookmarkStart w:id="_eb65cb2938a6220d8f4a10f0d8aba136" w:name="_eb65cb2938a6220d8f4a10f0d8aba136"/>
      <w:r w:rsidRPr="005F31BE">
        <w:t xml:space="preserve">&lt;Class&gt; DateInterval</w:t>
      </w:r>
      <w:bookmarkEnd w:id="_eb65cb2938a6220d8f4a10f0d8aba1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earliest Date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The latest Date that may be included in the interval.</w:t>
      </w:r>
    </w:p>
    <w:p w14:paraId="6D263B9C" w14:textId="23267873" w:rsidP="005F31BE" w:rsidR="002C0F83" w:rsidRDefault="00F851FF" w:rsidRPr="005F31BE">
      <w:pPr>
        <w:pStyle w:val="Heading4"/>
      </w:pPr>
      <w:bookmarkStart w:id="_956e6c028c830c0453b74cbd2204109e" w:name="_956e6c028c830c0453b74cbd2204109e"/>
      <w:r w:rsidRPr="005F31BE">
        <w:t xml:space="preserve">&lt;Class&gt; DateTimeInterval</w:t>
      </w:r>
      <w:bookmarkEnd w:id="_956e6c028c830c0453b74cbd2204109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DateTimes.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earliest DateTime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The latest DateTime that may be included in the interval.</w:t>
      </w:r>
    </w:p>
    <w:p w14:paraId="6D263B9C" w14:textId="23267873" w:rsidP="005F31BE" w:rsidR="002C0F83" w:rsidRDefault="00F851FF" w:rsidRPr="005F31BE">
      <w:pPr>
        <w:pStyle w:val="Heading4"/>
      </w:pPr>
      <w:bookmarkStart w:id="_3d4fd0ce80d2a2e88d2f42b3cb7dbec5" w:name="_3d4fd0ce80d2a2e88d2f42b3cb7dbec5"/>
      <w:r w:rsidRPr="005F31BE">
        <w:t xml:space="preserve">&lt;Class&gt; DurationInterval</w:t>
      </w:r>
      <w:bookmarkEnd w:id="_3d4fd0ce80d2a2e88d2f42b3cb7dbec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Duration magnitudes.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The shortest Duration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Metamodel::Duration</w:t>
      </w:r>
      <w:r w:rsidR="00481D13">
        <w:t xml:space="preserve"> </w:t>
      </w:r>
      <w:r w:rsidR="005B66AC">
        <w:t xml:space="preserve">[</w:t>
      </w:r>
      <w:r w:rsidR="005B66AC">
        <w:t xml:space="preserve">0..1</w:t>
      </w:r>
      <w:r w:rsidR="005B66AC">
        <w:t xml:space="preserve">]</w:t>
      </w:r>
    </w:p>
    <w:p>
      <w:r>
        <w:t xml:space="preserve">The longest Duration that may be included in the interval.</w:t>
      </w:r>
    </w:p>
    <w:p w14:paraId="6D263B9C" w14:textId="23267873" w:rsidP="005F31BE" w:rsidR="002C0F83" w:rsidRDefault="00F851FF" w:rsidRPr="005F31BE">
      <w:pPr>
        <w:pStyle w:val="Heading4"/>
      </w:pPr>
      <w:r w:rsidRPr="005F31BE">
        <w:t xml:space="preserve">&lt;Class&gt; DV_Date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as measured on the Gregorian calendar, and specified only to the day.  [cite: SUPPORT_IM, p24]</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2a37a0f4cd69c5ee1a32f787b23de875" w:history="1">
        <w:r w:rsidR="006977BE">
          <w:rStyle w:val="Hyperlink"/>
          <w:t xml:space="preserve">MappedDate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w:t>
      </w:r>
      <w:r w:rsidR="00481D13">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6D263B9C" w14:textId="23267873" w:rsidP="005F31BE" w:rsidR="002C0F83" w:rsidRDefault="00F851FF" w:rsidRPr="005F31BE">
      <w:pPr>
        <w:pStyle w:val="Heading4"/>
      </w:pPr>
      <w:r w:rsidRPr="005F31BE">
        <w:t xml:space="preserve">&lt;Class&gt; DV_DateTime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specified to the second. [cite: SUPPORT_IM, p27]</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XMLPrimitiveTypes::dateTime</w:t>
      </w:r>
      <w:r w:rsidR="00481D13">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6D263B9C" w14:textId="23267873" w:rsidP="005F31BE" w:rsidR="002C0F83" w:rsidRDefault="00F851FF" w:rsidRPr="005F31BE">
      <w:pPr>
        <w:pStyle w:val="Heading4"/>
      </w:pPr>
      <w:r w:rsidRPr="005F31BE">
        <w:t xml:space="preserve">&lt;Class&gt; DV_Duration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period of time corresponding to a difference between two time-points.  See: ISO8601_DURATION [cite: SUPPORT_IM, p30]</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XMLPrimitiveTypes::duration</w:t>
      </w:r>
      <w:r w:rsidR="00481D13">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6D263B9C" w14:textId="23267873" w:rsidP="005F31BE" w:rsidR="002C0F83" w:rsidRDefault="00F851FF" w:rsidRPr="005F31BE">
      <w:pPr>
        <w:pStyle w:val="Heading4"/>
      </w:pPr>
      <w:r w:rsidRPr="005F31BE">
        <w:t xml:space="preserve">&lt;Class&gt; DV_Time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an absolute point in time from an origin usually interpreted as meaning the start of the current day, specified to the second. [cite: SUPPORT_IM, p25]</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r w:rsidR="00324424">
        <w:t xml:space="preserve">, </w:t>
      </w:r>
    </w:p>
    <w:p w14:paraId="43FD1AF2" w14:textId="2DEA7C1F" w:rsidP="00CB0928" w:rsidR="00A93FDC" w:rsidRDefault="003E7695">
      <w:pPr>
        <w:ind w:left="720"/>
      </w:pPr>
      <w:hyperlink w:anchor="_8548f4699761fde908c0fa2fe95f29ba" w:history="1">
        <w:r>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395ddb1d0c31197b0c966c1281ec5aa" w:history="1">
        <w:r w:rsidR="006977BE">
          <w:rStyle w:val="Hyperlink"/>
          <w:t xml:space="preserve">MappedTime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w:t>
      </w:r>
      <w:r w:rsidR="00802C1A" w:rsidRPr="00386B66">
        <w:t xml:space="preserve"> : </w:t>
      </w:r>
      <w:r w:rsidR="00802C1A" w:rsidRPr="00386B66">
        <w:t xml:space="preserve">XMLPrimitiveTypes::time</w:t>
      </w:r>
      <w:r w:rsidR="00481D13">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6D263B9C" w14:textId="23267873" w:rsidP="005F31BE" w:rsidR="002C0F83" w:rsidRDefault="00F851FF" w:rsidRPr="005F31BE">
      <w:pPr>
        <w:pStyle w:val="Heading4"/>
      </w:pPr>
      <w:bookmarkStart w:id="_86618450de28d822bd6b57b67a32ab2b" w:name="_86618450de28d822bd6b57b67a32ab2b"/>
      <w:r w:rsidRPr="005F31BE">
        <w:t xml:space="preserve">&lt;Class&gt; IntegerInterval</w:t>
      </w:r>
      <w:bookmarkEnd w:id="_86618450de28d822bd6b57b67a32ab2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integers.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smallest integer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The largest integer that may be included in the interval.</w:t>
      </w:r>
    </w:p>
    <w:p w14:paraId="6D263B9C" w14:textId="23267873" w:rsidP="005F31BE" w:rsidR="002C0F83" w:rsidRDefault="00F851FF" w:rsidRPr="005F31BE">
      <w:pPr>
        <w:pStyle w:val="Heading4"/>
      </w:pPr>
      <w:bookmarkStart w:id="_3ae971b2839139d9692e47ec472148b6" w:name="_3ae971b2839139d9692e47ec472148b6"/>
      <w:r w:rsidRPr="005F31BE">
        <w:t xml:space="preserve">&lt;Class&gt; Interval</w:t>
      </w:r>
      <w:bookmarkEnd w:id="_3ae971b2839139d9692e47ec472148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values bounded by upper and lower limits. Inclusion of the upper and lower limits is governed by the upperIncluded and lowerIncluded properties.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b65cb2938a6220d8f4a10f0d8aba136" w:history="1">
        <w:r w:rsidR="006977BE">
          <w:rStyle w:val="Hyperlink"/>
          <w:t xml:space="preserve">DateInterval</w:t>
        </w:r>
      </w:hyperlink>
      <w:r w:rsidR="006977BE">
        <w:t xml:space="preserve">, </w:t>
      </w:r>
    </w:p>
    <w:p w14:paraId="140699FF" w14:textId="7C4EFE8D" w:rsidP="00B51B66" w:rsidR="00377E18" w:rsidRDefault="009E3806">
      <w:pPr>
        <w:ind w:firstLine="720"/>
      </w:pPr>
      <w:hyperlink w:anchor="_956e6c028c830c0453b74cbd2204109e" w:history="1">
        <w:r w:rsidR="006977BE">
          <w:rStyle w:val="Hyperlink"/>
          <w:t xml:space="preserve">DateTimeInterval</w:t>
        </w:r>
      </w:hyperlink>
      <w:r w:rsidR="006977BE">
        <w:t xml:space="preserve">, </w:t>
      </w:r>
    </w:p>
    <w:p w14:paraId="140699FF" w14:textId="7C4EFE8D" w:rsidP="00B51B66" w:rsidR="00377E18" w:rsidRDefault="009E3806">
      <w:pPr>
        <w:ind w:firstLine="720"/>
      </w:pPr>
      <w:hyperlink w:anchor="_3d4fd0ce80d2a2e88d2f42b3cb7dbec5" w:history="1">
        <w:r w:rsidR="006977BE">
          <w:rStyle w:val="Hyperlink"/>
          <w:t xml:space="preserve">DurationInterval</w:t>
        </w:r>
      </w:hyperlink>
      <w:r w:rsidR="006977BE">
        <w:t xml:space="preserve">, </w:t>
      </w:r>
    </w:p>
    <w:p w14:paraId="140699FF" w14:textId="7C4EFE8D" w:rsidP="00B51B66" w:rsidR="00377E18" w:rsidRDefault="009E3806">
      <w:pPr>
        <w:ind w:firstLine="720"/>
      </w:pPr>
      <w:hyperlink w:anchor="_86618450de28d822bd6b57b67a32ab2b" w:history="1">
        <w:r w:rsidR="006977BE">
          <w:rStyle w:val="Hyperlink"/>
          <w:t xml:space="preserve">IntegerInterval</w:t>
        </w:r>
      </w:hyperlink>
      <w:r w:rsidR="006977BE">
        <w:t xml:space="preserve">, </w:t>
      </w:r>
    </w:p>
    <w:p w14:paraId="140699FF" w14:textId="7C4EFE8D" w:rsidP="00B51B66" w:rsidR="00377E18" w:rsidRDefault="009E3806">
      <w:pPr>
        <w:ind w:firstLine="720"/>
      </w:pPr>
      <w:hyperlink w:anchor="_d4f7314ff920dd15ee0e834cfbd4e6f2" w:history="1">
        <w:r w:rsidR="006977BE">
          <w:rStyle w:val="Hyperlink"/>
          <w:t xml:space="preserve">RealInterval</w:t>
        </w:r>
      </w:hyperlink>
      <w:r w:rsidR="006977BE">
        <w:t xml:space="preserve">, </w:t>
      </w:r>
    </w:p>
    <w:p w14:paraId="140699FF" w14:textId="7C4EFE8D" w:rsidP="00B51B66" w:rsidR="00377E18" w:rsidRDefault="009E3806">
      <w:pPr>
        <w:ind w:firstLine="720"/>
      </w:pPr>
      <w:hyperlink w:anchor="_2db4f3574d756c0312a2a6559efd3ad9" w:history="1">
        <w:r w:rsidR="006977BE">
          <w:rStyle w:val="Hyperlink"/>
          <w:t xml:space="preserve">TimeInterval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lower limit is included in the set it bounds.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upperIncluded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Boolean value indicating whether the value asserted to be the upper limit is included in the set it bounds.</w:t>
      </w:r>
    </w:p>
    <w:p w14:paraId="6D263B9C" w14:textId="23267873" w:rsidP="005F31BE" w:rsidR="002C0F83" w:rsidRDefault="00F851FF" w:rsidRPr="005F31BE">
      <w:pPr>
        <w:pStyle w:val="Heading4"/>
      </w:pPr>
      <w:bookmarkStart w:id="_d4f7314ff920dd15ee0e834cfbd4e6f2" w:name="_d4f7314ff920dd15ee0e834cfbd4e6f2"/>
      <w:r w:rsidRPr="005F31BE">
        <w:t xml:space="preserve">&lt;Class&gt; RealInterval</w:t>
      </w:r>
      <w:bookmarkEnd w:id="_d4f7314ff920dd15ee0e834cfbd4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Real numbers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smallest Real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The largest Real that may be included in the interval</w:t>
      </w:r>
    </w:p>
    <w:p w14:paraId="6D263B9C" w14:textId="23267873" w:rsidP="005F31BE" w:rsidR="002C0F83" w:rsidRDefault="00F851FF" w:rsidRPr="005F31BE">
      <w:pPr>
        <w:pStyle w:val="Heading4"/>
      </w:pPr>
      <w:r w:rsidRPr="005F31BE">
        <w:t xml:space="preserve">&lt;Class&gt; TerminologyCode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Represents a scoped identifier that is unique within the context of a given namespace.  While a terminology code is treated as data type from the AML perspective, there multiple ways of representing the same "value" including:</w:t>
      </w:r>
    </w:p>
    <w:p>
      <w:pPr>
        <w:pStyle w:val="mr_style"/>
        <w:numPr>
          <w:ilvl w:val="0"/>
          <w:numId w:val="24"/>
        </w:numPr>
      </w:pPr>
      <w:r>
        <w:t xml:space="preserve"> terminologyId + code -- a combination of the URI of a scoping namespace (terminologyId) and identifier (code)</w:t>
      </w:r>
    </w:p>
    <w:p>
      <w:pPr>
        <w:pStyle w:val="mr_style"/>
        <w:numPr>
          <w:ilvl w:val="0"/>
          <w:numId w:val="24"/>
        </w:numPr>
      </w:pPr>
      <w:r>
        <w:t xml:space="preserve"> uri -- a URI that embodies both the namespace and the code</w:t>
      </w:r>
    </w:p>
    <w:p>
      <w:pPr>
        <w:pStyle w:val="mr_style"/>
        <w:numPr>
          <w:ilvl w:val="0"/>
          <w:numId w:val="24"/>
        </w:numPr>
      </w:pPr>
      <w:r>
        <w:t xml:space="preserve">terminologyVersion -- the URI of a terminology (code system, ontology) that contains a description of what the code represents.</w:t>
      </w:r>
    </w:p>
    <w:p>
      <w:pPr>
        <w:pStyle w:val="mr_style"/>
        <w:numPr>
          <w:ilvl w:val="0"/>
          <w:numId w:val="24"/>
        </w:numPr>
      </w:pPr>
      <w:r>
        <w:t xml:space="preserve">term -- a language specific string that provides a hint at the intended meaning of the code</w:t>
      </w:r>
    </w:p>
    <w:p>
      <w:r>
        <w:t xml:space="preserve"> </w:t>
      </w:r>
    </w:p>
    <w:p>
      <w:r>
        <w:t xml:space="preserve">Note that "terminologyId" and "terminologyVersion" represent very different constructs.  "terminologyId" represents a namespace, not an ontology / code system.  "terminologyVersion" references an collection of code descriptions.</w:t>
      </w:r>
    </w:p>
    <w:p>
      <w:r>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6849d5d118a9832b3df7e75a9d1a83d" w:history="1">
        <w:r>
          <w:rStyle w:val="Hyperlink"/>
          <w:t xml:space="preserve">AML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terminologyId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code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terminologyVersion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25"/>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25"/>
        </w:numPr>
      </w:pPr>
      <w:r>
        <w:t xml:space="preserve">The </w:t>
      </w:r>
      <w:r>
        <w:rPr>
          <w:i/>
          <w:iCs/>
        </w:rPr>
        <w:t xml:space="preserve">uri</w:t>
      </w:r>
      <w:r>
        <w:t xml:space="preserve"> of the </w:t>
      </w:r>
      <w:r>
        <w:rPr>
          <w:b/>
          <w:bCs/>
        </w:rPr>
        <w:t xml:space="preserve">CodeSystemReference</w:t>
      </w:r>
      <w:r>
        <w:t xml:space="preserve"> otherwise.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term</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6D263B9C" w14:textId="23267873" w:rsidP="005F31BE" w:rsidR="002C0F83" w:rsidRDefault="00F851FF" w:rsidRPr="005F31BE">
      <w:pPr>
        <w:pStyle w:val="Heading4"/>
      </w:pPr>
      <w:bookmarkStart w:id="_2db4f3574d756c0312a2a6559efd3ad9" w:name="_2db4f3574d756c0312a2a6559efd3ad9"/>
      <w:r w:rsidRPr="005F31BE">
        <w:t xml:space="preserve">&lt;Class&gt; TimeInterval</w:t>
      </w:r>
      <w:bookmarkEnd w:id="_2db4f3574d756c0312a2a6559efd3a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contiguous Times.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3ae971b2839139d9692e47ec472148b6" w:history="1">
        <w:r w:rsidR="006977BE">
          <w:rStyle w:val="Hyperlink"/>
          <w:t xml:space="preserve">Interval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lower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earliest Time that may be included in the interval.</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upper</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The latest Time that may be included in the interval.</w:t>
      </w:r>
    </w:p>
    <w:p w14:paraId="6D263B9C" w14:textId="23267873" w:rsidP="005F31BE" w:rsidR="002C0F83" w:rsidRDefault="00F851FF" w:rsidRPr="005F31BE">
      <w:pPr>
        <w:pStyle w:val="Heading4"/>
      </w:pPr>
      <w:bookmarkStart w:id="_82494802913d8048ecbb8cfa6650f65c" w:name="_82494802913d8048ecbb8cfa6650f65c"/>
      <w:r w:rsidRPr="005F31BE">
        <w:t xml:space="preserve">&lt;Stereotype&gt; AMLType</w:t>
      </w:r>
      <w:bookmarkEnd w:id="_82494802913d8048ecbb8cfa6650f6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566828d89ca01e8919a51d19aa6cd8b" w:history="1">
        <w:r>
          <w:rStyle w:val="Hyperlink"/>
          <w:t xml:space="preserve">Intervals</w:t>
        </w:r>
      </w:hyperlink>
      <w:r w:rsidR="00324424">
        <w:t xml:space="preserve">, </w:t>
      </w:r>
    </w:p>
    <w:p w14:paraId="6D263B9C" w14:textId="23267873" w:rsidP="005F31BE" w:rsidR="002C0F83" w:rsidRDefault="00F851FF" w:rsidRPr="005F31BE">
      <w:pPr>
        <w:pStyle w:val="Heading4"/>
      </w:pPr>
      <w:bookmarkStart w:id="_fa40d7338aecd18f94732d3b02e2bd79" w:name="_fa40d7338aecd18f94732d3b02e2bd79"/>
      <w:r w:rsidRPr="005F31BE">
        <w:t xml:space="preserve">&lt;Stereotype&gt; Archetype</w:t>
      </w:r>
      <w:bookmarkEnd w:id="_fa40d7338aecd18f94732d3b02e2bd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archetypeName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human readable name of the Archetype. Example: "clinical data group", "laboratory test", "serum sodium", "cimi composition"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original spoken or written language in which the archetype was authored (Example: EN, DE, ES). A language type drawn for the language numeration.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archetypeType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implementation specific type or classification of the archetype.  In the ADL context, this would include  archetype, template_overlay, etc.</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rmPackagePath</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qualifiedName of the package containing the root class constrained by this archetype.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rmClassName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Name of the root Class constrained of this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mustBeOwned</w:t>
      </w:r>
    </w:p>
    <w:p>
      <w:r>
        <w:t xml:space="preserve">The containing Package must be an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ownsVersions</w:t>
      </w:r>
    </w:p>
    <w:p>
      <w:r>
        <w:t xml:space="preserve">All members of a package must be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originalLanguage</w:t>
      </w:r>
    </w:p>
    <w:p>
      <w:r>
        <w:t xml:space="preserve">originalLanguage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archetypeType</w:t>
      </w:r>
    </w:p>
    <w:p>
      <w:r>
        <w:t xml:space="preserve">Each archetypeType must be an &lt;&lt;ArchetypeType&gt;&gt;.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constrainsRMElement</w:t>
      </w:r>
    </w:p>
    <w:p>
      <w:r>
        <w:t xml:space="preserve">The Class or one of its generalization ancestors is a member of the ArchetypeLibrary Reference Model.</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currentVersion</w:t>
      </w:r>
    </w:p>
    <w:p>
      <w:r>
        <w:t xml:space="preserve">The package must contain one &lt;&lt;ArchetypeCurrentVersion&gt;&gt;.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specializesArchetype</w:t>
      </w:r>
    </w:p>
    <w:p>
      <w:r>
        <w:t xml:space="preserve"> If an Archetype specializes another Archetype, they both constrain the same class.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archetypeIdType</w:t>
      </w:r>
    </w:p>
    <w:p>
      <w:r>
        <w:t xml:space="preserve">The Package must be stereotyped by ArchetypeId.</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6D263B9C" w14:textId="23267873" w:rsidP="005F31BE" w:rsidR="002C0F83" w:rsidRDefault="00F851FF" w:rsidRPr="005F31BE">
      <w:pPr>
        <w:pStyle w:val="Heading4"/>
      </w:pPr>
      <w:bookmarkStart w:id="_0b9a31ba0d555948989d18ebe882ae92" w:name="_0b9a31ba0d555948989d18ebe882ae92"/>
      <w:r w:rsidRPr="005F31BE">
        <w:t xml:space="preserve">&lt;Stereotype&gt; ArchetypeCurrentVersion</w:t>
      </w:r>
      <w:bookmarkEnd w:id="_0b9a31ba0d555948989d18ebe882ae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archetype version that is considered to be the "latest" or "current" version.  The current version is the referent of specializations and archetype references that omit the complete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isArchetypeVersion</w:t>
      </w:r>
    </w:p>
    <w:p>
      <w:r>
        <w:t xml:space="preserve">The Class must be stereotyped by ArchetypeVersion.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w:t>
      </w:r>
    </w:p>
    <w:p w14:paraId="6D263B9C" w14:textId="23267873" w:rsidP="005F31BE" w:rsidR="002C0F83" w:rsidRDefault="00F851FF" w:rsidRPr="005F31BE">
      <w:pPr>
        <w:pStyle w:val="Heading4"/>
      </w:pPr>
      <w:bookmarkStart w:id="_839655ee868d32a13ebf365a1d258389" w:name="_839655ee868d32a13ebf365a1d258389"/>
      <w:r w:rsidRPr="005F31BE">
        <w:t xml:space="preserve">&lt;Stereotype&gt; ArchetypeId</w:t>
      </w:r>
      <w:bookmarkEnd w:id="_839655ee868d32a13ebf365a1d2583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ID for the Archetype</w:t>
      </w:r>
    </w:p>
    <w:p w14:paraId="6D263B9C" w14:textId="23267873" w:rsidP="005F31BE" w:rsidR="002C0F83" w:rsidRDefault="00F851FF" w:rsidRPr="005F31BE">
      <w:pPr>
        <w:pStyle w:val="Heading4"/>
      </w:pPr>
      <w:bookmarkStart w:id="_0f9d83c23878de534b0e06d78416cb03" w:name="_0f9d83c23878de534b0e06d78416cb03"/>
      <w:r w:rsidRPr="005F31BE">
        <w:t xml:space="preserve">&lt;Stereotype&gt; ArchetypeLibrary</w:t>
      </w:r>
      <w:bookmarkEnd w:id="_0f9d83c23878de534b0e06d78416cb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oneReferenceModel</w:t>
      </w:r>
    </w:p>
    <w:p>
      <w:r>
        <w:t xml:space="preserve">The must be one &lt;&lt;ReferenceModelImport&gt;&gt; PackageImport.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onlyArchetypes</w:t>
      </w:r>
    </w:p>
    <w:p>
      <w:r>
        <w:t xml:space="preserve">All packaged elements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6D263B9C" w14:textId="23267873" w:rsidP="005F31BE" w:rsidR="002C0F83" w:rsidRDefault="00F851FF" w:rsidRPr="005F31BE">
      <w:pPr>
        <w:pStyle w:val="Heading4"/>
      </w:pPr>
      <w:bookmarkStart w:id="_6eafe370f24f01390e7ab79d6568ea94" w:name="_6eafe370f24f01390e7ab79d6568ea94"/>
      <w:r w:rsidRPr="005F31BE">
        <w:t xml:space="preserve">&lt;Stereotype&gt; ArchetypeRootConstraint</w:t>
      </w:r>
      <w:bookmarkEnd w:id="_6eafe370f24f01390e7ab79d6568ea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&lt;&lt;ArchetypeVersion&gt;&gt; to an &lt;&lt;ArchetypeRootProxy&gt;&gt; to be constrained.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specificIsRootProxy</w:t>
      </w:r>
    </w:p>
    <w:p>
      <w:r>
        <w:t xml:space="preserve">Specific must be an &lt;&lt;ArchetypeRootProxy&gt;&gt;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generalIsArchetypeVersion</w:t>
      </w:r>
    </w:p>
    <w:p>
      <w:r>
        <w:t xml:space="preserve">The general must be an &lt;&lt;ArchetypeVersion&gt;&gt;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6D263B9C" w14:textId="23267873" w:rsidP="005F31BE" w:rsidR="002C0F83" w:rsidRDefault="00F851FF" w:rsidRPr="005F31BE">
      <w:pPr>
        <w:pStyle w:val="Heading4"/>
      </w:pPr>
      <w:bookmarkStart w:id="_f5f73ce565f73d8b4808997e54e8e698" w:name="_f5f73ce565f73d8b4808997e54e8e698"/>
      <w:r w:rsidRPr="005F31BE">
        <w:t xml:space="preserve">&lt;Stereotype&gt; ArchetypeRootProxy</w:t>
      </w:r>
      <w:bookmarkEnd w:id="_f5f73ce565f73d8b4808997e54e8e69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8ae60f7f44b70cf5dce7db03aa6ac1e" w:history="1">
        <w:r w:rsidR="006977BE">
          <w:rStyle w:val="Hyperlink"/>
          <w:t xml:space="preserve">ObjectConstraintProxy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Any generalization must be &lt;&lt;ArchetypeRootConstraint&gt;&gt;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6D263B9C" w14:textId="23267873" w:rsidP="005F31BE" w:rsidR="002C0F83" w:rsidRDefault="00F851FF" w:rsidRPr="005F31BE">
      <w:pPr>
        <w:pStyle w:val="Heading4"/>
      </w:pPr>
      <w:bookmarkStart w:id="_eee227616f3dfa3dfbb9db02a8312527" w:name="_eee227616f3dfa3dfbb9db02a8312527"/>
      <w:r w:rsidRPr="005F31BE">
        <w:t xml:space="preserve">&lt;Stereotype&gt; ArchetypeType</w:t>
      </w:r>
      <w:bookmarkEnd w:id="_eee227616f3dfa3dfbb9db02a831252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classification of Archetype types.  In the ADL context, the ADL 2.0.5 specification describes the following types:</w:t>
      </w:r>
    </w:p>
    <w:p>
      <w:pPr>
        <w:pStyle w:val="mr_style"/>
        <w:numPr>
          <w:ilvl w:val="0"/>
          <w:numId w:val="26"/>
        </w:numPr>
      </w:pPr>
      <w:r>
        <w:t xml:space="preserve">archetype</w:t>
      </w:r>
    </w:p>
    <w:p>
      <w:pPr>
        <w:pStyle w:val="mr_style"/>
        <w:numPr>
          <w:ilvl w:val="0"/>
          <w:numId w:val="26"/>
        </w:numPr>
      </w:pPr>
      <w:r>
        <w:t xml:space="preserve">template</w:t>
      </w:r>
    </w:p>
    <w:p>
      <w:pPr>
        <w:pStyle w:val="mr_style"/>
        <w:numPr>
          <w:ilvl w:val="0"/>
          <w:numId w:val="26"/>
        </w:numPr>
      </w:pPr>
      <w:r>
        <w:t xml:space="preserve">template_overlay</w:t>
      </w:r>
    </w:p>
    <w:p>
      <w:pPr>
        <w:pStyle w:val="mr_style"/>
        <w:numPr>
          <w:ilvl w:val="0"/>
          <w:numId w:val="26"/>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6D263B9C" w14:textId="23267873" w:rsidP="005F31BE" w:rsidR="002C0F83" w:rsidRDefault="00F851FF" w:rsidRPr="005F31BE">
      <w:pPr>
        <w:pStyle w:val="Heading4"/>
      </w:pPr>
      <w:r w:rsidRPr="005F31BE">
        <w:t xml:space="preserve">&lt;Stereotype&gt; ArchetypeType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bookmarkStart w:id="_61831f1c446a753e3069251f603bfa37" w:name="_61831f1c446a753e3069251f603bfa37"/>
      <w:r w:rsidRPr="005F31BE">
        <w:t xml:space="preserve">&lt;Stereotype&gt; ArchetypeVersion</w:t>
      </w:r>
      <w:bookmarkEnd w:id="_61831f1c446a753e3069251f603bfa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3ad6987e15b787d385f0b30ff25d6c9" w:history="1">
        <w:r w:rsidR="006977BE">
          <w:rStyle w:val="Hyperlink"/>
          <w:t xml:space="preserve">AuthoredResource</w:t>
        </w:r>
      </w:hyperlink>
      <w:r w:rsidR="006977BE">
        <w:t xml:space="preserve">, </w:t>
      </w:r>
    </w:p>
    <w:p w14:paraId="4B88E10C" w14:textId="3F6E0F55" w:rsidP="00B51B66" w:rsidR="00377E18" w:rsidRDefault="009E3806">
      <w:pPr>
        <w:ind w:firstLine="720"/>
      </w:pPr>
      <w:hyperlink w:anchor="_bd9b14c4d7198d36c5a9dec9c2836b62" w:history="1">
        <w:r w:rsidR="006977BE">
          <w:rStyle w:val="Hyperlink"/>
          <w:t xml:space="preserve">ComplexObjectConstraint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The version of the AML specification used to define this version of the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archetypeRoot</w:t>
      </w:r>
    </w:p>
    <w:p>
      <w:r>
        <w:t xml:space="preserve">This Class must have a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ownedByArchetype</w:t>
      </w:r>
    </w:p>
    <w:p>
      <w:r>
        <w:t xml:space="preserve">The namespace owner must be &lt;&lt;Archetype&gt;&gt;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archetypeVersionIdType</w:t>
      </w:r>
    </w:p>
    <w:p>
      <w:r>
        <w:t xml:space="preserve">This Class must also be stereotyped by &lt;&lt;ArchetypeVersionId&gt;&gt;.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6D263B9C" w14:textId="23267873" w:rsidP="005F31BE" w:rsidR="002C0F83" w:rsidRDefault="00F851FF" w:rsidRPr="005F31BE">
      <w:pPr>
        <w:pStyle w:val="Heading4"/>
      </w:pPr>
      <w:bookmarkStart w:id="_a52ae204605fde9be3c14dbc4365e24a" w:name="_a52ae204605fde9be3c14dbc4365e24a"/>
      <w:r w:rsidRPr="005F31BE">
        <w:t xml:space="preserve">&lt;Stereotype&gt; ArchetypeVersionId</w:t>
      </w:r>
      <w:bookmarkEnd w:id="_a52ae204605fde9be3c14dbc4365e2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Metamodel::PrimitiveTypes::String</w:t>
      </w:r>
      <w:r w:rsidR="00481D13">
        <w:t xml:space="preserve"> </w:t>
      </w:r>
    </w:p>
    <w:p>
      <w:r>
        <w:t xml:space="preserve">The archetype identifier.  </w:t>
      </w:r>
    </w:p>
    <w:p w14:paraId="6D263B9C" w14:textId="23267873" w:rsidP="005F31BE" w:rsidR="002C0F83" w:rsidRDefault="00F851FF" w:rsidRPr="005F31BE">
      <w:pPr>
        <w:pStyle w:val="Heading4"/>
      </w:pPr>
      <w:r w:rsidRPr="005F31BE">
        <w:t xml:space="preserve">&lt;Stereotype&gt; AssumedValue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an assumedValue.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4bc615eb2707782fc8254702b7e0b435" w:name="_4bc615eb2707782fc8254702b7e0b435"/>
      <w:r w:rsidRPr="005F31BE">
        <w:t xml:space="preserve">&lt;Stereotype&gt; AttributeCollectionConstraint</w:t>
      </w:r>
      <w:bookmarkEnd w:id="_4bc615eb2707782fc8254702b7e0b43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mustHaveSubsettedProperty</w:t>
      </w:r>
    </w:p>
    <w:p>
      <w:r>
        <w:t xml:space="preserve">Must have at least one subsettedProperty.</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6D263B9C" w14:textId="23267873" w:rsidP="005F31BE" w:rsidR="002C0F83" w:rsidRDefault="00F851FF" w:rsidRPr="005F31BE">
      <w:pPr>
        <w:pStyle w:val="Heading4"/>
      </w:pPr>
      <w:bookmarkStart w:id="_1bf8a3231ae21af2dec84426b5618c38" w:name="_1bf8a3231ae21af2dec84426b5618c38"/>
      <w:r w:rsidRPr="005F31BE">
        <w:t xml:space="preserve">&lt;Stereotype&gt; AttributeConstraint</w:t>
      </w:r>
      <w:bookmarkEnd w:id="_1bf8a3231ae21af2dec84426b5618c3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 any information model, attributes are either single-valued or multiply-valued, i.e. of a generic container. Both have existence, while multiply-valued attributes also have cardinality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bc615eb2707782fc8254702b7e0b435" w:history="1">
        <w:r w:rsidR="006977BE">
          <w:rStyle w:val="Hyperlink"/>
          <w:t xml:space="preserve">AttributeCollectionConstraint</w:t>
        </w:r>
      </w:hyperlink>
      <w:r w:rsidR="006977BE">
        <w:t xml:space="preserve">, </w:t>
      </w:r>
    </w:p>
    <w:p w14:paraId="140699FF" w14:textId="7C4EFE8D" w:rsidP="00B51B66" w:rsidR="00377E18" w:rsidRDefault="009E3806">
      <w:pPr>
        <w:ind w:firstLine="720"/>
      </w:pPr>
      <w:hyperlink w:anchor="_2d1a6d8b2806092b50ec3fd4cd2db35b" w:history="1">
        <w:r w:rsidR="006977BE">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rmAttribute</w:t>
      </w:r>
      <w:r w:rsidR="00802C1A" w:rsidRPr="00386B66">
        <w:t xml:space="preserve"> : </w:t>
      </w:r>
      <w:r w:rsidR="00802C1A" w:rsidRPr="00386B66">
        <w:t xml:space="preserve">UML Standard Profile::UML2 Metamodel::Property</w:t>
      </w:r>
      <w:r w:rsidR="00481D13">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matchNegated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objectConstraintTarget</w:t>
      </w:r>
    </w:p>
    <w:p>
      <w:r>
        <w:t xml:space="preserve">The Property type must be an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6D263B9C" w14:textId="23267873" w:rsidP="005F31BE" w:rsidR="002C0F83" w:rsidRDefault="00F851FF" w:rsidRPr="005F31BE">
      <w:pPr>
        <w:pStyle w:val="Heading4"/>
      </w:pPr>
      <w:bookmarkStart w:id="_13ad6987e15b787d385f0b30ff25d6c9" w:name="_13ad6987e15b787d385f0b30ff25d6c9"/>
      <w:r w:rsidRPr="005F31BE">
        <w:t xml:space="preserve">&lt;Stereotype&gt; AuthoredResource</w:t>
      </w:r>
      <w:bookmarkEnd w:id="_13ad6987e15b787d385f0b30ff25d6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originalLanguage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The original language the model was authored in.</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isControlled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isGenerated</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1</w:t>
      </w:r>
      <w:r w:rsidR="005B66AC">
        <w:t xml:space="preserve">]</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resourceSource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that references the source document (if any) from which the original resource was derived.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resourceDocumentLanguage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language (e.g. AOM, CEM, ...) of the source of the constraints, if any.</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resourceDocumentSyntax</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syntax of the resource document (ADL, XML, XMI,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resourceSourceURI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originalLanguage must be in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6D263B9C" w14:textId="23267873" w:rsidP="005F31BE" w:rsidR="002C0F83" w:rsidRDefault="00F851FF" w:rsidRPr="005F31BE">
      <w:pPr>
        <w:pStyle w:val="Heading4"/>
      </w:pPr>
      <w:bookmarkStart w:id="_40ee863e6fd02692437dae1d81ba12de" w:name="_40ee863e6fd02692437dae1d81ba12de"/>
      <w:r w:rsidRPr="005F31BE">
        <w:t xml:space="preserve">&lt;Stereotype&gt; BooleanConstraint</w:t>
      </w:r>
      <w:bookmarkEnd w:id="_40ee863e6fd02692437dae1d81ba12d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Boolean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w:t>
      </w:r>
      <w:r w:rsidR="005B66AC">
        <w:t xml:space="preserve">]</w:t>
      </w:r>
    </w:p>
    <w:p>
      <w:r>
        <w:t xml:space="preserve">A set of allowed Boolean values (e.g., True, False).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Metamodel::PrimitiveTypes::Boolean</w:t>
      </w:r>
      <w:r w:rsidR="00481D13">
        <w:t xml:space="preserve"> </w:t>
      </w:r>
      <w:r w:rsidR="005B66AC">
        <w:t xml:space="preserve">[</w:t>
      </w:r>
      <w:r w:rsidR="005B66AC">
        <w:t xml:space="preserve">0..1</w:t>
      </w:r>
      <w:r w:rsidR="005B66AC">
        <w:t xml:space="preserve">]</w:t>
      </w:r>
    </w:p>
    <w:p>
      <w:r>
        <w:t xml:space="preserve">A Boolean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constrainsBoolean</w:t>
      </w:r>
    </w:p>
    <w:p>
      <w:r>
        <w:t xml:space="preserve">The constraint is applied to a Boolean.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6D263B9C" w14:textId="23267873" w:rsidP="005F31BE" w:rsidR="002C0F83" w:rsidRDefault="00F851FF" w:rsidRPr="005F31BE">
      <w:pPr>
        <w:pStyle w:val="Heading4"/>
      </w:pPr>
      <w:r w:rsidRPr="005F31BE">
        <w:t xml:space="preserve">&lt;Stereotype&gt; CodeSystemReference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version</w:t>
      </w:r>
    </w:p>
    <w:p>
      <w:r>
        <w:t xml:space="preserve">There must be at most 1 imported &lt;&lt;CodeSystemVersionReference&gt;&gt; Package.</w:t>
      </w:r>
    </w:p>
    <w:p w14:paraId="6F290D5F" w14:textId="77777777" w:rsidP="00377E18" w:rsidR="00377E18" w:rsidRDefault="00CF06F6">
      <w:pPr>
        <w:ind w:firstLine="720" w:left="3600"/>
      </w:pPr>
      <w:r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6D263B9C" w14:textId="23267873" w:rsidP="005F31BE" w:rsidR="002C0F83" w:rsidRDefault="00F851FF" w:rsidRPr="005F31BE">
      <w:pPr>
        <w:pStyle w:val="Heading4"/>
      </w:pPr>
      <w:r w:rsidRPr="005F31BE">
        <w:t xml:space="preserve">&lt;Stereotype&gt; CodeSystemReferenceInstance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isCodeSystemReference</w:t>
      </w:r>
    </w:p>
    <w:p>
      <w:r>
        <w:t xml:space="preserve">Must be a valid instance of a CodeSystemReference.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6D263B9C" w14:textId="23267873" w:rsidP="005F31BE" w:rsidR="002C0F83" w:rsidRDefault="00F851FF" w:rsidRPr="005F31BE">
      <w:pPr>
        <w:pStyle w:val="Heading4"/>
      </w:pPr>
      <w:r w:rsidRPr="005F31BE">
        <w:t xml:space="preserve">&lt;Stereotype&gt; CodeSystemVersionReference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unnamed1</w:t>
      </w:r>
      <w:r w:rsidR="00802C1A" w:rsidRPr="00386B66">
        <w:t xml:space="preserve"> : </w:t>
      </w:r>
      <w:r w:rsidR="00802C1A" w:rsidRPr="00386B66">
        <w:t xml:space="preserve">TerminologyProfile::ValueSetDefinitionReference</w:t>
      </w:r>
      <w:r w:rsidR="00481D13">
        <w:t xml:space="preserve"> </w:t>
      </w:r>
    </w:p>
    <w:p w14:paraId="6D263B9C" w14:textId="23267873" w:rsidP="005F31BE" w:rsidR="002C0F83" w:rsidRDefault="00F851FF" w:rsidRPr="005F31BE">
      <w:pPr>
        <w:pStyle w:val="Heading4"/>
      </w:pPr>
      <w:bookmarkStart w:id="_bd9b14c4d7198d36c5a9dec9c2836b62" w:name="_bd9b14c4d7198d36c5a9dec9c2836b62"/>
      <w:r w:rsidRPr="005F31BE">
        <w:t xml:space="preserve">&lt;Stereotype&gt; ComplexObjectConstraint</w:t>
      </w:r>
      <w:bookmarkEnd w:id="_bd9b14c4d7198d36c5a9dec9c2836b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1831f1c446a753e3069251f603bfa37" w:history="1">
        <w:r w:rsidR="006977BE">
          <w:rStyle w:val="Hyperlink"/>
          <w:t xml:space="preserve">ArchetypeVersion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singleParent</w:t>
      </w:r>
    </w:p>
    <w:p>
      <w:r>
        <w:t xml:space="preserve">Every constraint must specialize exactly one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allAttributeConstraints</w:t>
      </w:r>
    </w:p>
    <w:p>
      <w:r>
        <w:t xml:space="preserve">All owned attributes must be &lt;&lt;AttributeConstraint&gt;&gt;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6D263B9C" w14:textId="23267873" w:rsidP="005F31BE" w:rsidR="002C0F83" w:rsidRDefault="00F851FF" w:rsidRPr="005F31BE">
      <w:pPr>
        <w:pStyle w:val="Heading4"/>
      </w:pPr>
      <w:r w:rsidRPr="005F31BE">
        <w:t xml:space="preserve">&lt;Stereotype&gt; 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describingCodeSystem</w:t>
      </w:r>
    </w:p>
    <w:p>
      <w:r>
        <w:t xml:space="preserve">Definition of describingCodeSystem</w:t>
      </w:r>
    </w:p>
    <w:p>
      <w:r>
        <w:t xml:space="preserve">describingCodeSystem:=self.base_*.clientDependency.supplier-&gt;select(p|p.stereotypedBy('CodeSystemReference'))-&gt;asSequence()-&gt;first()</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6D263B9C" w14:textId="23267873" w:rsidP="005F31BE" w:rsidR="002C0F83" w:rsidRDefault="00F851FF" w:rsidRPr="005F31BE">
      <w:pPr>
        <w:pStyle w:val="Heading4"/>
      </w:pPr>
      <w:r w:rsidRPr="005F31BE">
        <w:t xml:space="preserve">&lt;Stereotype&gt; ConceptReferenceInstance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c76bb5bbde4643a957c898bfc8af67a" w:history="1">
        <w:r w:rsidR="006977BE">
          <w:rStyle w:val="Hyperlink"/>
          <w:t xml:space="preserve">AssumedValue</w:t>
        </w:r>
      </w:hyperlink>
      <w:r w:rsidR="006977BE">
        <w:t xml:space="preserve">, </w:t>
      </w:r>
    </w:p>
    <w:p w14:paraId="140699FF" w14:textId="7C4EFE8D" w:rsidP="00B51B66" w:rsidR="00377E18" w:rsidRDefault="009E3806">
      <w:pPr>
        <w:ind w:firstLine="720"/>
      </w:pPr>
      <w:hyperlink w:anchor="_ef85d33c740061c0c756c4e535c34ccc" w:history="1">
        <w:r w:rsidR="006977BE">
          <w:rStyle w:val="Hyperlink"/>
          <w:t xml:space="preserve">PossibleValue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isConceptReference</w:t>
      </w:r>
    </w:p>
    <w:p>
      <w:r>
        <w:t xml:space="preserve">There must be one &lt;&lt;PermissibleValue&gt;&gt; or &lt;&lt;ConceptReference&gt;&gt; client and one &lt;&lt;ConceptReference&gt;&gt;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6D263B9C" w14:textId="23267873" w:rsidP="005F31BE" w:rsidR="002C0F83" w:rsidRDefault="00F851FF" w:rsidRPr="005F31BE">
      <w:pPr>
        <w:pStyle w:val="Heading4"/>
      </w:pPr>
      <w:bookmarkStart w:id="_f91b532413834ad1de94d0b0af526f5b" w:name="_f91b532413834ad1de94d0b0af526f5b"/>
      <w:r w:rsidRPr="005F31BE">
        <w:t xml:space="preserve">&lt;Stereotype&gt; Constrains</w:t>
      </w:r>
      <w:bookmarkEnd w:id="_f91b532413834ad1de94d0b0af526f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Constraining relationship between a generalization and an </w:t>
      </w:r>
      <w:r>
        <w:rPr>
          <w:b/>
          <w:bCs/>
        </w:rPr>
        <w:t xml:space="preserve">ObjectConstraint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de94cd3c6736f017766fe61020a5a13" w:history="1">
        <w:r w:rsidR="006977BE">
          <w:rStyle w:val="Hyperlink"/>
          <w:t xml:space="preserve">TargetConstraint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specificObjectConstraint</w:t>
      </w:r>
    </w:p>
    <w:p>
      <w:r>
        <w:t xml:space="preserve">Specific must be an &lt;&lt;ObjectConstraint&gt;&gt;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6D263B9C" w14:textId="23267873" w:rsidP="005F31BE" w:rsidR="002C0F83" w:rsidRDefault="00F851FF" w:rsidRPr="005F31BE">
      <w:pPr>
        <w:pStyle w:val="Heading4"/>
      </w:pPr>
      <w:r w:rsidRPr="005F31BE">
        <w:t xml:space="preserve">&lt;Stereotype&gt; DataBinding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oneAMLDataType1</w:t>
      </w:r>
    </w:p>
    <w:p>
      <w:r>
        <w:t xml:space="preserve">This Class must specialized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oneAMLDataType2</w:t>
      </w:r>
    </w:p>
    <w:p>
      <w:r>
        <w:t xml:space="preserve">This DataType must specialize an &lt;&lt;AMLDataType&gt;&gt;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atLeastOneMappedDataType1</w:t>
      </w:r>
    </w:p>
    <w:p>
      <w:r>
        <w:t xml:space="preserve">This Class must be stereotyped by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atLeastOneMappedDataType2</w:t>
      </w:r>
    </w:p>
    <w:p>
      <w:r>
        <w:t xml:space="preserve">This DataType must be specialized from &lt;&lt;MappedDataType&gt;&gt;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 data binding should specialize exactly two classifiers, one that is stereotyped by MappedDataType and a second that must be a descendant of UML Boolean, UML Integer, UML String, UML Real, Date, Time, DateTime, Duration or TerminologyCode.  Furthermore, the amlType of the  classifier stereotyped by MappedDataType must reference the corresponding classifier of the other generalization.</w:t>
      </w:r>
    </w:p>
    <w:p w14:paraId="6D263B9C" w14:textId="23267873" w:rsidP="005F31BE" w:rsidR="002C0F83" w:rsidRDefault="00F851FF" w:rsidRPr="005F31BE">
      <w:pPr>
        <w:pStyle w:val="Heading4"/>
      </w:pPr>
      <w:bookmarkStart w:id="_ff8930d68c378c02c221704764a5c9d4" w:name="_ff8930d68c378c02c221704764a5c9d4"/>
      <w:r w:rsidRPr="005F31BE">
        <w:t xml:space="preserve">&lt;Stereotype&gt; DateConstraint</w:t>
      </w:r>
      <w:bookmarkEnd w:id="_ff8930d68c378c02c221704764a5c9d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w:t>
      </w:r>
      <w:r w:rsidR="005B66AC">
        <w:t xml:space="preserve">]</w:t>
      </w:r>
    </w:p>
    <w:p>
      <w:r>
        <w:t xml:space="preserve">A set of allowed Date values (e.g., ‘2000-01-01’)</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ConstraintProfile::DateInterval</w:t>
      </w:r>
      <w:r w:rsidR="00481D13">
        <w:t xml:space="preserve"> </w:t>
      </w:r>
      <w:r w:rsidR="005B66AC">
        <w:t xml:space="preserve">[</w:t>
      </w:r>
      <w:r w:rsidR="005B66AC">
        <w:t xml:space="preserve">0..*</w:t>
      </w:r>
      <w:r w:rsidR="005B66AC">
        <w:t xml:space="preserve">]</w:t>
      </w:r>
    </w:p>
    <w:p>
      <w:r>
        <w:t xml:space="preserve">A set of Date value ranges, any value of which is considered valid (e.g., ‘|&gt;= 2000-01-01|’, ’2000-01-01..2005-06-30’)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ConstraintProfile::DateMatchPattern</w:t>
      </w:r>
      <w:r w:rsidR="00481D13">
        <w:t xml:space="preserve"> </w:t>
      </w:r>
      <w:r w:rsidR="005B66AC">
        <w:t xml:space="preserve">[</w:t>
      </w:r>
      <w:r w:rsidR="005B66AC">
        <w:t xml:space="preserve">0..1</w:t>
      </w:r>
      <w:r w:rsidR="005B66AC">
        <w:t xml:space="preserve">]</w:t>
      </w:r>
    </w:p>
    <w:p>
      <w:r>
        <w:t xml:space="preserve">A string pattern implying a set of valid Date values (e.g., ‘2000-??-xx’, ‘yyyy-xx-xx’)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ReferenceModelProfile::DV_Date</w:t>
      </w:r>
      <w:r w:rsidR="00481D13">
        <w:t xml:space="preserve"> </w:t>
      </w:r>
      <w:r w:rsidR="005B66AC">
        <w:t xml:space="preserve">[</w:t>
      </w:r>
      <w:r w:rsidR="005B66AC">
        <w:t xml:space="preserve">0..1</w:t>
      </w:r>
      <w:r w:rsidR="005B66AC">
        <w:t xml:space="preserve">]</w:t>
      </w:r>
    </w:p>
    <w:p>
      <w:r>
        <w:t xml:space="preserve">A Date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w:t>
      </w:r>
    </w:p>
    <w:p>
      <w:r>
        <w:t xml:space="preserve">Constraint must be applied to a DateType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w:t>
      </w:r>
    </w:p>
    <w:p w14:paraId="6D263B9C" w14:textId="23267873" w:rsidP="005F31BE" w:rsidR="002C0F83" w:rsidRDefault="00F851FF" w:rsidRPr="005F31BE">
      <w:pPr>
        <w:pStyle w:val="Heading4"/>
      </w:pPr>
      <w:bookmarkStart w:id="_7dde1322feeec9c32a95df44c39d8e48" w:name="_7dde1322feeec9c32a95df44c39d8e48"/>
      <w:r w:rsidRPr="005F31BE">
        <w:t xml:space="preserve">&lt;Stereotype&gt; DateTimeConstraint</w:t>
      </w:r>
      <w:bookmarkEnd w:id="_7dde1322feeec9c32a95df44c39d8e4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DateTime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w:t>
      </w:r>
      <w:r w:rsidR="005B66AC">
        <w:t xml:space="preserve">]</w:t>
      </w:r>
    </w:p>
    <w:p>
      <w:r>
        <w:t xml:space="preserve">A set of allowed DateTime values (e.g., ‘2000-01-01T09:30:00’).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ConstraintProfile::DateTimeInterval</w:t>
      </w:r>
      <w:r w:rsidR="00481D13">
        <w:t xml:space="preserve"> </w:t>
      </w:r>
      <w:r w:rsidR="005B66AC">
        <w:t xml:space="preserve">[</w:t>
      </w:r>
      <w:r w:rsidR="005B66AC">
        <w:t xml:space="preserve">0..*</w:t>
      </w:r>
      <w:r w:rsidR="005B66AC">
        <w:t xml:space="preserve">]</w:t>
      </w:r>
    </w:p>
    <w:p>
      <w:r>
        <w:t xml:space="preserve">A set of DateTime value ranges, any value of which is considered valid (e.g., ‘|&gt;=2000-01-01T 09:30:00|’, ’ 2000-01-01T09:30:00.. 2000-01-01T11:30:00’).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ConstraintProfile::DateTimeMatchPattern</w:t>
      </w:r>
      <w:r w:rsidR="00481D13">
        <w:t xml:space="preserve"> </w:t>
      </w:r>
      <w:r w:rsidR="005B66AC">
        <w:t xml:space="preserve">[</w:t>
      </w:r>
      <w:r w:rsidR="005B66AC">
        <w:t xml:space="preserve">0..1</w:t>
      </w:r>
      <w:r w:rsidR="005B66AC">
        <w:t xml:space="preserve">]</w:t>
      </w:r>
    </w:p>
    <w:p>
      <w:r>
        <w:t xml:space="preserve">A string pattern implying a set of valid DateTime values (e.g., ‘yyyy-mm-ddT13:??:xx’, ‘yyyy-mm-ddThh:xx:xx’).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ReferenceModelProfile::DV_DateTime</w:t>
      </w:r>
      <w:r w:rsidR="00481D13">
        <w:t xml:space="preserve"> </w:t>
      </w:r>
      <w:r w:rsidR="005B66AC">
        <w:t xml:space="preserve">[</w:t>
      </w:r>
      <w:r w:rsidR="005B66AC">
        <w:t xml:space="preserve">0..1</w:t>
      </w:r>
      <w:r w:rsidR="005B66AC">
        <w:t xml:space="preserve">]</w:t>
      </w:r>
    </w:p>
    <w:p>
      <w:r>
        <w:t xml:space="preserve">A DateTime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assumedDateTime</w:t>
      </w:r>
    </w:p>
    <w:p>
      <w:r>
        <w:t xml:space="preserve">AssumeDateTime is applied to a DateTimeString.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constrainsDateTime</w:t>
      </w:r>
    </w:p>
    <w:p>
      <w:r>
        <w:t xml:space="preserve">Base class is a DateTime.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6D263B9C" w14:textId="23267873" w:rsidP="005F31BE" w:rsidR="002C0F83" w:rsidRDefault="00F851FF" w:rsidRPr="005F31BE">
      <w:pPr>
        <w:pStyle w:val="Heading4"/>
      </w:pPr>
      <w:r w:rsidRPr="005F31BE">
        <w:t xml:space="preserve">&lt;Stereotype&gt; DescribedItem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r w:rsidR="00324424">
        <w:t xml:space="preserve">, </w:t>
      </w:r>
    </w:p>
    <w:p w14:paraId="43FD1AF2" w14:textId="2DEA7C1F" w:rsidP="00CB0928" w:rsidR="00A93FDC" w:rsidRDefault="003E7695">
      <w:pPr>
        <w:ind w:left="720"/>
      </w:pPr>
      <w:hyperlink w:anchor="_0628ce7e5381e7543ba417bb320e03fb" w:history="1">
        <w:r>
          <w:rStyle w:val="Hyperlink"/>
          <w:t xml:space="preserve">IdentificationAndDesignation</w:t>
        </w:r>
      </w:hyperlink>
      <w:r w:rsidR="00324424">
        <w:t xml:space="preserve">, </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c7f411daaf64f83e013bec437cb8f30a" w:history="1">
        <w:r w:rsidR="006977BE">
          <w:rStyle w:val="Hyperlink"/>
          <w:t xml:space="preserve">EnumeratedValueDomain</w:t>
        </w:r>
      </w:hyperlink>
      <w:r w:rsidR="006977BE">
        <w:t xml:space="preserve">, </w:t>
      </w:r>
    </w:p>
    <w:p w14:paraId="140699FF" w14:textId="7C4EFE8D" w:rsidP="00B51B66" w:rsidR="00377E18" w:rsidRDefault="009E3806">
      <w:pPr>
        <w:ind w:firstLine="720"/>
      </w:pPr>
      <w:hyperlink w:anchor="_ad75af95f635bdf35f69d9db9b17aae2" w:history="1">
        <w:r w:rsidR="006977BE">
          <w:rStyle w:val="Hyperlink"/>
          <w:t xml:space="preserve">ObjectConstraint</w:t>
        </w:r>
      </w:hyperlink>
      <w:r w:rsidR="006977BE">
        <w:t xml:space="preserve">, </w:t>
      </w:r>
    </w:p>
    <w:p w14:paraId="140699FF" w14:textId="7C4EFE8D" w:rsidP="00B51B66" w:rsidR="00377E18" w:rsidRDefault="009E3806">
      <w:pPr>
        <w:ind w:firstLine="720"/>
      </w:pPr>
      <w:hyperlink w:anchor="_5bb7ce8128b60ee5eb2ca275444e9692" w:history="1">
        <w:r w:rsidR="006977BE">
          <w:rStyle w:val="Hyperlink"/>
          <w:t xml:space="preserve">PermissibleValue</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validAbout</w:t>
      </w:r>
    </w:p>
    <w:p>
      <w:r>
        <w:t xml:space="preserve">There must be a maximum of one &lt;&lt;ResourceReferenceInstance&gt;&gt;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6D263B9C" w14:textId="23267873" w:rsidP="005F31BE" w:rsidR="002C0F83" w:rsidRDefault="00F851FF" w:rsidRPr="005F31BE">
      <w:pPr>
        <w:pStyle w:val="Heading4"/>
      </w:pPr>
      <w:r w:rsidRPr="005F31BE">
        <w:t xml:space="preserve">&lt;Stereotype&gt; DesignatableItem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1b2eec63ad4ef6c72d57b9985e0346ff" w:history="1">
        <w:r w:rsidR="006977BE">
          <w:rStyle w:val="Hyperlink"/>
          <w:t xml:space="preserve">ResourceReference</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sign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description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tuples are designations</w:t>
      </w:r>
    </w:p>
    <w:p>
      <w:r>
        <w:t xml:space="preserve">The ordered sequences language, sign, description must be same length and language must be in a &lt;&lt;Language&gt;&gt;.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6D263B9C" w14:textId="23267873" w:rsidP="005F31BE" w:rsidR="002C0F83" w:rsidRDefault="00F851FF" w:rsidRPr="005F31BE">
      <w:pPr>
        <w:pStyle w:val="Heading4"/>
      </w:pPr>
      <w:bookmarkStart w:id="_384c080719f5bd1b45eae1293215b466" w:name="_384c080719f5bd1b45eae1293215b466"/>
      <w:r w:rsidRPr="005F31BE">
        <w:t xml:space="preserve">&lt;Stereotype&gt; DurationConstraint</w:t>
      </w:r>
      <w:bookmarkEnd w:id="_384c080719f5bd1b45eae1293215b46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Duration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w:t>
      </w:r>
      <w:r w:rsidR="005B66AC">
        <w:t xml:space="preserve">]</w:t>
      </w:r>
    </w:p>
    <w:p>
      <w:r>
        <w:t xml:space="preserve">A set of allowed Duration values (e.g., ‘P5d’).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ConstraintProfile::DurationInterval</w:t>
      </w:r>
      <w:r w:rsidR="00481D13">
        <w:t xml:space="preserve"> </w:t>
      </w:r>
      <w:r w:rsidR="005B66AC">
        <w:t xml:space="preserve">[</w:t>
      </w:r>
      <w:r w:rsidR="005B66AC">
        <w:t xml:space="preserve">0..*</w:t>
      </w:r>
      <w:r w:rsidR="005B66AC">
        <w:t xml:space="preserve">]</w:t>
      </w:r>
    </w:p>
    <w:p>
      <w:r>
        <w:t xml:space="preserve">A set of Duration value ranges, any value of which is considered valid (e.g., ‘|&gt;= P5d|’, ’P5d..P8d’).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ReferenceModelProfile::DV_Duration</w:t>
      </w:r>
      <w:r w:rsidR="00481D13">
        <w:t xml:space="preserve"> </w:t>
      </w:r>
      <w:r w:rsidR="005B66AC">
        <w:t xml:space="preserve">[</w:t>
      </w:r>
      <w:r w:rsidR="005B66AC">
        <w:t xml:space="preserve">0..1</w:t>
      </w:r>
      <w:r w:rsidR="005B66AC">
        <w:t xml:space="preserve">]</w:t>
      </w:r>
    </w:p>
    <w:p>
      <w:r>
        <w:t xml:space="preserve">A Duration value to be assumed to apply if no value is provided.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ConstraintProfile::DurationMatchPattern</w:t>
      </w:r>
      <w:r w:rsidR="00481D13">
        <w:t xml:space="preserve"> </w:t>
      </w:r>
      <w:r w:rsidR="005B66AC">
        <w:t xml:space="preserve">[</w:t>
      </w:r>
      <w:r w:rsidR="005B66AC">
        <w:t xml:space="preserve">0..1</w:t>
      </w:r>
      <w:r w:rsidR="005B66AC">
        <w:t xml:space="preserve">]</w:t>
      </w:r>
    </w:p>
    <w:p>
      <w:r>
        <w:t xml:space="preserve">A string pattern that implies a set of valid Duration values (e.g., ‘Pd’, ‘PThm’).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constrainsDuration</w:t>
      </w:r>
    </w:p>
    <w:p>
      <w:r>
        <w:t xml:space="preserve">The constrain is applied to a Duration.</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6D263B9C" w14:textId="23267873" w:rsidP="005F31BE" w:rsidR="002C0F83" w:rsidRDefault="00F851FF" w:rsidRPr="005F31BE">
      <w:pPr>
        <w:pStyle w:val="Heading4"/>
      </w:pPr>
      <w:r w:rsidRPr="005F31BE">
        <w:t xml:space="preserve">&lt;Stereotype&gt; 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meaningIsConceptReference</w:t>
      </w:r>
    </w:p>
    <w:p>
      <w:r>
        <w:t xml:space="preserve">There is a maximum of one &lt;&lt;ValueSetReferenceInstance&gt;&gt; Abstractions.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permissibleValues</w:t>
      </w:r>
    </w:p>
    <w:p>
      <w:r>
        <w:t xml:space="preserve">All instances must be type permissibleValue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6D263B9C" w14:textId="23267873" w:rsidP="005F31BE" w:rsidR="002C0F83" w:rsidRDefault="00F851FF" w:rsidRPr="005F31BE">
      <w:pPr>
        <w:pStyle w:val="Heading4"/>
      </w:pPr>
      <w:bookmarkStart w:id="_7b4688dbd3826f33c726c87847ae4a72" w:name="_7b4688dbd3826f33c726c87847ae4a72"/>
      <w:r w:rsidRPr="005F31BE">
        <w:t xml:space="preserve">&lt;Stereotype&gt; EnumeratedValueDomainConstraint</w:t>
      </w:r>
      <w:bookmarkEnd w:id="_7b4688dbd3826f33c726c87847ae4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w:t>
      </w:r>
      <w:r>
        <w:rPr>
          <w:b/>
          <w:bCs/>
        </w:rPr>
        <w:t xml:space="preserve">EnumeratedValueDomain</w:t>
      </w:r>
      <w:r>
        <w:t xml:space="preserve"> that represents a discrete set of possible values for a particular field or data element.</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c74c3698f61990aff3aec96088f0a9" w:history="1">
        <w:r w:rsidR="006977BE">
          <w:rStyle w:val="Hyperlink"/>
          <w:t xml:space="preserve">EnumerationConstraint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constrainsEVD</w:t>
      </w:r>
    </w:p>
    <w:p>
      <w:r>
        <w:t xml:space="preserve">This Enumeration is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6D263B9C" w14:textId="23267873" w:rsidP="005F31BE" w:rsidR="002C0F83" w:rsidRDefault="00F851FF" w:rsidRPr="005F31BE">
      <w:pPr>
        <w:pStyle w:val="Heading4"/>
      </w:pPr>
      <w:bookmarkStart w:id="_1bc74c3698f61990aff3aec96088f0a9" w:name="_1bc74c3698f61990aff3aec96088f0a9"/>
      <w:r w:rsidRPr="005F31BE">
        <w:t xml:space="preserve">&lt;Stereotype&gt; EnumerationConstraint</w:t>
      </w:r>
      <w:bookmarkEnd w:id="_1bc74c3698f61990aff3aec96088f0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27"/>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27"/>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27"/>
        </w:numPr>
      </w:pPr>
      <w:r>
        <w:t xml:space="preserve">Add an </w:t>
      </w:r>
      <w:r>
        <w:rPr>
          <w:b/>
          <w:bCs/>
        </w:rPr>
        <w:t xml:space="preserve">EnumerationLiteral</w:t>
      </w:r>
      <w:r>
        <w:t xml:space="preserve"> that is the assumed value for this instance.</w:t>
      </w:r>
    </w:p>
    <w:p>
      <w:pPr>
        <w:pStyle w:val="mr_style"/>
        <w:numPr>
          <w:ilvl w:val="0"/>
          <w:numId w:val="27"/>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759880e6f359cf189858504f68956934" w:history="1">
        <w:r>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b4688dbd3826f33c726c87847ae4a72" w:history="1">
        <w:r w:rsidR="006977BE">
          <w:rStyle w:val="Hyperlink"/>
          <w:t xml:space="preserve">EnumeratedValueDomainConstraint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permissibleValue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disallowValue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0..1</w:t>
      </w:r>
      <w:r w:rsidR="005B66AC">
        <w:t xml:space="preserve">]</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validPermissibleValue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validDisallowValue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validDefaultValue</w:t>
      </w:r>
    </w:p>
    <w:p>
      <w:r>
        <w:t xml:space="preserve"> </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6D263B9C" w14:textId="23267873" w:rsidP="005F31BE" w:rsidR="002C0F83" w:rsidRDefault="00F851FF" w:rsidRPr="005F31BE">
      <w:pPr>
        <w:pStyle w:val="Heading4"/>
      </w:pPr>
      <w:r w:rsidRPr="005F31BE">
        <w:t xml:space="preserve">&lt;Stereotype&gt; IdentifiedItem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140699FF" w14:textId="7C4EFE8D"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0..*</w:t>
      </w:r>
      <w:r w:rsidR="005B66AC">
        <w:t xml:space="preserve">]</w:t>
      </w:r>
    </w:p>
    <w:p>
      <w:r>
        <w:t xml:space="preserve">An identifier unique within the context of the containing </w:t>
      </w:r>
      <w:r>
        <w:rPr>
          <w:b/>
          <w:bCs/>
        </w:rPr>
        <w:t xml:space="preserve">Enumeration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scopedIdentifierLiteral</w:t>
      </w:r>
    </w:p>
    <w:p>
      <w:r>
        <w:t xml:space="preserve"> Every </w:t>
      </w:r>
      <w:r>
        <w:rPr>
          <w:i/>
          <w:iCs/>
        </w:rPr>
        <w:t xml:space="preserve">id</w:t>
      </w:r>
      <w:r>
        <w:t xml:space="preserve"> property is an instance of a ScopedIdentifier.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uniqueScopes</w:t>
      </w:r>
    </w:p>
    <w:p>
      <w:r>
        <w:t xml:space="preserve"> Every id must belong to a unique instance specification classifier.  An identified Item cannot have two or more identifiers drawn from the same ScopedIdentifier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6D263B9C" w14:textId="23267873" w:rsidP="005F31BE" w:rsidR="002C0F83" w:rsidRDefault="00F851FF" w:rsidRPr="005F31BE">
      <w:pPr>
        <w:pStyle w:val="Heading4"/>
      </w:pPr>
      <w:r w:rsidRPr="005F31BE">
        <w:t xml:space="preserve">&lt;Stereotype&gt; Infrastructure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indicating a base Property represents an aspect of an Archetype implementation such as a specific Archetype identifier or other element.  Properties with the Infrastructure stereotype cannot be constrained in AML.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bookmarkStart w:id="_2219fb1dcaf5f26a0ed07de77d69cd5e" w:name="_2219fb1dcaf5f26a0ed07de77d69cd5e"/>
      <w:r w:rsidRPr="005F31BE">
        <w:t xml:space="preserve">&lt;Stereotype&gt; IntegerConstraint</w:t>
      </w:r>
      <w:bookmarkEnd w:id="_2219fb1dcaf5f26a0ed07de77d69cd5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Integer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w:t>
      </w:r>
      <w:r w:rsidR="005B66AC">
        <w:t xml:space="preserve">]</w:t>
      </w:r>
    </w:p>
    <w:p>
      <w:r>
        <w:t xml:space="preserve">A set of allowed Integer values (e.g., 2, 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ConstraintProfile::IntegerInterval</w:t>
      </w:r>
      <w:r w:rsidR="00481D13">
        <w:t xml:space="preserve"> </w:t>
      </w:r>
      <w:r w:rsidR="005B66AC">
        <w:t xml:space="preserve">[</w:t>
      </w:r>
      <w:r w:rsidR="005B66AC">
        <w:t xml:space="preserve">0..*</w:t>
      </w:r>
      <w:r w:rsidR="005B66AC">
        <w:t xml:space="preserve">]</w:t>
      </w:r>
    </w:p>
    <w:p>
      <w:r>
        <w:t xml:space="preserve">A set of Integer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Metamodel::PrimitiveTypes::Integer</w:t>
      </w:r>
      <w:r w:rsidR="00481D13">
        <w:t xml:space="preserve"> </w:t>
      </w:r>
      <w:r w:rsidR="005B66AC">
        <w:t xml:space="preserve">[</w:t>
      </w:r>
      <w:r w:rsidR="005B66AC">
        <w:t xml:space="preserve">0..1</w:t>
      </w:r>
      <w:r w:rsidR="005B66AC">
        <w:t xml:space="preserve">]</w:t>
      </w:r>
    </w:p>
    <w:p>
      <w:r>
        <w:t xml:space="preserve">An Integer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assumedInteger</w:t>
      </w:r>
    </w:p>
    <w:p>
      <w:r>
        <w:t xml:space="preserve">assumedValue is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constrainsInteger</w:t>
      </w:r>
    </w:p>
    <w:p>
      <w:r>
        <w:t xml:space="preserve">The constraint is applied to an Integer.</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6D263B9C" w14:textId="23267873" w:rsidP="005F31BE" w:rsidR="002C0F83" w:rsidRDefault="00F851FF" w:rsidRPr="005F31BE">
      <w:pPr>
        <w:pStyle w:val="Heading4"/>
      </w:pPr>
      <w:r w:rsidRPr="005F31BE">
        <w:t xml:space="preserve">&lt;Stereotype&gt; KnownNamespace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28"/>
        </w:numPr>
      </w:pPr>
      <w:r>
        <w:t xml:space="preserve"> "SCT"</w:t>
      </w:r>
    </w:p>
    <w:p>
      <w:pPr>
        <w:pStyle w:val="mr_style"/>
        <w:numPr>
          <w:ilvl w:val="0"/>
          <w:numId w:val="28"/>
        </w:numPr>
      </w:pPr>
      <w:r>
        <w:t xml:space="preserve"> "SNOMED-CT"</w:t>
      </w:r>
    </w:p>
    <w:p>
      <w:pPr>
        <w:pStyle w:val="mr_style"/>
        <w:numPr>
          <w:ilvl w:val="0"/>
          <w:numId w:val="28"/>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hasScopedIdentifiers</w:t>
      </w:r>
    </w:p>
    <w:p>
      <w:r>
        <w:t xml:space="preserve">Set if knownNamespace has an identifier uniquely referencing its scoping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namespaceInstances</w:t>
      </w:r>
    </w:p>
    <w:p>
      <w:r>
        <w:t xml:space="preserve">All owned EnumerationLiterals must be &lt;&lt;NamespaceInstance&gt;&gt;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6D263B9C" w14:textId="23267873" w:rsidP="005F31BE" w:rsidR="002C0F83" w:rsidRDefault="00F851FF" w:rsidRPr="005F31BE">
      <w:pPr>
        <w:pStyle w:val="Heading4"/>
      </w:pPr>
      <w:r w:rsidRPr="005F31BE">
        <w:t xml:space="preserve">&lt;Stereotype&gt;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The set of languages referenced by an AML instance.  Typically these will be drawn from ISO 639-1 or one of its derivatives.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59faf6918f4c546323d6df67392c366b" w:history="1">
        <w:r w:rsidR="006977BE">
          <w:rStyle w:val="Hyperlink"/>
          <w:t xml:space="preserve">ScopedIdentifier</w:t>
        </w:r>
      </w:hyperlink>
    </w:p>
    <w:p w14:paraId="6D263B9C" w14:textId="23267873" w:rsidP="005F31BE" w:rsidR="002C0F83" w:rsidRDefault="00F851FF" w:rsidRPr="005F31BE">
      <w:pPr>
        <w:pStyle w:val="Heading4"/>
      </w:pPr>
      <w:r w:rsidRPr="005F31BE">
        <w:t xml:space="preserve">&lt;Stereotype&gt; MappedDataType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Extends a Class or DataType in the Reference Model and indicates the base Class or DataType represents the classifier referenced by the </w:t>
      </w:r>
      <w:r>
        <w:rPr>
          <w:i/>
          <w:iCs/>
        </w:rPr>
        <w:t xml:space="preserve">amlType</w:t>
      </w:r>
      <w:r>
        <w:t xml:space="preserve"> tag and is to be treated as an atomic "primitive"  type that cannot be further decomposed.</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amlType</w:t>
      </w:r>
      <w:r w:rsidR="00802C1A" w:rsidRPr="00386B66">
        <w:t xml:space="preserve"> : </w:t>
      </w:r>
      <w:r w:rsidR="00802C1A" w:rsidRPr="00386B66">
        <w:t xml:space="preserve">UML Standard Profile::UML2 Metamodel::Classifier</w:t>
      </w:r>
      <w:r w:rsidR="00481D13">
        <w:t xml:space="preserve"> </w:t>
      </w:r>
      <w:r w:rsidR="005B66AC">
        <w:t xml:space="preserve">[</w:t>
      </w:r>
      <w:r w:rsidR="005B66AC">
        <w:t xml:space="preserve">1</w:t>
      </w:r>
      <w:r w:rsidR="005B66AC">
        <w:t xml:space="preserve">]</w:t>
      </w:r>
    </w:p>
    <w:p>
      <w:r>
        <w:t xml:space="preserve">The assumed or built-in AML Data Type corresponding to the extended Class or DataType.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isAMLDataType</w:t>
      </w:r>
    </w:p>
    <w:p>
      <w:r>
        <w:t xml:space="preserve">The amlType must reference a classifier (Class or DataType) that has a AMLDataType stereotype.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amltypematch</w:t>
      </w:r>
    </w:p>
    <w:p w14:paraId="6D263B9C" w14:textId="23267873" w:rsidP="005F31BE" w:rsidR="002C0F83" w:rsidRDefault="00F851FF" w:rsidRPr="005F31BE">
      <w:pPr>
        <w:pStyle w:val="Heading4"/>
      </w:pPr>
      <w:r w:rsidRPr="005F31BE">
        <w:t xml:space="preserve">&lt;Stereotype&gt; NamespaceInstance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NamespaceInstance is an instance of Namespace.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mustBeScopedIdentifier</w:t>
      </w:r>
    </w:p>
    <w:p>
      <w:r>
        <w:t xml:space="preserve">There must be a single &lt;&lt;KnownNamespace&gt;&gt; client and a single &lt;&lt;ScopedIdentifier&gt;&gt;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6D263B9C" w14:textId="23267873" w:rsidP="005F31BE" w:rsidR="002C0F83" w:rsidRDefault="00F851FF" w:rsidRPr="005F31BE">
      <w:pPr>
        <w:pStyle w:val="Heading4"/>
      </w:pPr>
      <w:bookmarkStart w:id="_ad75af95f635bdf35f69d9db9b17aae2" w:name="_ad75af95f635bdf35f69d9db9b17aae2"/>
      <w:r w:rsidRPr="005F31BE">
        <w:t xml:space="preserve">&lt;Stereotype&gt; ObjectConstraint</w:t>
      </w:r>
      <w:bookmarkEnd w:id="_ad75af95f635bdf35f69d9db9b17aae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bd9b14c4d7198d36c5a9dec9c2836b62" w:history="1">
        <w:r w:rsidR="006977BE">
          <w:rStyle w:val="Hyperlink"/>
          <w:t xml:space="preserve">ComplexObjectConstraint</w:t>
        </w:r>
      </w:hyperlink>
      <w:r w:rsidR="006977BE">
        <w:t xml:space="preserve">, </w:t>
      </w:r>
    </w:p>
    <w:p w14:paraId="140699FF" w14:textId="7C4EFE8D" w:rsidP="00B51B66" w:rsidR="00377E18" w:rsidRDefault="009E3806">
      <w:pPr>
        <w:ind w:firstLine="720"/>
      </w:pPr>
      <w:hyperlink w:anchor="_1bc74c3698f61990aff3aec96088f0a9" w:history="1">
        <w:r w:rsidR="006977BE">
          <w:rStyle w:val="Hyperlink"/>
          <w:t xml:space="preserve">EnumerationConstraint</w:t>
        </w:r>
      </w:hyperlink>
      <w:r w:rsidR="006977BE">
        <w:t xml:space="preserve">, </w:t>
      </w:r>
    </w:p>
    <w:p w14:paraId="140699FF" w14:textId="7C4EFE8D" w:rsidP="00B51B66" w:rsidR="00377E18" w:rsidRDefault="009E3806">
      <w:pPr>
        <w:ind w:firstLine="720"/>
      </w:pPr>
      <w:hyperlink w:anchor="_c8ae60f7f44b70cf5dce7db03aa6ac1e" w:history="1">
        <w:r w:rsidR="006977BE">
          <w:rStyle w:val="Hyperlink"/>
          <w:t xml:space="preserve">ObjectConstraintProxy</w:t>
        </w:r>
      </w:hyperlink>
      <w:r w:rsidR="006977BE">
        <w:t xml:space="preserve">, </w:t>
      </w:r>
    </w:p>
    <w:p w14:paraId="140699FF" w14:textId="7C4EFE8D"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redefinesGeneralization</w:t>
      </w:r>
    </w:p>
    <w:p>
      <w:r>
        <w:t xml:space="preserve">This Classifier must have exactly one generalization, and that is a &lt;&lt;Constrains&gt;&gt; or &lt;&lt;ConstrainsConceptReference&gt;&gt; generalization.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about</w:t>
      </w:r>
    </w:p>
    <w:p>
      <w:r>
        <w:t xml:space="preserve">At most one "about" reference via &lt;&lt;ConceptReferenceInstance&gt;&gt; Abstraction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6D263B9C" w14:textId="23267873" w:rsidP="005F31BE" w:rsidR="002C0F83" w:rsidRDefault="00F851FF" w:rsidRPr="005F31BE">
      <w:pPr>
        <w:pStyle w:val="Heading4"/>
      </w:pPr>
      <w:bookmarkStart w:id="_c8ae60f7f44b70cf5dce7db03aa6ac1e" w:name="_c8ae60f7f44b70cf5dce7db03aa6ac1e"/>
      <w:r w:rsidRPr="005F31BE">
        <w:t xml:space="preserve">&lt;Stereotype&gt; ObjectConstraintProxy</w:t>
      </w:r>
      <w:bookmarkEnd w:id="_c8ae60f7f44b70cf5dce7db03aa6ac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f139650e10793c0005c93b604992495c" w:history="1">
        <w:r>
          <w:rStyle w:val="Hyperlink"/>
          <w:t xml:space="preserve">Object Constraints</w:t>
        </w:r>
      </w:hyperlink>
      <w:r w:rsidR="00324424">
        <w:t xml:space="preserve">, </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f5f73ce565f73d8b4808997e54e8e698" w:history="1">
        <w:r w:rsidR="006977BE">
          <w:rStyle w:val="Hyperlink"/>
          <w:t xml:space="preserve">ArchetypeRootProxy</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redefinesConstrains</w:t>
      </w:r>
    </w:p>
    <w:p>
      <w:r>
        <w:t xml:space="preserve">All generals are &lt;&lt;TargetConstraint&gt;&gt;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noNewAttributes</w:t>
      </w:r>
    </w:p>
    <w:p>
      <w:r>
        <w:t xml:space="preserve">No attributes allowed on this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6D263B9C" w14:textId="23267873" w:rsidP="005F31BE" w:rsidR="002C0F83" w:rsidRDefault="00F851FF" w:rsidRPr="005F31BE">
      <w:pPr>
        <w:pStyle w:val="Heading4"/>
      </w:pPr>
      <w:r w:rsidRPr="005F31BE">
        <w:t xml:space="preserve">&lt;Stereotype&gt; PermissibleValue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4049ef2e39f1ca7b7abb65f10409d85f" w:history="1">
        <w:r>
          <w:rStyle w:val="Hyperlink"/>
          <w:t xml:space="preserve">Enumeration Constraints</w:t>
        </w:r>
      </w:hyperlink>
      <w:r w:rsidR="00324424">
        <w:t xml:space="preserve">, </w:t>
      </w:r>
    </w:p>
    <w:p w14:paraId="43FD1AF2" w14:textId="2DEA7C1F" w:rsidP="00CB0928" w:rsidR="00A93FDC" w:rsidRDefault="003E7695">
      <w:pPr>
        <w:ind w:left="720"/>
      </w:pPr>
      <w:hyperlink w:anchor="_bbceab59bf026d3b0616400766b2619e" w:history="1">
        <w:r>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valueMeaningIsConceptReference</w:t>
      </w:r>
    </w:p>
    <w:p>
      <w:r>
        <w:t xml:space="preserve">PermissibleValue.about must be a concept 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6D263B9C" w14:textId="23267873" w:rsidP="005F31BE" w:rsidR="002C0F83" w:rsidRDefault="00F851FF" w:rsidRPr="005F31BE">
      <w:pPr>
        <w:pStyle w:val="Heading4"/>
      </w:pPr>
      <w:r w:rsidRPr="005F31BE">
        <w:t xml:space="preserve">&lt;Stereotype&gt; PossibleValue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instance of a link between a  </w:t>
      </w:r>
      <w:r>
        <w:rPr>
          <w:b/>
          <w:bCs/>
        </w:rPr>
        <w:t xml:space="preserve">ConceptReferenceConstraint</w:t>
      </w:r>
      <w:r>
        <w:t xml:space="preserve"> and a set of possible values.</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6a2f733d1d3ea9bc232f96caadb113e1" w:history="1">
        <w:r w:rsidR="006977BE">
          <w:rStyle w:val="Hyperlink"/>
          <w:t xml:space="preserve">ConceptReferenceInstance</w:t>
        </w:r>
      </w:hyperlink>
    </w:p>
    <w:p w14:paraId="6D263B9C" w14:textId="23267873" w:rsidP="005F31BE" w:rsidR="002C0F83" w:rsidRDefault="00F851FF" w:rsidRPr="005F31BE">
      <w:pPr>
        <w:pStyle w:val="Heading4"/>
      </w:pPr>
      <w:bookmarkStart w:id="_c72b6d9c8a46b96f02fdfefe3b8b0568" w:name="_c72b6d9c8a46b96f02fdfefe3b8b0568"/>
      <w:r w:rsidRPr="005F31BE">
        <w:t xml:space="preserve">&lt;Stereotype&gt; PrimitiveObjectConstraint</w:t>
      </w:r>
      <w:bookmarkEnd w:id="_c72b6d9c8a46b96f02fdfefe3b8b056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2D4D9755" w14:textId="77777777" w:rsidP="00377E18" w:rsidR="00377E18" w:rsidRDefault="009F2598">
      <w:pPr>
        <w:ind w:firstLine="720" w:left="720"/>
      </w:pPr>
      <w:r w:rsidR="00C51B43">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43FD1AF2" w14:textId="2DEA7C1F" w:rsidP="00CB0928" w:rsidR="00A93FDC" w:rsidRDefault="003E7695">
      <w:pPr>
        <w:ind w:left="720"/>
      </w:pPr>
      <w:hyperlink w:anchor="_f139650e10793c0005c93b604992495c" w:history="1">
        <w:r>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ad75af95f635bdf35f69d9db9b17aae2" w:history="1">
        <w:r w:rsidR="006977BE">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40ee863e6fd02692437dae1d81ba12de" w:history="1">
        <w:r w:rsidR="006977BE">
          <w:rStyle w:val="Hyperlink"/>
          <w:t xml:space="preserve">BooleanConstraint</w:t>
        </w:r>
      </w:hyperlink>
      <w:r w:rsidR="006977BE">
        <w:t xml:space="preserve">, </w:t>
      </w:r>
    </w:p>
    <w:p w14:paraId="140699FF" w14:textId="7C4EFE8D" w:rsidP="00B51B66" w:rsidR="00377E18" w:rsidRDefault="009E3806">
      <w:pPr>
        <w:ind w:firstLine="720"/>
      </w:pPr>
      <w:hyperlink w:anchor="_ff8930d68c378c02c221704764a5c9d4" w:history="1">
        <w:r w:rsidR="006977BE">
          <w:rStyle w:val="Hyperlink"/>
          <w:t xml:space="preserve">DateConstraint</w:t>
        </w:r>
      </w:hyperlink>
      <w:r w:rsidR="006977BE">
        <w:t xml:space="preserve">, </w:t>
      </w:r>
    </w:p>
    <w:p w14:paraId="140699FF" w14:textId="7C4EFE8D" w:rsidP="00B51B66" w:rsidR="00377E18" w:rsidRDefault="009E3806">
      <w:pPr>
        <w:ind w:firstLine="720"/>
      </w:pPr>
      <w:hyperlink w:anchor="_7dde1322feeec9c32a95df44c39d8e48" w:history="1">
        <w:r w:rsidR="006977BE">
          <w:rStyle w:val="Hyperlink"/>
          <w:t xml:space="preserve">DateTimeConstraint</w:t>
        </w:r>
      </w:hyperlink>
      <w:r w:rsidR="006977BE">
        <w:t xml:space="preserve">, </w:t>
      </w:r>
    </w:p>
    <w:p w14:paraId="140699FF" w14:textId="7C4EFE8D" w:rsidP="00B51B66" w:rsidR="00377E18" w:rsidRDefault="009E3806">
      <w:pPr>
        <w:ind w:firstLine="720"/>
      </w:pPr>
      <w:hyperlink w:anchor="_384c080719f5bd1b45eae1293215b466" w:history="1">
        <w:r w:rsidR="006977BE">
          <w:rStyle w:val="Hyperlink"/>
          <w:t xml:space="preserve">DurationConstraint</w:t>
        </w:r>
      </w:hyperlink>
      <w:r w:rsidR="006977BE">
        <w:t xml:space="preserve">, </w:t>
      </w:r>
    </w:p>
    <w:p w14:paraId="140699FF" w14:textId="7C4EFE8D" w:rsidP="00B51B66" w:rsidR="00377E18" w:rsidRDefault="009E3806">
      <w:pPr>
        <w:ind w:firstLine="720"/>
      </w:pPr>
      <w:hyperlink w:anchor="_2219fb1dcaf5f26a0ed07de77d69cd5e" w:history="1">
        <w:r w:rsidR="006977BE">
          <w:rStyle w:val="Hyperlink"/>
          <w:t xml:space="preserve">IntegerConstraint</w:t>
        </w:r>
      </w:hyperlink>
      <w:r w:rsidR="006977BE">
        <w:t xml:space="preserve">, </w:t>
      </w:r>
    </w:p>
    <w:p w14:paraId="140699FF" w14:textId="7C4EFE8D" w:rsidP="00B51B66" w:rsidR="00377E18" w:rsidRDefault="009E3806">
      <w:pPr>
        <w:ind w:firstLine="720"/>
      </w:pPr>
      <w:hyperlink w:anchor="_b921bc493035fb4e067213114372e254" w:history="1">
        <w:r w:rsidR="006977BE">
          <w:rStyle w:val="Hyperlink"/>
          <w:t xml:space="preserve">RealConstraint</w:t>
        </w:r>
      </w:hyperlink>
      <w:r w:rsidR="006977BE">
        <w:t xml:space="preserve">, </w:t>
      </w:r>
    </w:p>
    <w:p w14:paraId="140699FF" w14:textId="7C4EFE8D" w:rsidP="00B51B66" w:rsidR="00377E18" w:rsidRDefault="009E3806">
      <w:pPr>
        <w:ind w:firstLine="720"/>
      </w:pPr>
      <w:hyperlink w:anchor="_982033c222702fafb1d4d3ed7b399317" w:history="1">
        <w:r w:rsidR="006977BE">
          <w:rStyle w:val="Hyperlink"/>
          <w:t xml:space="preserve">StringConstraint</w:t>
        </w:r>
      </w:hyperlink>
      <w:r w:rsidR="006977BE">
        <w:t xml:space="preserve">, </w:t>
      </w:r>
    </w:p>
    <w:p w14:paraId="140699FF" w14:textId="7C4EFE8D" w:rsidP="00B51B66" w:rsidR="00377E18" w:rsidRDefault="009E3806">
      <w:pPr>
        <w:ind w:firstLine="720"/>
      </w:pPr>
      <w:hyperlink w:anchor="_ef76317db67a290898f39af3c51eee9c" w:history="1">
        <w:r w:rsidR="006977BE">
          <w:rStyle w:val="Hyperlink"/>
          <w:t xml:space="preserve">TerminologyCodeConstraint</w:t>
        </w:r>
      </w:hyperlink>
      <w:r w:rsidR="006977BE">
        <w:t xml:space="preserve">, </w:t>
      </w:r>
    </w:p>
    <w:p w14:paraId="140699FF" w14:textId="7C4EFE8D" w:rsidP="00B51B66" w:rsidR="00377E18" w:rsidRDefault="009E3806">
      <w:pPr>
        <w:ind w:firstLine="720"/>
      </w:pPr>
      <w:hyperlink w:anchor="_d8c772ca77efc45bee8711f1de17afc0" w:history="1">
        <w:r w:rsidR="006977BE">
          <w:rStyle w:val="Hyperlink"/>
          <w:t xml:space="preserve">TimeConstraint</w:t>
        </w:r>
      </w:hyperlink>
    </w:p>
    <w:p w14:paraId="6D263B9C" w14:textId="23267873" w:rsidP="005F31BE" w:rsidR="002C0F83" w:rsidRDefault="00F851FF" w:rsidRPr="005F31BE">
      <w:pPr>
        <w:pStyle w:val="Heading4"/>
      </w:pPr>
      <w:bookmarkStart w:id="_b921bc493035fb4e067213114372e254" w:name="_b921bc493035fb4e067213114372e254"/>
      <w:r w:rsidRPr="005F31BE">
        <w:t xml:space="preserve">&lt;Stereotype&gt; RealConstraint</w:t>
      </w:r>
      <w:bookmarkEnd w:id="_b921bc493035fb4e067213114372e25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Real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w:t>
      </w:r>
      <w:r w:rsidR="005B66AC">
        <w:t xml:space="preserve">]</w:t>
      </w:r>
    </w:p>
    <w:p>
      <w:r>
        <w:t xml:space="preserve">A set of allowed Real values (e.g., 37.2, 100.265).</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ConstraintProfile::RealInterval</w:t>
      </w:r>
      <w:r w:rsidR="00481D13">
        <w:t xml:space="preserve"> </w:t>
      </w:r>
      <w:r w:rsidR="005B66AC">
        <w:t xml:space="preserve">[</w:t>
      </w:r>
      <w:r w:rsidR="005B66AC">
        <w:t xml:space="preserve">0..*</w:t>
      </w:r>
      <w:r w:rsidR="005B66AC">
        <w:t xml:space="preserve">]</w:t>
      </w:r>
    </w:p>
    <w:p>
      <w:r>
        <w:t xml:space="preserve">A set of Real value ranges, any value of which is considered valid.</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Metamodel::PrimitiveTypes::Real</w:t>
      </w:r>
      <w:r w:rsidR="00481D13">
        <w:t xml:space="preserve"> </w:t>
      </w:r>
      <w:r w:rsidR="005B66AC">
        <w:t xml:space="preserve">[</w:t>
      </w:r>
      <w:r w:rsidR="005B66AC">
        <w:t xml:space="preserve">0..1</w:t>
      </w:r>
      <w:r w:rsidR="005B66AC">
        <w:t xml:space="preserve">]</w:t>
      </w:r>
    </w:p>
    <w:p>
      <w:r>
        <w:t xml:space="preserve">Real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constrainsReal</w:t>
      </w:r>
    </w:p>
    <w:p>
      <w:r>
        <w:t xml:space="preserve">Constraint is applied to a real.</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6D263B9C" w14:textId="23267873" w:rsidP="005F31BE" w:rsidR="002C0F83" w:rsidRDefault="00F851FF" w:rsidRPr="005F31BE">
      <w:pPr>
        <w:pStyle w:val="Heading4"/>
      </w:pPr>
      <w:bookmarkStart w:id="_ae519954bfcbf4564dc31d9d1b694789" w:name="_ae519954bfcbf4564dc31d9d1b694789"/>
      <w:r w:rsidRPr="005F31BE">
        <w:t xml:space="preserve">&lt;Stereotype&gt; ReferenceModel</w:t>
      </w:r>
      <w:bookmarkEnd w:id="_ae519954bfcbf4564dc31d9d1b69478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stereotype that classifies a package as a reference model, identifying it as a valid target for archetype constraints</w:t>
      </w:r>
    </w:p>
    <w:p>
      <w:r>
        <w:t xml:space="preserve"> </w:t>
      </w:r>
    </w:p>
    <w:p>
      <w:r>
        <w:t xml:space="preserve">A reference model defines the classes that the archetypes in an archetype library can constrain, and the ReferenceModel profile ensures that the reference model can provide the metadata that an archetype library may require.</w:t>
      </w:r>
    </w:p>
    <w:p>
      <w:r>
        <w:t xml:space="preserve"> </w:t>
      </w:r>
    </w:p>
    <w:p>
      <w:r>
        <w:t xml:space="preserve">An archetype library is associated with exactly one ReferenceModel, and it may use the properties that the model defines in the construction of archetype identifier strings. See the openEHR Archetype Definition Language exposition of archetype identification for one example of how this may work.</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r w:rsidR="00324424">
        <w:t xml:space="preserve">, </w:t>
      </w:r>
    </w:p>
    <w:p w14:paraId="6D263B9C" w14:textId="23267873" w:rsidP="005F31BE" w:rsidR="002C0F83" w:rsidRDefault="00F851FF" w:rsidRPr="005F31BE">
      <w:pPr>
        <w:pStyle w:val="Heading4"/>
      </w:pPr>
      <w:r w:rsidRPr="005F31BE">
        <w:t xml:space="preserve">&lt;Stereotype&gt; ReferenceModel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rmPublisher</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name of the Reference Model publisher.  Corresponds to </w:t>
      </w:r>
      <w:r>
        <w:rPr>
          <w:i/>
          <w:iCs/>
        </w:rPr>
        <w:t xml:space="preserve">rm_publisher </w:t>
      </w:r>
      <w:r>
        <w:t xml:space="preserve">in AOM 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rmNamespace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The owning domain name of the archetype.  Corresponds to the </w:t>
      </w:r>
      <w:r>
        <w:rPr>
          <w:i/>
          <w:iCs/>
        </w:rPr>
        <w:t xml:space="preserve">namespace</w:t>
      </w:r>
      <w:r>
        <w:t xml:space="preserve"> attribute in AOM2.0.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rmVersion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Designates the version id of the reference model on which the archetype is based. Corresponds to </w:t>
      </w:r>
      <w:r>
        <w:rPr>
          <w:i/>
          <w:iCs/>
        </w:rPr>
        <w:t xml:space="preserve">rm_release</w:t>
      </w:r>
      <w:r>
        <w:t xml:space="preserve"> in AOM 2.0</w:t>
      </w:r>
    </w:p>
    <w:p w14:paraId="6D263B9C" w14:textId="23267873" w:rsidP="005F31BE" w:rsidR="002C0F83" w:rsidRDefault="00F851FF" w:rsidRPr="005F31BE">
      <w:pPr>
        <w:pStyle w:val="Heading4"/>
      </w:pPr>
      <w:bookmarkStart w:id="_0ce2b29ea1a1410087dae9200ed62528" w:name="_0ce2b29ea1a1410087dae9200ed62528"/>
      <w:r w:rsidRPr="005F31BE">
        <w:t xml:space="preserve">&lt;Stereotype&gt; ReferenceModelImport</w:t>
      </w:r>
      <w:bookmarkEnd w:id="_0ce2b29ea1a1410087dae9200ed625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c8c4aa3906888e5c2c8895f5ed19903" w:history="1">
        <w:r>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libraryOnly</w:t>
      </w:r>
    </w:p>
    <w:p>
      <w:r>
        <w:t xml:space="preserve">importing namespace must be an &lt;&lt;ArchetypeLibrary&gt;&gt;</w:t>
      </w:r>
    </w:p>
    <w:p>
      <w:r>
        <w:t xml:space="preserve"> </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libraryReferenceModel</w:t>
      </w:r>
    </w:p>
    <w:p>
      <w:r>
        <w:t xml:space="preserve">importedPackage must be &lt;&lt;ReferenceModel&gt;&gt; and importNamespace must be &lt;&lt;ArchetypeLibrary&gt;&gt;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6D263B9C" w14:textId="23267873" w:rsidP="005F31BE" w:rsidR="002C0F83" w:rsidRDefault="00F851FF" w:rsidRPr="005F31BE">
      <w:pPr>
        <w:pStyle w:val="Heading4"/>
      </w:pPr>
      <w:bookmarkStart w:id="_2363e45c670e7e760b4676036b10e751" w:name="_2363e45c670e7e760b4676036b10e751"/>
      <w:r w:rsidRPr="005F31BE">
        <w:t xml:space="preserve">&lt;Stereotype&gt; ResourceDescription</w:t>
      </w:r>
      <w:bookmarkEnd w:id="_2363e45c670e7e760b4676036b10e7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detailed description of the source, provenance, copyright, etc of the ADL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6D263B9C" w14:textId="23267873" w:rsidP="005F31BE" w:rsidR="002C0F83" w:rsidRDefault="00F851FF" w:rsidRPr="005F31BE">
      <w:pPr>
        <w:pStyle w:val="Heading4"/>
      </w:pPr>
      <w:r w:rsidRPr="005F31BE">
        <w:t xml:space="preserve">&lt;Stereotype&gt; ResourceReference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d45578f848d02aad83980903e5bde7d1" w:history="1">
        <w:r w:rsidR="006977BE">
          <w:rStyle w:val="Hyperlink"/>
          <w:t xml:space="preserve">DescribedItem</w:t>
        </w:r>
      </w:hyperlink>
      <w:r w:rsidR="006977BE">
        <w:t xml:space="preserve">, </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e70b4fbd9e6a164f7f00cde47dfd5a" w:history="1">
        <w:r w:rsidR="006977BE">
          <w:rStyle w:val="Hyperlink"/>
          <w:t xml:space="preserve">CodeSystemReference</w:t>
        </w:r>
      </w:hyperlink>
      <w:r w:rsidR="006977BE">
        <w:t xml:space="preserve">, </w:t>
      </w:r>
    </w:p>
    <w:p w14:paraId="140699FF" w14:textId="7C4EFE8D" w:rsidP="00B51B66" w:rsidR="00377E18" w:rsidRDefault="009E3806">
      <w:pPr>
        <w:ind w:firstLine="720"/>
      </w:pPr>
      <w:hyperlink w:anchor="_9a8de95c38ebe2d6ce506cbc9bef7b7a" w:history="1">
        <w:r w:rsidR="006977BE">
          <w:rStyle w:val="Hyperlink"/>
          <w:t xml:space="preserve">CodeSystemVersionReference</w:t>
        </w:r>
      </w:hyperlink>
      <w:r w:rsidR="006977BE">
        <w:t xml:space="preserve">, </w:t>
      </w:r>
    </w:p>
    <w:p w14:paraId="140699FF" w14:textId="7C4EFE8D" w:rsidP="00B51B66" w:rsidR="00377E18" w:rsidRDefault="009E3806">
      <w:pPr>
        <w:ind w:firstLine="720"/>
      </w:pPr>
      <w:hyperlink w:anchor="_57ae94153b82f28889d42ad4aa8fe1e0" w:history="1">
        <w:r w:rsidR="006977BE">
          <w:rStyle w:val="Hyperlink"/>
          <w:t xml:space="preserve">ConceptReference</w:t>
        </w:r>
      </w:hyperlink>
      <w:r w:rsidR="006977BE">
        <w:t xml:space="preserve">, </w:t>
      </w:r>
    </w:p>
    <w:p w14:paraId="140699FF" w14:textId="7C4EFE8D" w:rsidP="00B51B66" w:rsidR="00377E18" w:rsidRDefault="009E3806">
      <w:pPr>
        <w:ind w:firstLine="720"/>
      </w:pPr>
      <w:hyperlink w:anchor="_a4fedb7858ead8d2272640d51b53719a" w:history="1">
        <w:r w:rsidR="006977BE">
          <w:rStyle w:val="Hyperlink"/>
          <w:t xml:space="preserve">ValueSetDefinitionReference</w:t>
        </w:r>
      </w:hyperlink>
      <w:r w:rsidR="006977BE">
        <w:t xml:space="preserve">, </w:t>
      </w:r>
    </w:p>
    <w:p w14:paraId="140699FF" w14:textId="7C4EFE8D" w:rsidP="00B51B66" w:rsidR="00377E18" w:rsidRDefault="009E3806">
      <w:pPr>
        <w:ind w:firstLine="720"/>
      </w:pPr>
      <w:hyperlink w:anchor="_1a1ca20b54028ee5e2eb20af35411f6e" w:history="1">
        <w:r w:rsidR="006977BE">
          <w:rStyle w:val="Hyperlink"/>
          <w:t xml:space="preserve">ValueSetReference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1</w:t>
      </w:r>
      <w:r w:rsidR="005B66AC">
        <w:t xml:space="preserve">]</w:t>
      </w:r>
    </w:p>
    <w:p>
      <w:r>
        <w:t xml:space="preserve">URI of the resource.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uniqueId</w:t>
      </w:r>
    </w:p>
    <w:p>
      <w:r>
        <w:t xml:space="preserve">Every identifier must come from a different namespace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 sign description represent tuple</w:t>
      </w:r>
    </w:p>
    <w:p>
      <w:r>
        <w:t xml:space="preserve">The ordered sequences language, sign, description must be the same length and language must be part of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6D263B9C" w14:textId="23267873" w:rsidP="005F31BE" w:rsidR="002C0F83" w:rsidRDefault="00F851FF" w:rsidRPr="005F31BE">
      <w:pPr>
        <w:pStyle w:val="Heading4"/>
      </w:pPr>
      <w:r w:rsidRPr="005F31BE">
        <w:t xml:space="preserve">&lt;Stereotype&gt; ResourceReferenceInstance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ResourceReferenceInstance is an abstraction that associates a NamedElement that is stereotyped by DescribedItem with an instance of its reference.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80448b03d480bba05b1e156796878f77" w:history="1">
        <w:r w:rsidR="006977BE">
          <w:rStyle w:val="Hyperlink"/>
          <w:t xml:space="preserve">DesignatableItem</w:t>
        </w:r>
      </w:hyperlink>
      <w:r w:rsidR="006977BE">
        <w:t xml:space="preserve">, </w:t>
      </w:r>
    </w:p>
    <w:p w14:paraId="4B88E10C" w14:textId="3F6E0F55" w:rsidP="00B51B66" w:rsidR="00377E18" w:rsidRDefault="009E3806">
      <w:pPr>
        <w:ind w:firstLine="720"/>
      </w:pPr>
      <w:hyperlink w:anchor="_4b28f60cd7e8328f1d31dbcfa39d2ff3" w:history="1">
        <w:r w:rsidR="006977BE">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e055a6cce06d0838055b62dbfbf235f2" w:history="1">
        <w:r w:rsidR="006977BE">
          <w:rStyle w:val="Hyperlink"/>
          <w:t xml:space="preserve">CodeSystemReferenceInstance</w:t>
        </w:r>
      </w:hyperlink>
      <w:r w:rsidR="006977BE">
        <w:t xml:space="preserve">, </w:t>
      </w:r>
    </w:p>
    <w:p w14:paraId="140699FF" w14:textId="7C4EFE8D" w:rsidP="00B51B66" w:rsidR="00377E18" w:rsidRDefault="009E3806">
      <w:pPr>
        <w:ind w:firstLine="720"/>
      </w:pPr>
      <w:hyperlink w:anchor="_6a2f733d1d3ea9bc232f96caadb113e1" w:history="1">
        <w:r w:rsidR="006977BE">
          <w:rStyle w:val="Hyperlink"/>
          <w:t xml:space="preserve">ConceptReferenceInstance</w:t>
        </w:r>
      </w:hyperlink>
      <w:r w:rsidR="006977BE">
        <w:t xml:space="preserve">, </w:t>
      </w:r>
    </w:p>
    <w:p w14:paraId="140699FF" w14:textId="7C4EFE8D" w:rsidP="00B51B66" w:rsidR="00377E18" w:rsidRDefault="009E3806">
      <w:pPr>
        <w:ind w:firstLine="720"/>
      </w:pPr>
      <w:hyperlink w:anchor="_f3184cb0f8e704f5122c5e97fb9f130c" w:history="1">
        <w:r w:rsidR="006977BE">
          <w:rStyle w:val="Hyperlink"/>
          <w:t xml:space="preserve">ValueSetReferenceInstance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isResourceReference</w:t>
      </w:r>
    </w:p>
    <w:p>
      <w:r>
        <w:t xml:space="preserve">Must be an instance of a resource reference class</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6D263B9C" w14:textId="23267873" w:rsidP="005F31BE" w:rsidR="002C0F83" w:rsidRDefault="00F851FF" w:rsidRPr="005F31BE">
      <w:pPr>
        <w:pStyle w:val="Heading4"/>
      </w:pPr>
      <w:bookmarkStart w:id="_74961ad8a1e3c30cd89ad432319e647b" w:name="_74961ad8a1e3c30cd89ad432319e647b"/>
      <w:r w:rsidRPr="005F31BE">
        <w:t xml:space="preserve">&lt;Stereotype&gt; ResourceTranslation</w:t>
      </w:r>
      <w:bookmarkEnd w:id="_74961ad8a1e3c30cd89ad432319e647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collection of translations for a resource.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versionLastTranslated</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The ArchetypeVersion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hasOneTranslationDetails</w:t>
      </w:r>
    </w:p>
    <w:p>
      <w:r>
        <w:t xml:space="preserve">classifierBehavior must be &lt;&lt;TranslationDetails&gt;&gt;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6D263B9C" w14:textId="23267873" w:rsidP="005F31BE" w:rsidR="002C0F83" w:rsidRDefault="00F851FF" w:rsidRPr="005F31BE">
      <w:pPr>
        <w:pStyle w:val="Heading4"/>
      </w:pPr>
      <w:r w:rsidRPr="005F31BE">
        <w:t xml:space="preserve">&lt;Stereotype&gt; Runtime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Indicates that the base Property represents a dynamic or "runtime" element that cannot be constrained using AML.</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549d0bc2f9c4ac0312fc619b71bf4d08" w:history="1">
        <w:r>
          <w:rStyle w:val="Hyperlink"/>
          <w:t xml:space="preserve">Reference Model Stereotypes</w:t>
        </w:r>
      </w:hyperlink>
    </w:p>
    <w:p w14:paraId="6D263B9C" w14:textId="23267873" w:rsidP="005F31BE" w:rsidR="002C0F83" w:rsidRDefault="00F851FF" w:rsidRPr="005F31BE">
      <w:pPr>
        <w:pStyle w:val="Heading4"/>
      </w:pPr>
      <w:r w:rsidRPr="005F31BE">
        <w:t xml:space="preserve">&lt;Stereotype&gt; ScopedIdentifier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0628ce7e5381e7543ba417bb320e03fb" w:history="1">
        <w:r>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7dc1530ae1ef855ecc3eb9bd5b555a14" w:history="1">
        <w:r w:rsidR="006977BE">
          <w:rStyle w:val="Hyperlink"/>
          <w:t xml:space="preserve">ArchetypeType</w:t>
        </w:r>
      </w:hyperlink>
      <w:r w:rsidR="006977BE">
        <w:t xml:space="preserve">, </w:t>
      </w:r>
    </w:p>
    <w:p w14:paraId="140699FF" w14:textId="7C4EFE8D" w:rsidP="00B51B66" w:rsidR="00377E18" w:rsidRDefault="009E3806">
      <w:pPr>
        <w:ind w:firstLine="720"/>
      </w:pPr>
      <w:hyperlink w:anchor="_b9f78b93edc24bb3301ba69a57e4afc3" w:history="1">
        <w:r w:rsidR="006977BE">
          <w:rStyle w:val="Hyperlink"/>
          <w:t xml:space="preserve">KnownNamespace</w:t>
        </w:r>
      </w:hyperlink>
      <w:r w:rsidR="006977BE">
        <w:t xml:space="preserve">, </w:t>
      </w:r>
    </w:p>
    <w:p w14:paraId="140699FF" w14:textId="7C4EFE8D" w:rsidP="00B51B66" w:rsidR="00377E18" w:rsidRDefault="009E3806">
      <w:pPr>
        <w:ind w:firstLine="720"/>
      </w:pPr>
      <w:hyperlink w:anchor="_446e0591a4f825b22cd9e573c1239a72" w:history="1">
        <w:r w:rsidR="006977BE">
          <w:rStyle w:val="Hyperlink"/>
          <w:t xml:space="preserve">Language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uri</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identifierURIPattern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URI substitution pattern, where "$1" indicates where the name of an owned EnumerationLiteral would be substituted to create a URI.  Example:  http://loinc.org/id/$1. </w:t>
      </w:r>
    </w:p>
    <w:p w14:paraId="6D263B9C" w14:textId="23267873" w:rsidP="005F31BE" w:rsidR="002C0F83" w:rsidRDefault="00F851FF" w:rsidRPr="005F31BE">
      <w:pPr>
        <w:pStyle w:val="Heading4"/>
      </w:pPr>
      <w:bookmarkStart w:id="_2d1a6d8b2806092b50ec3fd4cd2db35b" w:name="_2d1a6d8b2806092b50ec3fd4cd2db35b"/>
      <w:r w:rsidRPr="005F31BE">
        <w:t xml:space="preserve">&lt;Stereotype&gt; SingularAttributeConstraint</w:t>
      </w:r>
      <w:bookmarkEnd w:id="_2d1a6d8b2806092b50ec3fd4cd2db35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An AttributeConstraint that constrains the possible values for a singular property -- a property with an upper multiplicity of 1.</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88dce20413dd8833c4e90da9fe432855" w:history="1">
        <w:r>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f8a3231ae21af2dec84426b5618c38" w:history="1">
        <w:r w:rsidR="006977BE">
          <w:rStyle w:val="Hyperlink"/>
          <w:t xml:space="preserve">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mustHaveRedefinedProperty</w:t>
      </w:r>
    </w:p>
    <w:p>
      <w:r>
        <w:t xml:space="preserve">Property must have exactly one redefined Property and an upper bound of 1.</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6D263B9C" w14:textId="23267873" w:rsidP="005F31BE" w:rsidR="002C0F83" w:rsidRDefault="00F851FF" w:rsidRPr="005F31BE">
      <w:pPr>
        <w:pStyle w:val="Heading4"/>
      </w:pPr>
      <w:bookmarkStart w:id="_982033c222702fafb1d4d3ed7b399317" w:name="_982033c222702fafb1d4d3ed7b399317"/>
      <w:r w:rsidRPr="005F31BE">
        <w:t xml:space="preserve">&lt;Stereotype&gt; StringConstraint</w:t>
      </w:r>
      <w:bookmarkEnd w:id="_982033c222702fafb1d4d3ed7b3993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String type. Most constrainable text values are best constrained by language-independent terminology constraints, but this tactic is supported.</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w:t>
      </w:r>
      <w:r w:rsidR="005B66AC">
        <w:t xml:space="preserve">]</w:t>
      </w:r>
    </w:p>
    <w:p>
      <w:r>
        <w:t xml:space="preserve">A set of allowed String values (e.g., ‘Robert’)</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ConstraintProfile::RegularExpression</w:t>
      </w:r>
      <w:r w:rsidR="00481D13">
        <w:t xml:space="preserve"> </w:t>
      </w:r>
      <w:r w:rsidR="005B66AC">
        <w:t xml:space="preserve">[</w:t>
      </w:r>
      <w:r w:rsidR="005B66AC">
        <w:t xml:space="preserve">0..1</w:t>
      </w:r>
      <w:r w:rsidR="005B66AC">
        <w:t xml:space="preserve">]</w:t>
      </w:r>
    </w:p>
    <w:p>
      <w:r>
        <w:t xml:space="preserve">A Perl regular expression defining allowed string constructions.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A String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assumedString</w:t>
      </w:r>
    </w:p>
    <w:p>
      <w:r>
        <w:t xml:space="preserve">The assumed value must be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constrainsString</w:t>
      </w:r>
    </w:p>
    <w:p>
      <w:r>
        <w:t xml:space="preserve">The constraint is applied to a String.</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6D263B9C" w14:textId="23267873" w:rsidP="005F31BE" w:rsidR="002C0F83" w:rsidRDefault="00F851FF" w:rsidRPr="005F31BE">
      <w:pPr>
        <w:pStyle w:val="Heading4"/>
      </w:pPr>
      <w:bookmarkStart w:id="_6de94cd3c6736f017766fe61020a5a13" w:name="_6de94cd3c6736f017766fe61020a5a13"/>
      <w:r w:rsidRPr="005F31BE">
        <w:t xml:space="preserve">&lt;Stereotype&gt; TargetConstraint</w:t>
      </w:r>
      <w:bookmarkEnd w:id="_6de94cd3c6736f017766fe61020a5a1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Connects an &lt;&lt;ObjectConstraint&gt;&gt; to an &lt;&lt;ObjectConstraintProxy&gt;&gt;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17547bff44c4353bd3a454a0c3c7e577" w:history="1">
        <w:r>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f91b532413834ad1de94d0b0af526f5b" w:history="1">
        <w:r w:rsidR="006977BE">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Subclasses (Specialization)</w:t>
      </w:r>
    </w:p>
    <w:p w14:paraId="140699FF" w14:textId="7C4EFE8D" w:rsidP="00B51B66" w:rsidR="00377E18" w:rsidRDefault="009E3806">
      <w:pPr>
        <w:ind w:firstLine="720"/>
      </w:pPr>
      <w:hyperlink w:anchor="_6eafe370f24f01390e7ab79d6568ea94" w:history="1">
        <w:r w:rsidR="006977BE">
          <w:rStyle w:val="Hyperlink"/>
          <w:t xml:space="preserve">ArchetypeRootConstraint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specificIsProxy</w:t>
      </w:r>
    </w:p>
    <w:p>
      <w:r>
        <w:t xml:space="preserve">Specific must be an &lt;&lt;ObjectConstraintProxy&gt;&gt;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generalIsObjectConstraint</w:t>
      </w:r>
    </w:p>
    <w:p>
      <w:r>
        <w:t xml:space="preserve">General must be &lt;&lt;ObjectConstraint&gt;&gt;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6D263B9C" w14:textId="23267873" w:rsidP="005F31BE" w:rsidR="002C0F83" w:rsidRDefault="00F851FF" w:rsidRPr="005F31BE">
      <w:pPr>
        <w:pStyle w:val="Heading4"/>
      </w:pPr>
      <w:bookmarkStart w:id="_ef76317db67a290898f39af3c51eee9c" w:name="_ef76317db67a290898f39af3c51eee9c"/>
      <w:r w:rsidRPr="005F31BE">
        <w:t xml:space="preserve">&lt;Stereotype&gt; TerminologyCodeConstraint</w:t>
      </w:r>
      <w:bookmarkEnd w:id="_ef76317db67a290898f39af3c51eee9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UML Standard Profile::UML2 Metamodel::Enumeration</w:t>
      </w:r>
      <w:r w:rsidR="00481D13">
        <w:t xml:space="preserve"> </w:t>
      </w:r>
      <w:r w:rsidR="005B66AC">
        <w:t xml:space="preserve">[</w:t>
      </w:r>
      <w:r w:rsidR="005B66AC">
        <w:t xml:space="preserve">0..1</w:t>
      </w:r>
      <w:r w:rsidR="005B66AC">
        <w:t xml:space="preserve">]</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mustBeEnumeratedValueDomain</w:t>
      </w:r>
    </w:p>
    <w:p>
      <w:r>
        <w:t xml:space="preserve">valueSet, if defined, must be an &lt;&lt;EnumeratedValueDomain&gt;&gt;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constrainsConceptReference</w:t>
      </w:r>
    </w:p>
    <w:p>
      <w:r>
        <w:t xml:space="preserve">This Class must be a &lt;&lt;ConceptReference&gt;&gt;</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6D263B9C" w14:textId="23267873" w:rsidP="005F31BE" w:rsidR="002C0F83" w:rsidRDefault="00F851FF" w:rsidRPr="005F31BE">
      <w:pPr>
        <w:pStyle w:val="Heading4"/>
      </w:pPr>
      <w:bookmarkStart w:id="_d8c772ca77efc45bee8711f1de17afc0" w:name="_d8c772ca77efc45bee8711f1de17afc0"/>
      <w:r w:rsidRPr="005F31BE">
        <w:t xml:space="preserve">&lt;Stereotype&gt; TimeConstraint</w:t>
      </w:r>
      <w:bookmarkEnd w:id="_d8c772ca77efc45bee8711f1de17af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constraint on a property of Time type.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e5d1776f07899a7af4725351a338b35" w:history="1">
        <w:r>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c72b6d9c8a46b96f02fdfefe3b8b0568" w:history="1">
        <w:r w:rsidR="006977BE">
          <w:rStyle w:val="Hyperlink"/>
          <w:t xml:space="preserve">PrimitiveObjectConstraint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possibleValues</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w:t>
      </w:r>
      <w:r w:rsidR="005B66AC">
        <w:t xml:space="preserve">]</w:t>
      </w:r>
    </w:p>
    <w:p>
      <w:r>
        <w:t xml:space="preserve">A set of allowed Time values (e.g., ‘09:30:00’).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valueRanges</w:t>
      </w:r>
      <w:r w:rsidR="00802C1A" w:rsidRPr="00386B66">
        <w:t xml:space="preserve"> : </w:t>
      </w:r>
      <w:r w:rsidR="00802C1A" w:rsidRPr="00386B66">
        <w:t xml:space="preserve">ConstraintProfile::TimeInterval</w:t>
      </w:r>
      <w:r w:rsidR="00481D13">
        <w:t xml:space="preserve"> </w:t>
      </w:r>
      <w:r w:rsidR="005B66AC">
        <w:t xml:space="preserve">[</w:t>
      </w:r>
      <w:r w:rsidR="005B66AC">
        <w:t xml:space="preserve">0..*</w:t>
      </w:r>
      <w:r w:rsidR="005B66AC">
        <w:t xml:space="preserve">]</w:t>
      </w:r>
    </w:p>
    <w:p>
      <w:r>
        <w:t xml:space="preserve">A set of Time value ranges, any value of which is considered valid (e.g., ‘|&gt;= 09:30:00|’, ’09:30:00..11:30:00’).</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matchPattern</w:t>
      </w:r>
      <w:r w:rsidR="00802C1A" w:rsidRPr="00386B66">
        <w:t xml:space="preserve"> : </w:t>
      </w:r>
      <w:r w:rsidR="00802C1A" w:rsidRPr="00386B66">
        <w:t xml:space="preserve">ConstraintProfile::TimeMatchPattern</w:t>
      </w:r>
      <w:r w:rsidR="00481D13">
        <w:t xml:space="preserve"> </w:t>
      </w:r>
      <w:r w:rsidR="005B66AC">
        <w:t xml:space="preserve">[</w:t>
      </w:r>
      <w:r w:rsidR="005B66AC">
        <w:t xml:space="preserve">0..1</w:t>
      </w:r>
      <w:r w:rsidR="005B66AC">
        <w:t xml:space="preserve">]</w:t>
      </w:r>
    </w:p>
    <w:p>
      <w:r>
        <w:t xml:space="preserve">A string pattern implying a set of valid Time values (e.g., ‘13:??:xx’, ‘hh:xx:xx’).</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assumedValue</w:t>
      </w:r>
      <w:r w:rsidR="00802C1A" w:rsidRPr="00386B66">
        <w:t xml:space="preserve"> : </w:t>
      </w:r>
      <w:r w:rsidR="00802C1A" w:rsidRPr="00386B66">
        <w:t xml:space="preserve">ReferenceModelProfile::DV_Time</w:t>
      </w:r>
      <w:r w:rsidR="00481D13">
        <w:t xml:space="preserve"> </w:t>
      </w:r>
      <w:r w:rsidR="005B66AC">
        <w:t xml:space="preserve">[</w:t>
      </w:r>
      <w:r w:rsidR="005B66AC">
        <w:t xml:space="preserve">0..1</w:t>
      </w:r>
      <w:r w:rsidR="005B66AC">
        <w:t xml:space="preserve">]</w:t>
      </w:r>
    </w:p>
    <w:p>
      <w:r>
        <w:t xml:space="preserve">A Time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constrainsTime</w:t>
      </w:r>
    </w:p>
    <w:p>
      <w:r>
        <w:t xml:space="preserve">The constraint is applied to a Time type.</w:t>
      </w:r>
    </w:p>
    <w:p w14:paraId="6F290D5F" w14:textId="77777777" w:rsidP="00377E18" w:rsidR="00377E18" w:rsidRDefault="00CF06F6">
      <w:pPr>
        <w:ind w:firstLine="720" w:left="3600"/>
      </w:pPr>
      <w:r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6D263B9C" w14:textId="23267873" w:rsidP="005F31BE" w:rsidR="002C0F83" w:rsidRDefault="00F851FF" w:rsidRPr="005F31BE">
      <w:pPr>
        <w:pStyle w:val="Heading4"/>
      </w:pPr>
      <w:bookmarkStart w:id="_ae523af1cac1acb62eaaa15c6e4cf946" w:name="_ae523af1cac1acb62eaaa15c6e4cf946"/>
      <w:r w:rsidRPr="005F31BE">
        <w:t xml:space="preserve">&lt;Stereotype&gt; TranslationDetails</w:t>
      </w:r>
      <w:bookmarkEnd w:id="_ae523af1cac1acb62eaaa15c6e4cf94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basic stereotype for adding translation details to a resource translation</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c8719d73828cfab6778459fc65cfee21" w:history="1">
        <w:r>
          <w:rStyle w:val="Hyperlink"/>
          <w:t xml:space="preserve">Archetype Metadata</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accreditation</w:t>
      </w:r>
      <w:r w:rsidR="00802C1A" w:rsidRPr="00386B66">
        <w:t xml:space="preserve"> : </w:t>
      </w:r>
      <w:r w:rsidR="00802C1A" w:rsidRPr="00386B66">
        <w:t xml:space="preserve">UML Standard Profile::UML2 Metamodel::PrimitiveTypes::String</w:t>
      </w:r>
      <w:r w:rsidR="00481D13">
        <w:t xml:space="preserve"> </w:t>
      </w:r>
      <w:r w:rsidR="005B66AC">
        <w:t xml:space="preserve">[</w:t>
      </w:r>
      <w:r w:rsidR="005B66AC">
        <w:t xml:space="preserve">0..1</w:t>
      </w:r>
      <w:r w:rsidR="005B66AC">
        <w:t xml:space="preserve">]</w:t>
      </w:r>
    </w:p>
    <w:p>
      <w:r>
        <w:t xml:space="preserve"> </w:t>
      </w:r>
    </w:p>
    <w:p w14:paraId="6922A4A1" w14:textId="095A897A" w:rsidP="00DC3AE7" w:rsidR="00DC3AE7" w:rsidRDefault="008B78EB">
      <w:r w:rsidR="00DC3AE7" w:rsidRPr="00DC3AE7">
        <w:t xml:space="preserve"> </w:t>
      </w:r>
    </w:p>
    <w:p w14:paraId="4F84174F" w14:textId="77777777" w:rsidP="008B78EB" w:rsidR="00B603FB" w:rsidRDefault="00B603FB"/>
    <w:p w14:paraId="06E3FB72" w14:textId="7703FF85" w:rsidP="008B78EB" w:rsidR="008F7598" w:rsidRDefault="008B78EB" w:rsidRPr="00386B66">
      <w:r w:rsidRPr="006A54F6">
        <w:rPr>
          <w:b/>
        </w:rPr>
        <w:t xml:space="preserve">•   </w:t>
      </w:r>
      <w:r w:rsidR="00576F05" w:rsidRPr="00386B66">
        <w:t xml:space="preserve">&lt;property&gt; </w:t>
      </w:r>
      <w:r w:rsidR="00802C1A" w:rsidRPr="00386B66">
        <w:t xml:space="preserve">language</w:t>
      </w:r>
      <w:r w:rsidR="00802C1A" w:rsidRPr="00386B66">
        <w:t xml:space="preserve"> : </w:t>
      </w:r>
      <w:r w:rsidR="00802C1A" w:rsidRPr="00386B66">
        <w:t xml:space="preserve">UML Standard Profile::UML2 Metamodel::EnumerationLiteral</w:t>
      </w:r>
      <w:r w:rsidR="00481D13">
        <w:t xml:space="preserve"> </w:t>
      </w:r>
      <w:r w:rsidR="005B66AC">
        <w:t xml:space="preserve">[</w:t>
      </w:r>
      <w:r w:rsidR="005B66AC">
        <w:t xml:space="preserve">1</w:t>
      </w:r>
      <w:r w:rsidR="005B66AC">
        <w:t xml:space="preserve">]</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languageEnumeration</w:t>
      </w:r>
    </w:p>
    <w:p>
      <w:r>
        <w:t xml:space="preserve">language must be contained by a &lt;&lt;Language&gt;&gt; Enumeration</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6D263B9C" w14:textId="23267873" w:rsidP="005F31BE" w:rsidR="002C0F83" w:rsidRDefault="00F851FF" w:rsidRPr="005F31BE">
      <w:pPr>
        <w:pStyle w:val="Heading4"/>
      </w:pPr>
      <w:r w:rsidRPr="005F31BE">
        <w:t xml:space="preserve">&lt;Stereotype&gt; ValueSetDefinitionReference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specializesValueSet</w:t>
      </w:r>
    </w:p>
    <w:p>
      <w:r>
        <w:t xml:space="preserve"> A ValueSetDefinitionReference is a specialization of a ValueSetReference.</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6D263B9C" w14:textId="23267873" w:rsidP="005F31BE" w:rsidR="002C0F83" w:rsidRDefault="00F851FF" w:rsidRPr="005F31BE">
      <w:pPr>
        <w:pStyle w:val="Heading4"/>
      </w:pPr>
      <w:r w:rsidRPr="005F31BE">
        <w:t xml:space="preserve">&lt;Stereotype&gt; ValueSetReference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aa2597b87275ed4e1724a94a9c31d90b" w:history="1">
        <w:r>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1b2eec63ad4ef6c72d57b9985e0346ff" w:history="1">
        <w:r w:rsidR="006977BE">
          <w:rStyle w:val="Hyperlink"/>
          <w:t xml:space="preserve">ResourceReference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definition</w:t>
      </w:r>
    </w:p>
    <w:p>
      <w:r>
        <w:t xml:space="preserve">This Enumeration must have exactly one &lt;&lt;ValueSetDefinitionReference&gt;&gt; Generalization.</w:t>
      </w:r>
    </w:p>
    <w:p>
      <w:r>
        <w:t xml:space="preserve"> </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6D263B9C" w14:textId="23267873" w:rsidP="005F31BE" w:rsidR="002C0F83" w:rsidRDefault="00F851FF" w:rsidRPr="005F31BE">
      <w:pPr>
        <w:pStyle w:val="Heading4"/>
      </w:pPr>
      <w:r w:rsidRPr="005F31BE">
        <w:t xml:space="preserve">&lt;Stereotype&gt; ValueSetReferenceInstance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2D4D9755" w14:textId="77777777" w:rsidP="00377E18" w:rsidR="00377E18" w:rsidRDefault="009F2598">
      <w:pPr>
        <w:ind w:firstLine="720" w:left="720"/>
      </w:pPr>
      <w:r w:rsidR="00C51B4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43FD1AF2" w14:textId="2DEA7C1F" w:rsidP="00CB0928" w:rsidR="00A93FDC" w:rsidRDefault="003E7695">
      <w:pPr>
        <w:ind w:left="720"/>
      </w:pPr>
      <w:hyperlink w:anchor="_6d065336864e77a240c6e7a3eb36e8cd" w:history="1">
        <w:r>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Superclasses (Generalization)</w:t>
      </w:r>
    </w:p>
    <w:p w14:paraId="4B88E10C" w14:textId="3F6E0F55" w:rsidP="00B51B66" w:rsidR="00377E18" w:rsidRDefault="009E3806">
      <w:pPr>
        <w:ind w:firstLine="720"/>
      </w:pPr>
      <w:hyperlink w:anchor="_9d682f32f4917feea358e696d1fd146d" w:history="1">
        <w:r w:rsidR="006977BE">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36295710" w14:textId="5570A6F3" w:rsidP="00057587" w:rsidR="00C867D8" w:rsidRDefault="00263593" w:rsidRPr="00C867D8">
      <w:pPr>
        <w:pStyle w:val="ListParagraph"/>
        <w:numPr>
          <w:ilvl w:val="0"/>
          <w:numId w:val="4"/>
        </w:numPr>
        <w:rPr>
          <w:rFonts w:ascii="Arial" w:hAnsi="Arial"/>
          <w:b/>
        </w:rPr>
      </w:pPr>
      <w:r w:rsidRPr="006F3621">
        <w:rPr>
          <w:rFonts w:ascii="Arial" w:hAnsi="Arial"/>
          <w:b/>
        </w:rPr>
        <w:t xml:space="preserve">isValueSetReference</w:t>
      </w:r>
    </w:p>
    <w:p>
      <w:r>
        <w:t xml:space="preserve">Must have one &lt;&lt;EnumeratedValueDomain&gt;&gt; client and one &lt;&lt;ValueSetReference&gt;&gt; supplier.</w:t>
      </w:r>
    </w:p>
    <w:p w14:paraId="6F290D5F" w14:textId="77777777" w:rsidP="00377E18" w:rsidR="00377E18" w:rsidRDefault="00CF06F6">
      <w:pPr>
        <w:ind w:firstLine="720" w:left="3600"/>
      </w:pPr>
      <w:r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Appendix A: AML Meta Model</w:t>
      </w:r>
      <w:r w:rsidR="003C6850">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50AD6137" w14:textId="77777777" w:rsidP="00860763" w:rsidR="002C0F83" w:rsidRDefault="001F24CC">
      <w:pPr>
        <w:pStyle w:val="Heading2"/>
      </w:pPr>
      <w:r mr_bName="mr_bName23" w:rsidRPr="001F24CC">
        <w:t xml:space="preserve">AArchetype Meta Model</w:t>
      </w:r>
      <w:r w:rsidR="003C6850">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6E92D0C4" w14:textId="77777777" w:rsidP="005F31BE" w:rsidR="005F31BE" w:rsidRDefault="001F24CC">
      <w:pPr>
        <w:pStyle w:val="Heading3"/>
      </w:pPr>
      <w:r mr_bName="mr_bName29">
        <w:t xml:space="preserve">Archetype Libraries</w:t>
      </w:r>
    </w:p>
    <w:p>
      <w:r>
        <w:t xml:space="preserve">This section describes Archetype Libraries, Archetypes and Archetype versions and their relationships. </w:t>
      </w:r>
    </w:p>
    <w:p w14:paraId="376482F9" w14:textId="46BC3730" w:rsidP="00FC2D47" w:rsidR="003E4BE1" w:rsidRDefault="003E4BE1">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mr_docxImage18" cstate="print"/>
                    <a:stretch>
                      <a:fillRect/>
                    </a:stretch>
                  </pic:blipFill>
                  <pic:spPr>
                    <a:xfrm rot="0">
                      <a:off x="0" y="0"/>
                      <a:ext cx="5934075" cy="35718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r>
        <w:t xml:space="preserve">This diagram shows the relationships between the archetype library, its member archetypes and their versions and to the corresponding UML classes.  It also shows the links between archetypes and their associated metadata.</w:t>
      </w:r>
    </w:p>
    <w:p w14:paraId="6E92D0C4" w14:textId="77777777" w:rsidP="005F31BE" w:rsidR="005F31BE" w:rsidRDefault="001F24CC">
      <w:pPr>
        <w:pStyle w:val="Heading3"/>
      </w:pPr>
      <w:r mr_bName="mr_bName29">
        <w:t xml:space="preserve">Archetypes and the UML Reference Model</w:t>
      </w:r>
    </w:p>
    <w:p>
      <w:r>
        <w:t xml:space="preserve">This section shows the details of the relationships between archetype libraries, archetypes, archetype versions and the corresponding UML 2.5 classes.  Note that the UML classes are shaded grey.</w:t>
      </w:r>
    </w:p>
    <w:p w14:paraId="376482F9" w14:textId="46BC3730" w:rsidP="00FC2D47" w:rsidR="003E4BE1" w:rsidRDefault="003E4BE1">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mr_docxImage19" cstate="print"/>
                    <a:stretch>
                      <a:fillRect/>
                    </a:stretch>
                  </pic:blipFill>
                  <pic:spPr>
                    <a:xfrm rot="0">
                      <a:off x="0" y="0"/>
                      <a:ext cx="5943600" cy="40100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r>
        <w:t xml:space="preserve">An Archetype references (or constrains) a single UML Class.</w:t>
      </w:r>
    </w:p>
    <w:p>
      <w:r>
        <w:t xml:space="preserve"> </w:t>
      </w:r>
    </w:p>
    <w:p>
      <w:r>
        <w:t xml:space="preserve">The constrained Class must be a member of the UML Package that is constrained by the Archetype Library.</w:t>
      </w:r>
    </w:p>
    <w:p w14:paraId="6E92D0C4" w14:textId="77777777" w:rsidP="005F31BE" w:rsidR="005F31BE" w:rsidRDefault="001F24CC">
      <w:pPr>
        <w:pStyle w:val="Heading3"/>
      </w:pPr>
      <w:r mr_bName="mr_bName29">
        <w:t xml:space="preserve">ADL Archetype Metadata</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29"/>
        </w:numPr>
      </w:pPr>
      <w:r>
        <w:t xml:space="preserve">Provide a concrete example of the sort of provenance and workflow related metadata that will accompany archetypes</w:t>
      </w:r>
    </w:p>
    <w:p>
      <w:pPr>
        <w:pStyle w:val="mr_style"/>
        <w:numPr>
          <w:ilvl w:val="0"/>
          <w:numId w:val="29"/>
        </w:numPr>
      </w:pPr>
      <w:r>
        <w:t xml:space="preserve">Provide a model that can be used to extend the metadata in the AML profile to accomodate ADL/AOM specific metadata requirements.</w:t>
      </w:r>
    </w:p>
    <w:p w14:paraId="376482F9" w14:textId="46BC3730" w:rsidP="00FC2D47" w:rsidR="003E4BE1" w:rsidRDefault="003E4BE1">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mr_docxImage20" cstate="print"/>
                    <a:stretch>
                      <a:fillRect/>
                    </a:stretch>
                  </pic:blipFill>
                  <pic:spPr>
                    <a:xfrm rot="0">
                      <a:off x="0" y="0"/>
                      <a:ext cx="5934075" cy="38671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r>
        <w:t xml:space="preserve">This diagram show the ADL 2.0 metadata  applied as an specialize to the AuthoredResource class.   Note that different implementations of AML may have different AuthoredResource specializations.</w:t>
      </w:r>
    </w:p>
    <w:p w14:paraId="50AD6137" w14:textId="77777777" w:rsidP="00860763" w:rsidR="002C0F83" w:rsidRDefault="001F24CC">
      <w:pPr>
        <w:pStyle w:val="Heading2"/>
      </w:pPr>
      <w:r mr_bName="mr_bName23" w:rsidRPr="001F24CC">
        <w:t xml:space="preserve">AReference Model Meta Model</w:t>
      </w:r>
      <w:r w:rsidR="003C6850">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6E92D0C4" w14:textId="77777777" w:rsidP="005F31BE" w:rsidR="005F31BE" w:rsidRDefault="001F24CC">
      <w:pPr>
        <w:pStyle w:val="Heading3"/>
      </w:pPr>
      <w:r mr_bName="mr_bName29">
        <w:t xml:space="preserve">Primitive Data Types</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46BC3730" w:rsidP="00FC2D47" w:rsidR="003E4BE1" w:rsidRDefault="003E4BE1">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mr_docxImage21" cstate="print"/>
                    <a:stretch>
                      <a:fillRect/>
                    </a:stretch>
                  </pic:blipFill>
                  <pic:spPr>
                    <a:xfrm rot="0">
                      <a:off x="0" y="0"/>
                      <a:ext cx="5943600" cy="3381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r>
        <w:t xml:space="preserve">This diagram shows data types for intervals that can be used to construct AML primitive type constraints. The duration intervals are realized by substitution of their respective types through the parameterized Interval class.</w:t>
      </w:r>
    </w:p>
    <w:p w14:paraId="376482F9" w14:textId="46BC3730" w:rsidP="00FC2D47" w:rsidR="003E4BE1" w:rsidRDefault="003E4BE1">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mr_docxImage22" cstate="print"/>
                    <a:stretch>
                      <a:fillRect/>
                    </a:stretch>
                  </pic:blipFill>
                  <pic:spPr>
                    <a:xfrm rot="0">
                      <a:off x="0" y="0"/>
                      <a:ext cx="5934075" cy="24003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r>
        <w:t xml:space="preserve">This diagram shows the set of primitive data types that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date_pattern time_in_date_pattern</w:t>
      </w:r>
    </w:p>
    <w:p>
      <w:r>
        <w:t xml:space="preserve"> </w:t>
      </w:r>
    </w:p>
    <w:p>
      <w:r>
        <w:t xml:space="preserve">Date and time intervals also require operators to define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6E92D0C4" w14:textId="77777777" w:rsidP="005F31BE" w:rsidR="005F31BE" w:rsidRDefault="001F24CC">
      <w:pPr>
        <w:pStyle w:val="Heading3"/>
      </w:pPr>
      <w:r mr_bName="mr_bName29">
        <w:t xml:space="preserve">Reference Metamodel</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46BC3730" w:rsidP="00FC2D47" w:rsidR="003E4BE1" w:rsidRDefault="003E4BE1">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mr_docxImage23" cstate="print"/>
                    <a:stretch>
                      <a:fillRect/>
                    </a:stretch>
                  </pic:blipFill>
                  <pic:spPr>
                    <a:xfrm rot="0">
                      <a:off x="0" y="0"/>
                      <a:ext cx="5943600" cy="3048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specializes UML Property by differentiating properties with an upper multiplicity value of 1 and an upper multiplicity value greater than one.</w:t>
      </w:r>
    </w:p>
    <w:p w14:paraId="6E92D0C4" w14:textId="77777777" w:rsidP="005F31BE" w:rsidR="005F31BE" w:rsidRDefault="001F24CC">
      <w:pPr>
        <w:pStyle w:val="Heading3"/>
      </w:pPr>
      <w:r mr_bName="mr_bName29">
        <w:t xml:space="preserve">Attribute Constraint References</w:t>
      </w:r>
    </w:p>
    <w:p>
      <w:r>
        <w:t xml:space="preserve">This section describes the relationships between AML attribute constraints and the corresponding specializations of the UML Property</w:t>
      </w:r>
    </w:p>
    <w:p w14:paraId="376482F9" w14:textId="46BC3730" w:rsidP="00FC2D47" w:rsidR="003E4BE1" w:rsidRDefault="003E4BE1">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mr_docxImage24" cstate="print"/>
                    <a:stretch>
                      <a:fillRect/>
                    </a:stretch>
                  </pic:blipFill>
                  <pic:spPr>
                    <a:xfrm rot="0">
                      <a:off x="0" y="0"/>
                      <a:ext cx="5943600" cy="40767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6E92D0C4" w14:textId="77777777" w:rsidP="005F31BE" w:rsidR="005F31BE" w:rsidRDefault="001F24CC">
      <w:pPr>
        <w:pStyle w:val="Heading3"/>
      </w:pPr>
      <w:r mr_bName="mr_bName29">
        <w:t xml:space="preserve">Object Constraint References</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46BC3730" w:rsidP="00FC2D47" w:rsidR="003E4BE1" w:rsidRDefault="003E4BE1">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mr_docxImage25" cstate="print"/>
                    <a:stretch>
                      <a:fillRect/>
                    </a:stretch>
                  </pic:blipFill>
                  <pic:spPr>
                    <a:xfrm rot="0">
                      <a:off x="0" y="0"/>
                      <a:ext cx="5943600" cy="26765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r>
        <w:t xml:space="preserve"> </w:t>
      </w:r>
    </w:p>
    <w:p w14:paraId="6E92D0C4" w14:textId="77777777" w:rsidP="005F31BE" w:rsidR="005F31BE" w:rsidRDefault="001F24CC">
      <w:pPr>
        <w:pStyle w:val="Heading3"/>
      </w:pPr>
      <w:r mr_bName="mr_bName29">
        <w:t xml:space="preserve">Template Metamodel</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46BC3730" w:rsidP="00FC2D47" w:rsidR="003E4BE1" w:rsidRDefault="003E4BE1">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mr_docxImage26" cstate="print"/>
                    <a:stretch>
                      <a:fillRect/>
                    </a:stretch>
                  </pic:blipFill>
                  <pic:spPr>
                    <a:xfrm rot="0">
                      <a:off x="0" y="0"/>
                      <a:ext cx="5934075" cy="28765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6E92D0C4" w14:textId="77777777" w:rsidP="005F31BE" w:rsidR="005F31BE" w:rsidRDefault="001F24CC">
      <w:pPr>
        <w:pStyle w:val="Heading3"/>
      </w:pPr>
      <w:r mr_bName="mr_bName29">
        <w:t xml:space="preserve">Instance Metamodel</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30"/>
        </w:numPr>
      </w:pPr>
      <w:r>
        <w:t xml:space="preserve">How to represent instances of reference model classes as assumed values?</w:t>
      </w:r>
    </w:p>
    <w:p>
      <w:pPr>
        <w:pStyle w:val="mr_style"/>
        <w:numPr>
          <w:ilvl w:val="0"/>
          <w:numId w:val="30"/>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30"/>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31"/>
        </w:numPr>
      </w:pPr>
      <w:r>
        <w:t xml:space="preserve">Not allowing assumed values for non "primitive" types.  This is a limitation on the ADL specification, but there currently aren't many, if any use cases.</w:t>
      </w:r>
    </w:p>
    <w:p>
      <w:pPr>
        <w:pStyle w:val="mr_style"/>
        <w:numPr>
          <w:ilvl w:val="0"/>
          <w:numId w:val="31"/>
        </w:numPr>
      </w:pPr>
      <w:r>
        <w:t xml:space="preserve">ConceptReference is modelled as an extension to EnumerationLiteral, which allows additional instance properties.</w:t>
      </w:r>
    </w:p>
    <w:p>
      <w:pPr>
        <w:pStyle w:val="mr_style"/>
        <w:numPr>
          <w:ilvl w:val="0"/>
          <w:numId w:val="31"/>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46BC3730" w:rsidP="00FC2D47" w:rsidR="003E4BE1" w:rsidRDefault="003E4BE1">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mr_docxImage27" cstate="print"/>
                    <a:stretch>
                      <a:fillRect/>
                    </a:stretch>
                  </pic:blipFill>
                  <pic:spPr>
                    <a:xfrm rot="0">
                      <a:off x="0" y="0"/>
                      <a:ext cx="5934075" cy="31718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6E92D0C4" w14:textId="77777777" w:rsidP="005F31BE" w:rsidR="005F31BE" w:rsidRDefault="001F24CC">
      <w:pPr>
        <w:pStyle w:val="Heading3"/>
      </w:pPr>
      <w:r mr_bName="mr_bName29">
        <w:t xml:space="preserve">Package Metamodel</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46BC3730" w:rsidP="00FC2D47" w:rsidR="003E4BE1" w:rsidRDefault="003E4BE1">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mr_docxImage28" cstate="print"/>
                    <a:stretch>
                      <a:fillRect/>
                    </a:stretch>
                  </pic:blipFill>
                  <pic:spPr>
                    <a:xfrm rot="0">
                      <a:off x="0" y="0"/>
                      <a:ext cx="3714750" cy="42291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6E92D0C4" w14:textId="77777777" w:rsidP="005F31BE" w:rsidR="005F31BE" w:rsidRDefault="001F24CC">
      <w:pPr>
        <w:pStyle w:val="Heading3"/>
      </w:pPr>
      <w:r mr_bName="mr_bName29">
        <w:t xml:space="preserve">Enumeration Metamodel</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46BC3730" w:rsidP="00FC2D47" w:rsidR="003E4BE1" w:rsidRDefault="003E4BE1">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mr_docxImage29" cstate="print"/>
                    <a:stretch>
                      <a:fillRect/>
                    </a:stretch>
                  </pic:blipFill>
                  <pic:spPr>
                    <a:xfrm rot="0">
                      <a:off x="0" y="0"/>
                      <a:ext cx="5943600" cy="25336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r>
        <w:t xml:space="preserve">This diagram shows the relationship between the UML Enumeration and EnumerationLiteral data types and the EnumeratedValueDomain and PermissibleValue extensions. </w:t>
      </w:r>
    </w:p>
    <w:p w14:paraId="50AD6137" w14:textId="77777777" w:rsidP="00860763" w:rsidR="002C0F83" w:rsidRDefault="001F24CC">
      <w:pPr>
        <w:pStyle w:val="Heading2"/>
      </w:pPr>
      <w:r mr_bName="mr_bName23" w:rsidRPr="001F24CC">
        <w:t xml:space="preserve">AConstraint Meta Model</w:t>
      </w:r>
      <w:r w:rsidR="003C6850">
        <w:t xml:space="preserve"> </w:t>
      </w:r>
    </w:p>
    <w:p>
      <w:r>
        <w:t xml:space="preserve">The constraint model is the core of the archetype design. It specifies how constraints are defined, showing the object-attribute-object pattern characteristic of object constraints.  Because objects are composed of properties, and properties consist of objects, the archetype definition consists of alternate layers of objects and attributes.</w:t>
      </w:r>
    </w:p>
    <w:p w14:paraId="6E92D0C4" w14:textId="77777777" w:rsidP="005F31BE" w:rsidR="005F31BE" w:rsidRDefault="001F24CC">
      <w:pPr>
        <w:pStyle w:val="Heading3"/>
      </w:pPr>
      <w:r mr_bName="mr_bName29">
        <w:t xml:space="preserve">Atomic Data Type Constraints</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46BC3730" w:rsidP="00FC2D47" w:rsidR="003E4BE1" w:rsidRDefault="003E4BE1">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mr_docxImage30" cstate="print"/>
                    <a:stretch>
                      <a:fillRect/>
                    </a:stretch>
                  </pic:blipFill>
                  <pic:spPr>
                    <a:xfrm rot="0">
                      <a:off x="0" y="0"/>
                      <a:ext cx="5934075" cy="1876424"/>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r>
        <w:t xml:space="preserve">Primitive object constraints define patterns that archetypes use to constrain the values of primitive or atomic types. All complex constraints are composed of primitive constraints at the leaf level.</w:t>
      </w:r>
    </w:p>
    <w:p w14:paraId="6E92D0C4" w14:textId="77777777" w:rsidP="005F31BE" w:rsidR="005F31BE" w:rsidRDefault="001F24CC">
      <w:pPr>
        <w:pStyle w:val="Heading3"/>
      </w:pPr>
      <w:r mr_bName="mr_bName29">
        <w:t xml:space="preserve">Terminology Constraints</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32"/>
        </w:numPr>
      </w:pPr>
      <w:r>
        <w:t xml:space="preserve">a simple </w:t>
      </w:r>
      <w:r>
        <w:rPr>
          <w:b/>
          <w:bCs/>
        </w:rPr>
        <w:t xml:space="preserve">EnumerationLiteral</w:t>
      </w:r>
    </w:p>
    <w:p>
      <w:pPr>
        <w:pStyle w:val="mr_style"/>
        <w:numPr>
          <w:ilvl w:val="0"/>
          <w:numId w:val="32"/>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32"/>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33"/>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33"/>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34"/>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34"/>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34"/>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34"/>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46BC3730" w:rsidP="00FC2D47" w:rsidR="003E4BE1" w:rsidRDefault="003E4BE1">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mr_docxImage31" cstate="print"/>
                    <a:stretch>
                      <a:fillRect/>
                    </a:stretch>
                  </pic:blipFill>
                  <pic:spPr>
                    <a:xfrm rot="0">
                      <a:off x="0" y="0"/>
                      <a:ext cx="5943600" cy="18954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6E92D0C4" w14:textId="77777777" w:rsidP="005F31BE" w:rsidR="005F31BE" w:rsidRDefault="001F24CC">
      <w:pPr>
        <w:pStyle w:val="Heading3"/>
      </w:pPr>
      <w:r mr_bName="mr_bName29">
        <w:t xml:space="preserve">Enumeration Constraints</w:t>
      </w:r>
    </w:p>
    <w:p>
      <w:r>
        <w:t xml:space="preserve">This section describes the AML artifacts that constrain UML Enumerations and the ISO 11179-3 extension, EnumeratedValueDomain.</w:t>
      </w:r>
    </w:p>
    <w:p w14:paraId="376482F9" w14:textId="46BC3730" w:rsidP="00FC2D47" w:rsidR="003E4BE1" w:rsidRDefault="003E4BE1">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mr_docxImage32" cstate="print"/>
                    <a:stretch>
                      <a:fillRect/>
                    </a:stretch>
                  </pic:blipFill>
                  <pic:spPr>
                    <a:xfrm rot="0">
                      <a:off x="0" y="0"/>
                      <a:ext cx="5934075" cy="18573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6E92D0C4" w14:textId="77777777" w:rsidP="005F31BE" w:rsidR="005F31BE" w:rsidRDefault="001F24CC">
      <w:pPr>
        <w:pStyle w:val="Heading3"/>
      </w:pPr>
      <w:r mr_bName="mr_bName29">
        <w:t xml:space="preserve">Object Constraints</w:t>
      </w:r>
    </w:p>
    <w:p w14:paraId="376482F9" w14:textId="46BC3730" w:rsidP="00FC2D47" w:rsidR="003E4BE1" w:rsidRDefault="003E4BE1">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mr_docxImage33" cstate="print"/>
                    <a:stretch>
                      <a:fillRect/>
                    </a:stretch>
                  </pic:blipFill>
                  <pic:spPr>
                    <a:xfrm rot="0">
                      <a:off x="0" y="0"/>
                      <a:ext cx="5934075" cy="31432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4F38961F" w14:textId="77777777" w:rsidP="005F31BE" w:rsidR="002C0F83" w:rsidRDefault="001F24CC" w:rsidRPr="005F31BE">
      <w:pPr>
        <w:pStyle w:val="Heading4"/>
      </w:pPr>
      <w:r w:rsidRPr="005F31BE">
        <w:t xml:space="preserve">Named Object Constraints</w:t>
      </w:r>
    </w:p>
    <w:p w14:paraId="376482F9" w14:textId="46BC3730" w:rsidP="00FC2D47" w:rsidR="003E4BE1" w:rsidRDefault="003E4BE1">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mr_docxImage34" cstate="print"/>
                    <a:stretch>
                      <a:fillRect/>
                    </a:stretch>
                  </pic:blipFill>
                  <pic:spPr>
                    <a:xfrm rot="0">
                      <a:off x="0" y="0"/>
                      <a:ext cx="5943600" cy="38766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6E92D0C4" w14:textId="77777777" w:rsidP="005F31BE" w:rsidR="005F31BE" w:rsidRDefault="001F24CC">
      <w:pPr>
        <w:pStyle w:val="Heading3"/>
      </w:pPr>
      <w:r mr_bName="mr_bName29">
        <w:t xml:space="preserve">Attribute Constraints</w:t>
      </w:r>
    </w:p>
    <w:p w14:paraId="376482F9" w14:textId="46BC3730" w:rsidP="00FC2D47" w:rsidR="003E4BE1" w:rsidRDefault="003E4BE1">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mr_docxImage35" cstate="print"/>
                    <a:stretch>
                      <a:fillRect/>
                    </a:stretch>
                  </pic:blipFill>
                  <pic:spPr>
                    <a:xfrm rot="0">
                      <a:off x="0" y="0"/>
                      <a:ext cx="5934075" cy="34290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50AD6137" w14:textId="77777777" w:rsidP="00860763" w:rsidR="002C0F83" w:rsidRDefault="001F24CC">
      <w:pPr>
        <w:pStyle w:val="Heading2"/>
      </w:pPr>
      <w:r mr_bName="mr_bName23" w:rsidRPr="001F24CC">
        <w:t xml:space="preserve">ATerminology Object Model</w:t>
      </w:r>
      <w:r w:rsidR="003C6850">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6E92D0C4" w14:textId="77777777" w:rsidP="005F31BE" w:rsidR="005F31BE" w:rsidRDefault="001F24CC">
      <w:pPr>
        <w:pStyle w:val="Heading3"/>
      </w:pPr>
      <w:r mr_bName="mr_bName29">
        <w:t xml:space="preserve">Common Terminology Services Components</w:t>
      </w:r>
    </w:p>
    <w:p w14:paraId="376482F9" w14:textId="46BC3730" w:rsidP="00FC2D47" w:rsidR="003E4BE1" w:rsidRDefault="003E4BE1">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mr_docxImage36" cstate="print"/>
                    <a:stretch>
                      <a:fillRect/>
                    </a:stretch>
                  </pic:blipFill>
                  <pic:spPr>
                    <a:xfrm rot="0">
                      <a:off x="0" y="0"/>
                      <a:ext cx="5934075" cy="333375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35"/>
        </w:numPr>
      </w:pPr>
      <w:r>
        <w:t xml:space="preserve">The href attribute is not used in URIAndENtityName or NameAndMeaningReference</w:t>
      </w:r>
    </w:p>
    <w:p>
      <w:pPr>
        <w:pStyle w:val="mr_style"/>
        <w:numPr>
          <w:ilvl w:val="0"/>
          <w:numId w:val="35"/>
        </w:numPr>
      </w:pPr>
      <w:r>
        <w:t xml:space="preserve">NameAndMeaningReference.domain is determined by the type of the specialization and is omitted.</w:t>
      </w:r>
    </w:p>
    <w:p>
      <w:pPr>
        <w:pStyle w:val="mr_style"/>
        <w:numPr>
          <w:ilvl w:val="0"/>
          <w:numId w:val="35"/>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6E92D0C4" w14:textId="77777777" w:rsidP="005F31BE" w:rsidR="005F31BE" w:rsidRDefault="001F24CC">
      <w:pPr>
        <w:pStyle w:val="Heading3"/>
      </w:pPr>
      <w:r mr_bName="mr_bName29">
        <w:t xml:space="preserve">ISO 11179 Model Components</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5F31BE" w:rsidR="002C0F83" w:rsidRDefault="001F24CC" w:rsidRPr="005F31BE">
      <w:pPr>
        <w:pStyle w:val="Heading4"/>
      </w:pPr>
      <w:r w:rsidRPr="005F31BE">
        <w:t xml:space="preserve">Designation, Definition and Identification</w:t>
      </w:r>
    </w:p>
    <w:p w14:paraId="376482F9" w14:textId="46BC3730" w:rsidP="00FC2D47" w:rsidR="003E4BE1" w:rsidRDefault="003E4BE1">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mr_docxImage37" cstate="print"/>
                    <a:stretch>
                      <a:fillRect/>
                    </a:stretch>
                  </pic:blipFill>
                  <pic:spPr>
                    <a:xfrm rot="0">
                      <a:off x="0" y="0"/>
                      <a:ext cx="5934075" cy="40290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6"/>
        </w:numPr>
      </w:pPr>
      <w:r>
        <w:t xml:space="preserve">There must be at most one ItemDescription per language</w:t>
      </w:r>
    </w:p>
    <w:p>
      <w:pPr>
        <w:pStyle w:val="mr_style"/>
        <w:numPr>
          <w:ilvl w:val="0"/>
          <w:numId w:val="36"/>
        </w:numPr>
      </w:pPr>
      <w:r>
        <w:t xml:space="preserve">Every description must consist of exactly one Designation and zero or one Definitions</w:t>
      </w:r>
    </w:p>
    <w:p>
      <w:pPr>
        <w:pStyle w:val="mr_style"/>
        <w:numPr>
          <w:ilvl w:val="0"/>
          <w:numId w:val="36"/>
        </w:numPr>
      </w:pPr>
      <w:r>
        <w:t xml:space="preserve">The language attribute is required</w:t>
      </w:r>
    </w:p>
    <w:p>
      <w:pPr>
        <w:pStyle w:val="mr_style"/>
        <w:numPr>
          <w:ilvl w:val="0"/>
          <w:numId w:val="36"/>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4F38961F" w14:textId="77777777" w:rsidP="005F31BE" w:rsidR="002C0F83" w:rsidRDefault="001F24CC" w:rsidRPr="005F31BE">
      <w:pPr>
        <w:pStyle w:val="Heading4"/>
      </w:pPr>
      <w:r w:rsidRPr="005F31BE">
        <w:t xml:space="preserve">Describable Items in AML</w:t>
      </w:r>
    </w:p>
    <w:p w14:paraId="1491A6FE" w14:textId="7277F3D7" w:rsidP="005F31BE" w:rsidR="00800588" w:rsidRDefault="00800588" w:rsidRPr="00800588">
      <w:pPr>
        <w:pStyle w:val="Heading5"/>
      </w:pPr>
      <w:r w:rsidRPr="00800588">
        <w:t xml:space="preserve">Conceptual and Value Domains</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mr_docxImage38" cstate="print"/>
                    <a:stretch>
                      <a:fillRect/>
                    </a:stretch>
                  </pic:blipFill>
                  <pic:spPr>
                    <a:xfrm rot="0">
                      <a:off x="0" y="0"/>
                      <a:ext cx="5934075" cy="239077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r>
        <w:t xml:space="preserve">A Conceptual_Domain sometimes contains a finite allowed inventory of notions that can be enumerated. Such a Conceptual_Domain is referred to as an Enumerated_Conceptual_Domain.</w:t>
      </w:r>
    </w:p>
    <w:p>
      <w:r>
        <w:t xml:space="preserve"> </w:t>
      </w:r>
    </w:p>
    <w:p w14:paraId="1491A6FE" w14:textId="7277F3D7" w:rsidP="005F31BE" w:rsidR="00800588" w:rsidRDefault="00800588" w:rsidRPr="00800588">
      <w:pPr>
        <w:pStyle w:val="Heading5"/>
      </w:pPr>
      <w:r w:rsidRPr="00800588">
        <w:t xml:space="preserve">Data Element and Data Element Concept</w:t>
      </w:r>
    </w:p>
    <w:p w14:paraId="092145A5" w14:textId="77777777" w:rsidP="002C2D8E" w:rsidR="002C2D8E" w:rsidRDefault="00800588">
      <w:pPr>
        <w:ind w:left="1440"/>
      </w:pPr>
      <w:r>
        <w:t xml:space="preserve"> </w:t>
      </w:r>
    </w:p>
    <w:p w14:paraId="376482F9" w14:textId="46BC3730" w:rsidP="00FC2D47" w:rsidR="003E4BE1" w:rsidRDefault="003E4BE1">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mr_docxImage39" cstate="print"/>
                    <a:stretch>
                      <a:fillRect/>
                    </a:stretch>
                  </pic:blipFill>
                  <pic:spPr>
                    <a:xfrm rot="0">
                      <a:off x="0" y="0"/>
                      <a:ext cx="5934075" cy="3981449"/>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6E92D0C4" w14:textId="77777777" w:rsidP="005F31BE" w:rsidR="005F31BE" w:rsidRDefault="001F24CC">
      <w:pPr>
        <w:pStyle w:val="Heading3"/>
      </w:pPr>
      <w:r mr_bName="mr_bName29">
        <w:t xml:space="preserve">AML Described Items</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46BC3730" w:rsidP="00FC2D47" w:rsidR="003E4BE1" w:rsidRDefault="003E4BE1">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mr_docxImage40" cstate="print"/>
                    <a:stretch>
                      <a:fillRect/>
                    </a:stretch>
                  </pic:blipFill>
                  <pic:spPr>
                    <a:xfrm rot="0">
                      <a:off x="0" y="0"/>
                      <a:ext cx="4400550" cy="11906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785266C3" w14:textId="77777777" w:rsidP="0051087E" w:rsidR="000B5713" w:rsidRDefault="001C252B" w:rsidRPr="00C867D8">
      <w:r w:rsidR="007B402A" w:rsidRPr="00C867D8">
        <w:t xml:space="preserve"> </w:t>
      </w:r>
    </w:p>
    <w:p w14:paraId="4537CF7A" w14:textId="77777777" w:rsidP="00860763" w:rsidR="002C0F83" w:rsidRDefault="00A4049A">
      <w:pPr>
        <w:pStyle w:val="Heading1"/>
      </w:pPr>
      <w:r mr_bName="mr_bName17">
        <w:t xml:space="preserve">B Reference Model Profile Examples</w:t>
      </w:r>
      <w:bookmarkEnd w:id="26"/>
      <w:r w:rsidR="003C6850">
        <w:t xml:space="preserve"> </w:t>
      </w:r>
    </w:p>
    <w:p w14:paraId="50AD6137" w14:textId="77777777" w:rsidP="00860763" w:rsidR="002C0F83" w:rsidRDefault="001F24CC">
      <w:pPr>
        <w:pStyle w:val="Heading2"/>
      </w:pPr>
      <w:r mr_bName="mr_bName23" w:rsidRPr="001F24CC">
        <w:t xml:space="preserve">BDataBinding Example</w:t>
      </w:r>
      <w:bookmarkEnd w:id="28"/>
      <w:r w:rsidR="003C6850">
        <w:t xml:space="preserve"> </w:t>
      </w:r>
    </w:p>
    <w:p>
      <w:r>
        <w:t xml:space="preserve">The following section is a non-normative example of how the AMLDataType, MappedDataType and DataBinding stereotypes are used to connect an AML Archetype to a Reference Model.</w:t>
      </w:r>
    </w:p>
    <w:p w14:paraId="6E92D0C4" w14:textId="77777777" w:rsidP="005F31BE" w:rsidR="005F31BE" w:rsidRDefault="001F24CC">
      <w:pPr>
        <w:pStyle w:val="Heading3"/>
      </w:pPr>
      <w:r mr_bName="mr_bName29">
        <w:t xml:space="preserve">BSample Reference Model</w:t>
      </w:r>
    </w:p>
    <w:p w14:paraId="376482F9" w14:textId="46BC3730" w:rsidP="00FC2D47" w:rsidR="003E4BE1" w:rsidRDefault="003E4BE1">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mr_docxImage41" cstate="print"/>
                    <a:stretch>
                      <a:fillRect/>
                    </a:stretch>
                  </pic:blipFill>
                  <pic:spPr>
                    <a:xfrm rot="0">
                      <a:off x="0" y="0"/>
                      <a:ext cx="2628900" cy="1609725"/>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r>
        <w:t xml:space="preserve">The figure above shows a sample reference model.  The class, InventoryItem has three attributes:</w:t>
      </w:r>
    </w:p>
    <w:p>
      <w:pPr>
        <w:pStyle w:val="mr_style"/>
        <w:numPr>
          <w:ilvl w:val="0"/>
          <w:numId w:val="37"/>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7"/>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7"/>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6E92D0C4" w14:textId="77777777" w:rsidP="005F31BE" w:rsidR="005F31BE" w:rsidRDefault="001F24CC">
      <w:pPr>
        <w:pStyle w:val="Heading3"/>
      </w:pPr>
      <w:r mr_bName="mr_bName29">
        <w:t xml:space="preserve">BSample DataBinding</w:t>
      </w:r>
    </w:p>
    <w:p w14:paraId="376482F9" w14:textId="46BC3730" w:rsidP="00FC2D47" w:rsidR="003E4BE1" w:rsidRDefault="003E4BE1">
      <w:pPr>
        <w:ind w:firstLine="720"/>
      </w:pPr>
      <w:r>
        <w:rPr>
          <w:noProof/>
        </w:rPr>
        <w:drawing>
          <wp:inline distT="0" distB="0" distL="0" distR="0">
            <wp:extent cx="5943600" cy="1714500"/>
            <wp:effectExtent l="0" t="0" r="0" b="0"/>
            <wp:docPr id="84" name="Picture -976167482.png" descr="-976167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6167482.png"/>
                    <pic:cNvPicPr/>
                  </pic:nvPicPr>
                  <pic:blipFill>
                    <a:blip r:embed="mr_docxImage42" cstate="print"/>
                    <a:stretch>
                      <a:fillRect/>
                    </a:stretch>
                  </pic:blipFill>
                  <pic:spPr>
                    <a:xfrm rot="0">
                      <a:off x="0" y="0"/>
                      <a:ext cx="5943600" cy="17145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6E92D0C4" w14:textId="77777777" w:rsidP="005F31BE" w:rsidR="005F31BE" w:rsidRDefault="001F24CC">
      <w:pPr>
        <w:pStyle w:val="Heading3"/>
      </w:pPr>
      <w:r mr_bName="mr_bName29">
        <w:t xml:space="preserve">BSample Constraint</w:t>
      </w:r>
      <w:bookmarkEnd w:id="30"/>
    </w:p>
    <w:p w14:paraId="376482F9" w14:textId="46BC3730" w:rsidP="00FC2D47" w:rsidR="003E4BE1" w:rsidRDefault="003E4BE1">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mr_docxImage43" cstate="print"/>
                    <a:stretch>
                      <a:fillRect/>
                    </a:stretch>
                  </pic:blipFill>
                  <pic:spPr>
                    <a:xfrm rot="0">
                      <a:off x="0" y="0"/>
                      <a:ext cx="4448175" cy="4114800"/>
                    </a:xfrm>
                    <a:prstGeom prst="rect">
                      <a:avLst/>
                    </a:prstGeom>
                  </pic:spPr>
                </pic:pic>
              </a:graphicData>
            </a:graphic>
          </wp:inline>
        </w:drawing>
      </w:r>
    </w:p>
    <w:p w14:paraId="108263D5" w14:textId="05D4D868"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7C139411" w14:textId="77777777" w:rsidP="00ED4063" w:rsidR="00CB0928" w:rsidRDefault="00CB0928"/>
    <w:p w14:paraId="5E282DC7" w14:textId="77777777" w:rsidP="005C51C2" w:rsidR="006977BE" w:rsidRDefault="006977BE">
      <w:pPr>
        <w:rPr>
          <w:b/>
        </w:rPr>
      </w:pPr>
    </w:p>
    <w:p w14:paraId="1D07072B" w14:textId="77777777" w:rsidP="005C51C2" w:rsidR="006650C6" w:rsidRDefault="006650C6">
      <w:pPr>
        <w:rPr>
          <w:b/>
        </w:rPr>
      </w:pPr>
    </w:p>
    <w:p w14:paraId="31AACF0B" w14:textId="00D5AB59" w:rsidP="006650C6" w:rsidR="006650C6" w:rsidRDefault="006650C6" w:rsidRPr="005C51C2">
      <w:pPr>
        <w:pStyle w:val="Heading1"/>
        <w:numPr>
          <w:ilvl w:val="0"/>
          <w:numId w:val="0"/>
        </w:numPr>
      </w:pPr>
      <w:r>
        <w:t xml:space="preserve">Appendix A: AML MetaModel</w:t>
      </w:r>
    </w:p>
    <w:sectPr w:rsidR="006650C6"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894949" w:rsidRDefault="00894949">
      <w:r>
        <w:separator/>
      </w:r>
    </w:p>
  </w:endnote>
  <w:endnote w:id="0" w:type="continuationSeparator">
    <w:p w14:paraId="7BD954B2" w14:textId="77777777" w:rsidP="000B2E69" w:rsidR="00894949" w:rsidRDefault="00894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894949" w:rsidRPr="00685E82" w:rsidTr="00685E82">
      <w:tc>
        <w:tcPr>
          <w:tcW w:type="pct" w:w="397"/>
          <w:tcBorders>
            <w:bottom w:val="nil"/>
            <w:right w:color="BFBFBF" w:space="0" w:sz="4" w:val="single"/>
          </w:tcBorders>
        </w:tcPr>
        <w:p w14:paraId="03EE009D" w14:textId="77777777" w:rsidP="00685E82" w:rsidR="00894949" w:rsidRDefault="00894949"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5B66AC">
            <w:rPr>
              <w:noProof/>
              <w:color w:themeColor="text1" w:themeTint="A6" w:val="595959"/>
            </w:rPr>
            <w:t xml:space="preserve">24</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894949" w:rsidRDefault="005B66AC"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894949">
                <w:rPr>
                  <w:color w:themeColor="text1" w:themeTint="A6" w:val="595959"/>
                </w:rPr>
                <w:t xml:space="preserve"> Archetype Modeling Language (AML), 1.0</w:t>
              </w:r>
            </w:sdtContent>
          </w:sdt>
        </w:p>
      </w:tc>
    </w:tr>
  </w:tbl>
  <w:p w14:paraId="24A1E2A8" w14:textId="5A45F408" w:rsidP="00BE4A19" w:rsidR="00894949" w:rsidRDefault="00894949">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894949" w:rsidRPr="009E4072" w:rsidTr="00685E82">
      <w:trPr>
        <w:trHeight w:val="73"/>
      </w:trPr>
      <w:tc>
        <w:tcPr>
          <w:tcW w:type="pct" w:w="4565"/>
          <w:tcBorders>
            <w:bottom w:val="nil"/>
            <w:right w:color="BFBFBF" w:space="0" w:sz="4" w:val="single"/>
          </w:tcBorders>
        </w:tcPr>
        <w:p w14:paraId="01F605AC" w14:textId="7ACF2DA3" w:rsidP="009E4072" w:rsidR="00894949" w:rsidRDefault="005B66AC"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894949" w:rsidRPr="009E4072">
                <w:rPr>
                  <w:rFonts w:eastAsia="Arial"/>
                  <w:color w:val="000000"/>
                  <w:lang w:eastAsia="ja-JP"/>
                </w:rPr>
                <w:t xml:space="preserve"> Archetype Modeling Language (AML)</w:t>
              </w:r>
              <w:r w:rsidR="00894949">
                <w:rPr>
                  <w:color w:themeColor="text1" w:themeTint="A6" w:val="595959"/>
                </w:rPr>
                <w:t>, 1.0</w:t>
              </w:r>
            </w:sdtContent>
          </w:sdt>
        </w:p>
      </w:tc>
      <w:tc>
        <w:tcPr>
          <w:tcW w:type="pct" w:w="435"/>
          <w:tcBorders>
            <w:left w:color="BFBFBF" w:space="0" w:sz="4" w:val="single"/>
            <w:bottom w:val="nil"/>
          </w:tcBorders>
        </w:tcPr>
        <w:p w14:paraId="56444ABC" w14:textId="77777777" w:rsidP="00685E82" w:rsidR="00894949" w:rsidRDefault="00894949"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5B66AC">
            <w:rPr>
              <w:noProof/>
              <w:color w:themeColor="text1" w:themeTint="A6" w:val="595959"/>
            </w:rPr>
            <w:t xml:space="preserve">17</w:t>
          </w:r>
          <w:r w:rsidRPr="009E4072">
            <w:rPr>
              <w:color w:themeColor="text1" w:themeTint="A6" w:val="595959"/>
            </w:rPr>
            <w:fldChar w:fldCharType="end"/>
          </w:r>
        </w:p>
      </w:tc>
    </w:tr>
  </w:tbl>
  <w:p w14:paraId="01BFDDB9" w14:textId="42B3DB4B" w:rsidP="00685E82" w:rsidR="00894949" w:rsidRDefault="00894949">
    <w:pPr>
      <w:pStyle w:val="Footer"/>
      <w:framePr w:hAnchor="page" w:vAnchor="text" w:w="9387" w:wrap="around" w:x="1408" w:y="-172"/>
      <w:ind w:firstLine="360" w:right="360"/>
      <w:rPr>
        <w:rStyle w:val="PageNumber"/>
      </w:rPr>
    </w:pPr>
  </w:p>
  <w:p w14:paraId="1202F5AC" w14:textId="77777777" w:rsidR="00894949" w:rsidRDefault="00894949"/>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894949" w:rsidRDefault="00894949">
      <w:r>
        <w:separator/>
      </w:r>
    </w:p>
  </w:footnote>
  <w:footnote w:id="0" w:type="continuationSeparator">
    <w:p w14:paraId="6437D233" w14:textId="77777777" w:rsidP="000B2E69" w:rsidR="00894949" w:rsidRDefault="00894949">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894949">
      <w:trPr>
        <w:trHeight w:val="720"/>
      </w:trPr>
      <w:tc>
        <w:tcPr>
          <w:tcW w:type="dxa" w:w="11735"/>
        </w:tcPr>
        <w:p w14:paraId="38BB06EA" w14:textId="77777777" w:rsidR="00894949" w:rsidRDefault="00894949">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894949">
      <w:trPr>
        <w:trHeight w:val="720"/>
      </w:trPr>
      <w:tc>
        <w:tcPr>
          <w:tcW w:type="dxa" w:w="11735"/>
        </w:tcPr>
        <w:p w14:paraId="221108A7" w14:textId="77777777" w:rsidR="00894949" w:rsidRDefault="0089494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7">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1">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1">
    <w:nsid w:val="00000021"/>
    <w:multiLevelType w:val="hybridMultilevel"/>
    <w:tmpl w:val="0000002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2">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34">
    <w:abstractNumId w:val="33"/>
  </w:num>
  <w:num w:numId="24">
    <w:abstractNumId w:val="23"/>
  </w:num>
  <w:num w:numId="35">
    <w:abstractNumId w:val="34"/>
  </w:num>
  <w:num w:numId="25">
    <w:abstractNumId w:val="24"/>
  </w:num>
  <w:num w:numId="36">
    <w:abstractNumId w:val="35"/>
  </w:num>
  <w:num w:numId="15">
    <w:abstractNumId w:val="14"/>
  </w:num>
  <w:num w:numId="26">
    <w:abstractNumId w:val="25"/>
  </w:num>
  <w:num w:numId="37">
    <w:abstractNumId w:val="36"/>
  </w:num>
  <w:num w:numId="16">
    <w:abstractNumId w:val="15"/>
  </w:num>
  <w:num w:numId="27">
    <w:abstractNumId w:val="26"/>
  </w:num>
  <w:num w:numId="17">
    <w:abstractNumId w:val="16"/>
  </w:num>
  <w:num w:numId="28">
    <w:abstractNumId w:val="27"/>
  </w:num>
  <w:num w:numId="18">
    <w:abstractNumId w:val="17"/>
  </w:num>
  <w:num w:numId="29">
    <w:abstractNumId w:val="28"/>
  </w:num>
  <w:num w:numId="19">
    <w:abstractNumId w:val="18"/>
  </w:num>
  <w:num w:numId="30">
    <w:abstractNumId w:val="29"/>
  </w:num>
  <w:num w:numId="20">
    <w:abstractNumId w:val="19"/>
  </w:num>
  <w:num w:numId="31">
    <w:abstractNumId w:val="30"/>
  </w:num>
  <w:num w:numId="21">
    <w:abstractNumId w:val="20"/>
  </w:num>
  <w:num w:numId="32">
    <w:abstractNumId w:val="31"/>
  </w:num>
  <w:num w:numId="22">
    <w:abstractNumId w:val="2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5540"/>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A672F"/>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4693B"/>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7B"/>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290B"/>
    <w:rsid w:val="0022458D"/>
    <w:rsid w:val="002247A3"/>
    <w:rsid w:val="00225469"/>
    <w:rsid w:val="00226C18"/>
    <w:rsid w:val="002277F4"/>
    <w:rsid w:val="00230F2E"/>
    <w:rsid w:val="002331F5"/>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041"/>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947"/>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BD5"/>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86B66"/>
    <w:rsid w:val="00391197"/>
    <w:rsid w:val="00393DF5"/>
    <w:rsid w:val="0039400D"/>
    <w:rsid w:val="00395CCF"/>
    <w:rsid w:val="00396659"/>
    <w:rsid w:val="003A0C7B"/>
    <w:rsid w:val="003A1012"/>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C6C49"/>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3F7FA4"/>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0476"/>
    <w:rsid w:val="00462539"/>
    <w:rsid w:val="00463F38"/>
    <w:rsid w:val="00467F03"/>
    <w:rsid w:val="00471CDF"/>
    <w:rsid w:val="00471EE4"/>
    <w:rsid w:val="0047488C"/>
    <w:rsid w:val="00475CF2"/>
    <w:rsid w:val="00477682"/>
    <w:rsid w:val="00481CEC"/>
    <w:rsid w:val="00481D13"/>
    <w:rsid w:val="004834A2"/>
    <w:rsid w:val="00483991"/>
    <w:rsid w:val="00484BED"/>
    <w:rsid w:val="00484DDE"/>
    <w:rsid w:val="00485A04"/>
    <w:rsid w:val="004867DC"/>
    <w:rsid w:val="00486EFD"/>
    <w:rsid w:val="004904E5"/>
    <w:rsid w:val="0049107F"/>
    <w:rsid w:val="0049112A"/>
    <w:rsid w:val="00494357"/>
    <w:rsid w:val="00494560"/>
    <w:rsid w:val="00494F3E"/>
    <w:rsid w:val="0049651D"/>
    <w:rsid w:val="0049729E"/>
    <w:rsid w:val="0049796B"/>
    <w:rsid w:val="004A018E"/>
    <w:rsid w:val="004A2527"/>
    <w:rsid w:val="004A256C"/>
    <w:rsid w:val="004A3077"/>
    <w:rsid w:val="004A424A"/>
    <w:rsid w:val="004A4F0F"/>
    <w:rsid w:val="004A50A8"/>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4A78"/>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3F54"/>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6F05"/>
    <w:rsid w:val="0057784D"/>
    <w:rsid w:val="00577E9A"/>
    <w:rsid w:val="00580BF0"/>
    <w:rsid w:val="0058214F"/>
    <w:rsid w:val="005906F8"/>
    <w:rsid w:val="00591336"/>
    <w:rsid w:val="00591351"/>
    <w:rsid w:val="00592477"/>
    <w:rsid w:val="00593264"/>
    <w:rsid w:val="0059478C"/>
    <w:rsid w:val="00595EAD"/>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B66AC"/>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81C"/>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68E"/>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6F53CA"/>
    <w:rsid w:val="007017B9"/>
    <w:rsid w:val="00701916"/>
    <w:rsid w:val="00702720"/>
    <w:rsid w:val="00704AEB"/>
    <w:rsid w:val="00704E03"/>
    <w:rsid w:val="007051B8"/>
    <w:rsid w:val="0070748A"/>
    <w:rsid w:val="00707EB5"/>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38DE"/>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5FA4"/>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2C1A"/>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4949"/>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5321"/>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8F7598"/>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1B3"/>
    <w:rsid w:val="009A3841"/>
    <w:rsid w:val="009A5B30"/>
    <w:rsid w:val="009A6186"/>
    <w:rsid w:val="009B0E82"/>
    <w:rsid w:val="009B1FE4"/>
    <w:rsid w:val="009B2A0C"/>
    <w:rsid w:val="009B37C2"/>
    <w:rsid w:val="009B53C8"/>
    <w:rsid w:val="009B5B34"/>
    <w:rsid w:val="009B6081"/>
    <w:rsid w:val="009B630A"/>
    <w:rsid w:val="009B7DA6"/>
    <w:rsid w:val="009C0163"/>
    <w:rsid w:val="009C115A"/>
    <w:rsid w:val="009C14DC"/>
    <w:rsid w:val="009C16C0"/>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1C0D"/>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07A0C"/>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C2A"/>
    <w:rsid w:val="00B40ECF"/>
    <w:rsid w:val="00B40EF7"/>
    <w:rsid w:val="00B41E0A"/>
    <w:rsid w:val="00B43AA4"/>
    <w:rsid w:val="00B451D4"/>
    <w:rsid w:val="00B51257"/>
    <w:rsid w:val="00B512E1"/>
    <w:rsid w:val="00B51445"/>
    <w:rsid w:val="00B51B66"/>
    <w:rsid w:val="00B52DDA"/>
    <w:rsid w:val="00B53327"/>
    <w:rsid w:val="00B54F1B"/>
    <w:rsid w:val="00B55DB4"/>
    <w:rsid w:val="00B60073"/>
    <w:rsid w:val="00B603FB"/>
    <w:rsid w:val="00B640DE"/>
    <w:rsid w:val="00B6421C"/>
    <w:rsid w:val="00B64D3E"/>
    <w:rsid w:val="00B661B4"/>
    <w:rsid w:val="00B7041C"/>
    <w:rsid w:val="00B70C5D"/>
    <w:rsid w:val="00B73A57"/>
    <w:rsid w:val="00B7555C"/>
    <w:rsid w:val="00B76BE7"/>
    <w:rsid w:val="00B82371"/>
    <w:rsid w:val="00B82C37"/>
    <w:rsid w:val="00B83559"/>
    <w:rsid w:val="00B84839"/>
    <w:rsid w:val="00B85149"/>
    <w:rsid w:val="00B8548A"/>
    <w:rsid w:val="00B90612"/>
    <w:rsid w:val="00B913A6"/>
    <w:rsid w:val="00B9233D"/>
    <w:rsid w:val="00B928B2"/>
    <w:rsid w:val="00B94607"/>
    <w:rsid w:val="00B95DA8"/>
    <w:rsid w:val="00B960A9"/>
    <w:rsid w:val="00BA1D46"/>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1117"/>
    <w:rsid w:val="00C32E8C"/>
    <w:rsid w:val="00C337CD"/>
    <w:rsid w:val="00C35CE8"/>
    <w:rsid w:val="00C373C2"/>
    <w:rsid w:val="00C400A2"/>
    <w:rsid w:val="00C43FC9"/>
    <w:rsid w:val="00C46FCC"/>
    <w:rsid w:val="00C476CB"/>
    <w:rsid w:val="00C47C01"/>
    <w:rsid w:val="00C47E60"/>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5938"/>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454"/>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19A6"/>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AE7"/>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AF5"/>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294218319.png"/><Relationship Id="mr_docxImage24" Type="http://schemas.openxmlformats.org/officeDocument/2006/relationships/image" Target="media/-2017030558.png"/><Relationship Id="mr_docxImage23" Type="http://schemas.openxmlformats.org/officeDocument/2006/relationships/image" Target="media/-401217479.png"/><Relationship Id="mr_docxImage22" Type="http://schemas.openxmlformats.org/officeDocument/2006/relationships/image" Target="media/1144362536.png"/><Relationship Id="mr_docxImage43" Type="http://schemas.openxmlformats.org/officeDocument/2006/relationships/image" Target="media/-1852248590.png"/><Relationship Id="mr_docxImage21" Type="http://schemas.openxmlformats.org/officeDocument/2006/relationships/image" Target="media/1245124623.png"/><Relationship Id="mr_docxImage28" Type="http://schemas.openxmlformats.org/officeDocument/2006/relationships/image" Target="media/1397111947.png"/><Relationship Id="mr_docxImage27" Type="http://schemas.openxmlformats.org/officeDocument/2006/relationships/image" Target="media/1053986888.png"/><Relationship Id="mr_docxImage26" Type="http://schemas.openxmlformats.org/officeDocument/2006/relationships/image" Target="media/-819718390.png"/><Relationship Id="mr_docxImage25" Type="http://schemas.openxmlformats.org/officeDocument/2006/relationships/image" Target="media/-224010042.png"/><Relationship Id="mr_docxImage1" Type="http://schemas.openxmlformats.org/officeDocument/2006/relationships/image" Target="media/-75530508.png"/><Relationship Id="mr_docxImage2" Type="http://schemas.openxmlformats.org/officeDocument/2006/relationships/image" Target="media/1708171876.png"/><Relationship Id="mr_docxImage3" Type="http://schemas.openxmlformats.org/officeDocument/2006/relationships/image" Target="media/-1469839220.png"/><Relationship Id="mr_docxImage4" Type="http://schemas.openxmlformats.org/officeDocument/2006/relationships/image" Target="media/1801900124.png"/><Relationship Id="mr_docxImage31" Type="http://schemas.openxmlformats.org/officeDocument/2006/relationships/image" Target="media/735273475.png"/><Relationship Id="mr_docxImage5" Type="http://schemas.openxmlformats.org/officeDocument/2006/relationships/image" Target="media/1481389195.png"/><Relationship Id="mr_docxImage30" Type="http://schemas.openxmlformats.org/officeDocument/2006/relationships/image" Target="media/1711587156.png"/><Relationship Id="mr_docxImage6" Type="http://schemas.openxmlformats.org/officeDocument/2006/relationships/image" Target="media/1633751419.png"/><Relationship Id="mr_docxImage7" Type="http://schemas.openxmlformats.org/officeDocument/2006/relationships/image" Target="media/624742568.png"/><Relationship Id="mr_docxImage8" Type="http://schemas.openxmlformats.org/officeDocument/2006/relationships/image" Target="media/1936095605.png"/><Relationship Id="mr_docxImage9" Type="http://schemas.openxmlformats.org/officeDocument/2006/relationships/image" Target="media/-917978018.png"/><Relationship Id="mr_docxImage19" Type="http://schemas.openxmlformats.org/officeDocument/2006/relationships/image" Target="media/-1621226427.png"/><Relationship Id="mr_docxImage18" Type="http://schemas.openxmlformats.org/officeDocument/2006/relationships/image" Target="media/922638172.png"/><Relationship Id="mr_docxImage35" Type="http://schemas.openxmlformats.org/officeDocument/2006/relationships/image" Target="media/-882752302.png"/><Relationship Id="mr_docxImage13" Type="http://schemas.openxmlformats.org/officeDocument/2006/relationships/image" Target="media/287550308.png"/><Relationship Id="mr_docxImage34" Type="http://schemas.openxmlformats.org/officeDocument/2006/relationships/image" Target="media/1660771468.png"/><Relationship Id="mr_docxImage12" Type="http://schemas.openxmlformats.org/officeDocument/2006/relationships/image" Target="media/-195564306.png"/><Relationship Id="mr_docxImage33" Type="http://schemas.openxmlformats.org/officeDocument/2006/relationships/image" Target="media/1530597377.png"/><Relationship Id="mr_docxImage11" Type="http://schemas.openxmlformats.org/officeDocument/2006/relationships/image" Target="media/-42041966.png"/><Relationship Id="mr_docxImage32" Type="http://schemas.openxmlformats.org/officeDocument/2006/relationships/image" Target="media/1687201556.png"/><Relationship Id="mr_docxImage10" Type="http://schemas.openxmlformats.org/officeDocument/2006/relationships/image" Target="media/241074306.png"/><Relationship Id="mr_docxImage39" Type="http://schemas.openxmlformats.org/officeDocument/2006/relationships/image" Target="media/487665511.png"/><Relationship Id="mr_docxImage17" Type="http://schemas.openxmlformats.org/officeDocument/2006/relationships/image" Target="media/-2126477537.png"/><Relationship Id="mr_docxImage38" Type="http://schemas.openxmlformats.org/officeDocument/2006/relationships/image" Target="media/1847348211.png"/><Relationship Id="mr_docxImage16" Type="http://schemas.openxmlformats.org/officeDocument/2006/relationships/image" Target="media/-1746670833.png"/><Relationship Id="mr_docxImage37" Type="http://schemas.openxmlformats.org/officeDocument/2006/relationships/image" Target="media/-129672547.png"/><Relationship Id="mr_docxImage15" Type="http://schemas.openxmlformats.org/officeDocument/2006/relationships/image" Target="media/-578960859.png"/><Relationship Id="mr_docxImage36" Type="http://schemas.openxmlformats.org/officeDocument/2006/relationships/image" Target="media/1665807583.png"/><Relationship Id="mr_docxImage14" Type="http://schemas.openxmlformats.org/officeDocument/2006/relationships/image" Target="media/249677381.png"/><Relationship Id="mr_docxImage42" Type="http://schemas.openxmlformats.org/officeDocument/2006/relationships/image" Target="media/-976167482.png"/><Relationship Id="mr_docxImage20" Type="http://schemas.openxmlformats.org/officeDocument/2006/relationships/image" Target="media/182269834.png"/><Relationship Id="mr_docxImage41" Type="http://schemas.openxmlformats.org/officeDocument/2006/relationships/image" Target="media/332038623.png"/><Relationship Id="mr_docxImage40" Type="http://schemas.openxmlformats.org/officeDocument/2006/relationships/image" Target="media/-486172573.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580CC2"/>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2FE2C-813B-2D4D-835D-3142F0B7C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7293</Words>
  <Characters>41573</Characters>
  <Application>Microsoft Macintosh Word</Application>
  <DocSecurity>0</DocSecurity>
  <Lines>346</Lines>
  <Paragraphs>97</Paragraphs>
  <ScaleCrop>false</ScaleCrop>
  <Company/>
  <LinksUpToDate>false</LinksUpToDate>
  <CharactersWithSpaces>48769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Bill Fredricks</cp:lastModifiedBy>
  <cp:revision>8</cp:revision>
  <cp:lastPrinted>2014-10-20T20:55:00Z</cp:lastPrinted>
  <dcterms:created xsi:type="dcterms:W3CDTF">2015-02-15T23:55:00Z</dcterms:created>
  <dcterms:modified xsi:type="dcterms:W3CDTF">2015-02-16T00:10:00Z</dcterms:modified>
</cp:coreProperties>
</file>