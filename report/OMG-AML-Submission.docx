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meta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hyperlink r:id="rId18" w:history="1" w:tooltip="http://www.omg.org/spec/CTS2/1.1/">
        <w:r>
          <w:rPr>
            <w:rStyle w:val="Hyperlink"/>
          </w:rPr>
          <w:t>http://www.omg.org/spec/CTS2/1.1/</w:t>
        </w:r>
      </w:hyperlink>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9"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0"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hyperlink r:id="rId21" w:history="1" w:tooltip="http://metadata-standards.org/11179/">
        <w:r w:rsidRPr="00D30D07">
          <w:rPr>
            <w:rStyle w:val="Hyperlink"/>
          </w:rPr>
          <w:t>http://metadata-standards.org/11179/</w:t>
        </w:r>
      </w:hyperlink>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hyperlink r:id="rId22" w:history="1" w:tooltip="http://www.omg.org/spec/NIEM-UML/1.0/">
        <w:r w:rsidRPr="004D7159">
          <w:rPr>
            <w:rStyle w:val="Hyperlink"/>
          </w:rPr>
          <w:t>http://www.omg.org/spec/NIEM-UML/1.0/</w:t>
        </w:r>
      </w:hyperlink>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3"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4"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5"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6"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data which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Metamodel</w:t>
      </w:r>
    </w:p>
    <w:p w14:paraId="6E9C7D3F" w14:textId="484FF7D0" w:rsidP="00BA2ABC" w:rsidR="00BA2ABC" w:rsidRDefault="00BA2ABC">
      <w:r>
        <w:t xml:space="preserve">Th</w:t>
      </w:r>
      <w:r w:rsidR="00C867D8">
        <w:t xml:space="preserve">is section describes the purpose behind the AML Metamodel and how it relates to the AOM.  The actual AML Metamodel can be found in Appendix A</w:t>
      </w:r>
    </w:p>
    <w:p w14:paraId="59E2345E" w14:textId="77777777" w:rsidP="00BA2ABC" w:rsidR="00FC2D47" w:rsidRDefault="00FC2D47"/>
    <w:p w14:paraId="55FFDCFA" w14:textId="77777777" w:rsidP="00BA2ABC" w:rsidR="00FC2D47" w:rsidRDefault="00FC2D47"/>
    <w:p w14:paraId="048DEA85" w14:textId="77777777" w:rsidP="004F2C5B" w:rsidR="00662135" w:rsidRDefault="00662135">
      <w:pPr>
        <w:rPr>
          <w:rFonts w:cs="Arial"/>
        </w:rPr>
      </w:pPr>
    </w:p>
    <w:p w14:paraId="0CA6E95F" w14:textId="2D7B5CCD" w:rsidP="00662135" w:rsidR="00662135" w:rsidRDefault="00662135" w:rsidRPr="00C867D8">
      <w:pPr>
        <w:rPr>
          <w:rFonts w:cs="Arial"/>
        </w:rPr>
      </w:pPr>
    </w:p>
    <w:p w14:paraId="785266C3" w14:textId="77777777" w:rsidP="0051087E" w:rsidR="000B5713" w:rsidRDefault="001C252B" w:rsidRPr="00C867D8">
      <w:r w:rsidR="007B402A" w:rsidRPr="00C867D8">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4537CF7A" w14:textId="77777777" w:rsidP="00860763" w:rsidR="002C0F83" w:rsidRDefault="00A4049A">
      <w:pPr>
        <w:pStyle w:val="Heading1"/>
      </w:pPr>
      <w:bookmarkStart w:id="27" w:name="_Toc275177483"/>
      <w:r mr_bName="mr_bName17">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50AD6137" w14:textId="77777777" w:rsidP="00860763" w:rsidR="002C0F83" w:rsidRDefault="001F24CC">
      <w:pPr>
        <w:pStyle w:val="Heading2"/>
      </w:pPr>
      <w:bookmarkStart w:id="29" w:name="_Toc275177485"/>
      <w:r mr_bName="mr_bName23" w:rsidRPr="001F24CC">
        <w:t xml:space="preserve">Dependencies</w:t>
      </w:r>
      <w:r w:rsidR="003C6850">
        <w:t xml:space="preserve"> </w:t>
      </w:r>
    </w:p>
    <w:p w14:paraId="376482F9" w14:textId="46BC3730" w:rsidP="00FC2D47" w:rsidR="003E4BE1" w:rsidRDefault="003E4BE1">
      <w:pPr>
        <w:ind w:firstLine="720"/>
      </w:pPr>
      <w:r>
        <w:rPr>
          <w:noProof/>
        </w:rPr>
        <w:drawing>
          <wp:inline distT="0" distB="0" distL="0" distR="0">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mr_docxImage1" cstate="print"/>
                    <a:stretch>
                      <a:fillRect/>
                    </a:stretch>
                  </pic:blipFill>
                  <pic:spPr>
                    <a:xfrm rot="0">
                      <a:off x="0" y="0"/>
                      <a:ext cx="5943600" cy="23431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1F181E1" w14:textId="58D339E4" w:rsidP="007D4D10" w:rsidR="007D4D10" w:rsidRDefault="007D4D10">
      <w:pPr>
        <w:ind w:left="720"/>
      </w:pPr>
      <w:r w:rsidRPr="007D4D10">
        <w:t xml:space="preserve"> </w:t>
      </w:r>
    </w:p>
    <w:p w14:paraId="34FBFC11" w14:textId="4C74AF17"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Reference Model Profile [Profile]</w:t>
      </w:r>
      <w:r w:rsidR="003C6850">
        <w:t xml:space="preserve"> </w:t>
      </w:r>
    </w:p>
    <w:p>
      <w:r>
        <w:t xml:space="preserve">The CIMI modeling methodology utilizes a two level modeling approach.</w:t>
      </w:r>
      <w:r>
        <w:t xml:space="preserve">  </w:t>
      </w:r>
      <w:r>
        <w:t xml:space="preserve">The first level, the reference model, defines the "language" of clinical modeling.</w:t>
      </w:r>
      <w:r>
        <w:t xml:space="preserve">  </w:t>
      </w:r>
      <w:r>
        <w:t xml:space="preserve">A reference model is a UML model that extended using the Reference Model Profile (RMP) as defined in the following sections.</w:t>
      </w:r>
      <w:r>
        <w:t xml:space="preserve">  </w:t>
      </w:r>
      <w:r>
        <w:t xml:space="preserve">A reference model defines the "maximal" set of possible data instances of and models the highest level of abstraction over which information can be usefully exchanged.</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An archetype, which is expressed using the Constraint Modeling Profile (CMP) restricts or "constrains" the set of possible reference model data instances.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Reference Model Profile defines stereotypes that</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and enable annotation on the package containing the reference model</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which reference model components cannot be constrained</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the model elements that represent AML data types and, if necessary, identify points where a transformation process is needed.</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bookmarkStart w:id="31" w:name="_Toc275177487"/>
      <w:r mr_bName="mr_bName29">
        <w:t xml:space="preserve">Reference Model Stereotypes</w:t>
      </w:r>
    </w:p>
    <w:p>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w:t>
      </w:r>
      <w:r>
        <w:t xml:space="preserve">  </w:t>
      </w:r>
    </w:p>
    <w:p w14:paraId="376482F9" w14:textId="46BC3730" w:rsidP="00FC2D47" w:rsidR="003E4BE1" w:rsidRDefault="003E4BE1">
      <w:pPr>
        <w:ind w:firstLine="720"/>
      </w:pPr>
      <w:r>
        <w:rPr>
          <w:noProof/>
        </w:rPr>
        <w:drawing>
          <wp:inline distT="0" distB="0" distL="0" distR="0">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mr_docxImage2" cstate="print"/>
                    <a:stretch>
                      <a:fillRect/>
                    </a:stretch>
                  </pic:blipFill>
                  <pic:spPr>
                    <a:xfrm rot="0">
                      <a:off x="0" y="0"/>
                      <a:ext cx="56769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Stereotypes</w:t>
      </w:r>
      <w:bookmarkEnd w:id="_549d0bc2f9c4ac0312fc619b71bf4d08"/>
    </w:p>
    <w:p>
      <w:r>
        <w:t xml:space="preserve"> An AML Archetype Library [ref: AML Archetype Library] defines a set of constraints on a target reference model.</w:t>
      </w:r>
      <w:r>
        <w:t xml:space="preserve">  </w:t>
      </w:r>
      <w:r>
        <w:t xml:space="preserve">The &lt;&lt;ReferenceModel&gt;&gt; stereotype is used to identify the "root" package in the target reference model to which the library constraints apply. </w:t>
      </w:r>
      <w:r>
        <w:t xml:space="preserve"> </w:t>
      </w:r>
      <w:r>
        <w:t xml:space="preserve"> </w:t>
      </w:r>
      <w:r>
        <w:t xml:space="preserve">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 that is established at runtime.</w:t>
      </w:r>
      <w:r>
        <w:t xml:space="preserve">  </w:t>
      </w:r>
      <w:r>
        <w:t xml:space="preserve">&lt;&lt;MappedDataType&gt;&gt; identifies a target reference model classifier that corresponds to </w:t>
      </w:r>
      <w:r>
        <w:t xml:space="preserve"> </w:t>
      </w:r>
      <w:r>
        <w:t xml:space="preserve">a built-in AML Data Type and &lt;&lt;DataBinding&gt;&gt; represents a "transformation" class -- a class that specializes both an AML Data Type and its corresponding classifier in the target reference model.</w:t>
      </w:r>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AML Data Types</w:t>
      </w:r>
    </w:p>
    <w:p>
      <w:r>
        <w:t xml:space="preserve">This section specifies the set of data types whose values can be constrained in an AML profile.</w:t>
      </w:r>
      <w:r>
        <w:t xml:space="preserve">  </w:t>
      </w:r>
      <w:r>
        <w:t xml:space="preserve">The Constraint Model Profile defines mechanisms to specify constraints on the sizes, ranges and possible values and other characteristics of these data types.</w:t>
      </w:r>
      <w:r>
        <w:t xml:space="preserve">   </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w:t>
      </w:r>
      <w:r>
        <w:rPr>
          <w:rFonts w:ascii="Times New Roman" w:hAnsi="Times New Roman" w:cs="Times New Roman"/>
        </w:rPr>
        <w:t xml:space="preserve"> </w:t>
      </w:r>
      <w:r>
        <w:rPr>
          <w:rFonts w:ascii="Times New Roman" w:hAnsi="Times New Roman" w:cs="Times New Roman"/>
        </w:rPr>
        <w:t xml:space="preserve">If the target reference model is already based on the UML String, Integer, Real and Boolean primitive types, no further mapping is required.</w:t>
      </w:r>
      <w:r>
        <w:rPr>
          <w:rFonts w:ascii="Times New Roman" w:hAnsi="Times New Roman" w:cs="Times New Roman"/>
        </w:rPr>
        <w:t xml:space="preserve">  </w:t>
      </w:r>
      <w:r>
        <w:rPr>
          <w:rFonts w:ascii="Times New Roman" w:hAnsi="Times New Roman" w:cs="Times New Roman"/>
        </w:rPr>
        <w:t xml:space="preserve">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Fonts w:ascii="Times New Roman" w:hAnsi="Times New Roman" w:cs="Times New Roman"/>
        </w:rPr>
        <w:t xml:space="preserve">and</w:t>
      </w:r>
      <w:r>
        <w:rPr>
          <w:rFonts w:ascii="Times New Roman" w:hAnsi="Times New Roman" w:cs="Times New Roman"/>
        </w:rPr>
        <w:t xml:space="preserve"> its analog in the target reference model.</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CMP also provides mechanisms for defining constraints on Date, Time, DateTime and Duration</w:t>
      </w:r>
      <w:r>
        <w:rPr>
          <w:rFonts w:ascii="Times New Roman" w:hAnsi="Times New Roman" w:cs="Times New Roman"/>
        </w:rPr>
        <w:t xml:space="preserve">  </w:t>
      </w:r>
      <w:r>
        <w:rPr>
          <w:rFonts w:ascii="Times New Roman" w:hAnsi="Times New Roman" w:cs="Times New Roman"/>
        </w:rPr>
        <w:t xml:space="preserve">types, which we</w:t>
      </w:r>
      <w:r>
        <w:rPr>
          <w:rFonts w:ascii="Times New Roman" w:hAnsi="Times New Roman" w:cs="Times New Roman"/>
        </w:rPr>
        <w:t xml:space="preserve">  </w:t>
      </w:r>
      <w:r>
        <w:rPr>
          <w:rFonts w:ascii="Times New Roman" w:hAnsi="Times New Roman" w:cs="Times New Roman"/>
        </w:rPr>
        <w:t xml:space="preserve">refer to collectively as "temporal types".</w:t>
      </w:r>
      <w:r>
        <w:rPr>
          <w:rFonts w:ascii="Times New Roman" w:hAnsi="Times New Roman" w:cs="Times New Roman"/>
        </w:rPr>
        <w:t xml:space="preserve">  </w:t>
      </w:r>
      <w:r>
        <w:rPr>
          <w:rFonts w:ascii="Times New Roman" w:hAnsi="Times New Roman" w:cs="Times New Roman"/>
        </w:rPr>
        <w:t xml:space="preserve">While several models are already available for representing these types [cite: XSDUML, OMG DT, ?],</w:t>
      </w:r>
      <w:r>
        <w:rPr>
          <w:rFonts w:ascii="Times New Roman" w:hAnsi="Times New Roman" w:cs="Times New Roman"/>
        </w:rPr>
        <w:t xml:space="preserve">  </w:t>
      </w:r>
      <w:r>
        <w:rPr>
          <w:rFonts w:ascii="Times New Roman" w:hAnsi="Times New Roman" w:cs="Times New Roman"/>
        </w:rPr>
        <w:t xml:space="preserve">the majority of the reference models that exist today either define their own temporal types or reference the HL7 Version 3 Data Types[cite: HL7V3dt] or the ISO 21090 Healthcare Data types [cite: ISO21090].</w:t>
      </w:r>
      <w:r>
        <w:rPr>
          <w:rFonts w:ascii="Times New Roman" w:hAnsi="Times New Roman" w:cs="Times New Roman"/>
        </w:rPr>
        <w:t xml:space="preserve">  </w:t>
      </w:r>
      <w:r>
        <w:rPr>
          <w:rFonts w:ascii="Times New Roman" w:hAnsi="Times New Roman" w:cs="Times New Roman"/>
        </w:rPr>
        <w:t xml:space="preserve">The AML Constraint Model Profile uses the XML Schema Primitive Types [cite: XSD Schema 1.1] as defined in ? [cite:?] as the "native" temporal types.</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It has, however, packaged these as values in classes to allow constraints to be expressed as restrictions on classes rather than data types.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Constraint Model Profile also allows constraints on the Duration, Date, Time and DateTime data types as well as on </w:t>
      </w:r>
      <w:r>
        <w:rPr>
          <w:rFonts w:ascii="Times New Roman" w:hAnsi="Times New Roman" w:cs="Times New Roman"/>
        </w:rPr>
        <w:t xml:space="preserve"> </w:t>
      </w:r>
      <w:r>
        <w:rPr>
          <w:rFonts w:ascii="Times New Roman" w:hAnsi="Times New Roman" w:cs="Times New Roman"/>
        </w:rPr>
        <w:t xml:space="preserve">"value sets" -- the allowable terminology codes that can be referenced by an enumeration or a coded field.</w:t>
      </w:r>
      <w:r>
        <w:rPr>
          <w:rFonts w:ascii="Times New Roman" w:hAnsi="Times New Roman" w:cs="Times New Roman"/>
        </w:rPr>
        <w:t xml:space="preserve">   </w:t>
      </w:r>
      <w:r>
        <w:rPr>
          <w:rFonts w:ascii="Times New Roman" w:hAnsi="Times New Roman" w:cs="Times New Roman"/>
        </w:rPr>
        <w:t xml:space="preserve">If there are corresponding instances of any of these types in the reference model, it will be necessary to identify them and associate them with the corresponding primitive type in the Constraint Model Profile.</w:t>
      </w:r>
    </w:p>
    <w:p>
      <w:pPr>
        <w:ind w:left="0" w:right="0"/>
        <w:spacing w:after="0"/>
      </w:pPr>
      <w:r>
        <w:rPr>
          <w:rFonts w:ascii="Times New Roman" w:hAnsi="Times New Roman" w:cs="Times New Roman"/>
        </w:rPr>
        <w:t xml:space="preserve"> </w:t>
      </w:r>
    </w:p>
    <w:p w14:paraId="376482F9" w14:textId="46BC3730" w:rsidP="00FC2D47" w:rsidR="003E4BE1" w:rsidRDefault="003E4BE1">
      <w:pPr>
        <w:ind w:firstLine="720"/>
      </w:pPr>
      <w:r>
        <w:rPr>
          <w:noProof/>
        </w:rPr>
        <w:drawing>
          <wp:inline distT="0" distB="0" distL="0" distR="0">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mr_docxImage3" cstate="print"/>
                    <a:stretch>
                      <a:fillRect/>
                    </a:stretch>
                  </pic:blipFill>
                  <pic:spPr>
                    <a:xfrm rot="0">
                      <a:off x="0" y="0"/>
                      <a:ext cx="5591175"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AML Data Types</w:t>
      </w:r>
      <w:bookmarkEnd w:id="_c6849d5d118a9832b3df7e75a9d1a83d"/>
    </w:p>
    <w:p>
      <w:r>
        <w:t xml:space="preserve">The above diagram contains the list of classifiers whose values can be constrained using the AML profile.</w:t>
      </w:r>
      <w:r>
        <w:t xml:space="preserve">  </w:t>
      </w:r>
      <w:r>
        <w:t xml:space="preserve">These types include the basic Boolean, Integer, String and Real types as well as Duration, Date, Time and DateTime.</w:t>
      </w:r>
      <w:r>
        <w:t xml:space="preserve">  </w:t>
      </w:r>
      <w:r>
        <w:t xml:space="preserve">The AML Terminology Model Profile provides the ability to describe the set of possible value codes that are allowed for certain reference model attributes.</w:t>
      </w:r>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Profile Elements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8ee642abf9938398776ce11b2ae5595" w:name="_78ee642abf9938398776ce11b2ae5595"/>
      <w:r w:rsidRPr="005F31BE">
        <w:t xml:space="preserve">ReferenceModelProfile::DV_Date [Class]</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ba7e85df09d292033e869c3e8664062" w:name="_7ba7e85df09d292033e869c3e8664062"/>
      <w:r w:rsidRPr="005F31BE">
        <w:t xml:space="preserve">ReferenceModelProfile::DV_DateTime [Class]</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6f1e8a2b40ce6a6203e07d9c5daded71" w:name="_6f1e8a2b40ce6a6203e07d9c5daded71"/>
      <w:r w:rsidRPr="005F31BE">
        <w:t xml:space="preserve">ReferenceModelProfile::DV_Duration [Class]</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cba83b2c77167c96697f3caaa1886f5c" w:name="_cba83b2c77167c96697f3caaa1886f5c"/>
      <w:r w:rsidRPr="005F31BE">
        <w:t xml:space="preserve">ReferenceModelProfile::DV_Time [Class]</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919dd29f1657eb59a5b5017477c08d6b" w:name="_919dd29f1657eb59a5b5017477c08d6b"/>
      <w:r w:rsidRPr="005F31BE">
        <w:t xml:space="preserve">ReferenceModelProfile::TerminologyCode [Class]</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17"/>
        </w:numPr>
      </w:pPr>
      <w:r>
        <w:t xml:space="preserve"> terminologyId + code -- a combination of the URI of a scoping namespace (terminologyId) and identifier (code)</w:t>
      </w:r>
    </w:p>
    <w:p>
      <w:pPr>
        <w:pStyle w:val="mr_style"/>
        <w:numPr>
          <w:ilvl w:val="0"/>
          <w:numId w:val="17"/>
        </w:numPr>
      </w:pPr>
      <w:r>
        <w:t xml:space="preserve"> uri -- a URI that embodies both the namespace and the code</w:t>
      </w:r>
    </w:p>
    <w:p>
      <w:pPr>
        <w:pStyle w:val="mr_style"/>
        <w:numPr>
          <w:ilvl w:val="0"/>
          <w:numId w:val="17"/>
        </w:numPr>
      </w:pPr>
      <w:r>
        <w:t xml:space="preserve">terminologyVersion -- the URI of a terminology (code system, ontology) that contains a description of what the code represents.</w:t>
      </w:r>
    </w:p>
    <w:p>
      <w:pPr>
        <w:pStyle w:val="mr_style"/>
        <w:numPr>
          <w:ilvl w:val="0"/>
          <w:numId w:val="17"/>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12C73BF0" w14:textId="7B96E4F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3664d839b5cf7107b63f1e5e501e1c37" w:name="_3664d839b5cf7107b63f1e5e501e1c37"/>
      <w:r w:rsidRPr="005F31BE">
        <w:t xml:space="preserve">ReferenceModelProfile::DataBinding [Stereotype]</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1ef4456b7ca3649e5ebfe664a2c5d7f8" w:name="_1ef4456b7ca3649e5ebfe664a2c5d7f8"/>
      <w:r w:rsidRPr="005F31BE">
        <w:t xml:space="preserve">ReferenceModelProfile::Infrastructure [Stereotype]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36cd609085d608934ca9b52828d35424" w:name="_36cd609085d608934ca9b52828d35424"/>
      <w:r w:rsidRPr="005F31BE">
        <w:t xml:space="preserve">ReferenceModelProfile::MappedDataType [Stereotype]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e50b1e945ae67ec50611fe0d76c717d5" w:name="_e50b1e945ae67ec50611fe0d76c717d5"/>
      <w:r w:rsidRPr="005F31BE">
        <w:t xml:space="preserve">ReferenceModelProfile::ReferenceModel [Stereotype]</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586eaf5aed11940796b62636e9174f40" w:name="_586eaf5aed11940796b62636e9174f40"/>
      <w:r w:rsidRPr="005F31BE">
        <w:t xml:space="preserve">ReferenceModelProfile::Runtime [Stereotype]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1A39C468" w14:textId="7993E4A1" w:rsidP="008F0741"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1F181E1" w14:textId="58D339E4" w:rsidP="007D4D10" w:rsidR="007D4D10" w:rsidRDefault="007D4D10">
      <w:pPr>
        <w:ind w:left="720"/>
      </w:pPr>
      <w:r w:rsidRPr="007D4D10">
        <w:t xml:space="preserve"> </w:t>
      </w:r>
    </w:p>
    <w:p w14:paraId="34FBFC11" w14:textId="4C74AF17"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Terminology Profile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Enumerated Value Domains</w:t>
      </w:r>
    </w:p>
    <w:p>
      <w:r>
        <w:t xml:space="preserve">This clause defines the  </w:t>
      </w:r>
      <w:r>
        <w:rPr>
          <w:color w:val="FF0000"/>
        </w:rPr>
        <w:t xml:space="preserve">required</w:t>
      </w:r>
      <w:r>
        <w:t xml:space="preserv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Profile Elements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12C73BF0" w14:textId="7B96E4F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dc1530ae1ef855ecc3eb9bd5b555a14" w:name="_7dc1530ae1ef855ecc3eb9bd5b555a14"/>
      <w:r w:rsidRPr="005F31BE">
        <w:t xml:space="preserve">TerminologyProfile::ArchetypeType [Stereotype]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c76bb5bbde4643a957c898bfc8af67a" w:name="_7c76bb5bbde4643a957c898bfc8af67a"/>
      <w:r w:rsidRPr="005F31BE">
        <w:t xml:space="preserve">TerminologyProfile::AssumedValue [Stereotype]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de70b4fbd9e6a164f7f00cde47dfd5a" w:name="_7de70b4fbd9e6a164f7f00cde47dfd5a"/>
      <w:r w:rsidRPr="005F31BE">
        <w:t xml:space="preserve">TerminologyProfile::CodeSystemReference [Stereotype]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e055a6cce06d0838055b62dbfbf235f2" w:name="_e055a6cce06d0838055b62dbfbf235f2"/>
      <w:r w:rsidRPr="005F31BE">
        <w:t xml:space="preserve">TerminologyProfile::CodeSystemReferenceInstance [Stereotype]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9a8de95c38ebe2d6ce506cbc9bef7b7a" w:name="_9a8de95c38ebe2d6ce506cbc9bef7b7a"/>
      <w:r w:rsidRPr="005F31BE">
        <w:t xml:space="preserve">TerminologyProfile::CodeSystemVersionReference [Stereotype]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57ae94153b82f28889d42ad4aa8fe1e0" w:name="_57ae94153b82f28889d42ad4aa8fe1e0"/>
      <w:r w:rsidRPr="005F31BE">
        <w:t xml:space="preserve">TerminologyProfile::ConceptReference [Stereotype]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6a2f733d1d3ea9bc232f96caadb113e1" w:name="_6a2f733d1d3ea9bc232f96caadb113e1"/>
      <w:r w:rsidRPr="005F31BE">
        <w:t xml:space="preserve">TerminologyProfile::ConceptReferenceInstance [Stereotype]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d45578f848d02aad83980903e5bde7d1" w:name="_d45578f848d02aad83980903e5bde7d1"/>
      <w:r w:rsidRPr="005F31BE">
        <w:t xml:space="preserve">TerminologyProfile::DescribedItem [Stereotype]</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80448b03d480bba05b1e156796878f77" w:name="_80448b03d480bba05b1e156796878f77"/>
      <w:r w:rsidRPr="005F31BE">
        <w:t xml:space="preserve">TerminologyProfile::DesignatableItem [Stereotype]</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c7f411daaf64f83e013bec437cb8f30a" w:name="_c7f411daaf64f83e013bec437cb8f30a"/>
      <w:r w:rsidRPr="005F31BE">
        <w:t xml:space="preserve">TerminologyProfile::EnumeratedValueDomain [Stereotype]</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4b28f60cd7e8328f1d31dbcfa39d2ff3" w:name="_4b28f60cd7e8328f1d31dbcfa39d2ff3"/>
      <w:r w:rsidRPr="005F31BE">
        <w:t xml:space="preserve">TerminologyProfile::IdentifiedItem [Stereotype]</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b9f78b93edc24bb3301ba69a57e4afc3" w:name="_b9f78b93edc24bb3301ba69a57e4afc3"/>
      <w:r w:rsidRPr="005F31BE">
        <w:t xml:space="preserve">TerminologyProfile::KnownNamespace [Stereotype]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1"/>
        </w:numPr>
      </w:pPr>
      <w:r>
        <w:t xml:space="preserve"> "SCT"</w:t>
      </w:r>
    </w:p>
    <w:p>
      <w:pPr>
        <w:pStyle w:val="mr_style"/>
        <w:numPr>
          <w:ilvl w:val="0"/>
          <w:numId w:val="21"/>
        </w:numPr>
      </w:pPr>
      <w:r>
        <w:t xml:space="preserve"> "SNOMED-CT"</w:t>
      </w:r>
    </w:p>
    <w:p>
      <w:pPr>
        <w:pStyle w:val="mr_style"/>
        <w:numPr>
          <w:ilvl w:val="0"/>
          <w:numId w:val="21"/>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446e0591a4f825b22cd9e573c1239a72" w:name="_446e0591a4f825b22cd9e573c1239a72"/>
      <w:r w:rsidRPr="005F31BE">
        <w:t xml:space="preserve">TerminologyProfile::Language [Stereotype]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62263779deb88cfafbbc8e4add57703" w:name="_762263779deb88cfafbbc8e4add57703"/>
      <w:r w:rsidRPr="005F31BE">
        <w:t xml:space="preserve">TerminologyProfile::NamespaceInstance [Stereotype]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5bb7ce8128b60ee5eb2ca275444e9692" w:name="_5bb7ce8128b60ee5eb2ca275444e9692"/>
      <w:r w:rsidRPr="005F31BE">
        <w:t xml:space="preserve">TerminologyProfile::PermissibleValue [Stereotype]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ef85d33c740061c0c756c4e535c34ccc" w:name="_ef85d33c740061c0c756c4e535c34ccc"/>
      <w:r w:rsidRPr="005F31BE">
        <w:t xml:space="preserve">TerminologyProfile::PossibleValue [Stereotype]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1b2eec63ad4ef6c72d57b9985e0346ff" w:name="_1b2eec63ad4ef6c72d57b9985e0346ff"/>
      <w:r w:rsidRPr="005F31BE">
        <w:t xml:space="preserve">TerminologyProfile::ResourceReference [Stereotype]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9d682f32f4917feea358e696d1fd146d" w:name="_9d682f32f4917feea358e696d1fd146d"/>
      <w:r w:rsidRPr="005F31BE">
        <w:t xml:space="preserve">TerminologyProfile::ResourceReferenceInstance [Stereotype]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59faf6918f4c546323d6df67392c366b" w:name="_59faf6918f4c546323d6df67392c366b"/>
      <w:r w:rsidRPr="005F31BE">
        <w:t xml:space="preserve">TerminologyProfile::ScopedIdentifier [Stereotype]</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a4fedb7858ead8d2272640d51b53719a" w:name="_a4fedb7858ead8d2272640d51b53719a"/>
      <w:r w:rsidRPr="005F31BE">
        <w:t xml:space="preserve">TerminologyProfile::ValueSetDefinitionReference [Stereotype]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1a1ca20b54028ee5e2eb20af35411f6e" w:name="_1a1ca20b54028ee5e2eb20af35411f6e"/>
      <w:r w:rsidRPr="005F31BE">
        <w:t xml:space="preserve">TerminologyProfile::ValueSetReference [Stereotype]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f3184cb0f8e704f5122c5e97fb9f130c" w:name="_f3184cb0f8e704f5122c5e97fb9f130c"/>
      <w:r w:rsidRPr="005F31BE">
        <w:t xml:space="preserve">TerminologyProfile::ValueSetReferenceInstance [Stereotype]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1A39C468" w14:textId="7993E4A1" w:rsidP="008F0741"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1F181E1" w14:textId="58D339E4" w:rsidP="007D4D10" w:rsidR="007D4D10" w:rsidRDefault="007D4D10">
      <w:pPr>
        <w:ind w:left="720"/>
      </w:pPr>
      <w:r w:rsidRPr="007D4D10">
        <w:t xml:space="preserve"> </w:t>
      </w:r>
    </w:p>
    <w:p w14:paraId="34FBFC11" w14:textId="4C74AF17"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Constraint Profile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Data Type Constraints</w:t>
      </w:r>
    </w:p>
    <w:p>
      <w:r>
        <w:t xml:space="preserve">This clause defines the stereotypes that are used to constrain the "primitive" or assumed types that are built in to the AML Profile.</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Object and Property Constraints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6023EDB" w14:textId="66E20AF1" w:rsidP="006D60D5" w:rsidR="00F12703" w:rsidRDefault="0022346C">
      <w:pPr>
        <w:ind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6678D0EC" w14:textId="645F09F7" w:rsidP="006D60D5" w:rsidR="0093575B" w:rsidRDefault="0022346C">
      <w:pPr>
        <w:ind w:firstLine="720" w:left="720"/>
      </w:pPr>
      <w:r>
        <w:tab/>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Profile Elements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eb65cb2938a6220d8f4a10f0d8aba136" w:name="_eb65cb2938a6220d8f4a10f0d8aba136"/>
      <w:r w:rsidRPr="005F31BE">
        <w:t xml:space="preserve">ConstraintProfile::DateInterval [Class]</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earliest Date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latest Date that may be included in the interval.</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956e6c028c830c0453b74cbd2204109e" w:name="_956e6c028c830c0453b74cbd2204109e"/>
      <w:r w:rsidRPr="005F31BE">
        <w:t xml:space="preserve">ConstraintProfile::DateTimeInterval [Class]</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earliest DateTime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latest DateTime that may be included in the interval.</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3d4fd0ce80d2a2e88d2f42b3cb7dbec5" w:name="_3d4fd0ce80d2a2e88d2f42b3cb7dbec5"/>
      <w:r w:rsidRPr="005F31BE">
        <w:t xml:space="preserve">ConstraintProfile::DurationInterval [Class]</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The shortest Duration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UML Standard Profile::UML2 Metamodel::Duration</w:t>
      </w:r>
      <w:r w:rsidR="00481D13">
        <w:t xml:space="preserve"> </w:t>
      </w:r>
      <w:r w:rsidR="005B66AC">
        <w:t xml:space="preserve">[</w:t>
      </w:r>
      <w:r w:rsidR="005B66AC">
        <w:t xml:space="preserve">0..1</w:t>
      </w:r>
      <w:r w:rsidR="005B66AC">
        <w:t xml:space="preserve">]</w:t>
      </w:r>
    </w:p>
    <w:p>
      <w:r>
        <w:t xml:space="preserve">The longest Duration that may be included in the interval.</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86618450de28d822bd6b57b67a32ab2b" w:name="_86618450de28d822bd6b57b67a32ab2b"/>
      <w:r w:rsidRPr="005F31BE">
        <w:t xml:space="preserve">ConstraintProfile::IntegerInterval [Class]</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smallest integer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largest integer that may be included in the interval.</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3ae971b2839139d9692e47ec472148b6" w:name="_3ae971b2839139d9692e47ec472148b6"/>
      <w:r w:rsidRPr="005F31BE">
        <w:t xml:space="preserve">ConstraintProfile::Interval [Class]</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b65cb2938a6220d8f4a10f0d8aba136" w:history="1">
        <w:r w:rsidR="006977BE">
          <w:rStyle w:val="Hyperlink"/>
          <w:t xml:space="preserve">DateInterval</w:t>
        </w:r>
      </w:hyperlink>
      <w:r w:rsidR="006977BE">
        <w:t xml:space="preserve">, </w:t>
      </w:r>
    </w:p>
    <w:p w14:paraId="140699FF" w14:textId="7C4EFE8D" w:rsidP="00B51B66" w:rsidR="00377E18" w:rsidRDefault="009E3806">
      <w:pPr>
        <w:ind w:firstLine="720"/>
      </w:pPr>
      <w:hyperlink w:anchor="_956e6c028c830c0453b74cbd2204109e" w:history="1">
        <w:r w:rsidR="006977BE">
          <w:rStyle w:val="Hyperlink"/>
          <w:t xml:space="preserve">DateTimeInterval</w:t>
        </w:r>
      </w:hyperlink>
      <w:r w:rsidR="006977BE">
        <w:t xml:space="preserve">, </w:t>
      </w:r>
    </w:p>
    <w:p w14:paraId="140699FF" w14:textId="7C4EFE8D" w:rsidP="00B51B66" w:rsidR="00377E18" w:rsidRDefault="009E3806">
      <w:pPr>
        <w:ind w:firstLine="720"/>
      </w:pPr>
      <w:hyperlink w:anchor="_3d4fd0ce80d2a2e88d2f42b3cb7dbec5" w:history="1">
        <w:r w:rsidR="006977BE">
          <w:rStyle w:val="Hyperlink"/>
          <w:t xml:space="preserve">DurationInterval</w:t>
        </w:r>
      </w:hyperlink>
      <w:r w:rsidR="006977BE">
        <w:t xml:space="preserve">, </w:t>
      </w:r>
    </w:p>
    <w:p w14:paraId="140699FF" w14:textId="7C4EFE8D" w:rsidP="00B51B66" w:rsidR="00377E18" w:rsidRDefault="009E3806">
      <w:pPr>
        <w:ind w:firstLine="720"/>
      </w:pPr>
      <w:hyperlink w:anchor="_86618450de28d822bd6b57b67a32ab2b" w:history="1">
        <w:r w:rsidR="006977BE">
          <w:rStyle w:val="Hyperlink"/>
          <w:t xml:space="preserve">IntegerInterval</w:t>
        </w:r>
      </w:hyperlink>
      <w:r w:rsidR="006977BE">
        <w:t xml:space="preserve">, </w:t>
      </w:r>
    </w:p>
    <w:p w14:paraId="140699FF" w14:textId="7C4EFE8D" w:rsidP="00B51B66" w:rsidR="00377E18" w:rsidRDefault="009E3806">
      <w:pPr>
        <w:ind w:firstLine="720"/>
      </w:pPr>
      <w:hyperlink w:anchor="_d4f7314ff920dd15ee0e834cfbd4e6f2" w:history="1">
        <w:r w:rsidR="006977BE">
          <w:rStyle w:val="Hyperlink"/>
          <w:t xml:space="preserve">RealInterval</w:t>
        </w:r>
      </w:hyperlink>
      <w:r w:rsidR="006977BE">
        <w:t xml:space="preserve">, </w:t>
      </w:r>
    </w:p>
    <w:p w14:paraId="140699FF" w14:textId="7C4EFE8D" w:rsidP="00B51B66" w:rsidR="00377E18" w:rsidRDefault="009E3806">
      <w:pPr>
        <w:ind w:firstLine="720"/>
      </w:pPr>
      <w:hyperlink w:anchor="_2db4f3574d756c0312a2a6559efd3ad9" w:history="1">
        <w:r w:rsidR="006977BE">
          <w:rStyle w:val="Hyperlink"/>
          <w:t xml:space="preserv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upper limit is included in the set it bounds.</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d4f7314ff920dd15ee0e834cfbd4e6f2" w:name="_d4f7314ff920dd15ee0e834cfbd4e6f2"/>
      <w:r w:rsidRPr="005F31BE">
        <w:t xml:space="preserve">ConstraintProfile::RealInterval [Class]</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smallest Real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largest Real that may be included in the interval</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2db4f3574d756c0312a2a6559efd3ad9" w:name="_2db4f3574d756c0312a2a6559efd3ad9"/>
      <w:r w:rsidRPr="005F31BE">
        <w:t xml:space="preserve">ConstraintProfile::TimeInterval [Class]</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earliest 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latest Time that may be included in the interval.</w:t>
      </w:r>
    </w:p>
    <w:p w14:paraId="12C73BF0" w14:textId="7B96E4F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82494802913d8048ecbb8cfa6650f65c" w:name="_82494802913d8048ecbb8cfa6650f65c"/>
      <w:r w:rsidRPr="005F31BE">
        <w:t xml:space="preserve">ConstraintProfile::AMLType [Stereotype]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r w:rsidR="00324424">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fa40d7338aecd18f94732d3b02e2bd79" w:name="_fa40d7338aecd18f94732d3b02e2bd79"/>
      <w:r w:rsidRPr="005F31BE">
        <w:t xml:space="preserve">ConstraintProfile::Archetype [Stereotype]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archetypeName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archetypeType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rmPackagePath</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rmClassName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0b9a31ba0d555948989d18ebe882ae92" w:name="_0b9a31ba0d555948989d18ebe882ae92"/>
      <w:r w:rsidRPr="005F31BE">
        <w:t xml:space="preserve">ConstraintProfile::ArchetypeCurrentVersion [Stereotype]</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839655ee868d32a13ebf365a1d258389" w:name="_839655ee868d32a13ebf365a1d258389"/>
      <w:r w:rsidRPr="005F31BE">
        <w:t xml:space="preserve">ConstraintProfile::ArchetypeId [Stereotype]</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ID for the Archetype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0f9d83c23878de534b0e06d78416cb03" w:name="_0f9d83c23878de534b0e06d78416cb03"/>
      <w:r w:rsidRPr="005F31BE">
        <w:t xml:space="preserve">ConstraintProfile::ArchetypeLibrary [Stereotype]</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6eafe370f24f01390e7ab79d6568ea94" w:name="_6eafe370f24f01390e7ab79d6568ea94"/>
      <w:r w:rsidRPr="005F31BE">
        <w:t xml:space="preserve">ConstraintProfile::ArchetypeRootConstraint [Stereotype]</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f5f73ce565f73d8b4808997e54e8e698" w:name="_f5f73ce565f73d8b4808997e54e8e698"/>
      <w:r w:rsidRPr="005F31BE">
        <w:t xml:space="preserve">ConstraintProfile::ArchetypeRootProxy [Stereotype]</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8ae60f7f44b70cf5dce7db03aa6ac1e" w:history="1">
        <w:r w:rsidR="006977BE">
          <w:rStyle w:val="Hyperlink"/>
          <w:t xml:space="preserv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eee227616f3dfa3dfbb9db02a8312527" w:name="_eee227616f3dfa3dfbb9db02a8312527"/>
      <w:r w:rsidRPr="005F31BE">
        <w:t xml:space="preserve">ConstraintProfile::ArchetypeType [Stereotype]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2"/>
        </w:numPr>
      </w:pPr>
      <w:r>
        <w:t xml:space="preserve">archetype</w:t>
      </w:r>
    </w:p>
    <w:p>
      <w:pPr>
        <w:pStyle w:val="mr_style"/>
        <w:numPr>
          <w:ilvl w:val="0"/>
          <w:numId w:val="22"/>
        </w:numPr>
      </w:pPr>
      <w:r>
        <w:t xml:space="preserve">template</w:t>
      </w:r>
    </w:p>
    <w:p>
      <w:pPr>
        <w:pStyle w:val="mr_style"/>
        <w:numPr>
          <w:ilvl w:val="0"/>
          <w:numId w:val="22"/>
        </w:numPr>
      </w:pPr>
      <w:r>
        <w:t xml:space="preserve">template_overlay</w:t>
      </w:r>
    </w:p>
    <w:p>
      <w:pPr>
        <w:pStyle w:val="mr_style"/>
        <w:numPr>
          <w:ilvl w:val="0"/>
          <w:numId w:val="22"/>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61831f1c446a753e3069251f603bfa37" w:name="_61831f1c446a753e3069251f603bfa37"/>
      <w:r w:rsidRPr="005F31BE">
        <w:t xml:space="preserve">ConstraintProfile::ArchetypeVersion [Stereotype]</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3ad6987e15b787d385f0b30ff25d6c9" w:history="1">
        <w:r w:rsidR="006977BE">
          <w:rStyle w:val="Hyperlink"/>
          <w:t xml:space="preserve">AuthoredResource</w:t>
        </w:r>
      </w:hyperlink>
      <w:r w:rsidR="006977BE">
        <w:t xml:space="preserve">, </w:t>
      </w:r>
    </w:p>
    <w:p w14:paraId="4B88E10C" w14:textId="3F6E0F55" w:rsidP="00B51B66" w:rsidR="00377E18" w:rsidRDefault="009E3806">
      <w:pPr>
        <w:ind w:firstLine="720"/>
      </w:pPr>
      <w:hyperlink w:anchor="_bd9b14c4d7198d36c5a9dec9c2836b62" w:history="1">
        <w:r w:rsidR="006977BE">
          <w:rStyle w:val="Hyperlink"/>
          <w:t xml:space="preserv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amlVersion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a52ae204605fde9be3c14dbc4365e24a" w:name="_a52ae204605fde9be3c14dbc4365e24a"/>
      <w:r w:rsidRPr="005F31BE">
        <w:t xml:space="preserve">ConstraintProfile::ArchetypeVersionId [Stereotype]</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The archetype identifier.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4bc615eb2707782fc8254702b7e0b435" w:name="_4bc615eb2707782fc8254702b7e0b435"/>
      <w:r w:rsidRPr="005F31BE">
        <w:t xml:space="preserve">ConstraintProfile::AttributeCollectionConstraint [Stereotype]</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1bf8a3231ae21af2dec84426b5618c38" w:name="_1bf8a3231ae21af2dec84426b5618c38"/>
      <w:r w:rsidRPr="005F31BE">
        <w:t xml:space="preserve">ConstraintProfile::AttributeConstraint [Stereotype]</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bc615eb2707782fc8254702b7e0b435" w:history="1">
        <w:r w:rsidR="006977BE">
          <w:rStyle w:val="Hyperlink"/>
          <w:t xml:space="preserve">AttributeCollectionConstraint</w:t>
        </w:r>
      </w:hyperlink>
      <w:r w:rsidR="006977BE">
        <w:t xml:space="preserve">, </w:t>
      </w:r>
    </w:p>
    <w:p w14:paraId="140699FF" w14:textId="7C4EFE8D" w:rsidP="00B51B66" w:rsidR="00377E18" w:rsidRDefault="009E3806">
      <w:pPr>
        <w:ind w:firstLine="720"/>
      </w:pPr>
      <w:hyperlink w:anchor="_2d1a6d8b2806092b50ec3fd4cd2db35b" w:history="1">
        <w:r w:rsidR="006977BE">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rmAttribute</w:t>
      </w:r>
      <w:r w:rsidR="00802C1A" w:rsidRPr="00386B66">
        <w:t xml:space="preserve"> : </w:t>
      </w:r>
      <w:r w:rsidR="00802C1A" w:rsidRPr="00386B66">
        <w:t xml:space="preserve">UML Standard Profile::UML2 Metamodel::Property</w:t>
      </w:r>
      <w:r w:rsidR="00481D13">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matchNegated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13ad6987e15b787d385f0b30ff25d6c9" w:name="_13ad6987e15b787d385f0b30ff25d6c9"/>
      <w:r w:rsidRPr="005F31BE">
        <w:t xml:space="preserve">ConstraintProfile::AuthoredResource [Stereotype]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The original language the model was authored in.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isControlled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isGenerated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resourceSource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resourceDocumentLanguage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language (e.g. AOM, CEM, ...) of the source of the constraints, if any.</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resourceDocumentSyntax</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syntax of the resource document (ADL, XML, XMI,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resourceSourceURI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40ee863e6fd02692437dae1d81ba12de" w:name="_40ee863e6fd02692437dae1d81ba12de"/>
      <w:r w:rsidRPr="005F31BE">
        <w:t xml:space="preserve">ConstraintProfile::BooleanConstraint [Stereotype]</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w:t>
      </w:r>
      <w:r w:rsidR="005B66AC">
        <w:t xml:space="preserve">]</w:t>
      </w:r>
    </w:p>
    <w:p>
      <w:r>
        <w:t xml:space="preserve">A set of allowed Boolean values (e.g., True, False).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bd9b14c4d7198d36c5a9dec9c2836b62" w:name="_bd9b14c4d7198d36c5a9dec9c2836b62"/>
      <w:r w:rsidRPr="005F31BE">
        <w:t xml:space="preserve">ConstraintProfile::ComplexObjectConstraint [Stereotype]</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f91b532413834ad1de94d0b0af526f5b" w:name="_f91b532413834ad1de94d0b0af526f5b"/>
      <w:r w:rsidRPr="005F31BE">
        <w:t xml:space="preserve">ConstraintProfile::Constrains [Stereotype]</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ff8930d68c378c02c221704764a5c9d4" w:name="_ff8930d68c378c02c221704764a5c9d4"/>
      <w:r w:rsidRPr="005F31BE">
        <w:t xml:space="preserve">ConstraintProfile::DateConstraint [Stereotype]</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w:t>
      </w:r>
      <w:r w:rsidR="005B66AC">
        <w:t xml:space="preserve">]</w:t>
      </w:r>
    </w:p>
    <w:p>
      <w:r>
        <w:t xml:space="preserve">A set of allowed Date values (e.g., ‘2000-01-01’)</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ConstraintProfile::DateInterval</w:t>
      </w:r>
      <w:r w:rsidR="00481D13">
        <w:t xml:space="preserve"> </w:t>
      </w:r>
      <w:r w:rsidR="005B66AC">
        <w:t xml:space="preserve">[</w:t>
      </w:r>
      <w:r w:rsidR="005B66AC">
        <w:t xml:space="preserve">0..*</w:t>
      </w:r>
      <w:r w:rsidR="005B66AC">
        <w:t xml:space="preserve">]</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ConstraintProfile::DateMatchPattern</w:t>
      </w:r>
      <w:r w:rsidR="00481D13">
        <w:t xml:space="preserve"> </w:t>
      </w:r>
      <w:r w:rsidR="005B66AC">
        <w:t xml:space="preserve">[</w:t>
      </w:r>
      <w:r w:rsidR="005B66AC">
        <w:t xml:space="preserve">0..1</w:t>
      </w:r>
      <w:r w:rsidR="005B66AC">
        <w:t xml:space="preserve">]</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dde1322feeec9c32a95df44c39d8e48" w:name="_7dde1322feeec9c32a95df44c39d8e48"/>
      <w:r w:rsidRPr="005F31BE">
        <w:t xml:space="preserve">ConstraintProfile::DateTimeConstraint [Stereotype]</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w:t>
      </w:r>
      <w:r w:rsidR="005B66AC">
        <w:t xml:space="preserve">]</w:t>
      </w:r>
    </w:p>
    <w:p>
      <w:r>
        <w:t xml:space="preserve">A set of allowed DateTime values (e.g., ‘2000-01-01T09:30:00’).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ConstraintProfile::DateTimeInterval</w:t>
      </w:r>
      <w:r w:rsidR="00481D13">
        <w:t xml:space="preserve"> </w:t>
      </w:r>
      <w:r w:rsidR="005B66AC">
        <w:t xml:space="preserve">[</w:t>
      </w:r>
      <w:r w:rsidR="005B66AC">
        <w:t xml:space="preserve">0..*</w:t>
      </w:r>
      <w:r w:rsidR="005B66AC">
        <w:t xml:space="preserve">]</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ConstraintProfile::DateTimeMatchPattern</w:t>
      </w:r>
      <w:r w:rsidR="00481D13">
        <w:t xml:space="preserve"> </w:t>
      </w:r>
      <w:r w:rsidR="005B66AC">
        <w:t xml:space="preserve">[</w:t>
      </w:r>
      <w:r w:rsidR="005B66AC">
        <w:t xml:space="preserve">0..1</w:t>
      </w:r>
      <w:r w:rsidR="005B66AC">
        <w:t xml:space="preserve">]</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384c080719f5bd1b45eae1293215b466" w:name="_384c080719f5bd1b45eae1293215b466"/>
      <w:r w:rsidRPr="005F31BE">
        <w:t xml:space="preserve">ConstraintProfile::DurationConstraint [Stereotype]</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w:t>
      </w:r>
      <w:r w:rsidR="005B66AC">
        <w:t xml:space="preserve">]</w:t>
      </w:r>
    </w:p>
    <w:p>
      <w:r>
        <w:t xml:space="preserve">A set of allowed Duration values (e.g., ‘P5d’).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ConstraintProfile::DurationInterval</w:t>
      </w:r>
      <w:r w:rsidR="00481D13">
        <w:t xml:space="preserve"> </w:t>
      </w:r>
      <w:r w:rsidR="005B66AC">
        <w:t xml:space="preserve">[</w:t>
      </w:r>
      <w:r w:rsidR="005B66AC">
        <w:t xml:space="preserve">0..*</w:t>
      </w:r>
      <w:r w:rsidR="005B66AC">
        <w:t xml:space="preserve">]</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A Duration value to be assumed to apply if no value is provided.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ConstraintProfile::DurationMatchPattern</w:t>
      </w:r>
      <w:r w:rsidR="00481D13">
        <w:t xml:space="preserve"> </w:t>
      </w:r>
      <w:r w:rsidR="005B66AC">
        <w:t xml:space="preserve">[</w:t>
      </w:r>
      <w:r w:rsidR="005B66AC">
        <w:t xml:space="preserve">0..1</w:t>
      </w:r>
      <w:r w:rsidR="005B66AC">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b4688dbd3826f33c726c87847ae4a72" w:name="_7b4688dbd3826f33c726c87847ae4a72"/>
      <w:r w:rsidRPr="005F31BE">
        <w:t xml:space="preserve">ConstraintProfile::EnumeratedValueDomainConstraint [Stereotype]</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c74c3698f61990aff3aec96088f0a9" w:history="1">
        <w:r w:rsidR="006977BE">
          <w:rStyle w:val="Hyperlink"/>
          <w:t xml:space="preserv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1bc74c3698f61990aff3aec96088f0a9" w:name="_1bc74c3698f61990aff3aec96088f0a9"/>
      <w:r w:rsidRPr="005F31BE">
        <w:t xml:space="preserve">ConstraintProfile::EnumerationConstraint [Stereotype]</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3"/>
        </w:numPr>
      </w:pPr>
      <w:r>
        <w:t xml:space="preserve">Add an </w:t>
      </w:r>
      <w:r>
        <w:rPr>
          <w:b/>
          <w:bCs/>
        </w:rPr>
        <w:t xml:space="preserve">EnumerationLiteral</w:t>
      </w:r>
      <w:r>
        <w:t xml:space="preserve"> that is the assumed value for this instance.</w:t>
      </w:r>
    </w:p>
    <w:p>
      <w:pPr>
        <w:pStyle w:val="mr_style"/>
        <w:numPr>
          <w:ilvl w:val="0"/>
          <w:numId w:val="23"/>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b4688dbd3826f33c726c87847ae4a72" w:history="1">
        <w:r w:rsidR="006977BE">
          <w:rStyle w:val="Hyperlink"/>
          <w:t xml:space="preserv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permissibleValue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disallowValue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2219fb1dcaf5f26a0ed07de77d69cd5e" w:name="_2219fb1dcaf5f26a0ed07de77d69cd5e"/>
      <w:r w:rsidRPr="005F31BE">
        <w:t xml:space="preserve">ConstraintProfile::IntegerConstraint [Stereotype]</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w:t>
      </w:r>
      <w:r w:rsidR="005B66AC">
        <w:t xml:space="preserve">]</w:t>
      </w:r>
    </w:p>
    <w:p>
      <w:r>
        <w:t xml:space="preserve">A set of allowed Integer values (e.g., 2, 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ConstraintProfile::IntegerInterval</w:t>
      </w:r>
      <w:r w:rsidR="00481D13">
        <w:t xml:space="preserve"> </w:t>
      </w:r>
      <w:r w:rsidR="005B66AC">
        <w:t xml:space="preserve">[</w:t>
      </w:r>
      <w:r w:rsidR="005B66AC">
        <w:t xml:space="preserve">0..*</w:t>
      </w:r>
      <w:r w:rsidR="005B66AC">
        <w:t xml:space="preserve">]</w:t>
      </w:r>
    </w:p>
    <w:p>
      <w:r>
        <w:t xml:space="preserve">A set of Integer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ad75af95f635bdf35f69d9db9b17aae2" w:name="_ad75af95f635bdf35f69d9db9b17aae2"/>
      <w:r w:rsidRPr="005F31BE">
        <w:t xml:space="preserve">ConstraintProfile::ObjectConstraint [Stereotype]</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bd9b14c4d7198d36c5a9dec9c2836b62" w:history="1">
        <w:r w:rsidR="006977BE">
          <w:rStyle w:val="Hyperlink"/>
          <w:t xml:space="preserve">ComplexObjectConstraint</w:t>
        </w:r>
      </w:hyperlink>
      <w:r w:rsidR="006977BE">
        <w:t xml:space="preserve">, </w:t>
      </w:r>
    </w:p>
    <w:p w14:paraId="140699FF" w14:textId="7C4EFE8D" w:rsidP="00B51B66" w:rsidR="00377E18" w:rsidRDefault="009E3806">
      <w:pPr>
        <w:ind w:firstLine="720"/>
      </w:pPr>
      <w:hyperlink w:anchor="_1bc74c3698f61990aff3aec96088f0a9" w:history="1">
        <w:r w:rsidR="006977BE">
          <w:rStyle w:val="Hyperlink"/>
          <w:t xml:space="preserve">EnumerationConstraint</w:t>
        </w:r>
      </w:hyperlink>
      <w:r w:rsidR="006977BE">
        <w:t xml:space="preserve">, </w:t>
      </w:r>
    </w:p>
    <w:p w14:paraId="140699FF" w14:textId="7C4EFE8D" w:rsidP="00B51B66" w:rsidR="00377E18" w:rsidRDefault="009E3806">
      <w:pPr>
        <w:ind w:firstLine="720"/>
      </w:pPr>
      <w:hyperlink w:anchor="_c8ae60f7f44b70cf5dce7db03aa6ac1e" w:history="1">
        <w:r w:rsidR="006977BE">
          <w:rStyle w:val="Hyperlink"/>
          <w:t xml:space="preserve">ObjectConstraintProxy</w:t>
        </w:r>
      </w:hyperlink>
      <w:r w:rsidR="006977BE">
        <w:t xml:space="preserve">, </w:t>
      </w:r>
    </w:p>
    <w:p w14:paraId="140699FF" w14:textId="7C4EFE8D"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c8ae60f7f44b70cf5dce7db03aa6ac1e" w:name="_c8ae60f7f44b70cf5dce7db03aa6ac1e"/>
      <w:r w:rsidRPr="005F31BE">
        <w:t xml:space="preserve">ConstraintProfile::ObjectConstraintProxy [Stereotype]</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5f73ce565f73d8b4808997e54e8e698" w:history="1">
        <w:r w:rsidR="006977BE">
          <w:rStyle w:val="Hyperlink"/>
          <w:t xml:space="preserv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c72b6d9c8a46b96f02fdfefe3b8b0568" w:name="_c72b6d9c8a46b96f02fdfefe3b8b0568"/>
      <w:r w:rsidRPr="005F31BE">
        <w:t xml:space="preserve">ConstraintProfile::PrimitiveObjectConstraint [Stereotype]</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0ee863e6fd02692437dae1d81ba12de" w:history="1">
        <w:r w:rsidR="006977BE">
          <w:rStyle w:val="Hyperlink"/>
          <w:t xml:space="preserve">BooleanConstraint</w:t>
        </w:r>
      </w:hyperlink>
      <w:r w:rsidR="006977BE">
        <w:t xml:space="preserve">, </w:t>
      </w:r>
    </w:p>
    <w:p w14:paraId="140699FF" w14:textId="7C4EFE8D" w:rsidP="00B51B66" w:rsidR="00377E18" w:rsidRDefault="009E3806">
      <w:pPr>
        <w:ind w:firstLine="720"/>
      </w:pPr>
      <w:hyperlink w:anchor="_ff8930d68c378c02c221704764a5c9d4" w:history="1">
        <w:r w:rsidR="006977BE">
          <w:rStyle w:val="Hyperlink"/>
          <w:t xml:space="preserve">DateConstraint</w:t>
        </w:r>
      </w:hyperlink>
      <w:r w:rsidR="006977BE">
        <w:t xml:space="preserve">, </w:t>
      </w:r>
    </w:p>
    <w:p w14:paraId="140699FF" w14:textId="7C4EFE8D" w:rsidP="00B51B66" w:rsidR="00377E18" w:rsidRDefault="009E3806">
      <w:pPr>
        <w:ind w:firstLine="720"/>
      </w:pPr>
      <w:hyperlink w:anchor="_7dde1322feeec9c32a95df44c39d8e48" w:history="1">
        <w:r w:rsidR="006977BE">
          <w:rStyle w:val="Hyperlink"/>
          <w:t xml:space="preserve">DateTimeConstraint</w:t>
        </w:r>
      </w:hyperlink>
      <w:r w:rsidR="006977BE">
        <w:t xml:space="preserve">, </w:t>
      </w:r>
    </w:p>
    <w:p w14:paraId="140699FF" w14:textId="7C4EFE8D" w:rsidP="00B51B66" w:rsidR="00377E18" w:rsidRDefault="009E3806">
      <w:pPr>
        <w:ind w:firstLine="720"/>
      </w:pPr>
      <w:hyperlink w:anchor="_384c080719f5bd1b45eae1293215b466" w:history="1">
        <w:r w:rsidR="006977BE">
          <w:rStyle w:val="Hyperlink"/>
          <w:t xml:space="preserve">DurationConstraint</w:t>
        </w:r>
      </w:hyperlink>
      <w:r w:rsidR="006977BE">
        <w:t xml:space="preserve">, </w:t>
      </w:r>
    </w:p>
    <w:p w14:paraId="140699FF" w14:textId="7C4EFE8D" w:rsidP="00B51B66" w:rsidR="00377E18" w:rsidRDefault="009E3806">
      <w:pPr>
        <w:ind w:firstLine="720"/>
      </w:pPr>
      <w:hyperlink w:anchor="_2219fb1dcaf5f26a0ed07de77d69cd5e" w:history="1">
        <w:r w:rsidR="006977BE">
          <w:rStyle w:val="Hyperlink"/>
          <w:t xml:space="preserve">IntegerConstraint</w:t>
        </w:r>
      </w:hyperlink>
      <w:r w:rsidR="006977BE">
        <w:t xml:space="preserve">, </w:t>
      </w:r>
    </w:p>
    <w:p w14:paraId="140699FF" w14:textId="7C4EFE8D" w:rsidP="00B51B66" w:rsidR="00377E18" w:rsidRDefault="009E3806">
      <w:pPr>
        <w:ind w:firstLine="720"/>
      </w:pPr>
      <w:hyperlink w:anchor="_b921bc493035fb4e067213114372e254" w:history="1">
        <w:r w:rsidR="006977BE">
          <w:rStyle w:val="Hyperlink"/>
          <w:t xml:space="preserve">RealConstraint</w:t>
        </w:r>
      </w:hyperlink>
      <w:r w:rsidR="006977BE">
        <w:t xml:space="preserve">, </w:t>
      </w:r>
    </w:p>
    <w:p w14:paraId="140699FF" w14:textId="7C4EFE8D" w:rsidP="00B51B66" w:rsidR="00377E18" w:rsidRDefault="009E3806">
      <w:pPr>
        <w:ind w:firstLine="720"/>
      </w:pPr>
      <w:hyperlink w:anchor="_982033c222702fafb1d4d3ed7b399317" w:history="1">
        <w:r w:rsidR="006977BE">
          <w:rStyle w:val="Hyperlink"/>
          <w:t xml:space="preserve">StringConstraint</w:t>
        </w:r>
      </w:hyperlink>
      <w:r w:rsidR="006977BE">
        <w:t xml:space="preserve">, </w:t>
      </w:r>
    </w:p>
    <w:p w14:paraId="140699FF" w14:textId="7C4EFE8D" w:rsidP="00B51B66" w:rsidR="00377E18" w:rsidRDefault="009E3806">
      <w:pPr>
        <w:ind w:firstLine="720"/>
      </w:pPr>
      <w:hyperlink w:anchor="_ef76317db67a290898f39af3c51eee9c" w:history="1">
        <w:r w:rsidR="006977BE">
          <w:rStyle w:val="Hyperlink"/>
          <w:t xml:space="preserve">TerminologyCodeConstraint</w:t>
        </w:r>
      </w:hyperlink>
      <w:r w:rsidR="006977BE">
        <w:t xml:space="preserve">, </w:t>
      </w:r>
    </w:p>
    <w:p w14:paraId="140699FF" w14:textId="7C4EFE8D" w:rsidP="00B51B66" w:rsidR="00377E18" w:rsidRDefault="009E3806">
      <w:pPr>
        <w:ind w:firstLine="720"/>
      </w:pPr>
      <w:hyperlink w:anchor="_d8c772ca77efc45bee8711f1de17afc0" w:history="1">
        <w:r w:rsidR="006977BE">
          <w:rStyle w:val="Hyperlink"/>
          <w:t xml:space="preserve">TimeConstraint</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b921bc493035fb4e067213114372e254" w:name="_b921bc493035fb4e067213114372e254"/>
      <w:r w:rsidRPr="005F31BE">
        <w:t xml:space="preserve">ConstraintProfile::RealConstraint [Stereotype]</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w:t>
      </w:r>
      <w:r w:rsidR="005B66AC">
        <w:t xml:space="preserve">]</w:t>
      </w:r>
    </w:p>
    <w:p>
      <w:r>
        <w:t xml:space="preserve">A set of allowed Real values (e.g., 37.2, 100.265).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ConstraintProfile::RealInterval</w:t>
      </w:r>
      <w:r w:rsidR="00481D13">
        <w:t xml:space="preserve"> </w:t>
      </w:r>
      <w:r w:rsidR="005B66AC">
        <w:t xml:space="preserve">[</w:t>
      </w:r>
      <w:r w:rsidR="005B66AC">
        <w:t xml:space="preserve">0..*</w:t>
      </w:r>
      <w:r w:rsidR="005B66AC">
        <w:t xml:space="preserve">]</w:t>
      </w:r>
    </w:p>
    <w:p>
      <w:r>
        <w:t xml:space="preserve">A set of Real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ae519954bfcbf4564dc31d9d1b694789" w:name="_ae519954bfcbf4564dc31d9d1b694789"/>
      <w:r w:rsidRPr="005F31BE">
        <w:t xml:space="preserve">ConstraintProfile::ReferenceModel [Stereotype]</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0ce2b29ea1a1410087dae9200ed62528" w:name="_0ce2b29ea1a1410087dae9200ed62528"/>
      <w:r w:rsidRPr="005F31BE">
        <w:t xml:space="preserve">ConstraintProfile::ReferenceModelImport [Stereotype]</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2363e45c670e7e760b4676036b10e751" w:name="_2363e45c670e7e760b4676036b10e751"/>
      <w:r w:rsidRPr="005F31BE">
        <w:t xml:space="preserve">ConstraintProfile::ResourceDescription [Stereotype]</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74961ad8a1e3c30cd89ad432319e647b" w:name="_74961ad8a1e3c30cd89ad432319e647b"/>
      <w:r w:rsidRPr="005F31BE">
        <w:t xml:space="preserve">ConstraintProfile::ResourceTranslation [Stereotype]</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versionLastTranslated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2d1a6d8b2806092b50ec3fd4cd2db35b" w:name="_2d1a6d8b2806092b50ec3fd4cd2db35b"/>
      <w:r w:rsidRPr="005F31BE">
        <w:t xml:space="preserve">ConstraintProfile::SingularAttributeConstraint [Stereotype]</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982033c222702fafb1d4d3ed7b399317" w:name="_982033c222702fafb1d4d3ed7b399317"/>
      <w:r w:rsidRPr="005F31BE">
        <w:t xml:space="preserve">ConstraintProfile::StringConstraint [Stereotype]</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set of allowed String values (e.g., ‘Robert’)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ConstraintProfile::RegularExpression</w:t>
      </w:r>
      <w:r w:rsidR="00481D13">
        <w:t xml:space="preserve"> </w:t>
      </w:r>
      <w:r w:rsidR="005B66AC">
        <w:t xml:space="preserve">[</w:t>
      </w:r>
      <w:r w:rsidR="005B66AC">
        <w:t xml:space="preserve">0..1</w:t>
      </w:r>
      <w:r w:rsidR="005B66AC">
        <w:t xml:space="preserve">]</w:t>
      </w:r>
    </w:p>
    <w:p>
      <w:r>
        <w:t xml:space="preserve">A Perl regular expression defining allowed string constructions.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6de94cd3c6736f017766fe61020a5a13" w:name="_6de94cd3c6736f017766fe61020a5a13"/>
      <w:r w:rsidRPr="005F31BE">
        <w:t xml:space="preserve">ConstraintProfile::TargetConstraint [Stereotype]</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f91b532413834ad1de94d0b0af526f5b" w:history="1">
        <w:r w:rsidR="006977BE">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eafe370f24f01390e7ab79d6568ea94" w:history="1">
        <w:r w:rsidR="006977BE">
          <w:rStyle w:val="Hyperlink"/>
          <w:t xml:space="preserv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ef76317db67a290898f39af3c51eee9c" w:name="_ef76317db67a290898f39af3c51eee9c"/>
      <w:r w:rsidRPr="005F31BE">
        <w:t xml:space="preserve">ConstraintProfile::TerminologyCodeConstraint [Stereotype]</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Metamodel::Enumeration</w:t>
      </w:r>
      <w:r w:rsidR="00481D13">
        <w:t xml:space="preserve"> </w:t>
      </w:r>
      <w:r w:rsidR="005B66AC">
        <w:t xml:space="preserve">[</w:t>
      </w:r>
      <w:r w:rsidR="005B66AC">
        <w:t xml:space="preserve">0..1</w:t>
      </w:r>
      <w:r w:rsidR="005B66AC">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d8c772ca77efc45bee8711f1de17afc0" w:name="_d8c772ca77efc45bee8711f1de17afc0"/>
      <w:r w:rsidRPr="005F31BE">
        <w:t xml:space="preserve">ConstraintProfile::TimeConstraint [Stereotype]</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w:t>
      </w:r>
      <w:r w:rsidR="005B66AC">
        <w:t xml:space="preserve">]</w:t>
      </w:r>
    </w:p>
    <w:p>
      <w:r>
        <w:t xml:space="preserve">A set of allowed Time values (e.g., ‘09:30:00’).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ConstraintProfile::TimeInterval</w:t>
      </w:r>
      <w:r w:rsidR="00481D13">
        <w:t xml:space="preserve"> </w:t>
      </w:r>
      <w:r w:rsidR="005B66AC">
        <w:t xml:space="preserve">[</w:t>
      </w:r>
      <w:r w:rsidR="005B66AC">
        <w:t xml:space="preserve">0..*</w:t>
      </w:r>
      <w:r w:rsidR="005B66AC">
        <w:t xml:space="preserve">]</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ConstraintProfile::TimeMatchPattern</w:t>
      </w:r>
      <w:r w:rsidR="00481D13">
        <w:t xml:space="preserve"> </w:t>
      </w:r>
      <w:r w:rsidR="005B66AC">
        <w:t xml:space="preserve">[</w:t>
      </w:r>
      <w:r w:rsidR="005B66AC">
        <w:t xml:space="preserve">0..1</w:t>
      </w:r>
      <w:r w:rsidR="005B66AC">
        <w:t xml:space="preserve">]</w:t>
      </w:r>
    </w:p>
    <w:p>
      <w:r>
        <w:t xml:space="preserve">A string pattern implying a set of valid Time values (e.g., ‘13:??:xx’, ‘hh:xx:xx’).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785E2D8F" w14:textId="30AB228D" w:rsidP="00ED4063" w:rsidR="00C3365F" w:rsidRDefault="00C3365F" w:rsidRPr="00F11312">
      <w:r>
        <w:tab/>
      </w:r>
    </w:p>
    <w:p w14:paraId="00E15D24" w14:textId="652DD630" w:rsidP="00ED4063" w:rsidR="00C3365F" w:rsidRDefault="00C3365F" w:rsidRPr="00F11312">
      <w:r w:rsidRPr="00F11312">
        <w:tab/>
      </w:r>
      <w:r w:rsidRPr="00F11312">
        <w:tab/>
      </w:r>
    </w:p>
    <w:p w14:paraId="305951D7" w14:textId="6DA57E0B" w:rsidP="00ED4063" w:rsidR="00C3365F" w:rsidRDefault="00C3365F" w:rsidRPr="00F11312">
      <w:r>
        <w:tab/>
      </w:r>
    </w:p>
    <w:p w14:paraId="6D263B9C" w14:textId="23267873" w:rsidP="005F31BE" w:rsidR="002C0F83" w:rsidRDefault="00F851FF" w:rsidRPr="005F31BE">
      <w:pPr>
        <w:pStyle w:val="Heading4"/>
      </w:pPr>
      <w:bookmarkStart w:id="_ae523af1cac1acb62eaaa15c6e4cf946" w:name="_ae523af1cac1acb62eaaa15c6e4cf946"/>
      <w:r w:rsidRPr="005F31BE">
        <w:t xml:space="preserve">ConstraintProfile::TranslationDetails [Stereotype]</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accreditation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1A39C468" w14:textId="7993E4A1" w:rsidP="008F0741" w:rsidR="00A129D2" w:rsidRDefault="00B40CA2">
      <w:pPr>
        <w:ind w:firstLine="720"/>
      </w:pPr>
      <w:r>
        <w:t xml:space="preserve">    </w:t>
      </w:r>
    </w:p>
    <w:p w14:paraId="785266C3" w14:textId="77777777" w:rsidP="0051087E" w:rsidR="000B5713" w:rsidRDefault="001C252B" w:rsidRPr="00C867D8">
      <w:r w:rsidR="007B402A" w:rsidRPr="00C867D8">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4537CF7A" w14:textId="77777777" w:rsidP="00860763" w:rsidR="002C0F83" w:rsidRDefault="00A4049A">
      <w:pPr>
        <w:pStyle w:val="Heading1"/>
      </w:pPr>
      <w:r mr_bName="mr_bName17">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50AD6137" w14:textId="77777777" w:rsidP="00860763" w:rsidR="002C0F83" w:rsidRDefault="001F24CC">
      <w:pPr>
        <w:pStyle w:val="Heading2"/>
      </w:pPr>
      <w:r mr_bName="mr_bName23"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4"/>
        </w:numPr>
      </w:pPr>
      <w:r>
        <w:t xml:space="preserve">Provide a concrete example of the sort of provenance and workflow related metadata that will accompany archetypes</w:t>
      </w:r>
    </w:p>
    <w:p>
      <w:pPr>
        <w:pStyle w:val="mr_style"/>
        <w:numPr>
          <w:ilvl w:val="0"/>
          <w:numId w:val="24"/>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50AD6137" w14:textId="77777777" w:rsidP="00860763" w:rsidR="002C0F83" w:rsidRDefault="001F24CC">
      <w:pPr>
        <w:pStyle w:val="Heading2"/>
      </w:pPr>
      <w:r mr_bName="mr_bName23"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5"/>
        </w:numPr>
      </w:pPr>
      <w:r>
        <w:t xml:space="preserve">How to represent instances of reference model classes as assumed values?</w:t>
      </w:r>
    </w:p>
    <w:p>
      <w:pPr>
        <w:pStyle w:val="mr_style"/>
        <w:numPr>
          <w:ilvl w:val="0"/>
          <w:numId w:val="25"/>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5"/>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6"/>
        </w:numPr>
      </w:pPr>
      <w:r>
        <w:t xml:space="preserve">Not allowing assumed values for non "primitive" types.  This is a limitation on the ADL specification, but there currently aren't many, if any use cases.</w:t>
      </w:r>
    </w:p>
    <w:p>
      <w:pPr>
        <w:pStyle w:val="mr_style"/>
        <w:numPr>
          <w:ilvl w:val="0"/>
          <w:numId w:val="26"/>
        </w:numPr>
      </w:pPr>
      <w:r>
        <w:t xml:space="preserve">ConceptReference is modelled as an extension to EnumerationLiteral, which allows additional instance properties.</w:t>
      </w:r>
    </w:p>
    <w:p>
      <w:pPr>
        <w:pStyle w:val="mr_style"/>
        <w:numPr>
          <w:ilvl w:val="0"/>
          <w:numId w:val="26"/>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50AD6137" w14:textId="77777777" w:rsidP="00860763" w:rsidR="002C0F83" w:rsidRDefault="001F24CC">
      <w:pPr>
        <w:pStyle w:val="Heading2"/>
      </w:pPr>
      <w:r mr_bName="mr_bName23"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27"/>
        </w:numPr>
      </w:pPr>
      <w:r>
        <w:t xml:space="preserve">a simple </w:t>
      </w:r>
      <w:r>
        <w:rPr>
          <w:b/>
          <w:bCs/>
        </w:rPr>
        <w:t xml:space="preserve">EnumerationLiteral</w:t>
      </w:r>
    </w:p>
    <w:p>
      <w:pPr>
        <w:pStyle w:val="mr_style"/>
        <w:numPr>
          <w:ilvl w:val="0"/>
          <w:numId w:val="27"/>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27"/>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28"/>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28"/>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29"/>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29"/>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29"/>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29"/>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50AD6137" w14:textId="77777777" w:rsidP="00860763" w:rsidR="002C0F83" w:rsidRDefault="001F24CC">
      <w:pPr>
        <w:pStyle w:val="Heading2"/>
      </w:pPr>
      <w:r mr_bName="mr_bName23"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0"/>
        </w:numPr>
      </w:pPr>
      <w:r>
        <w:t xml:space="preserve">The href attribute is not used in URIAndENtityName or NameAndMeaningReference</w:t>
      </w:r>
    </w:p>
    <w:p>
      <w:pPr>
        <w:pStyle w:val="mr_style"/>
        <w:numPr>
          <w:ilvl w:val="0"/>
          <w:numId w:val="30"/>
        </w:numPr>
      </w:pPr>
      <w:r>
        <w:t xml:space="preserve">NameAndMeaningReference.domain is determined by the type of the specialization and is omitted.</w:t>
      </w:r>
    </w:p>
    <w:p>
      <w:pPr>
        <w:pStyle w:val="mr_style"/>
        <w:numPr>
          <w:ilvl w:val="0"/>
          <w:numId w:val="30"/>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1"/>
        </w:numPr>
      </w:pPr>
      <w:r>
        <w:t xml:space="preserve">There must be at most one ItemDescription per language</w:t>
      </w:r>
    </w:p>
    <w:p>
      <w:pPr>
        <w:pStyle w:val="mr_style"/>
        <w:numPr>
          <w:ilvl w:val="0"/>
          <w:numId w:val="31"/>
        </w:numPr>
      </w:pPr>
      <w:r>
        <w:t xml:space="preserve">Every description must consist of exactly one Designation and zero or one Definitions</w:t>
      </w:r>
    </w:p>
    <w:p>
      <w:pPr>
        <w:pStyle w:val="mr_style"/>
        <w:numPr>
          <w:ilvl w:val="0"/>
          <w:numId w:val="31"/>
        </w:numPr>
      </w:pPr>
      <w:r>
        <w:t xml:space="preserve">The language attribute is required</w:t>
      </w:r>
    </w:p>
    <w:p>
      <w:pPr>
        <w:pStyle w:val="mr_style"/>
        <w:numPr>
          <w:ilvl w:val="0"/>
          <w:numId w:val="31"/>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4F38961F" w14:textId="77777777" w:rsidP="005F31BE" w:rsidR="002C0F83" w:rsidRDefault="001F24CC" w:rsidRPr="005F31BE">
      <w:pPr>
        <w:pStyle w:val="Heading4"/>
      </w:pPr>
      <w:r w:rsidRPr="005F31BE">
        <w:t xml:space="preserve">Describable Items in AML</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785266C3" w14:textId="77777777" w:rsidP="0051087E" w:rsidR="000B5713" w:rsidRDefault="001C252B" w:rsidRPr="00C867D8">
      <w:r w:rsidR="007B402A" w:rsidRPr="00C867D8">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4537CF7A" w14:textId="77777777" w:rsidP="00860763" w:rsidR="002C0F83" w:rsidRDefault="00A4049A">
      <w:pPr>
        <w:pStyle w:val="Heading1"/>
      </w:pPr>
      <w:r mr_bName="mr_bName17">
        <w:t xml:space="preserve">B Reference Model Profile Examples</w:t>
      </w:r>
      <w:bookmarkEnd w:id="27"/>
      <w:r w:rsidR="003C6850">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12F40EF6" w14:textId="72BA582B" w:rsidP="00AD09CC" w:rsidR="00AD09CC" w:rsidRDefault="00B40CA2">
      <w:pPr>
        <w:ind w:left="720"/>
      </w:pPr>
      <w:r>
        <w:t xml:space="preserve">    </w:t>
      </w:r>
    </w:p>
    <w:p w14:paraId="50AD6137" w14:textId="77777777" w:rsidP="00860763" w:rsidR="002C0F83" w:rsidRDefault="001F24CC">
      <w:pPr>
        <w:pStyle w:val="Heading2"/>
      </w:pPr>
      <w:r mr_bName="mr_bName23" w:rsidRPr="001F24CC">
        <w:t xml:space="preserve">BDataBinding Example</w:t>
      </w:r>
      <w:bookmarkEnd w:id="29"/>
      <w:r w:rsidR="003C6850">
        <w:t xml:space="preserve"> </w:t>
      </w:r>
    </w:p>
    <w:p>
      <w:r>
        <w:t xml:space="preserve">The following section is a non-normative example of how the AMLDataType, MappedDataType and DataBinding stereotypes are used to connect an AML Archetype to a Reference Model.</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2"/>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2"/>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2"/>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BSample DataBinding</w:t>
      </w:r>
    </w:p>
    <w:p w14:paraId="376482F9" w14:textId="46BC3730" w:rsidP="00FC2D47" w:rsidR="003E4BE1" w:rsidRDefault="003E4BE1">
      <w:pPr>
        <w:ind w:firstLine="720"/>
      </w:pPr>
      <w:r>
        <w:rPr>
          <w:noProof/>
        </w:rPr>
        <w:drawing>
          <wp:inline distT="0" distB="0" distL="0" distR="0">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mr_docxImage42" cstate="print"/>
                    <a:stretch>
                      <a:fillRect/>
                    </a:stretch>
                  </pic:blipFill>
                  <pic:spPr>
                    <a:xfrm rot="0">
                      <a:off x="0" y="0"/>
                      <a:ext cx="59436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4A8B7BED" w14:textId="3542763E" w:rsidP="00AD09CC" w:rsidR="00AD09CC" w:rsidRDefault="00B40CA2">
      <w:pPr>
        <w:ind w:left="720"/>
      </w:pPr>
      <w:r>
        <w:t xml:space="preserve">    </w:t>
      </w:r>
    </w:p>
    <w:p w14:paraId="3D387E84" w14:textId="71D56CBE" w:rsidP="00AD09CC" w:rsidR="00AD09CC" w:rsidRDefault="00B40CA2">
      <w:pPr>
        <w:ind w:left="720"/>
      </w:pPr>
      <w:r>
        <w:t xml:space="preserve">    </w:t>
      </w:r>
    </w:p>
    <w:p w14:paraId="12F40EF6" w14:textId="72BA582B" w:rsidP="00AD09CC" w:rsidR="00AD09CC" w:rsidRDefault="00B40CA2">
      <w:pPr>
        <w:ind w:left="720"/>
      </w:pPr>
      <w:r>
        <w:t xml:space="preserve">    </w:t>
      </w:r>
    </w:p>
    <w:p w14:paraId="6E92D0C4" w14:textId="77777777" w:rsidP="005F31BE" w:rsidR="005F31BE" w:rsidRDefault="001F24CC">
      <w:pPr>
        <w:pStyle w:val="Heading3"/>
      </w:pPr>
      <w:r mr_bName="mr_bName29">
        <w:t xml:space="preserve">BSample Constraint</w:t>
      </w:r>
      <w:bookmarkEnd w:id="31"/>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714CFF08" w14:textId="1B0D9282" w:rsidP="00AD09CC" w:rsidR="00AD09CC" w:rsidRDefault="00B40CA2">
      <w:pPr>
        <w:ind w:firstLine="720"/>
      </w:pPr>
      <w:r>
        <w:t xml:space="preserve">    </w:t>
      </w:r>
    </w:p>
    <w:p w14:paraId="1940A4D2" w14:textId="35305A86" w:rsidP="00AD09CC" w:rsidR="00AD09CC" w:rsidRDefault="00B40CA2">
      <w:pPr>
        <w:ind w:firstLine="720"/>
      </w:pPr>
      <w:r>
        <w:t xml:space="preserve">    </w:t>
      </w:r>
    </w:p>
    <w:p w14:paraId="58FA15E6" w14:textId="4607D2D7" w:rsidP="00AB0696" w:rsidR="00AB0696" w:rsidRDefault="00B40CA2">
      <w:pPr>
        <w:tabs>
          <w:tab w:pos="3060" w:val="left"/>
        </w:tabs>
        <w:ind w:firstLine="720"/>
        <w:rPr>
          <w:color w:val="FF0000"/>
        </w:rPr>
      </w:pPr>
      <w:r>
        <w:t xml:space="preserve">    </w:t>
      </w:r>
    </w:p>
    <w:p w14:paraId="0D271038" w14:textId="00E40105" w:rsidP="00AB0696" w:rsidR="00AB0696" w:rsidRDefault="00B40CA2">
      <w:pPr>
        <w:tabs>
          <w:tab w:pos="3060" w:val="left"/>
        </w:tabs>
        <w:ind w:firstLine="720"/>
        <w:rPr>
          <w:color w:val="FF0000"/>
        </w:rPr>
      </w:pPr>
      <w:r>
        <w:t xml:space="preserve">    </w:t>
      </w:r>
    </w:p>
    <w:p w14:paraId="19FC5024" w14:textId="5DB4EC8F" w:rsidP="00AB0696" w:rsidR="007E42FD" w:rsidRDefault="00B40CA2" w:rsidRPr="00CC1D86">
      <w:pPr>
        <w:tabs>
          <w:tab w:pos="3060" w:val="left"/>
        </w:tabs>
        <w:ind w:firstLine="720"/>
        <w:rPr>
          <w:color w:val="FF0000"/>
        </w:rPr>
      </w:pPr>
      <w:r>
        <w:t xml:space="preserve">    </w:t>
      </w:r>
    </w:p>
    <w:p w14:paraId="2EA5EAE5" w14:textId="6286854E" w:rsidP="00AB0696" w:rsidR="00AB0696" w:rsidRDefault="00B40CA2">
      <w:pPr>
        <w:ind w:firstLine="720"/>
      </w:pPr>
      <w:r>
        <w:t xml:space="preserve">    </w:t>
      </w:r>
    </w:p>
    <w:p w14:paraId="44019507" w14:textId="1716B3E5" w:rsidP="008F0741" w:rsidR="008F0741" w:rsidRDefault="00B40CA2" w:rsidRPr="002F3EB5">
      <w:pPr>
        <w:ind w:firstLine="720"/>
        <w:rPr>
          <w:color w:val="FF0000"/>
        </w:rPr>
      </w:pPr>
      <w:r>
        <w:t xml:space="preserve">    </w:t>
      </w:r>
    </w:p>
    <w:p w14:paraId="0BBF13D3" w14:textId="6489D755" w:rsidP="008F0741" w:rsidR="008F0741" w:rsidRDefault="00B40CA2" w:rsidRPr="002F3EB5">
      <w:pPr>
        <w:ind w:firstLine="720"/>
        <w:rPr>
          <w:color w:val="FF0000"/>
        </w:rPr>
      </w:pPr>
      <w:r>
        <w:t xml:space="preserve">    </w:t>
      </w:r>
    </w:p>
    <w:p w14:paraId="3C6836CE" w14:textId="55CE4069" w:rsidP="008F0741" w:rsidR="008F0741" w:rsidRDefault="00B40CA2">
      <w:pPr>
        <w:ind w:firstLine="720"/>
      </w:pPr>
      <w:r>
        <w:t xml:space="preserve">    </w:t>
      </w:r>
    </w:p>
    <w:p w14:paraId="00532774" w14:textId="64B8C0A7" w:rsidP="008F0741" w:rsidR="008F0741" w:rsidRDefault="00B40CA2" w:rsidRPr="002F3EB5">
      <w:pPr>
        <w:ind w:firstLine="720"/>
        <w:rPr>
          <w:color w:val="FF0000"/>
        </w:rPr>
      </w:pPr>
      <w:r>
        <w:t xml:space="preserve">    </w:t>
      </w:r>
    </w:p>
    <w:p w14:paraId="111D48A3" w14:textId="6DCCCBF1" w:rsidP="008F0741" w:rsidR="008F0741" w:rsidRDefault="00B40CA2" w:rsidRPr="002F3EB5">
      <w:pPr>
        <w:ind w:firstLine="720"/>
        <w:rPr>
          <w:color w:val="FF0000"/>
        </w:rPr>
      </w:pPr>
      <w:r>
        <w:t xml:space="preserve">    </w:t>
      </w:r>
    </w:p>
    <w:p w14:paraId="2B78513C" w14:textId="66DAAA86" w:rsidP="008F0741" w:rsidR="008F0741" w:rsidRDefault="00B40CA2">
      <w:pPr>
        <w:ind w:firstLine="720"/>
      </w:pPr>
      <w:r>
        <w:t xml:space="preserve">    </w:t>
      </w:r>
    </w:p>
    <w:p w14:paraId="5E379D9E" w14:textId="464C63A1" w:rsidP="008F0741" w:rsidR="008F0741" w:rsidRDefault="00B40CA2" w:rsidRPr="002F3EB5">
      <w:pPr>
        <w:ind w:firstLine="720"/>
        <w:rPr>
          <w:color w:val="FF0000"/>
        </w:rPr>
      </w:pPr>
      <w:r>
        <w:t xml:space="preserve">    </w:t>
      </w:r>
    </w:p>
    <w:p w14:paraId="16A6B0FC" w14:textId="251F8C0C" w:rsidP="008F0741" w:rsidR="008F0741" w:rsidRDefault="00B40CA2" w:rsidRPr="002F3EB5">
      <w:pPr>
        <w:ind w:firstLine="720"/>
        <w:rPr>
          <w:color w:val="FF0000"/>
        </w:rPr>
      </w:pPr>
      <w:r>
        <w:t xml:space="preserve">    </w:t>
      </w:r>
    </w:p>
    <w:p w14:paraId="13E06D52" w14:textId="0554E69B" w:rsidP="008F0741" w:rsidR="008F0741" w:rsidRDefault="00B40CA2">
      <w:pPr>
        <w:ind w:firstLine="720"/>
      </w:pPr>
      <w:r>
        <w:t xml:space="preserve">    </w:t>
      </w:r>
    </w:p>
    <w:p w14:paraId="5C0F45F8" w14:textId="69EF70B9" w:rsidP="008F0741" w:rsidR="008F0741" w:rsidRDefault="00B40CA2" w:rsidRPr="002F3EB5">
      <w:pPr>
        <w:ind w:firstLine="720"/>
        <w:rPr>
          <w:color w:val="FF0000"/>
        </w:rPr>
      </w:pPr>
      <w:r>
        <w:t xml:space="preserve">    </w:t>
      </w:r>
    </w:p>
    <w:p w14:paraId="50FC1408" w14:textId="4669F52C" w:rsidP="008F0741" w:rsidR="008F0741" w:rsidRDefault="00B40CA2" w:rsidRPr="002F3EB5">
      <w:pPr>
        <w:ind w:firstLine="720"/>
        <w:rPr>
          <w:color w:val="FF0000"/>
        </w:rPr>
      </w:pPr>
      <w:r>
        <w:t xml:space="preserve">    </w:t>
      </w:r>
    </w:p>
    <w:p w14:paraId="7199680C" w14:textId="7283D407" w:rsidP="008F0741" w:rsidR="008F0741" w:rsidRDefault="00B40CA2">
      <w:pPr>
        <w:ind w:firstLine="720"/>
      </w:pPr>
      <w:r>
        <w:t xml:space="preserve">    </w:t>
      </w:r>
    </w:p>
    <w:p w14:paraId="35309323" w14:textId="7C520B2E" w:rsidP="00A129D2" w:rsidR="00A129D2" w:rsidRDefault="00B40CA2" w:rsidRPr="002F3EB5">
      <w:pPr>
        <w:ind w:firstLine="720"/>
        <w:rPr>
          <w:color w:val="FF0000"/>
        </w:rPr>
      </w:pPr>
      <w:r>
        <w:t xml:space="preserve">    </w:t>
      </w:r>
    </w:p>
    <w:p w14:paraId="238978E3" w14:textId="379A214B" w:rsidP="00A129D2" w:rsidR="00A129D2" w:rsidRDefault="00B40CA2">
      <w:pPr>
        <w:ind w:firstLine="720"/>
        <w:rPr>
          <w:color w:val="FF0000"/>
        </w:rPr>
      </w:pPr>
      <w:r>
        <w:rPr>
          <w:color w:val="FF0000"/>
        </w:rPr>
        <w:t xml:space="preserve">    </w:t>
      </w:r>
    </w:p>
    <w:p w14:paraId="6BEF67C4" w14:textId="39B6DF1D" w:rsidP="00A129D2" w:rsidR="00A129D2" w:rsidRDefault="00B40CA2">
      <w:pPr>
        <w:ind w:firstLine="720"/>
      </w:pPr>
      <w:r>
        <w:t xml:space="preserve">    </w:t>
      </w:r>
    </w:p>
    <w:p w14:paraId="7C139411" w14:textId="77777777" w:rsidP="00ED4063" w:rsidR="00CB0928" w:rsidRDefault="00CB0928"/>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MetaModel</w:t>
      </w:r>
    </w:p>
    <w:sectPr w:rsidR="006650C6" w:rsidRPr="005C51C2" w:rsidSect="00561F5A">
      <w:headerReference r:id="rId27" w:type="default"/>
      <w:footerReference r:id="rId28"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CA7A1B" w:rsidRDefault="00CA7A1B">
      <w:r>
        <w:separator/>
      </w:r>
    </w:p>
  </w:endnote>
  <w:endnote w:id="0" w:type="continuationSeparator">
    <w:p w14:paraId="7BD954B2" w14:textId="77777777" w:rsidP="000B2E69" w:rsidR="00CA7A1B" w:rsidRDefault="00CA7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CA7A1B" w:rsidRPr="00685E82" w:rsidTr="00685E82">
      <w:tc>
        <w:tcPr>
          <w:tcW w:type="pct" w:w="397"/>
          <w:tcBorders>
            <w:bottom w:val="nil"/>
            <w:right w:color="BFBFBF" w:space="0" w:sz="4" w:val="single"/>
          </w:tcBorders>
        </w:tcPr>
        <w:p w14:paraId="03EE009D" w14:textId="77777777" w:rsidP="00685E82" w:rsidR="00CA7A1B" w:rsidRDefault="00CA7A1B"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FA7C02">
            <w:rPr>
              <w:noProof/>
              <w:color w:themeColor="text1" w:themeTint="A6" w:val="595959"/>
            </w:rPr>
            <w:t xml:space="preserve">14</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CA7A1B" w:rsidRDefault="00CA7A1B"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Content>
              <w:r>
                <w:rPr>
                  <w:color w:themeColor="text1" w:themeTint="A6" w:val="595959"/>
                </w:rPr>
                <w:t xml:space="preserve"> Archetype Modeling Language (AML), 1.0</w:t>
              </w:r>
            </w:sdtContent>
          </w:sdt>
        </w:p>
      </w:tc>
    </w:tr>
  </w:tbl>
  <w:p w14:paraId="24A1E2A8" w14:textId="5A45F408" w:rsidP="00BE4A19" w:rsidR="00CA7A1B" w:rsidRDefault="00CA7A1B">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CA7A1B" w:rsidRPr="009E4072" w:rsidTr="00685E82">
      <w:trPr>
        <w:trHeight w:val="73"/>
      </w:trPr>
      <w:tc>
        <w:tcPr>
          <w:tcW w:type="pct" w:w="4565"/>
          <w:tcBorders>
            <w:bottom w:val="nil"/>
            <w:right w:color="BFBFBF" w:space="0" w:sz="4" w:val="single"/>
          </w:tcBorders>
        </w:tcPr>
        <w:p w14:paraId="01F605AC" w14:textId="7ACF2DA3" w:rsidP="009E4072" w:rsidR="00CA7A1B" w:rsidRDefault="00CA7A1B"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Content>
              <w:r w:rsidRPr="009E4072">
                <w:rPr>
                  <w:rFonts w:eastAsia="Arial"/>
                  <w:color w:val="000000"/>
                  <w:lang w:eastAsia="ja-JP"/>
                </w:rPr>
                <w:t xml:space="preserve"> Archetype Modeling Language (AML)</w:t>
              </w:r>
              <w:r>
                <w:rPr>
                  <w:color w:themeColor="text1" w:themeTint="A6" w:val="595959"/>
                </w:rPr>
                <w:t>, 1.0</w:t>
              </w:r>
            </w:sdtContent>
          </w:sdt>
        </w:p>
      </w:tc>
      <w:tc>
        <w:tcPr>
          <w:tcW w:type="pct" w:w="435"/>
          <w:tcBorders>
            <w:left w:color="BFBFBF" w:space="0" w:sz="4" w:val="single"/>
            <w:bottom w:val="nil"/>
          </w:tcBorders>
        </w:tcPr>
        <w:p w14:paraId="56444ABC" w14:textId="77777777" w:rsidP="00685E82" w:rsidR="00CA7A1B" w:rsidRDefault="00CA7A1B"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741204">
            <w:rPr>
              <w:noProof/>
              <w:color w:themeColor="text1" w:themeTint="A6" w:val="595959"/>
            </w:rPr>
            <w:t xml:space="preserve">15</w:t>
          </w:r>
          <w:r w:rsidRPr="009E4072">
            <w:rPr>
              <w:color w:themeColor="text1" w:themeTint="A6" w:val="595959"/>
            </w:rPr>
            <w:fldChar w:fldCharType="end"/>
          </w:r>
        </w:p>
      </w:tc>
    </w:tr>
  </w:tbl>
  <w:p w14:paraId="01BFDDB9" w14:textId="42B3DB4B" w:rsidP="00685E82" w:rsidR="00CA7A1B" w:rsidRDefault="00CA7A1B">
    <w:pPr>
      <w:pStyle w:val="Footer"/>
      <w:framePr w:hAnchor="page" w:vAnchor="text" w:w="9387" w:wrap="around" w:x="1408" w:y="-172"/>
      <w:ind w:firstLine="360" w:right="360"/>
      <w:rPr>
        <w:rStyle w:val="PageNumber"/>
      </w:rPr>
    </w:pPr>
  </w:p>
  <w:p w14:paraId="1202F5AC" w14:textId="77777777" w:rsidR="00CA7A1B" w:rsidRDefault="00CA7A1B"/>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CA7A1B" w:rsidRDefault="00CA7A1B">
      <w:r>
        <w:separator/>
      </w:r>
    </w:p>
  </w:footnote>
  <w:footnote w:id="0" w:type="continuationSeparator">
    <w:p w14:paraId="6437D233" w14:textId="77777777" w:rsidP="000B2E69" w:rsidR="00CA7A1B" w:rsidRDefault="00CA7A1B">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CA7A1B">
      <w:trPr>
        <w:trHeight w:val="720"/>
      </w:trPr>
      <w:tc>
        <w:tcPr>
          <w:tcW w:type="dxa" w:w="11735"/>
        </w:tcPr>
        <w:p w14:paraId="38BB06EA" w14:textId="77777777" w:rsidR="00CA7A1B" w:rsidRDefault="00CA7A1B">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CA7A1B">
      <w:trPr>
        <w:trHeight w:val="720"/>
      </w:trPr>
      <w:tc>
        <w:tcPr>
          <w:tcW w:type="dxa" w:w="11735"/>
        </w:tcPr>
        <w:p w14:paraId="221108A7" w14:textId="77777777" w:rsidR="00CA7A1B" w:rsidRDefault="00CA7A1B">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24">
    <w:abstractNumId w:val="23"/>
  </w:num>
  <w:num w:numId="25">
    <w:abstractNumId w:val="24"/>
  </w:num>
  <w:num w:numId="15">
    <w:abstractNumId w:val="14"/>
  </w:num>
  <w:num w:numId="26">
    <w:abstractNumId w:val="25"/>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664AD"/>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B697D"/>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346C"/>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5AFC"/>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3CD"/>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14AE"/>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1EAF"/>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C6C49"/>
    <w:rsid w:val="003D3DFD"/>
    <w:rsid w:val="003D483E"/>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2C2"/>
    <w:rsid w:val="00471CDF"/>
    <w:rsid w:val="00471EE4"/>
    <w:rsid w:val="0047488C"/>
    <w:rsid w:val="00475CF2"/>
    <w:rsid w:val="00477682"/>
    <w:rsid w:val="00481CEC"/>
    <w:rsid w:val="00481D13"/>
    <w:rsid w:val="004834A2"/>
    <w:rsid w:val="00483991"/>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5B"/>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3E4C"/>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D76F2"/>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4F72"/>
    <w:rsid w:val="00606DE1"/>
    <w:rsid w:val="0060721E"/>
    <w:rsid w:val="006107BA"/>
    <w:rsid w:val="00610A9A"/>
    <w:rsid w:val="00610FF7"/>
    <w:rsid w:val="00612006"/>
    <w:rsid w:val="0061581C"/>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213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0D5"/>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204"/>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4D10"/>
    <w:rsid w:val="007D5FA4"/>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36C1"/>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0924"/>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0DC9"/>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CA2"/>
    <w:rsid w:val="00B40ECF"/>
    <w:rsid w:val="00B40EF7"/>
    <w:rsid w:val="00B41E0A"/>
    <w:rsid w:val="00B43AA4"/>
    <w:rsid w:val="00B44979"/>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2BCC"/>
    <w:rsid w:val="00C14A72"/>
    <w:rsid w:val="00C15D12"/>
    <w:rsid w:val="00C20D4E"/>
    <w:rsid w:val="00C2326C"/>
    <w:rsid w:val="00C27266"/>
    <w:rsid w:val="00C31117"/>
    <w:rsid w:val="00C32E8C"/>
    <w:rsid w:val="00C3365F"/>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0DE"/>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A7A1B"/>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DA4"/>
    <w:rsid w:val="00D44A48"/>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56C8"/>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4E7"/>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3E96"/>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2EC"/>
    <w:rsid w:val="00E333C8"/>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265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3F6A"/>
    <w:rsid w:val="00ED4063"/>
    <w:rsid w:val="00ED42AE"/>
    <w:rsid w:val="00ED73C1"/>
    <w:rsid w:val="00EE334A"/>
    <w:rsid w:val="00EE47BD"/>
    <w:rsid w:val="00EE753C"/>
    <w:rsid w:val="00EE7815"/>
    <w:rsid w:val="00EF00ED"/>
    <w:rsid w:val="00EF0FE7"/>
    <w:rsid w:val="00EF12AC"/>
    <w:rsid w:val="00EF142E"/>
    <w:rsid w:val="00EF1665"/>
    <w:rsid w:val="00EF1CFB"/>
    <w:rsid w:val="00EF1F68"/>
    <w:rsid w:val="00EF1F79"/>
    <w:rsid w:val="00EF2618"/>
    <w:rsid w:val="00EF4DE3"/>
    <w:rsid w:val="00EF5FF2"/>
    <w:rsid w:val="00EF6260"/>
    <w:rsid w:val="00EF645C"/>
    <w:rsid w:val="00EF795F"/>
    <w:rsid w:val="00EF7F35"/>
    <w:rsid w:val="00F00BC7"/>
    <w:rsid w:val="00F01BE8"/>
    <w:rsid w:val="00F03018"/>
    <w:rsid w:val="00F040AF"/>
    <w:rsid w:val="00F04446"/>
    <w:rsid w:val="00F04BDA"/>
    <w:rsid w:val="00F073C6"/>
    <w:rsid w:val="00F07638"/>
    <w:rsid w:val="00F10C87"/>
    <w:rsid w:val="00F11312"/>
    <w:rsid w:val="00F12583"/>
    <w:rsid w:val="00F126D8"/>
    <w:rsid w:val="00F12703"/>
    <w:rsid w:val="00F151F7"/>
    <w:rsid w:val="00F15DB5"/>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32AE"/>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5D0D"/>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A7C02"/>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75530508.png"/><Relationship Id="mr_docxImage2" Type="http://schemas.openxmlformats.org/officeDocument/2006/relationships/image" Target="media/1708171876.png"/><Relationship Id="mr_docxImage3" Type="http://schemas.openxmlformats.org/officeDocument/2006/relationships/image" Target="media/-1469839220.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976167482.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1F7DFE"/>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59DD5-A63E-AF4E-80E4-5B6EDB16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7475</Words>
  <Characters>42608</Characters>
  <Application>Microsoft Macintosh Word</Application>
  <DocSecurity>0</DocSecurity>
  <Lines>355</Lines>
  <Paragraphs>99</Paragraphs>
  <ScaleCrop>false</ScaleCrop>
  <Company/>
  <LinksUpToDate>false</LinksUpToDate>
  <CharactersWithSpaces>49984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35</cp:revision>
  <cp:lastPrinted>2014-10-20T20:55:00Z</cp:lastPrinted>
  <dcterms:created xsi:type="dcterms:W3CDTF">2015-02-17T15:58:00Z</dcterms:created>
  <dcterms:modified xsi:type="dcterms:W3CDTF">2015-02-17T18:12:00Z</dcterms:modified>
</cp:coreProperties>
</file>