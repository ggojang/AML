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14:paraId="56F04757" w14:textId="4BA8973C" w:rsidP="003A3988" w:rsidR="001453C4" w:rsidRDefault="001453C4" w:rsidRPr="006563BC">
      <w:pPr>
        <w:ind w:left="720" w:right="-288"/>
        <w:rPr>
          <w:rFonts w:ascii="Arial" w:cs="Arial" w:hAnsi="Arial"/>
        </w:rPr>
      </w:pPr>
    </w:p>
    <w:tbl>
      <w:tblPr>
        <w:tblOverlap w:val="never"/>
        <w:tblW w:type="dxa" w:w="11520"/>
        <w:tblLayout w:type="fixed"/>
        <w:tblLook w:firstColumn="1" w:firstRow="1" w:lastColumn="1" w:lastRow="1" w:noHBand="0" w:noVBand="0" w:val="01E0"/>
      </w:tblPr>
      <w:tblGrid>
        <w:gridCol w:w="11520"/>
      </w:tblGrid>
      <w:tr w14:paraId="3D75CE3F" w14:textId="77777777" w:rsidR="000B2E69" w:rsidRPr="006563BC">
        <w:tc>
          <w:tcPr>
            <w:tcW w:type="dxa" w:w="11520"/>
            <w:tcMar>
              <w:top w:type="dxa" w:w="0"/>
              <w:left w:type="dxa" w:w="0"/>
              <w:bottom w:type="dxa" w:w="0"/>
              <w:right w:type="dxa" w:w="0"/>
            </w:tcMar>
          </w:tcPr>
          <w:p w14:paraId="39B3B00E" w14:textId="77777777" w:rsidP="003A3988" w:rsidR="000B2E69" w:rsidRDefault="000B2E69" w:rsidRPr="006563BC">
            <w:pPr>
              <w:spacing w:line="1" w:lineRule="auto"/>
              <w:ind w:left="720" w:right="-288"/>
              <w:rPr>
                <w:rFonts w:ascii="Arial" w:cs="Arial" w:hAnsi="Arial"/>
              </w:rPr>
            </w:pPr>
          </w:p>
        </w:tc>
      </w:tr>
      <w:tr w14:paraId="06C4E6F7" w14:textId="77777777" w:rsidR="000B2E69" w:rsidRPr="006563BC">
        <w:tc>
          <w:tcPr>
            <w:tcW w:type="dxa" w:w="11520"/>
            <w:tcMar>
              <w:top w:type="dxa" w:w="0"/>
              <w:left w:type="dxa" w:w="0"/>
              <w:bottom w:type="dxa" w:w="0"/>
              <w:right w:type="dxa" w:w="0"/>
            </w:tcMar>
          </w:tcPr>
          <w:tbl>
            <w:tblPr>
              <w:tblOverlap w:val="never"/>
              <w:tblW w:type="dxa" w:w="9630"/>
              <w:tblLayout w:type="fixed"/>
              <w:tblLook w:firstColumn="1" w:firstRow="1" w:lastColumn="1" w:lastRow="1" w:noHBand="0" w:noVBand="0" w:val="01E0"/>
            </w:tblPr>
            <w:tblGrid>
              <w:gridCol w:w="6840"/>
              <w:gridCol w:w="270"/>
              <w:gridCol w:w="2520"/>
            </w:tblGrid>
            <w:tr w14:paraId="229A9B37" w14:textId="77777777" w:rsidR="000B2E69" w:rsidRPr="006563BC" w:rsidTr="004B081A">
              <w:tc>
                <w:tcPr>
                  <w:tcW w:type="dxa" w:w="6840"/>
                  <w:tcMar>
                    <w:top w:type="dxa" w:w="0"/>
                    <w:left w:type="dxa" w:w="0"/>
                    <w:bottom w:type="dxa" w:w="0"/>
                    <w:right w:type="dxa" w:w="0"/>
                  </w:tcMar>
                </w:tcPr>
                <w:p w14:paraId="6B761376" w14:textId="77777777" w:rsidP="00144014" w:rsidR="000B2E69" w:rsidRDefault="00FD1B2C" w:rsidRPr="006563BC">
                  <w:pPr>
                    <w:ind w:right="-810"/>
                    <w:rPr>
                      <w:rFonts w:ascii="Arial" w:cs="Arial" w:hAnsi="Arial"/>
                    </w:rPr>
                  </w:pPr>
                  <w:r w:rsidRPr="006563BC">
                    <w:rPr>
                      <w:rFonts w:ascii="Arial" w:cs="Arial" w:hAnsi="Arial"/>
                      <w:noProof/>
                    </w:rPr>
                    <mc:AlternateContent>
                      <mc:Choice Requires="wps">
                        <w:drawing>
                          <wp:anchor allowOverlap="1" behindDoc="0" distB="0" distL="114300" distR="114300" distT="0" layoutInCell="1" locked="0" relativeHeight="251638272" simplePos="0" wp14:anchorId="3040360F" wp14:editId="2A669D4A">
                            <wp:simplePos x="0" y="0"/>
                            <wp:positionH relativeFrom="column">
                              <wp:posOffset>0</wp:posOffset>
                            </wp:positionH>
                            <wp:positionV relativeFrom="paragraph">
                              <wp:posOffset>0</wp:posOffset>
                            </wp:positionV>
                            <wp:extent cx="635000" cy="635000"/>
                            <wp:effectExtent b="0" l="0" r="0" t="0"/>
                            <wp:wrapNone/>
                            <wp:docPr hidden="1" id="296" name="AutoShape 1960"/>
                            <wp:cNvGraphicFramePr>
                              <a:graphicFrameLocks xmlns:a="http://schemas.openxmlformats.org/drawingml/2006/main" noChangeAspect="1" noSelect="1"/>
                            </wp:cNvGraphicFramePr>
                            <a:graphic xmlns:a="http://schemas.openxmlformats.org/drawingml/2006/main">
                              <a:graphicData uri="http://schemas.microsoft.com/office/word/2010/wordprocessingShape">
                                <wps:wsp>
                                  <wps:cNvSpPr>
                                    <a:spLocks noChangeArrowheads="1" noChangeAspect="1" noSelect="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cs="Arial" w:hAnsi="Arial"/>
                      <w:noProof/>
                    </w:rPr>
                    <w:drawing>
                      <wp:inline distB="0" distL="0" distR="0" distT="0" wp14:anchorId="3DACF06E" wp14:editId="2E908FEB">
                        <wp:extent cx="2954020" cy="1043305"/>
                        <wp:effectExtent b="0" l="0" r="0" t="0"/>
                        <wp:docPr descr="75"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75" id="0" name="Picture 1"/>
                                <pic:cNvPicPr>
                                  <a:picLocks noChangeArrowheads="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type="dxa" w:w="270"/>
                  <w:tcMar>
                    <w:top w:type="dxa" w:w="0"/>
                    <w:left w:type="dxa" w:w="0"/>
                    <w:bottom w:type="dxa" w:w="0"/>
                    <w:right w:type="dxa" w:w="0"/>
                  </w:tcMar>
                </w:tcPr>
                <w:p w14:paraId="2BD58822"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t xml:space="preserve">Date:</w:t>
                  </w:r>
                </w:p>
              </w:tc>
              <w:tc>
                <w:tcPr>
                  <w:tcW w:type="dxa" w:w="2520"/>
                  <w:tcMar>
                    <w:top w:type="dxa" w:w="0"/>
                    <w:left w:type="dxa" w:w="0"/>
                    <w:bottom w:type="dxa" w:w="0"/>
                    <w:right w:type="dxa" w:w="0"/>
                  </w:tcMar>
                </w:tcPr>
                <w:p w14:paraId="39D45A57" w14:textId="53927D63" w:rsidP="004B081A" w:rsidR="000B2E69" w:rsidRDefault="003647D3" w:rsidRPr="006563BC">
                  <w:pPr>
                    <w:ind w:hanging="90" w:right="270"/>
                    <w:jc w:val="right"/>
                    <w:rPr>
                      <w:rFonts w:ascii="Arial" w:cs="Arial" w:eastAsia="Arial" w:hAnsi="Arial"/>
                      <w:color w:val="000000"/>
                    </w:rPr>
                  </w:pPr>
                  <w:r w:rsidRPr="006563BC">
                    <w:rPr>
                      <w:rFonts w:ascii="Arial" w:cs="Arial" w:eastAsia="Arial" w:hAnsi="Arial"/>
                      <w:color w:val="000000"/>
                    </w:rPr>
                    <w:t xml:space="preserve">February 2015</w:t>
                  </w:r>
                </w:p>
              </w:tc>
            </w:tr>
          </w:tbl>
          <w:p w14:paraId="20415E21" w14:textId="77777777" w:rsidP="003A3988" w:rsidR="000B2E69" w:rsidRDefault="000B2E69" w:rsidRPr="006563BC">
            <w:pPr>
              <w:spacing w:line="1" w:lineRule="auto"/>
              <w:ind w:left="720" w:right="-288"/>
              <w:rPr>
                <w:rFonts w:ascii="Arial" w:cs="Arial" w:hAnsi="Arial"/>
              </w:rPr>
            </w:pPr>
          </w:p>
        </w:tc>
      </w:tr>
      <w:tr w14:paraId="5300D0B6" w14:textId="77777777" w:rsidR="000B2E69" w:rsidRPr="006563BC">
        <w:tc>
          <w:tcPr>
            <w:tcW w:type="dxa" w:w="11520"/>
            <w:tcMar>
              <w:top w:type="dxa" w:w="0"/>
              <w:left w:type="dxa" w:w="0"/>
              <w:bottom w:type="dxa" w:w="0"/>
              <w:right w:type="dxa" w:w="0"/>
            </w:tcMar>
          </w:tcPr>
          <w:p w14:paraId="4ADD5670" w14:textId="77777777" w:rsidP="003A3988" w:rsidR="000B2E69" w:rsidRDefault="000B2E69" w:rsidRPr="006563BC">
            <w:pPr>
              <w:ind w:left="720" w:right="-288"/>
              <w:rPr>
                <w:rFonts w:ascii="Arial" w:cs="Arial" w:hAnsi="Arial"/>
                <w:color w:val="000000"/>
                <w:sz w:val="24"/>
                <w:szCs w:val="24"/>
              </w:rPr>
            </w:pPr>
          </w:p>
          <w:p w14:paraId="2849F62F" w14:textId="77777777" w:rsidP="00144014" w:rsidR="000B2E69" w:rsidRDefault="00294EDD" w:rsidRPr="006563BC">
            <w:pPr>
              <w:ind w:right="2160"/>
              <w:rPr>
                <w:rFonts w:ascii="Arial" w:cs="Arial" w:eastAsia="Arial" w:hAnsi="Arial"/>
                <w:color w:val="000000"/>
                <w:sz w:val="48"/>
                <w:szCs w:val="48"/>
              </w:rPr>
            </w:pPr>
            <w:r w:rsidRPr="006563BC">
              <w:rPr>
                <w:rFonts w:ascii="Arial" w:cs="Arial" w:eastAsia="Arial" w:hAnsi="Arial"/>
                <w:color w:val="000000"/>
                <w:sz w:val="48"/>
                <w:szCs w:val="48"/>
              </w:rPr>
              <w:t xml:space="preserve">Archetype Modeling Language (AML)</w:t>
            </w:r>
          </w:p>
          <w:p w14:paraId="38762757" w14:textId="77777777" w:rsidP="00144014" w:rsidR="000B2E69" w:rsidRDefault="000B2E69" w:rsidRPr="006563BC">
            <w:pPr>
              <w:ind w:right="2160"/>
              <w:rPr>
                <w:rFonts w:ascii="Arial" w:cs="Arial" w:hAnsi="Arial"/>
                <w:color w:val="000000"/>
                <w:sz w:val="24"/>
                <w:szCs w:val="24"/>
              </w:rPr>
            </w:pPr>
          </w:p>
          <w:p w14:paraId="41D752B4" w14:textId="0B0A7C84" w:rsidP="00144014" w:rsidR="009A08CA" w:rsidRDefault="00CF5010">
            <w:pPr>
              <w:ind w:right="2160"/>
              <w:rPr>
                <w:rFonts w:ascii="Arial" w:cs="Arial" w:hAnsi="Arial"/>
                <w:color w:val="000000"/>
              </w:rPr>
            </w:pPr>
            <w:r w:rsidR="00B40EF7" w:rsidRPr="006563BC">
              <w:rPr>
                <w:rFonts w:ascii="Arial" w:cs="Arial" w:hAnsi="Arial"/>
                <w:color w:val="000000"/>
              </w:rPr>
              <w:t xml:space="preserve"> </w:t>
            </w:r>
          </w:p>
          <w:p w14:paraId="27D00C46" w14:textId="0743E450" w:rsidP="00144014" w:rsidR="000B2E69" w:rsidRDefault="009A08CA" w:rsidRPr="006563BC">
            <w:pPr>
              <w:ind w:right="2160"/>
              <w:rPr>
                <w:rFonts w:ascii="Arial" w:cs="Arial" w:eastAsia="Arial" w:hAnsi="Arial"/>
                <w:color w:val="000000"/>
              </w:rPr>
            </w:pPr>
            <w:r w:rsidRPr="006563BC">
              <w:rPr>
                <w:rFonts w:ascii="Arial" w:cs="Arial" w:eastAsia="Arial" w:hAnsi="Arial"/>
                <w:color w:val="000000"/>
              </w:rPr>
              <w:t xml:space="preserve">Version: </w:t>
            </w:r>
            <w:r w:rsidRPr="006563BC">
              <w:rPr>
                <w:rFonts w:ascii="Arial" w:cs="Arial" w:eastAsia="Arial" w:hAnsi="Arial"/>
                <w:color w:val="000000"/>
              </w:rPr>
              <w:t xml:space="preserve">1.0</w:t>
            </w:r>
          </w:p>
          <w:p w14:paraId="7373A0D5" w14:textId="77777777" w:rsidP="00144014" w:rsidR="000B2E69" w:rsidRDefault="000B2E69" w:rsidRPr="006563BC">
            <w:pPr>
              <w:ind w:right="2160"/>
              <w:rPr>
                <w:rFonts w:ascii="Arial" w:cs="Arial" w:hAnsi="Arial"/>
                <w:color w:val="000000"/>
                <w:sz w:val="24"/>
                <w:szCs w:val="24"/>
              </w:rPr>
            </w:pPr>
          </w:p>
          <w:p w14:paraId="35EE0F8E" w14:textId="77777777" w:rsidP="00144014" w:rsidR="000B2E69" w:rsidRDefault="000B2E69" w:rsidRPr="006563BC">
            <w:pPr>
              <w:spacing w:before="70"/>
              <w:ind w:right="2160"/>
              <w:rPr>
                <w:rFonts w:ascii="Arial" w:cs="Arial" w:hAnsi="Arial"/>
              </w:rPr>
            </w:pPr>
          </w:p>
          <w:p w14:paraId="08D77DF3" w14:textId="77777777" w:rsidP="00144014" w:rsidR="000B2E69" w:rsidRDefault="000B2E69" w:rsidRPr="006563BC">
            <w:pPr>
              <w:pBdr>
                <w:top w:color="000000" w:space="0" w:sz="18" w:val="single"/>
              </w:pBdr>
              <w:ind w:right="2160"/>
              <w:rPr>
                <w:rFonts w:ascii="Arial" w:cs="Arial" w:hAnsi="Arial"/>
                <w:color w:val="000000"/>
                <w:sz w:val="24"/>
                <w:szCs w:val="24"/>
              </w:rPr>
            </w:pPr>
          </w:p>
          <w:p w14:paraId="4E079211" w14:textId="37007ED5" w:rsidP="00144014" w:rsidR="000B2E69" w:rsidRDefault="003477E1" w:rsidRPr="006563BC">
            <w:pPr>
              <w:ind w:right="2160"/>
              <w:rPr>
                <w:rFonts w:ascii="Arial" w:cs="Arial" w:hAnsi="Arial"/>
                <w:b/>
                <w:bCs/>
                <w:color w:val="000000"/>
                <w:sz w:val="24"/>
                <w:szCs w:val="24"/>
              </w:rPr>
            </w:pPr>
            <w:r w:rsidRPr="006563BC">
              <w:rPr>
                <w:rFonts w:ascii="Arial" w:cs="Arial" w:hAnsi="Arial"/>
                <w:b/>
                <w:bCs/>
                <w:color w:val="000000"/>
                <w:sz w:val="24"/>
                <w:szCs w:val="24"/>
              </w:rPr>
              <w:t xml:space="preserve">OMG Document Number:  </w:t>
            </w:r>
            <w:r w:rsidR="00731303">
              <w:rPr>
                <w:rFonts w:ascii="Arial" w:cs="Arial" w:hAnsi="Arial"/>
                <w:b/>
                <w:sz w:val="24"/>
                <w:szCs w:val="24"/>
              </w:rPr>
              <w:t xml:space="preserve">health/2014-10-01</w:t>
            </w:r>
          </w:p>
          <w:p w14:paraId="137B7843" w14:textId="5ED24370" w:rsidP="00144014" w:rsidR="000B2E69" w:rsidRDefault="00D93865" w:rsidRPr="006563BC">
            <w:pPr>
              <w:ind w:right="2160"/>
              <w:rPr>
                <w:rFonts w:ascii="Arial" w:cs="Arial" w:hAnsi="Arial"/>
                <w:b/>
                <w:bCs/>
                <w:color w:val="000000"/>
                <w:sz w:val="24"/>
                <w:szCs w:val="24"/>
              </w:rPr>
            </w:pPr>
            <w:r>
              <w:rPr>
                <w:rFonts w:ascii="Arial" w:cs="Arial" w:hAnsi="Arial"/>
                <w:b/>
                <w:bCs/>
                <w:color w:val="000000"/>
                <w:sz w:val="24"/>
                <w:szCs w:val="24"/>
              </w:rPr>
              <w:t xml:space="preserve">Standard document URL:  </w:t>
            </w:r>
            <w:r w:rsidR="00294EDD" w:rsidRPr="006563BC">
              <w:rPr>
                <w:rFonts w:ascii="Arial" w:cs="Arial" w:hAnsi="Arial"/>
                <w:b/>
                <w:bCs/>
                <w:color w:val="000000"/>
                <w:sz w:val="24"/>
                <w:szCs w:val="24"/>
              </w:rPr>
              <w:t xml:space="preserve">http</w:t>
            </w:r>
            <w:r w:rsidR="003477E1" w:rsidRPr="006563BC">
              <w:rPr>
                <w:rFonts w:ascii="Arial" w:cs="Arial" w:hAnsi="Arial"/>
                <w:b/>
                <w:bCs/>
                <w:color w:val="000000"/>
                <w:sz w:val="24"/>
                <w:szCs w:val="24"/>
              </w:rPr>
              <w:t xml:space="preserve">://www.omg.org/spec/AML/1.0</w:t>
            </w:r>
          </w:p>
          <w:p w14:paraId="02C14CE7" w14:textId="77777777" w:rsidP="00144014" w:rsidR="000B2E69" w:rsidRDefault="000B2E69" w:rsidRPr="006563BC">
            <w:pPr>
              <w:pBdr>
                <w:bottom w:color="000000" w:space="0" w:sz="18" w:val="single"/>
              </w:pBdr>
              <w:ind w:right="2160"/>
              <w:rPr>
                <w:rFonts w:ascii="Arial" w:cs="Arial" w:eastAsia="Arial" w:hAnsi="Arial"/>
                <w:color w:val="000000"/>
              </w:rPr>
            </w:pPr>
          </w:p>
          <w:p w14:paraId="4CAFF3FD" w14:textId="77777777" w:rsidP="00144014" w:rsidR="000B2E69" w:rsidRDefault="00294EDD" w:rsidRPr="006563BC">
            <w:pPr>
              <w:ind w:right="2160"/>
              <w:rPr>
                <w:rFonts w:ascii="Arial" w:cs="Arial" w:eastAsia="Arial" w:hAnsi="Arial"/>
                <w:color w:val="000000"/>
                <w:sz w:val="18"/>
                <w:szCs w:val="18"/>
              </w:rPr>
            </w:pPr>
            <w:r w:rsidRPr="006563BC">
              <w:rPr>
                <w:rFonts w:ascii="Arial" w:cs="Arial" w:eastAsia="Arial" w:hAnsi="Arial"/>
                <w:color w:val="000000"/>
                <w:sz w:val="18"/>
                <w:szCs w:val="18"/>
              </w:rPr>
              <w:t xml:space="preserve">Original File: N/A</w:t>
            </w:r>
          </w:p>
          <w:p w14:paraId="153001FD"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br/>
            </w:r>
            <w:r w:rsidRPr="006563BC">
              <w:rPr>
                <w:rFonts w:ascii="Arial" w:cs="Arial" w:eastAsia="Arial" w:hAnsi="Arial"/>
                <w:color w:val="000000"/>
              </w:rPr>
              <w:br/>
            </w:r>
            <w:r w:rsidRPr="006563BC">
              <w:rPr>
                <w:rFonts w:ascii="Arial" w:cs="Arial" w:eastAsia="Arial" w:hAnsi="Arial"/>
                <w:color w:val="000000"/>
              </w:rPr>
              <w:br/>
            </w:r>
          </w:p>
          <w:p w14:paraId="6DC8FF8E" w14:textId="77777777" w:rsidP="003A3988" w:rsidR="000B2E69" w:rsidRDefault="000B2E69" w:rsidRPr="006563BC">
            <w:pPr>
              <w:ind w:left="720" w:right="-288"/>
              <w:rPr>
                <w:rFonts w:ascii="Arial" w:cs="Arial" w:eastAsia="Arial" w:hAnsi="Arial"/>
                <w:color w:val="000000"/>
              </w:rPr>
            </w:pPr>
          </w:p>
        </w:tc>
      </w:tr>
    </w:tbl>
    <w:p w14:paraId="6153C622" w14:textId="77777777" w:rsidP="00144014" w:rsidR="000B2E69" w:rsidRDefault="000B2E69" w:rsidRPr="006563BC">
      <w:pPr>
        <w:rPr>
          <w:rFonts w:ascii="Arial" w:cs="Arial" w:hAnsi="Arial"/>
        </w:rPr>
        <w:sectPr w:rsidR="000B2E69" w:rsidRPr="006563BC" w:rsidSect="00144014">
          <w:headerReference r:id="rId10" w:type="default"/>
          <w:footerReference r:id="rId11" w:type="even"/>
          <w:pgSz w:h="15840" w:w="12240"/>
          <w:pgMar w:bottom="1440" w:footer="360" w:gutter="0" w:header="360" w:left="1440" w:right="1440" w:top="1440"/>
          <w:cols w:space="720"/>
        </w:sectPr>
      </w:pPr>
    </w:p>
    <w:p w14:paraId="48AB93BC" w14:textId="77777777" w:rsidP="001B3B08" w:rsidR="001B3B08" w:rsidRDefault="001B3B08">
      <w:pPr>
        <w:pStyle w:val="BodyText"/>
        <w:rPr>
          <w:color w:val="000000"/>
          <w:sz w:val="22"/>
        </w:rPr>
      </w:pPr>
      <w:r>
        <w:rPr>
          <w:color w:val="000000"/>
          <w:sz w:val="22"/>
        </w:rPr>
        <w:lastRenderedPageBreak/>
        <w:t xml:space="preserve">Copyright © 2014, Mayo Clinic</w:t>
      </w:r>
      <w:r>
        <w:rPr>
          <w:color w:val="000000"/>
          <w:sz w:val="22"/>
        </w:rPr>
        <w:br/>
      </w:r>
      <w:r>
        <w:rPr>
          <w:sz w:val="22"/>
        </w:rPr>
        <w:t xml:space="preserve">Copyright © 2014, Object Management Group, Inc.</w:t>
      </w:r>
      <w:r>
        <w:rPr>
          <w:sz w:val="22"/>
        </w:rPr>
        <w:br/>
      </w:r>
      <w:r>
        <w:rPr>
          <w:color w:val="000000"/>
          <w:sz w:val="22"/>
        </w:rPr>
        <w:t xml:space="preserve">Copyright © 2014, Visumpoint, LLC</w:t>
      </w:r>
    </w:p>
    <w:p w14:paraId="794F6F9B" w14:textId="77777777" w:rsidP="001B3B08" w:rsidR="001B3B08" w:rsidRDefault="001B3B08">
      <w:pPr>
        <w:pStyle w:val="BodyText"/>
        <w:rPr>
          <w:color w:val="000000"/>
          <w:sz w:val="22"/>
        </w:rPr>
      </w:pPr>
    </w:p>
    <w:p w14:paraId="7779851E" w14:textId="77777777" w:rsidP="001B3B08" w:rsidR="001B3B08" w:rsidRDefault="001B3B08">
      <w:pPr>
        <w:pStyle w:val="BodyText"/>
        <w:rPr>
          <w:color w:val="000000"/>
          <w:sz w:val="22"/>
        </w:rPr>
      </w:pPr>
    </w:p>
    <w:p w14:paraId="0BF4BAD3" w14:textId="77777777" w:rsidP="001B3B08" w:rsidR="001B3B08" w:rsidRDefault="001B3B08">
      <w:pPr>
        <w:ind w:left="105"/>
        <w:jc w:val="center"/>
        <w:rPr>
          <w:sz w:val="22"/>
        </w:rPr>
      </w:pPr>
      <w:r>
        <w:rPr>
          <w:sz w:val="22"/>
        </w:rPr>
        <w:t xml:space="preserve">USE OF SPECIFICATION - TERMS, CONDITIONS &amp; NOTICES</w:t>
      </w:r>
    </w:p>
    <w:p w14:paraId="46AFEBEC" w14:textId="77777777" w:rsidP="001B3B08" w:rsidR="001B3B08" w:rsidRDefault="001B3B08">
      <w:pPr>
        <w:pStyle w:val="BodyText"/>
      </w:pPr>
      <w:r>
        <w:t xml:space="preserve">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65FA8A35" w14:textId="77777777" w:rsidP="001B3B08" w:rsidR="001B3B08" w:rsidRDefault="001B3B08">
      <w:pPr>
        <w:pStyle w:val="BodyText"/>
      </w:pPr>
    </w:p>
    <w:p w14:paraId="57950C69" w14:textId="77777777" w:rsidP="001B3B08" w:rsidR="001B3B08" w:rsidRDefault="001B3B08">
      <w:pPr>
        <w:ind w:left="92"/>
        <w:jc w:val="center"/>
        <w:rPr>
          <w:sz w:val="22"/>
        </w:rPr>
      </w:pPr>
      <w:r>
        <w:rPr>
          <w:sz w:val="22"/>
        </w:rPr>
        <w:t xml:space="preserve">LICENSES</w:t>
      </w:r>
    </w:p>
    <w:p w14:paraId="0C0A0D56" w14:textId="77777777" w:rsidP="001B3B08" w:rsidR="001B3B08" w:rsidRDefault="001B3B08">
      <w:pPr>
        <w:pStyle w:val="BodyText"/>
      </w:pPr>
      <w: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78AE5303" w14:textId="77777777" w:rsidP="001B3B08" w:rsidR="001B3B08" w:rsidRDefault="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52B391D3" w14:textId="77777777" w:rsidP="001B3B08" w:rsidR="001B3B08" w:rsidRDefault="001B3B08">
      <w:pPr>
        <w:pStyle w:val="BodyText"/>
      </w:pPr>
    </w:p>
    <w:p w14:paraId="4DEE2FAE" w14:textId="77777777" w:rsidP="001B3B08" w:rsidR="001B3B08" w:rsidRDefault="001B3B08">
      <w:pPr>
        <w:ind w:left="79"/>
        <w:jc w:val="center"/>
        <w:rPr>
          <w:sz w:val="22"/>
        </w:rPr>
      </w:pPr>
      <w:r>
        <w:rPr>
          <w:sz w:val="22"/>
        </w:rPr>
        <w:t xml:space="preserve">PATENTS</w:t>
      </w:r>
    </w:p>
    <w:p w14:paraId="45A812DB" w14:textId="77777777" w:rsidP="001B3B08" w:rsidR="001B3B08" w:rsidRDefault="001B3B08">
      <w:pPr>
        <w:pStyle w:val="BodyText"/>
      </w:pPr>
      <w:r>
        <w:t xml:space="preserve">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5BE843EF" w14:textId="77777777" w:rsidP="001B3B08" w:rsidR="001B3B08" w:rsidRDefault="001B3B08">
      <w:pPr>
        <w:pStyle w:val="BodyText"/>
      </w:pPr>
    </w:p>
    <w:p w14:paraId="788302A2" w14:textId="77777777" w:rsidP="001B3B08" w:rsidR="001B3B08" w:rsidRDefault="001B3B08">
      <w:pPr>
        <w:jc w:val="center"/>
        <w:rPr>
          <w:sz w:val="22"/>
        </w:rPr>
      </w:pPr>
      <w:r>
        <w:rPr>
          <w:sz w:val="22"/>
        </w:rPr>
        <w:t xml:space="preserve">GENERAL USE RESTRICTIONS</w:t>
      </w:r>
    </w:p>
    <w:p w14:paraId="550906BF" w14:textId="77777777" w:rsidP="001B3B08" w:rsidR="001B3B08" w:rsidRDefault="001B3B08">
      <w:pPr>
        <w:pStyle w:val="BodyText"/>
      </w:pPr>
      <w:r>
        <w:t xml:space="preserve">Any unauthorized use of this specification may violate copyright laws, trademark laws, and communications regulations and statutes. This document contains </w:t>
      </w:r>
      <w:r>
        <w:t xml:space="preserve">information which</w:t>
      </w:r>
      <w:r>
        <w:t xml:space="preserve">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5654BE01" w14:textId="77777777" w:rsidP="001B3B08" w:rsidR="001B3B08" w:rsidRDefault="001B3B08">
      <w:pPr>
        <w:pStyle w:val="BodyText"/>
        <w:jc w:val="center"/>
      </w:pPr>
    </w:p>
    <w:p w14:paraId="0C0A066E" w14:textId="77777777" w:rsidP="001B3B08" w:rsidR="001B3B08" w:rsidRDefault="001B3B08">
      <w:pPr>
        <w:pStyle w:val="BodyText"/>
        <w:jc w:val="center"/>
      </w:pPr>
    </w:p>
    <w:p w14:paraId="77A56A2C" w14:textId="77777777" w:rsidP="001B3B08" w:rsidR="001B3B08" w:rsidRDefault="001B3B08">
      <w:pPr>
        <w:pStyle w:val="BodyText"/>
      </w:pPr>
    </w:p>
    <w:p w14:paraId="1FE70D60" w14:textId="77777777" w:rsidP="001B3B08" w:rsidR="001B3B08" w:rsidRDefault="001B3B08">
      <w:pPr>
        <w:pStyle w:val="BodyText"/>
      </w:pPr>
    </w:p>
    <w:p w14:paraId="7DF8EB38" w14:textId="77777777" w:rsidP="001B3B08" w:rsidR="001B3B08" w:rsidRDefault="001B3B08">
      <w:pPr>
        <w:jc w:val="center"/>
        <w:rPr>
          <w:sz w:val="22"/>
        </w:rPr>
      </w:pPr>
      <w:r>
        <w:rPr>
          <w:sz w:val="22"/>
        </w:rPr>
        <w:t xml:space="preserve">DISCLAIMER OF WARRANTY</w:t>
      </w:r>
    </w:p>
    <w:p w14:paraId="5164D142" w14:textId="77777777" w:rsidP="001B3B08" w:rsidR="001B3B08" w:rsidRDefault="001B3B08">
      <w:pPr>
        <w:pStyle w:val="BodyText"/>
      </w:pPr>
    </w:p>
    <w:p w14:paraId="23BCAC04" w14:textId="77777777" w:rsidP="001B3B08" w:rsidR="001B3B08" w:rsidRDefault="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181FE388" w14:textId="77777777" w:rsidP="001B3B08" w:rsidR="001B3B08" w:rsidRDefault="001B3B08">
      <w:pPr>
        <w:pStyle w:val="BodyText"/>
      </w:pPr>
      <w:r>
        <w:t xml:space="preserve">The entire risk as to the quality and performance of software developed using this specification is borne by you. This disclaimer of warranty constitutes an essential part of the license granted to you to use this specification.</w:t>
      </w:r>
    </w:p>
    <w:p w14:paraId="1A68963A" w14:textId="77777777" w:rsidP="001B3B08" w:rsidR="001B3B08" w:rsidRDefault="001B3B08">
      <w:pPr>
        <w:pStyle w:val="BodyText"/>
        <w:rPr>
          <w:sz w:val="22"/>
        </w:rPr>
      </w:pPr>
    </w:p>
    <w:p w14:paraId="3957DCED" w14:textId="77777777" w:rsidP="001B3B08" w:rsidR="001B3B08" w:rsidRDefault="001B3B08">
      <w:pPr>
        <w:ind w:hanging="929" w:left="960"/>
        <w:jc w:val="center"/>
        <w:rPr>
          <w:sz w:val="22"/>
        </w:rPr>
      </w:pPr>
      <w:r>
        <w:rPr>
          <w:sz w:val="22"/>
        </w:rPr>
        <w:t xml:space="preserve">RESTRICTED RIGHTS LEGEND</w:t>
      </w:r>
    </w:p>
    <w:p w14:paraId="7AC3503A" w14:textId="77777777" w:rsidP="001B3B08" w:rsidR="001B3B08" w:rsidRDefault="001B3B08">
      <w:pPr>
        <w:pStyle w:val="BodyText"/>
      </w:pPr>
      <w:r>
        <w:t xml:space="preserve">Use, duplication or disclosure by the U.S. </w:t>
      </w:r>
      <w:r>
        <w:t xml:space="preserve">Government  is</w:t>
      </w:r>
      <w:r>
        <w:t xml:space="preserve">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31E9C2FF" w14:textId="77777777" w:rsidP="001B3B08" w:rsidR="001B3B08" w:rsidRDefault="001B3B08">
      <w:pPr>
        <w:pStyle w:val="BodyText"/>
        <w:rPr>
          <w:sz w:val="22"/>
        </w:rPr>
      </w:pPr>
    </w:p>
    <w:p w14:paraId="6FEA8946" w14:textId="77777777" w:rsidP="001B3B08" w:rsidR="001B3B08" w:rsidRDefault="001B3B08">
      <w:pPr>
        <w:ind w:left="92"/>
        <w:jc w:val="center"/>
      </w:pPr>
      <w:r>
        <w:t xml:space="preserve">TRADEMARKS</w:t>
      </w:r>
    </w:p>
    <w:p w14:paraId="13A13E10" w14:textId="77777777" w:rsidP="001B3B08" w:rsidR="001B3B08" w:rsidRDefault="001B3B08">
      <w:pPr>
        <w:pStyle w:val="BodyText"/>
      </w:pPr>
      <w:r>
        <w:t xml:space="preserve">MDA®, Model Driven Architecture®, UML®, UML Cube logo®, OMG Logo®, CORBA® and XMI® are registered trademarks of the Object Management Group, Inc., and Object Management Group™, </w:t>
      </w:r>
      <w:r>
        <w:t xml:space="preserve">OMG™ ,</w:t>
      </w:r>
      <w:r>
        <w:t xml:space="preserve">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2BD6BA90" w14:textId="77777777" w:rsidP="001B3B08" w:rsidR="001B3B08" w:rsidRDefault="001B3B08">
      <w:pPr>
        <w:pStyle w:val="BodyText"/>
        <w:rPr>
          <w:sz w:val="22"/>
        </w:rPr>
      </w:pPr>
    </w:p>
    <w:p w14:paraId="67BFFC7A" w14:textId="77777777" w:rsidP="001B3B08" w:rsidR="001B3B08" w:rsidRDefault="001B3B08">
      <w:pPr>
        <w:ind w:left="92"/>
        <w:jc w:val="center"/>
      </w:pPr>
      <w:r>
        <w:t xml:space="preserve">COMPLIANCE</w:t>
      </w:r>
    </w:p>
    <w:p w14:paraId="4B45D02D" w14:textId="77777777" w:rsidP="001B3B08" w:rsidR="001B3B08" w:rsidRDefault="001B3B08">
      <w:pPr>
        <w:pStyle w:val="BodyText"/>
      </w:pPr>
      <w:r>
        <w:t xml:space="preserve">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505031DA" w14:textId="77777777" w:rsidP="001B3B08" w:rsidR="001B3B08" w:rsidRDefault="001B3B08">
      <w:pPr>
        <w:pStyle w:val="BodyText"/>
      </w:pPr>
      <w:r>
        <w:t xml:space="preserve">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2F955A6D" w14:textId="77777777" w:rsidP="001B3B08" w:rsidR="001B3B08" w:rsidRDefault="001B3B08">
      <w:pPr>
        <w:pStyle w:val="BodyText"/>
      </w:pPr>
    </w:p>
    <w:p w14:paraId="0FBAE676" w14:textId="77777777" w:rsidP="001B3B08" w:rsidR="001B3B08" w:rsidRDefault="001B3B08">
      <w:pPr>
        <w:pStyle w:val="BodyText"/>
        <w:pageBreakBefore/>
      </w:pPr>
    </w:p>
    <w:p w14:paraId="1027EEB3" w14:textId="77777777" w:rsidP="001B3B08" w:rsidR="001B3B08" w:rsidRDefault="001B3B08">
      <w:pPr>
        <w:pStyle w:val="BodyText"/>
        <w:jc w:val="center"/>
        <w:rPr>
          <w:b/>
          <w:sz w:val="30"/>
        </w:rPr>
      </w:pPr>
      <w:r>
        <w:rPr>
          <w:b/>
          <w:sz w:val="30"/>
        </w:rPr>
        <w:t xml:space="preserve">OMG’s Issue Reporting Procedure</w:t>
      </w:r>
    </w:p>
    <w:p w14:paraId="66FCF47C" w14:textId="77777777" w:rsidP="001B3B08" w:rsidR="001B3B08" w:rsidRDefault="001B3B08">
      <w:pPr>
        <w:pStyle w:val="BodyText"/>
      </w:pPr>
    </w:p>
    <w:p w14:paraId="7BAB2746" w14:textId="47D06C6C" w:rsidP="001B3B08" w:rsidR="006563BC" w:rsidRDefault="001B3B08" w:rsidRPr="001B3B08">
      <w:pPr>
        <w:pStyle w:val="Body"/>
      </w:pPr>
      <w:r>
        <w:t xml:space="preserve">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 xml:space="preserve">.)</w:t>
      </w:r>
    </w:p>
    <w:p w14:paraId="1DDD59BB" w14:textId="77777777" w:rsidP="003A3988" w:rsidR="00A36310" w:rsidRDefault="00A36310" w:rsidRPr="006563BC">
      <w:pPr>
        <w:ind w:left="720" w:right="-288"/>
        <w:rPr>
          <w:rFonts w:ascii="Arial" w:cs="Arial" w:hAnsi="Arial"/>
        </w:rPr>
      </w:pPr>
    </w:p>
    <w:p w14:paraId="55CA405D" w14:textId="4B141CA8" w:rsidP="006B093A" w:rsidR="00C2326C" w:rsidRDefault="00C2326C" w:rsidRPr="00475CF2">
      <w:pPr>
        <w:pStyle w:val="TOC1"/>
        <w:jc w:val="center"/>
        <w:rPr>
          <w:rFonts w:ascii="Times New Roman" w:hAnsi="Times New Roman"/>
        </w:rPr>
      </w:pPr>
      <w:r w:rsidRPr="00475CF2">
        <w:rPr>
          <w:rFonts w:ascii="Times New Roman" w:hAnsi="Times New Roman"/>
        </w:rPr>
        <w:t xml:space="preserve">Table of Contents</w:t>
      </w:r>
    </w:p>
    <w:p w14:paraId="47300C41" w14:textId="77777777" w:rsidP="00940426" w:rsidR="00940426" w:rsidRDefault="00940426" w:rsidRPr="00475CF2"/>
    <w:p w14:paraId="13BB8D97" w14:textId="57FED2FC" w:rsidR="004A4F0F" w:rsidRDefault="006B093A" w:rsidRPr="00475CF2">
      <w:pPr>
        <w:pStyle w:val="TOC1"/>
        <w:tabs>
          <w:tab w:pos="382" w:val="left"/>
          <w:tab w:leader="dot" w:pos="9350" w:val="right"/>
        </w:tabs>
        <w:rPr>
          <w:rFonts w:ascii="Times New Roman" w:eastAsiaTheme="minorEastAsia" w:hAnsi="Times New Roman"/>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r w:rsidR="004A4F0F" w:rsidRPr="00475CF2">
        <w:rPr>
          <w:rFonts w:ascii="Times New Roman" w:hAnsi="Times New Roman"/>
          <w:noProof/>
        </w:rPr>
        <w:t xml:space="preserve">1</w:t>
      </w:r>
      <w:r w:rsidR="004A4F0F" w:rsidRPr="00475CF2">
        <w:rPr>
          <w:rFonts w:ascii="Times New Roman" w:eastAsiaTheme="minorEastAsia" w:hAnsi="Times New Roman"/>
          <w:b w:val="0"/>
          <w:noProof/>
          <w:lang w:eastAsia="ja-JP"/>
        </w:rPr>
        <w:tab/>
      </w:r>
      <w:r w:rsidR="004A4F0F" w:rsidRPr="00475CF2">
        <w:rPr>
          <w:rFonts w:ascii="Times New Roman" w:hAnsi="Times New Roman"/>
          <w:noProof/>
        </w:rPr>
        <w:tab/>
      </w:r>
      <w:r w:rsidR="004A4F0F" w:rsidRPr="00475CF2">
        <w:rPr>
          <w:rFonts w:ascii="Times New Roman" w:hAnsi="Times New Roman"/>
          <w:noProof/>
        </w:rPr>
        <w:fldChar w:fldCharType="begin"/>
      </w:r>
      <w:r w:rsidR="004A4F0F" w:rsidRPr="00475CF2">
        <w:rPr>
          <w:rFonts w:ascii="Times New Roman" w:hAnsi="Times New Roman"/>
          <w:noProof/>
        </w:rPr>
        <w:instrText xml:space="preserve"> PAGEREF _Toc275177482 \h </w:instrText>
      </w:r>
      <w:r w:rsidR="004A4F0F" w:rsidRPr="00475CF2">
        <w:rPr>
          <w:rFonts w:ascii="Times New Roman" w:hAnsi="Times New Roman"/>
          <w:noProof/>
        </w:rPr>
        <w:fldChar w:fldCharType="separate"/>
      </w:r>
      <w:r w:rsidR="00EF6260" w:rsidRPr="00475CF2">
        <w:rPr>
          <w:rFonts w:ascii="Times New Roman" w:hAnsi="Times New Roman"/>
          <w:noProof/>
        </w:rPr>
        <w:t xml:space="preserve">5</w:t>
      </w:r>
      <w:r w:rsidR="004A4F0F" w:rsidRPr="00475CF2">
        <w:rPr>
          <w:rFonts w:ascii="Times New Roman" w:hAnsi="Times New Roman"/>
          <w:noProof/>
        </w:rPr>
        <w:fldChar w:fldCharType="end"/>
      </w:r>
    </w:p>
    <w:p w14:paraId="1D338385" w14:textId="77777777" w:rsidR="004A4F0F" w:rsidRDefault="004A4F0F" w:rsidRPr="00475CF2">
      <w:pPr>
        <w:pStyle w:val="TOC1"/>
        <w:tabs>
          <w:tab w:pos="382" w:val="left"/>
          <w:tab w:leader="dot" w:pos="9350" w:val="right"/>
        </w:tabs>
        <w:rPr>
          <w:rFonts w:ascii="Times New Roman" w:eastAsiaTheme="minorEastAsia" w:hAnsi="Times New Roman"/>
          <w:b w:val="0"/>
          <w:noProof/>
          <w:lang w:eastAsia="ja-JP"/>
        </w:rPr>
      </w:pPr>
      <w:r w:rsidRPr="00475CF2">
        <w:rPr>
          <w:rFonts w:ascii="Times New Roman" w:hAnsi="Times New Roman"/>
          <w:noProof/>
        </w:rPr>
        <w:t xml:space="preserve">2</w:t>
      </w:r>
      <w:r w:rsidRPr="00475CF2">
        <w:rPr>
          <w:rFonts w:ascii="Times New Roman" w:eastAsiaTheme="minorEastAsia" w:hAnsi="Times New Roman"/>
          <w:b w:val="0"/>
          <w:noProof/>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_Toc275177483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5C49387E" w14:textId="77777777" w:rsidR="004A4F0F" w:rsidRDefault="004A4F0F" w:rsidRPr="00475CF2">
      <w:pPr>
        <w:pStyle w:val="TOC2"/>
        <w:tabs>
          <w:tab w:pos="546" w:val="left"/>
        </w:tabs>
        <w:rPr>
          <w:rFonts w:ascii="Times New Roman" w:eastAsiaTheme="minorEastAsia" w:hAnsi="Times New Roman"/>
          <w:b w:val="0"/>
          <w:noProof/>
          <w:sz w:val="24"/>
          <w:szCs w:val="24"/>
          <w:lang w:eastAsia="ja-JP"/>
        </w:rPr>
      </w:pPr>
      <w:r w:rsidRPr="00475CF2">
        <w:rPr>
          <w:rFonts w:ascii="Times New Roman" w:hAnsi="Times New Roman"/>
          <w:noProof/>
        </w:rPr>
        <w:t xml:space="preserve">2.1</w:t>
      </w:r>
      <w:r w:rsidRPr="00475CF2">
        <w:rPr>
          <w:rFonts w:ascii="Times New Roman" w:eastAsiaTheme="minorEastAsia" w:hAnsi="Times New Roman"/>
          <w:b w:val="0"/>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_Toc275177484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000915F1" w14:textId="77777777" w:rsidR="004A4F0F" w:rsidRDefault="004A4F0F" w:rsidRPr="00475CF2">
      <w:pPr>
        <w:pStyle w:val="TOC2"/>
        <w:tabs>
          <w:tab w:pos="546" w:val="left"/>
        </w:tabs>
        <w:rPr>
          <w:rFonts w:ascii="Times New Roman" w:eastAsiaTheme="minorEastAsia" w:hAnsi="Times New Roman"/>
          <w:b w:val="0"/>
          <w:noProof/>
          <w:sz w:val="24"/>
          <w:szCs w:val="24"/>
          <w:lang w:eastAsia="ja-JP"/>
        </w:rPr>
      </w:pPr>
      <w:r w:rsidRPr="00475CF2">
        <w:rPr>
          <w:rFonts w:ascii="Times New Roman" w:hAnsi="Times New Roman"/>
          <w:noProof/>
        </w:rPr>
        <w:t xml:space="preserve">2.2</w:t>
      </w:r>
      <w:r w:rsidRPr="00475CF2">
        <w:rPr>
          <w:rFonts w:ascii="Times New Roman" w:eastAsiaTheme="minorEastAsia" w:hAnsi="Times New Roman"/>
          <w:b w:val="0"/>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_Toc275177485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779B5BB2" w14:textId="77777777" w:rsidR="004A4F0F" w:rsidRDefault="004A4F0F" w:rsidRPr="00475CF2">
      <w:pPr>
        <w:pStyle w:val="TOC3"/>
        <w:tabs>
          <w:tab w:pos="696" w:val="left"/>
        </w:tabs>
        <w:rPr>
          <w:rFonts w:ascii="Times New Roman" w:eastAsiaTheme="minorEastAsia" w:hAnsi="Times New Roman"/>
          <w:noProof/>
          <w:sz w:val="24"/>
          <w:szCs w:val="24"/>
          <w:lang w:eastAsia="ja-JP"/>
        </w:rPr>
      </w:pPr>
      <w:r w:rsidRPr="00475CF2">
        <w:rPr>
          <w:rFonts w:ascii="Times New Roman" w:hAnsi="Times New Roman"/>
          <w:noProof/>
        </w:rPr>
        <w:t xml:space="preserve">2.2.1</w:t>
      </w:r>
      <w:r w:rsidRPr="00475CF2">
        <w:rPr>
          <w:rFonts w:ascii="Times New Roman" w:eastAsiaTheme="minorEastAsia" w:hAnsi="Times New Roman"/>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_Toc275177486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1E19AEC2" w14:textId="77777777" w:rsidR="004A4F0F" w:rsidRDefault="004A4F0F" w:rsidRPr="00475CF2">
      <w:pPr>
        <w:pStyle w:val="TOC3"/>
        <w:tabs>
          <w:tab w:pos="696" w:val="left"/>
        </w:tabs>
        <w:rPr>
          <w:rFonts w:ascii="Times New Roman" w:eastAsiaTheme="minorEastAsia" w:hAnsi="Times New Roman"/>
          <w:noProof/>
          <w:sz w:val="24"/>
          <w:szCs w:val="24"/>
          <w:lang w:eastAsia="ja-JP"/>
        </w:rPr>
      </w:pPr>
      <w:r w:rsidRPr="00475CF2">
        <w:rPr>
          <w:rFonts w:ascii="Times New Roman" w:hAnsi="Times New Roman"/>
          <w:noProof/>
        </w:rPr>
        <w:t xml:space="preserve">2.2.2</w:t>
      </w:r>
      <w:r w:rsidRPr="00475CF2">
        <w:rPr>
          <w:rFonts w:ascii="Times New Roman" w:eastAsiaTheme="minorEastAsia" w:hAnsi="Times New Roman"/>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_Toc275177487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33ABE406" w14:textId="106749B9" w:rsidP="003A3988" w:rsidR="007322DF" w:rsidRDefault="006B093A" w:rsidRPr="006563BC">
      <w:pPr>
        <w:ind w:left="720" w:right="-288"/>
        <w:rPr>
          <w:rFonts w:ascii="Arial" w:cs="Arial" w:hAnsi="Arial"/>
        </w:rPr>
      </w:pPr>
      <w:r w:rsidRPr="00475CF2">
        <w:fldChar w:fldCharType="end"/>
      </w:r>
    </w:p>
    <w:p w14:paraId="266D6977" w14:textId="77777777" w:rsidP="00383698" w:rsidR="00383698" w:rsidRDefault="00383698">
      <w:pPr>
        <w:ind w:firstLine="720"/>
        <w:rPr>
          <w:rFonts w:ascii="Arial" w:cs="Arial" w:hAnsi="Arial"/>
          <w:b/>
          <w:sz w:val="32"/>
          <w:szCs w:val="32"/>
        </w:rPr>
      </w:pPr>
    </w:p>
    <w:p w14:paraId="645790A5" w14:textId="6D39D8B8" w:rsidP="00DE1F93" w:rsidR="007322DF" w:rsidRDefault="007322DF" w:rsidRPr="00383698">
      <w:pPr>
        <w:rPr>
          <w:rFonts w:ascii="Arial" w:cs="Arial" w:hAnsi="Arial"/>
          <w:b/>
          <w:sz w:val="32"/>
          <w:szCs w:val="32"/>
        </w:rPr>
      </w:pPr>
      <w:bookmarkStart w:id="7" w:name="_Toc264287960"/>
      <w:bookmarkStart w:id="8" w:name="_Toc264288139"/>
      <w:r mr_bName="mr_bName1" w:rsidRPr="00383698">
        <w:rPr>
          <w:rFonts w:ascii="Arial" w:cs="Arial" w:hAnsi="Arial"/>
          <w:b/>
          <w:sz w:val="32"/>
          <w:szCs w:val="32"/>
        </w:rPr>
        <w:t xml:space="preserve">Preface</w:t>
      </w:r>
      <w:bookmarkEnd w:id="8"/>
      <w:bookmarkEnd w:id="7"/>
    </w:p>
    <w:p w14:paraId="0E54FB50" w14:textId="77777777" w:rsidP="003A3988" w:rsidR="007322DF" w:rsidRDefault="007322DF" w:rsidRPr="006563BC">
      <w:pPr>
        <w:ind w:left="720" w:right="-288"/>
        <w:rPr>
          <w:rFonts w:ascii="Arial" w:cs="Arial" w:hAnsi="Arial"/>
        </w:rPr>
      </w:pPr>
    </w:p>
    <w:p w14:paraId="238ABBDE" w14:textId="77777777" w:rsidP="00DE1F93" w:rsidR="007322DF" w:rsidRDefault="007322DF" w:rsidRPr="006563BC">
      <w:pPr>
        <w:rPr>
          <w:rFonts w:ascii="Arial" w:cs="Arial" w:hAnsi="Arial"/>
          <w:b/>
          <w:bCs/>
          <w:color w:val="000000"/>
          <w:sz w:val="30"/>
          <w:szCs w:val="30"/>
        </w:rPr>
      </w:pPr>
      <w:r w:rsidRPr="006563BC">
        <w:rPr>
          <w:rFonts w:ascii="Arial" w:cs="Arial" w:hAnsi="Arial"/>
          <w:b/>
          <w:bCs/>
          <w:color w:val="000000"/>
          <w:sz w:val="30"/>
          <w:szCs w:val="30"/>
        </w:rPr>
        <w:t xml:space="preserve">OMG</w:t>
      </w:r>
      <w:r w:rsidRPr="006563BC">
        <w:rPr>
          <w:rFonts w:ascii="Arial" w:cs="Arial" w:hAnsi="Arial"/>
          <w:b/>
          <w:bCs/>
          <w:color w:val="000000"/>
          <w:sz w:val="30"/>
          <w:szCs w:val="30"/>
        </w:rPr>
        <w:br/>
      </w:r>
    </w:p>
    <w:p w14:paraId="1C560BEB" w14:textId="524657B8" w:rsidP="00DE1F93" w:rsidR="007322DF" w:rsidRDefault="008E566E" w:rsidRPr="006563BC">
      <w:pPr>
        <w:rPr>
          <w:rFonts w:ascii="Arial" w:cs="Arial" w:hAnsi="Arial"/>
          <w:color w:val="000000"/>
          <w:sz w:val="24"/>
          <w:szCs w:val="24"/>
        </w:rPr>
      </w:pPr>
      <w:r>
        <w:rPr>
          <w:rFonts w:ascii="Arial" w:cs="Arial" w:hAnsi="Arial"/>
          <w:color w:val="000000"/>
          <w:sz w:val="24"/>
          <w:szCs w:val="24"/>
        </w:rPr>
        <w:t xml:space="preserve">Founded in 1989, the </w:t>
      </w:r>
      <w:r w:rsidR="007322DF" w:rsidRPr="006563BC">
        <w:rPr>
          <w:rFonts w:ascii="Arial" w:cs="Arial" w:hAnsi="Arial"/>
          <w:color w:val="000000"/>
          <w:sz w:val="24"/>
          <w:szCs w:val="24"/>
        </w:rP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More information on the OMG is available at http://www.omg.org/.</w:t>
      </w:r>
      <w:r w:rsidR="007322DF" w:rsidRPr="006563BC">
        <w:rPr>
          <w:rFonts w:ascii="Arial" w:cs="Arial" w:hAnsi="Arial"/>
          <w:color w:val="000000"/>
          <w:sz w:val="24"/>
          <w:szCs w:val="24"/>
        </w:rPr>
        <w:br/>
      </w:r>
    </w:p>
    <w:p w14:paraId="2C13E8CD"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OMG Specifications</w:t>
      </w:r>
    </w:p>
    <w:p w14:paraId="12D6BD51" w14:textId="77777777"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As noted</w:t>
      </w:r>
      <w:r w:rsidRPr="006563BC">
        <w:rPr>
          <w:rFonts w:ascii="Arial" w:cs="Arial" w:hAnsi="Arial"/>
          <w:color w:val="000000"/>
          <w:sz w:val="24"/>
          <w:szCs w:val="24"/>
        </w:rPr>
        <w:t xml:space="preserve">,  OMG</w:t>
      </w:r>
      <w:r w:rsidRPr="006563BC">
        <w:rPr>
          <w:rFonts w:ascii="Arial" w:cs="Arial" w:hAnsi="Arial"/>
          <w:color w:val="000000"/>
          <w:sz w:val="24"/>
          <w:szCs w:val="24"/>
        </w:rPr>
        <w:t xml:space="preserve"> specifications address middleware, modeling and vertical domain frameworks. A Specifications Catalog is available from the OMG website at:</w:t>
      </w:r>
    </w:p>
    <w:p w14:paraId="588BFD07" w14:textId="77777777" w:rsidP="00D01286" w:rsidR="009B2A0C" w:rsidRDefault="009B2A0C" w:rsidRPr="006563BC">
      <w:pPr>
        <w:tabs>
          <w:tab w:pos="90" w:val="left"/>
        </w:tabs>
        <w:rPr>
          <w:rFonts w:ascii="Arial" w:cs="Arial" w:hAnsi="Arial"/>
          <w:color w:val="000000"/>
          <w:sz w:val="24"/>
          <w:szCs w:val="24"/>
        </w:rPr>
      </w:pPr>
    </w:p>
    <w:p w14:paraId="532992C8" w14:textId="77777777" w:rsidP="00D01286" w:rsidR="007322DF" w:rsidRDefault="007322DF" w:rsidRPr="006563BC">
      <w:pPr>
        <w:tabs>
          <w:tab w:pos="90" w:val="left"/>
        </w:tabs>
        <w:rPr>
          <w:rFonts w:ascii="Arial" w:cs="Arial" w:hAnsi="Arial"/>
          <w:i/>
          <w:iCs/>
          <w:color w:val="000000"/>
          <w:u w:val="single"/>
        </w:rPr>
      </w:pPr>
      <w:r w:rsidRPr="006563BC">
        <w:rPr>
          <w:rFonts w:ascii="Arial" w:cs="Arial" w:hAnsi="Arial"/>
          <w:i/>
          <w:iCs/>
          <w:color w:val="000000"/>
          <w:u w:val="single"/>
        </w:rPr>
        <w:t xml:space="preserve">http://www.omg.org/technology/documents/spec_catalog.htm</w:t>
      </w:r>
    </w:p>
    <w:p w14:paraId="0D76CC2A" w14:textId="77777777" w:rsidP="00D01286" w:rsidR="009B2A0C" w:rsidRDefault="009B2A0C">
      <w:pPr>
        <w:tabs>
          <w:tab w:pos="90" w:val="left"/>
        </w:tabs>
        <w:rPr>
          <w:rFonts w:ascii="Arial" w:cs="Arial" w:hAnsi="Arial"/>
          <w:color w:val="000000"/>
          <w:sz w:val="24"/>
          <w:szCs w:val="24"/>
        </w:rPr>
      </w:pPr>
    </w:p>
    <w:p w14:paraId="7CF0F1FF"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Specifications within the Catalog are organized by the following categories:</w:t>
      </w:r>
      <w:r w:rsidRPr="006563BC">
        <w:rPr>
          <w:rFonts w:ascii="Arial" w:cs="Arial" w:hAnsi="Arial"/>
          <w:color w:val="000000"/>
          <w:sz w:val="24"/>
          <w:szCs w:val="24"/>
        </w:rPr>
        <w:br/>
      </w:r>
    </w:p>
    <w:p w14:paraId="4280C0B1"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Modeling Specifications</w:t>
      </w:r>
    </w:p>
    <w:p w14:paraId="606D264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UML</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MOF</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XMI</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CWM</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Profile specifications</w:t>
      </w:r>
      <w:r w:rsidRPr="006563BC">
        <w:rPr>
          <w:rFonts w:ascii="Arial" w:cs="Arial" w:hAnsi="Arial"/>
          <w:color w:val="000000"/>
          <w:sz w:val="24"/>
          <w:szCs w:val="24"/>
        </w:rPr>
        <w:br/>
      </w:r>
    </w:p>
    <w:p w14:paraId="56628C25"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Middleware Specifications</w:t>
      </w:r>
    </w:p>
    <w:p w14:paraId="1DA7482D"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CORBA/IIOP</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IDL/Language Mappings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Specialized CORBA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 Component Model (CCM)</w:t>
      </w:r>
      <w:r w:rsidRPr="006563BC">
        <w:rPr>
          <w:rFonts w:ascii="Arial" w:cs="Arial" w:hAnsi="Arial"/>
          <w:color w:val="000000"/>
          <w:sz w:val="24"/>
          <w:szCs w:val="24"/>
        </w:rPr>
        <w:br/>
      </w:r>
    </w:p>
    <w:p w14:paraId="3588ACEE"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Platform Specific Model and Interface Specifications</w:t>
      </w:r>
    </w:p>
    <w:p w14:paraId="575F045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CORBAservices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CORBAfacilities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Domain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Embedded Intelligence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Security specifications</w:t>
      </w:r>
      <w:r w:rsidRPr="006563BC">
        <w:rPr>
          <w:rFonts w:ascii="Arial" w:cs="Arial" w:hAnsi="Arial"/>
          <w:color w:val="000000"/>
          <w:sz w:val="24"/>
          <w:szCs w:val="24"/>
        </w:rPr>
        <w:br/>
      </w:r>
    </w:p>
    <w:p w14:paraId="733694A8" w14:textId="77777777" w:rsidP="00D01286" w:rsidR="007322DF" w:rsidRDefault="007322DF" w:rsidRPr="006563BC">
      <w:pPr>
        <w:tabs>
          <w:tab w:pos="90" w:val="left"/>
        </w:tabs>
        <w:rPr>
          <w:rFonts w:ascii="Arial" w:cs="Arial" w:hAnsi="Arial"/>
          <w:color w:val="000000"/>
        </w:rPr>
      </w:pPr>
      <w:r w:rsidRPr="006563BC">
        <w:rPr>
          <w:rFonts w:ascii="Arial" w:cs="Arial" w:hAnsi="Arial"/>
          <w:color w:val="000000"/>
        </w:rPr>
        <w:t xml:space="preserve">OMG Headquarters </w:t>
      </w:r>
      <w:r w:rsidRPr="006563BC">
        <w:rPr>
          <w:rFonts w:ascii="Arial" w:cs="Arial" w:hAnsi="Arial"/>
          <w:color w:val="000000"/>
        </w:rPr>
        <w:br/>
        <w:t xml:space="preserve"> 109 Highland Ave, </w:t>
      </w:r>
      <w:r w:rsidRPr="006563BC">
        <w:rPr>
          <w:rFonts w:ascii="Arial" w:cs="Arial" w:hAnsi="Arial"/>
          <w:color w:val="000000"/>
        </w:rPr>
        <w:br/>
        <w:t xml:space="preserve"> Needham, MA 02494 USA</w:t>
      </w:r>
      <w:r w:rsidRPr="006563BC">
        <w:rPr>
          <w:rFonts w:ascii="Arial" w:cs="Arial" w:hAnsi="Arial"/>
          <w:color w:val="000000"/>
        </w:rPr>
        <w:br/>
        <w:t xml:space="preserve"> USA </w:t>
      </w:r>
      <w:r w:rsidRPr="006563BC">
        <w:rPr>
          <w:rFonts w:ascii="Arial" w:cs="Arial" w:hAnsi="Arial"/>
          <w:color w:val="000000"/>
        </w:rPr>
        <w:br/>
        <w:t xml:space="preserve"> </w:t>
      </w:r>
      <w:r w:rsidRPr="006563BC">
        <w:rPr>
          <w:rFonts w:ascii="Arial" w:cs="Arial" w:hAnsi="Arial"/>
          <w:color w:val="000000"/>
        </w:rPr>
        <w:br/>
        <w:t xml:space="preserve"> Tel: +1-781-444-0404 </w:t>
      </w:r>
      <w:r w:rsidRPr="006563BC">
        <w:rPr>
          <w:rFonts w:ascii="Arial" w:cs="Arial" w:hAnsi="Arial"/>
          <w:color w:val="000000"/>
        </w:rPr>
        <w:br/>
        <w:t xml:space="preserve"> Fax: +1-781-444-0320 </w:t>
      </w:r>
      <w:r w:rsidRPr="006563BC">
        <w:rPr>
          <w:rFonts w:ascii="Arial" w:cs="Arial" w:hAnsi="Arial"/>
          <w:color w:val="000000"/>
        </w:rPr>
        <w:br/>
        <w:t xml:space="preserve"> Email: pubs@omg.org</w:t>
      </w:r>
      <w:r w:rsidRPr="006563BC">
        <w:rPr>
          <w:rFonts w:ascii="Arial" w:cs="Arial" w:hAnsi="Arial"/>
          <w:color w:val="000000"/>
        </w:rPr>
        <w:br/>
        <w:t xml:space="preserve"> </w:t>
      </w:r>
      <w:r w:rsidRPr="006563BC">
        <w:rPr>
          <w:rFonts w:ascii="Arial" w:cs="Arial" w:hAnsi="Arial"/>
          <w:color w:val="000000"/>
        </w:rPr>
        <w:br/>
        <w:t xml:space="preserve">Certain OMG specifications are also available as ISO standards. Please consult http://www.iso.org </w:t>
      </w:r>
      <w:r w:rsidRPr="006563BC">
        <w:rPr>
          <w:rFonts w:ascii="Arial" w:cs="Arial" w:hAnsi="Arial"/>
          <w:color w:val="000000"/>
        </w:rPr>
        <w:br/>
      </w:r>
    </w:p>
    <w:p w14:paraId="0FF1F86E"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Typographical Conventions</w:t>
      </w:r>
      <w:r w:rsidRPr="006563BC">
        <w:rPr>
          <w:rFonts w:ascii="Arial" w:cs="Arial" w:hAnsi="Arial"/>
          <w:b/>
          <w:bCs/>
          <w:color w:val="000000"/>
          <w:sz w:val="30"/>
          <w:szCs w:val="30"/>
        </w:rPr>
        <w:br/>
      </w:r>
    </w:p>
    <w:p w14:paraId="50D45021" w14:textId="32046EA1"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The type styles shown below are used in this document to distinguish programming statements from or</w:t>
      </w:r>
      <w:r w:rsidR="00E100D6">
        <w:rPr>
          <w:rFonts w:ascii="Arial" w:cs="Arial" w:hAnsi="Arial"/>
          <w:color w:val="000000"/>
          <w:sz w:val="24"/>
          <w:szCs w:val="24"/>
        </w:rPr>
        <w:t xml:space="preserve">dinary English. However, these </w:t>
      </w:r>
      <w:r w:rsidRPr="006563BC">
        <w:rPr>
          <w:rFonts w:ascii="Arial" w:cs="Arial" w:hAnsi="Arial"/>
          <w:color w:val="000000"/>
          <w:sz w:val="24"/>
          <w:szCs w:val="24"/>
        </w:rPr>
        <w:t xml:space="preserve">conventions are not used in tables or section headings where no distinction is necessary.</w:t>
      </w:r>
    </w:p>
    <w:p w14:paraId="060493E3" w14:textId="77777777" w:rsidP="00D01286" w:rsidR="00E100D6" w:rsidRDefault="00E100D6" w:rsidRPr="006563BC">
      <w:pPr>
        <w:tabs>
          <w:tab w:pos="90" w:val="left"/>
        </w:tabs>
        <w:rPr>
          <w:rFonts w:ascii="Arial" w:cs="Arial" w:hAnsi="Arial"/>
          <w:color w:val="000000"/>
          <w:sz w:val="24"/>
          <w:szCs w:val="24"/>
        </w:rPr>
      </w:pPr>
    </w:p>
    <w:p w14:paraId="7C12D65B" w14:textId="499220E3" w:rsidP="00D01286" w:rsidR="007322DF" w:rsidRDefault="007322DF" w:rsidRPr="006563BC">
      <w:pPr>
        <w:tabs>
          <w:tab w:pos="90" w:val="left"/>
        </w:tabs>
        <w:rPr>
          <w:rFonts w:ascii="Arial" w:cs="Arial" w:hAnsi="Arial"/>
          <w:color w:val="000000"/>
        </w:rPr>
      </w:pPr>
      <w:r w:rsidRPr="00E100D6">
        <w:rPr>
          <w:color w:val="000000"/>
        </w:rPr>
        <w:t xml:space="preserve">Ti</w:t>
      </w:r>
      <w:r w:rsidR="00E100D6" w:rsidRPr="00E100D6">
        <w:rPr>
          <w:color w:val="000000"/>
        </w:rPr>
        <w:t xml:space="preserve">mes/Times New Roman</w:t>
      </w:r>
      <w:r w:rsidR="00E100D6">
        <w:rPr>
          <w:rFonts w:ascii="Arial" w:cs="Arial" w:hAnsi="Arial"/>
          <w:color w:val="000000"/>
        </w:rPr>
        <w:t xml:space="preserve"> - 10 pt.:  </w:t>
      </w:r>
      <w:r w:rsidRPr="006563BC">
        <w:rPr>
          <w:rFonts w:ascii="Arial" w:cs="Arial" w:hAnsi="Arial"/>
          <w:color w:val="000000"/>
        </w:rPr>
        <w:t xml:space="preserve">Standard body text</w:t>
      </w:r>
      <w:r w:rsidRPr="006563BC">
        <w:rPr>
          <w:rFonts w:ascii="Arial" w:cs="Arial" w:hAnsi="Arial"/>
          <w:color w:val="000000"/>
        </w:rPr>
        <w:br/>
      </w:r>
    </w:p>
    <w:p w14:paraId="79B64F20" w14:textId="77777777" w:rsidP="00D01286" w:rsidR="007322DF" w:rsidRDefault="007322DF" w:rsidRPr="006563BC">
      <w:pPr>
        <w:tabs>
          <w:tab w:pos="90" w:val="left"/>
        </w:tabs>
        <w:rPr>
          <w:rFonts w:ascii="Arial" w:cs="Arial" w:eastAsia="Arial" w:hAnsi="Arial"/>
          <w:b/>
          <w:bCs/>
          <w:color w:val="000000"/>
        </w:rPr>
      </w:pPr>
      <w:r w:rsidRPr="00E100D6">
        <w:rPr>
          <w:rFonts w:ascii="Helvetica" w:cs="Arial" w:eastAsia="Arial" w:hAnsi="Helvetica"/>
          <w:b/>
          <w:bCs/>
          <w:color w:val="000000"/>
        </w:rPr>
        <w:t xml:space="preserve">Helvetica/</w:t>
      </w:r>
      <w:r w:rsidRPr="00E100D6">
        <w:rPr>
          <w:rFonts w:ascii="Arial" w:cs="Arial" w:eastAsia="Arial" w:hAnsi="Arial"/>
          <w:b/>
          <w:bCs/>
          <w:color w:val="000000"/>
        </w:rPr>
        <w:t xml:space="preserve">Arial</w:t>
      </w:r>
      <w:r w:rsidRPr="006563BC">
        <w:rPr>
          <w:rFonts w:ascii="Arial" w:cs="Arial" w:eastAsia="Arial" w:hAnsi="Arial"/>
          <w:b/>
          <w:bCs/>
          <w:color w:val="000000"/>
        </w:rPr>
        <w:t xml:space="preserve"> - 10 pt. Bold: OMG Interface Definition Language (OMG IDL) and syntax elements.</w:t>
      </w:r>
      <w:r w:rsidRPr="006563BC">
        <w:rPr>
          <w:rFonts w:ascii="Arial" w:cs="Arial" w:eastAsia="Arial" w:hAnsi="Arial"/>
          <w:b/>
          <w:bCs/>
          <w:color w:val="000000"/>
        </w:rPr>
        <w:br/>
      </w:r>
    </w:p>
    <w:p w14:paraId="62067862" w14:textId="0AA18506" w:rsidP="00D01286" w:rsidR="007322DF" w:rsidRDefault="007322DF" w:rsidRPr="006563BC">
      <w:pPr>
        <w:tabs>
          <w:tab w:pos="90" w:val="left"/>
        </w:tabs>
        <w:rPr>
          <w:rFonts w:ascii="Arial" w:cs="Arial" w:eastAsia="Courier" w:hAnsi="Arial"/>
          <w:color w:val="000000"/>
        </w:rPr>
      </w:pPr>
      <w:r w:rsidRPr="00E100D6">
        <w:rPr>
          <w:rFonts w:ascii="Courier" w:cs="Arial" w:eastAsia="Courier" w:hAnsi="Courier"/>
          <w:color w:val="000000"/>
        </w:rPr>
        <w:t xml:space="preserve">Courier</w:t>
      </w:r>
      <w:r w:rsidR="00E100D6">
        <w:rPr>
          <w:rFonts w:ascii="Arial" w:cs="Arial" w:eastAsia="Courier" w:hAnsi="Arial"/>
          <w:color w:val="000000"/>
        </w:rPr>
        <w:t xml:space="preserve"> - 10 pt. Bold:  </w:t>
      </w:r>
      <w:r w:rsidRPr="006563BC">
        <w:rPr>
          <w:rFonts w:ascii="Arial" w:cs="Arial" w:eastAsia="Courier" w:hAnsi="Arial"/>
          <w:color w:val="000000"/>
        </w:rPr>
        <w:t xml:space="preserve">Programming language elements.</w:t>
      </w:r>
      <w:r w:rsidRPr="006563BC">
        <w:rPr>
          <w:rFonts w:ascii="Arial" w:cs="Arial" w:eastAsia="Courier" w:hAnsi="Arial"/>
          <w:color w:val="000000"/>
        </w:rPr>
        <w:br/>
      </w:r>
    </w:p>
    <w:p w14:paraId="2D4527E3" w14:textId="77777777" w:rsidP="00D01286" w:rsidR="007322DF" w:rsidRDefault="007322DF" w:rsidRPr="00E100D6">
      <w:pPr>
        <w:tabs>
          <w:tab w:pos="90" w:val="left"/>
        </w:tabs>
        <w:rPr>
          <w:rFonts w:ascii="Arial" w:cs="Arial" w:eastAsia="Arial" w:hAnsi="Arial"/>
          <w:color w:val="000000"/>
        </w:rPr>
      </w:pPr>
      <w:r w:rsidRPr="00E100D6">
        <w:rPr>
          <w:rFonts w:ascii="Helvetica" w:cs="Arial" w:eastAsia="Arial" w:hAnsi="Helvetica"/>
          <w:color w:val="000000"/>
        </w:rPr>
        <w:t xml:space="preserve">Helvetica</w:t>
      </w:r>
      <w:r w:rsidRPr="00E100D6">
        <w:rPr>
          <w:rFonts w:ascii="Arial" w:cs="Arial" w:eastAsia="Arial" w:hAnsi="Arial"/>
          <w:color w:val="000000"/>
        </w:rPr>
        <w:t xml:space="preserve">/Arial - 10 </w:t>
      </w:r>
      <w:r w:rsidRPr="00E100D6">
        <w:rPr>
          <w:rFonts w:ascii="Arial" w:cs="Arial" w:eastAsia="Arial" w:hAnsi="Arial"/>
          <w:color w:val="000000"/>
        </w:rPr>
        <w:t xml:space="preserve">pt :</w:t>
      </w:r>
      <w:r w:rsidRPr="00E100D6">
        <w:rPr>
          <w:rFonts w:ascii="Arial" w:cs="Arial" w:eastAsia="Arial" w:hAnsi="Arial"/>
          <w:color w:val="000000"/>
        </w:rPr>
        <w:t xml:space="preserve"> Exceptions</w:t>
      </w:r>
      <w:r w:rsidRPr="00E100D6">
        <w:rPr>
          <w:rFonts w:ascii="Arial" w:cs="Arial" w:eastAsia="Arial" w:hAnsi="Arial"/>
          <w:color w:val="000000"/>
        </w:rPr>
        <w:br/>
      </w:r>
    </w:p>
    <w:p w14:paraId="0D9D5D07" w14:textId="728BAD5D" w:rsidP="00D01286" w:rsidR="00F12583"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NOTE:    Terms that appear in italics are defined in the glossary. Italic text also represents the name of a document, specification, or other publication.</w:t>
      </w:r>
    </w:p>
    <w:p w14:paraId="1B837460" w14:textId="77777777" w:rsidP="00860763" w:rsidR="002F1445" w:rsidRDefault="002F1445" w:rsidRPr="00860763">
      <w:pPr>
        <w:pStyle w:val="Heading1"/>
      </w:pPr>
      <w:bookmarkStart w:id="10" w:name="_Toc321988967"/>
      <w:r mr_bName="mr_bName2" w:rsidRPr="00860763">
        <w:t xml:space="preserve">Scope</w:t>
      </w:r>
      <w:bookmarkEnd w:id="10"/>
    </w:p>
    <w:p w14:paraId="1D144D76" w14:textId="77777777" w:rsidP="00860763" w:rsidR="002F1445" w:rsidRDefault="002F1445" w:rsidRPr="00860763">
      <w:pPr>
        <w:pStyle w:val="Heading2"/>
        <w:rPr>
          <w:szCs w:val="28"/>
        </w:rPr>
      </w:pPr>
      <w:r w:rsidRPr="00860763">
        <w:rPr>
          <w:szCs w:val="28"/>
        </w:rPr>
        <w:t xml:space="preserve">Archetype Modeling Language (AML) Background</w:t>
      </w:r>
    </w:p>
    <w:p w14:paraId="2EEC5F64" w14:textId="77777777" w:rsidP="002F1445" w:rsidR="002F1445" w:rsidRDefault="002F1445">
      <w:pPr>
        <w:spacing w:line="276" w:lineRule="auto"/>
        <w:ind w:right="-291"/>
      </w:pPr>
      <w:r>
        <w:t xml:space="preserve">T</w:t>
      </w:r>
      <w:r w:rsidRPr="00863FE1">
        <w:t xml:space="preserve">his </w:t>
      </w:r>
      <w:r>
        <w:t xml:space="preserve">specification defines the Archetype Modeling Language (AML). The AML</w:t>
      </w:r>
      <w:r w:rsidRPr="00863FE1">
        <w:t xml:space="preserve"> </w:t>
      </w:r>
      <w:r>
        <w:t xml:space="preserve">defines a standard means for modeling Archetype Models (AMs) to support the representation of </w:t>
      </w:r>
      <w:r w:rsidRPr="00863FE1">
        <w:t xml:space="preserve">Clinical Information Modeling Initiative (CIMI) artifacts</w:t>
      </w:r>
      <w:r>
        <w:t xml:space="preserve"> using modeling profiles as defined in the UML. </w:t>
      </w:r>
      <w:r w:rsidRPr="00863FE1">
        <w:t xml:space="preserve">Archetype</w:t>
      </w:r>
      <w:r>
        <w:t xml:space="preserve"> Model</w:t>
      </w:r>
      <w:r w:rsidRPr="00863FE1">
        <w:t xml:space="preserve">s are Pla</w:t>
      </w:r>
      <w:r>
        <w:t xml:space="preserve">tform Independent Models (PIMs)</w:t>
      </w:r>
      <w:r w:rsidRPr="00863FE1">
        <w:t xml:space="preserve"> </w:t>
      </w:r>
      <w:r>
        <w:t xml:space="preserve">and</w:t>
      </w:r>
      <w:r w:rsidRPr="00863FE1">
        <w:t xml:space="preserve"> are developed as a set of constraints on a specific Reference Model (RM).</w:t>
      </w:r>
    </w:p>
    <w:p w14:paraId="3D1449A8" w14:textId="77777777" w:rsidP="002F1445" w:rsidR="002F1445" w:rsidRDefault="002F1445" w:rsidRPr="00EF783B">
      <w:pPr>
        <w:spacing w:before="158" w:line="276" w:lineRule="auto"/>
      </w:pPr>
      <w:r w:rsidRPr="00EF783B">
        <w:t xml:space="preserve">The CIMI </w:t>
      </w:r>
      <w:r>
        <w:t xml:space="preserve">RM</w:t>
      </w:r>
      <w:r w:rsidRPr="00EF783B">
        <w:t xml:space="preserve"> is the underlying </w:t>
      </w:r>
      <w:r>
        <w:t xml:space="preserve">RM</w:t>
      </w:r>
      <w:r w:rsidRPr="00EF783B">
        <w:t xml:space="preserve"> on which CIMI’s clinical information models are defined.  The reference model defines a rigorous and stable set of modeling patterns</w:t>
      </w:r>
      <w:r>
        <w:t xml:space="preserve"> that</w:t>
      </w:r>
      <w:r w:rsidRPr="00EF783B">
        <w:t xml:space="preserve"> includ</w:t>
      </w:r>
      <w:r>
        <w:t xml:space="preserve">e</w:t>
      </w:r>
      <w:r w:rsidRPr="00EF783B">
        <w:t xml:space="preserve"> a set of structural patterns, complex data types</w:t>
      </w:r>
      <w:r>
        <w:t xml:space="preserve">,</w:t>
      </w:r>
      <w:r w:rsidRPr="00EF783B">
        <w:t xml:space="preserve"> and demographic classes. All CIMI clinical models will be defined by constraining the CIMI reference model. Each instance of a CIMI Clinical Model will be a constrained insta</w:t>
      </w:r>
      <w:r>
        <w:t xml:space="preserve">nce of the CIMI reference model conforming</w:t>
      </w:r>
      <w:r w:rsidRPr="00EF783B">
        <w:t xml:space="preserve"> to the constraints defined by the associated clinical model.  </w:t>
      </w:r>
    </w:p>
    <w:p w14:paraId="4E5A9310" w14:textId="77777777" w:rsidP="002F1445" w:rsidR="002F1445" w:rsidRDefault="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 xml:space="preserve">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 xml:space="preserve">;</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03C8AF46" w14:textId="77777777" w:rsidP="002F1445" w:rsidR="002F1445" w:rsidRDefault="002F1445">
      <w:pPr>
        <w:pStyle w:val="Body"/>
      </w:pPr>
      <w:r>
        <w:t xml:space="preserve">Development of the AML specification was guided by:</w:t>
      </w:r>
    </w:p>
    <w:p w14:paraId="44F8B778" w14:textId="77777777" w:rsidP="00057587" w:rsidR="002F1445" w:rsidRDefault="002F1445">
      <w:pPr>
        <w:pStyle w:val="Body"/>
        <w:numPr>
          <w:ilvl w:val="0"/>
          <w:numId w:val="8"/>
        </w:numPr>
      </w:pPr>
      <w:r>
        <w:t xml:space="preserve">The need for a means to accurately and usefully represent AMs in accordance with the openEHR Foundation’s Archetype Definition Language (ADL) and Archetype Object Model (AOM) version 2.0 specifications;</w:t>
      </w:r>
    </w:p>
    <w:p w14:paraId="14A3426D" w14:textId="77777777" w:rsidP="00057587" w:rsidR="002F1445" w:rsidRDefault="002F1445">
      <w:pPr>
        <w:pStyle w:val="Body"/>
        <w:numPr>
          <w:ilvl w:val="0"/>
          <w:numId w:val="8"/>
        </w:numPr>
      </w:pPr>
      <w:r>
        <w:t xml:space="preserve">Compatibility with the Object Management Group (OMG) </w:t>
      </w:r>
      <w:r w:rsidRPr="00BA2C2F">
        <w:rPr>
          <w:i/>
        </w:rPr>
        <w:t xml:space="preserve">Common Terminology Service 2 (CTS2)</w:t>
      </w:r>
      <w:r>
        <w:t xml:space="preserve"> specification; and</w:t>
      </w:r>
    </w:p>
    <w:p w14:paraId="5637FC2E" w14:textId="77777777" w:rsidP="00057587" w:rsidR="002F1445" w:rsidRDefault="002F1445">
      <w:pPr>
        <w:pStyle w:val="Body"/>
        <w:numPr>
          <w:ilvl w:val="0"/>
          <w:numId w:val="8"/>
        </w:numPr>
      </w:pPr>
      <w:r>
        <w:t xml:space="preserve">Where possible, being informed by and faithful to the </w:t>
      </w:r>
      <w:r w:rsidRPr="00E745D4">
        <w:rPr>
          <w:i/>
        </w:rPr>
        <w:t xml:space="preserve">ISO/IEC 11179, Information Technology, -- Metadata registries</w:t>
      </w:r>
      <w:r w:rsidRPr="008A5964">
        <w:t xml:space="preserve">, specification</w:t>
      </w:r>
      <w:r>
        <w:t xml:space="preserve">.</w:t>
      </w:r>
    </w:p>
    <w:p w14:paraId="3CD24D79" w14:textId="77777777" w:rsidP="002F1445" w:rsidR="002F1445" w:rsidRDefault="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6AF2EFD9" w14:textId="77777777" w:rsidP="00860763" w:rsidR="002F1445" w:rsidRDefault="002F1445">
      <w:pPr>
        <w:pStyle w:val="Heading2"/>
      </w:pPr>
      <w:r>
        <w:t xml:space="preserve">AML Intended Users</w:t>
      </w:r>
    </w:p>
    <w:p w14:paraId="04E85052" w14:textId="536D5588" w:rsidP="002F1445" w:rsidR="002F1445" w:rsidRDefault="005B19DD">
      <w:pPr>
        <w:pStyle w:val="BodyText"/>
      </w:pPr>
      <w:r>
        <w:t xml:space="preserve">The AML is primarily </w:t>
      </w:r>
      <w:r w:rsidR="002F1445">
        <w:t xml:space="preserve">intended to support two clinical modeling communities of users:</w:t>
      </w:r>
    </w:p>
    <w:p w14:paraId="5F5E1043" w14:textId="77777777" w:rsidP="00057587" w:rsidR="002F1445" w:rsidRDefault="002F1445">
      <w:pPr>
        <w:pStyle w:val="BodyText"/>
        <w:numPr>
          <w:ilvl w:val="0"/>
          <w:numId w:val="10"/>
        </w:numPr>
      </w:pPr>
      <w:r>
        <w:t xml:space="preserve">Those having subject matter expertise regarding clinical model domains and currently using ADL-based tools to develop such models, and</w:t>
      </w:r>
    </w:p>
    <w:p w14:paraId="36A2B634" w14:textId="77777777" w:rsidP="00057587" w:rsidR="002F1445" w:rsidRDefault="002F1445">
      <w:pPr>
        <w:pStyle w:val="BodyText"/>
        <w:numPr>
          <w:ilvl w:val="0"/>
          <w:numId w:val="10"/>
        </w:numPr>
      </w:pPr>
      <w:r>
        <w:t xml:space="preserve">Those familiar with modeling using the UML, though not necessarily familiar with clinical modeling domains or current methods employed to represent them.</w:t>
      </w:r>
    </w:p>
    <w:p w14:paraId="1B34B6E5" w14:textId="77777777" w:rsidP="002F1445" w:rsidR="002F1445" w:rsidRDefault="002F1445">
      <w:pPr>
        <w:pStyle w:val="BodyText"/>
      </w:pPr>
      <w:r>
        <w:t xml:space="preserve">Clause 7 of this specification, </w:t>
      </w:r>
      <w:r w:rsidRPr="005F05A1">
        <w:rPr>
          <w:i/>
        </w:rPr>
        <w:t xml:space="preserve">AML Meta Model</w:t>
      </w:r>
      <w:r>
        <w:t xml:space="preserve">, provides an informational </w:t>
      </w:r>
      <w:r>
        <w:t xml:space="preserve">meta</w:t>
      </w:r>
      <w:r>
        <w:t xml:space="preserve"> model of the openEHR AOM as an aid to bridging between these communities.</w:t>
      </w:r>
    </w:p>
    <w:p w14:paraId="5059260A" w14:textId="77777777" w:rsidP="002F1445" w:rsidR="002F1445" w:rsidRDefault="002F1445">
      <w:pPr>
        <w:pStyle w:val="BodyText"/>
      </w:pPr>
      <w:r>
        <w:t xml:space="preserve">While the AML specification targets CIMI clinical modeling practitioners, the</w:t>
      </w:r>
      <w:r w:rsidRPr="00EF783B">
        <w:t xml:space="preserve"> modeling approach</w:t>
      </w:r>
      <w:r>
        <w:t xml:space="preserve"> defined in the profiles</w:t>
      </w:r>
      <w:r w:rsidRPr="00EF783B">
        <w:t xml:space="preserve"> </w:t>
      </w:r>
      <w:r>
        <w:t xml:space="preserve">is intended to be</w:t>
      </w:r>
      <w:r w:rsidRPr="00EF783B">
        <w:t xml:space="preserve"> generalizable for use with other reference models and </w:t>
      </w:r>
      <w:r>
        <w:t xml:space="preserve">application </w:t>
      </w:r>
      <w:r w:rsidRPr="00EF783B">
        <w:t xml:space="preserve">in other domain areas.</w:t>
      </w:r>
    </w:p>
    <w:p w14:paraId="071525FA" w14:textId="77777777" w:rsidP="00860763" w:rsidR="002F1445" w:rsidRDefault="002F1445" w:rsidRPr="00C66C03">
      <w:pPr>
        <w:pStyle w:val="Heading2"/>
      </w:pPr>
      <w:r>
        <w:t xml:space="preserve">AML Profiles</w:t>
      </w:r>
    </w:p>
    <w:p w14:paraId="515EA137" w14:textId="77777777" w:rsidP="002F1445" w:rsidR="002F1445" w:rsidRDefault="002F1445">
      <w:pPr>
        <w:pStyle w:val="Body"/>
      </w:pPr>
      <w:r>
        <w:t xml:space="preserve">The AML is specified </w:t>
      </w:r>
      <w:r w:rsidRPr="005F3909">
        <w:t xml:space="preserve">by three UML profiles</w:t>
      </w:r>
      <w:r w:rsidRPr="000F5496">
        <w:rPr>
          <w:b/>
          <w:color w:themeColor="accent6" w:themeShade="BF" w:val="E36C0A"/>
        </w:rPr>
        <w:t xml:space="preserve"> </w:t>
      </w:r>
      <w:r>
        <w:t xml:space="preserve">collectively meeting the requirements of archetype modeling. These are the:</w:t>
      </w:r>
    </w:p>
    <w:p w14:paraId="365B9A11" w14:textId="77777777" w:rsidP="00057587" w:rsidR="002F1445" w:rsidRDefault="002F1445" w:rsidRPr="00863FE1">
      <w:pPr>
        <w:pStyle w:val="Body"/>
        <w:numPr>
          <w:ilvl w:val="0"/>
          <w:numId w:val="7"/>
        </w:numPr>
      </w:pPr>
      <w:r w:rsidRPr="00863FE1">
        <w:rPr>
          <w:i/>
        </w:rPr>
        <w:t xml:space="preserve">Reference Model Profile (RMP)</w:t>
      </w:r>
      <w:r w:rsidRPr="00863FE1">
        <w:t xml:space="preserve">: </w:t>
      </w:r>
      <w:r>
        <w:t xml:space="preserve">E</w:t>
      </w:r>
      <w:r w:rsidRPr="00863FE1">
        <w:t xml:space="preserve">nable</w:t>
      </w:r>
      <w:r>
        <w:t xml:space="preserve">s</w:t>
      </w:r>
      <w:r w:rsidRPr="00863FE1">
        <w:t xml:space="preserve"> the sp</w:t>
      </w:r>
      <w:r>
        <w:t xml:space="preserve">ecification of reference models</w:t>
      </w:r>
      <w:r w:rsidRPr="00863FE1">
        <w:t xml:space="preserve"> upo</w:t>
      </w:r>
      <w:r>
        <w:t xml:space="preserve">n which archetypes can be based;</w:t>
      </w:r>
    </w:p>
    <w:p w14:paraId="733244E8" w14:textId="77777777" w:rsidP="00057587" w:rsidR="002F1445" w:rsidRDefault="002F1445" w:rsidRPr="00863FE1">
      <w:pPr>
        <w:pStyle w:val="Body"/>
        <w:numPr>
          <w:ilvl w:val="0"/>
          <w:numId w:val="7"/>
        </w:numPr>
      </w:pPr>
      <w:r w:rsidRPr="00863FE1">
        <w:rPr>
          <w:i/>
        </w:rPr>
        <w:t xml:space="preserve">Constraint Model Profile (CMP)</w:t>
      </w:r>
      <w:r w:rsidRPr="00863FE1">
        <w:t xml:space="preserve">: </w:t>
      </w:r>
      <w:r>
        <w:t xml:space="preserve">S</w:t>
      </w:r>
      <w:r w:rsidRPr="00863FE1">
        <w:t xml:space="preserve">upport</w:t>
      </w:r>
      <w:r>
        <w:t xml:space="preserve">s</w:t>
      </w:r>
      <w:r w:rsidRPr="00863FE1">
        <w:t xml:space="preserve"> the specification of constraints on a given reference model to enable the development of archetypes including Cli</w:t>
      </w:r>
      <w:r>
        <w:t xml:space="preserve">nical Information Models (CIMs); and</w:t>
      </w:r>
    </w:p>
    <w:p w14:paraId="6A8A641A" w14:textId="77777777" w:rsidP="00057587" w:rsidR="002F1445" w:rsidRDefault="002F1445" w:rsidRPr="00863FE1">
      <w:pPr>
        <w:pStyle w:val="Body"/>
        <w:numPr>
          <w:ilvl w:val="0"/>
          <w:numId w:val="7"/>
        </w:numPr>
      </w:pPr>
      <w:r w:rsidRPr="00863FE1">
        <w:rPr>
          <w:i/>
        </w:rPr>
        <w:t xml:space="preserve">Terminology Binding Profile (TBP)</w:t>
      </w:r>
      <w:r w:rsidRPr="00863FE1">
        <w:t xml:space="preserve">: </w:t>
      </w:r>
      <w:r>
        <w:t xml:space="preserve">S</w:t>
      </w:r>
      <w:r w:rsidRPr="00863FE1">
        <w:t xml:space="preserve">upport</w:t>
      </w:r>
      <w:r>
        <w:t xml:space="preserve">s</w:t>
      </w:r>
      <w:r w:rsidRPr="00863FE1">
        <w:t xml:space="preserve"> the binding of in</w:t>
      </w:r>
      <w:r>
        <w:t xml:space="preserve">formation models to terminology</w:t>
      </w:r>
      <w:r w:rsidRPr="00863FE1">
        <w:t xml:space="preserve">. Terminology bindings include:</w:t>
      </w:r>
    </w:p>
    <w:p w14:paraId="5A2F21F8" w14:textId="77777777" w:rsidP="00057587" w:rsidR="002F1445" w:rsidRDefault="002F1445" w:rsidRPr="00863FE1">
      <w:pPr>
        <w:pStyle w:val="Body"/>
        <w:numPr>
          <w:ilvl w:val="1"/>
          <w:numId w:val="7"/>
        </w:numPr>
      </w:pPr>
      <w:r w:rsidRPr="00863FE1">
        <w:rPr>
          <w:i/>
        </w:rPr>
        <w:t xml:space="preserve">Value Bindings</w:t>
      </w:r>
      <w:r w:rsidRPr="00863FE1">
        <w:t xml:space="preserve">: </w:t>
      </w:r>
      <w:r>
        <w:t xml:space="preserve">Support linking</w:t>
      </w:r>
      <w:r w:rsidRPr="00863FE1">
        <w:t xml:space="preserve"> the data model to value domains </w:t>
      </w:r>
      <w:r>
        <w:t xml:space="preserve">that</w:t>
      </w:r>
      <w:r w:rsidRPr="00863FE1">
        <w:t xml:space="preserve"> restrict the valid value of an attribute to a set of values correspond</w:t>
      </w:r>
      <w:r>
        <w:t xml:space="preserve">ing</w:t>
      </w:r>
      <w:r w:rsidRPr="00863FE1">
        <w:t xml:space="preserve"> to a set of meanings recorded in an external terminology;</w:t>
      </w:r>
    </w:p>
    <w:p w14:paraId="5D370FD8" w14:textId="77777777" w:rsidP="00057587" w:rsidR="002F1445" w:rsidRDefault="002F1445" w:rsidRPr="00863FE1">
      <w:pPr>
        <w:pStyle w:val="Body"/>
        <w:numPr>
          <w:ilvl w:val="1"/>
          <w:numId w:val="7"/>
        </w:numPr>
      </w:pPr>
      <w:r w:rsidRPr="00863FE1">
        <w:rPr>
          <w:i/>
        </w:rPr>
        <w:t xml:space="preserve">Semantic Bindings:</w:t>
      </w:r>
      <w:r>
        <w:t xml:space="preserve"> Define</w:t>
      </w:r>
      <w:r w:rsidRPr="00863FE1">
        <w:t xml:space="preserve"> the meaning of model elements using concepts in an external terminology; and</w:t>
      </w:r>
    </w:p>
    <w:p w14:paraId="2467A8C3" w14:textId="77777777" w:rsidP="00057587" w:rsidR="002F1445" w:rsidRDefault="002F1445" w:rsidRPr="00863FE1">
      <w:pPr>
        <w:pStyle w:val="Body"/>
        <w:numPr>
          <w:ilvl w:val="1"/>
          <w:numId w:val="7"/>
        </w:numPr>
      </w:pPr>
      <w:r w:rsidRPr="00863FE1">
        <w:rPr>
          <w:i/>
        </w:rPr>
        <w:t xml:space="preserve">Constraint Bindings:</w:t>
      </w:r>
      <w:r>
        <w:t xml:space="preserve"> Specify</w:t>
      </w:r>
      <w:r w:rsidRPr="00863FE1">
        <w:t xml:space="preserve"> constraints on the information model using concepts and relationships defined in an external terminology.</w:t>
      </w:r>
    </w:p>
    <w:p w14:paraId="37C20BC5" w14:textId="77777777" w:rsidP="002F1445" w:rsidR="002F1445" w:rsidRDefault="002F1445" w:rsidRPr="00A2031C">
      <w:pPr>
        <w:pStyle w:val="Body"/>
      </w:pPr>
      <w:r>
        <w:t xml:space="preserve">This set of </w:t>
      </w:r>
      <w:r w:rsidRPr="00863FE1">
        <w:t xml:space="preserve">UML profiles enable</w:t>
      </w:r>
      <w:r>
        <w:t xml:space="preserve">s</w:t>
      </w:r>
      <w:r w:rsidRPr="00863FE1">
        <w:t xml:space="preserve"> the specification of CIMI clinical model content (</w:t>
      </w:r>
      <w:r>
        <w:t xml:space="preserve">using the CIMI Reference Model)</w:t>
      </w:r>
      <w:r w:rsidRPr="00863FE1">
        <w:t xml:space="preserve"> and the genera</w:t>
      </w:r>
      <w:r>
        <w:t xml:space="preserve">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 xml:space="preserve">(</w:t>
      </w:r>
      <w:r w:rsidRPr="00863FE1">
        <w:t xml:space="preserve">The </w:t>
      </w:r>
      <w:r>
        <w:t xml:space="preserve">ADL</w:t>
      </w:r>
      <w:r w:rsidRPr="00863FE1">
        <w:t xml:space="preserve"> is a serialization of the </w:t>
      </w:r>
      <w:r>
        <w:t xml:space="preserve">openEHR Foundation’s</w:t>
      </w:r>
      <w:r w:rsidRPr="00863FE1">
        <w:t xml:space="preserve"> </w:t>
      </w:r>
      <w:r>
        <w:t xml:space="preserve">AOM.) </w:t>
      </w:r>
      <w:r w:rsidRPr="00A2031C">
        <w:t xml:space="preserve">While the transformation of AML models to an instance of the </w:t>
      </w:r>
      <w:r>
        <w:t xml:space="preserve">AOM</w:t>
      </w:r>
      <w:r w:rsidRPr="00A2031C">
        <w:t xml:space="preserve"> was an optional requirement for the AML specification, the AML profile supports the representation of sufficient information in an AM to enable such a transformation. </w:t>
      </w:r>
    </w:p>
    <w:p w14:paraId="2A4A509F" w14:textId="77777777" w:rsidP="00860763" w:rsidR="002F1445" w:rsidRDefault="002F1445">
      <w:pPr>
        <w:pStyle w:val="Heading1"/>
      </w:pPr>
      <w:bookmarkStart w:id="12" w:name="_Toc321988968"/>
      <w:r mr_bName="mr_bName3">
        <w:t xml:space="preserve">Conformance</w:t>
      </w:r>
      <w:bookmarkEnd w:id="12"/>
    </w:p>
    <w:p w14:paraId="0003A541" w14:textId="77777777" w:rsidP="00860763" w:rsidR="002F1445" w:rsidRDefault="002F1445">
      <w:pPr>
        <w:pStyle w:val="Heading2"/>
      </w:pPr>
      <w:r w:rsidRPr="003C0EF0">
        <w:t xml:space="preserve">Conforma</w:t>
      </w:r>
      <w:r>
        <w:t xml:space="preserve">nce Points</w:t>
      </w:r>
    </w:p>
    <w:p w14:paraId="26E758A6" w14:textId="77777777" w:rsidP="002F1445" w:rsidR="002F1445" w:rsidRDefault="002F1445">
      <w:pPr>
        <w:pStyle w:val="BodyText"/>
      </w:pPr>
      <w:r>
        <w:t xml:space="preserve">This specification defines the following conformance points (also referred to as conformance targets):</w:t>
      </w:r>
    </w:p>
    <w:p w14:paraId="1440AE54" w14:textId="77777777" w:rsidP="00057587" w:rsidR="002F1445" w:rsidRDefault="002F1445">
      <w:pPr>
        <w:pStyle w:val="BodyText"/>
        <w:numPr>
          <w:ilvl w:val="0"/>
          <w:numId w:val="9"/>
        </w:numPr>
      </w:pPr>
      <w:r>
        <w:t xml:space="preserve">AML Reference Model Profile</w:t>
      </w:r>
    </w:p>
    <w:p w14:paraId="106C7B89" w14:textId="77777777" w:rsidP="00057587" w:rsidR="002F1445" w:rsidRDefault="002F1445">
      <w:pPr>
        <w:pStyle w:val="BodyText"/>
        <w:numPr>
          <w:ilvl w:val="0"/>
          <w:numId w:val="9"/>
        </w:numPr>
      </w:pPr>
      <w:r>
        <w:t xml:space="preserve">AML Terminology Binding Profile</w:t>
      </w:r>
    </w:p>
    <w:p w14:paraId="2CCBFCA4" w14:textId="77777777" w:rsidP="00057587" w:rsidR="002F1445" w:rsidRDefault="002F1445">
      <w:pPr>
        <w:pStyle w:val="BodyText"/>
        <w:numPr>
          <w:ilvl w:val="0"/>
          <w:numId w:val="9"/>
        </w:numPr>
      </w:pPr>
      <w:r>
        <w:t xml:space="preserve">AML Constraint Model Profile</w:t>
      </w:r>
    </w:p>
    <w:p w14:paraId="28A7F4D0" w14:textId="77777777" w:rsidP="00860763" w:rsidR="002F1445" w:rsidRDefault="002F1445">
      <w:pPr>
        <w:pStyle w:val="Heading2"/>
      </w:pPr>
      <w:r>
        <w:t xml:space="preserve">AML Reference Model Profile</w:t>
      </w:r>
    </w:p>
    <w:p w14:paraId="4E67877F" w14:textId="77777777" w:rsidP="002F1445" w:rsidR="002F1445" w:rsidRDefault="002F1445">
      <w:pPr>
        <w:pStyle w:val="BodyText"/>
      </w:pPr>
      <w:r>
        <w:t xml:space="preserve">Sub clause 8.1 of this specification defines the AML Reference Model Profile.</w:t>
      </w:r>
    </w:p>
    <w:p w14:paraId="74C5F09B" w14:textId="77777777" w:rsidP="00860763" w:rsidR="002F1445" w:rsidRDefault="002F1445">
      <w:pPr>
        <w:pStyle w:val="Heading2"/>
      </w:pPr>
      <w:r>
        <w:t xml:space="preserve">AML Terminology Binding Profile</w:t>
      </w:r>
    </w:p>
    <w:p w14:paraId="68AC6E2E" w14:textId="77777777" w:rsidP="002F1445" w:rsidR="002F1445" w:rsidRDefault="002F1445">
      <w:pPr>
        <w:pStyle w:val="BodyText"/>
      </w:pPr>
      <w:r>
        <w:t xml:space="preserve">Sub clause 8.2 of this specification defines the AML Terminology Binding Profile. The Terminology Binding Profile imports the Reference Model Profile.</w:t>
      </w:r>
    </w:p>
    <w:p w14:paraId="3A0BCEED" w14:textId="77777777" w:rsidP="00860763" w:rsidR="002F1445" w:rsidRDefault="002F1445" w:rsidRPr="00FD6101">
      <w:pPr>
        <w:pStyle w:val="Heading2"/>
      </w:pPr>
      <w:r>
        <w:t xml:space="preserve">AML Constraint Model Profile</w:t>
      </w:r>
    </w:p>
    <w:p w14:paraId="720E295E" w14:textId="77777777" w:rsidP="002F1445" w:rsidR="002F1445" w:rsidRDefault="002F1445">
      <w:pPr>
        <w:pStyle w:val="Body"/>
      </w:pPr>
      <w:r>
        <w:t xml:space="preserve">Sub clause 8.3 of this specification defines the AML Constraint Model Profile. The Constraint Model Profile imports both the Reference Model Profile and Terminology Binding Profile.</w:t>
      </w:r>
    </w:p>
    <w:p w14:paraId="24560219" w14:textId="77777777" w:rsidP="00860763" w:rsidR="002F1445" w:rsidRDefault="002F1445">
      <w:pPr>
        <w:pStyle w:val="Heading1"/>
      </w:pPr>
      <w:bookmarkStart w:id="14" w:name="_Toc321988969"/>
      <w:r mr_bName="mr_bName4">
        <w:t xml:space="preserve">Normative References</w:t>
      </w:r>
      <w:bookmarkEnd w:id="14"/>
    </w:p>
    <w:p w14:paraId="129B31CE" w14:textId="77777777" w:rsidP="002F1445" w:rsidR="002F1445" w:rsidRDefault="002F1445">
      <w:pPr>
        <w:pStyle w:val="Body"/>
        <w:spacing w:after="120"/>
      </w:pPr>
      <w:r>
        <w:t xml:space="preserve">The following normative documents contain provisions that, through reference in this text, constitute provisions of this </w:t>
      </w:r>
      <w:r>
        <w:rPr>
          <w:color w:val="000000"/>
        </w:rPr>
        <w:t xml:space="preserve">specification.</w:t>
      </w:r>
      <w:r>
        <w:t xml:space="preserve"> For dated references, subsequent amendments to, or revisions of, any of these publications do not apply. </w:t>
      </w:r>
    </w:p>
    <w:p w14:paraId="66D27291" w14:textId="77777777" w:rsidP="002F1445" w:rsidR="002F1445" w:rsidRDefault="002F1445">
      <w:pPr>
        <w:pStyle w:val="Body"/>
        <w:ind w:hanging="2880" w:left="2880"/>
      </w:pPr>
      <w:r>
        <w:t xml:space="preserve"> [ADL]</w:t>
      </w:r>
      <w:r>
        <w:tab/>
      </w:r>
      <w:r w:rsidRPr="005E09A8">
        <w:t xml:space="preserve">openEHR </w:t>
      </w:r>
      <w:r w:rsidRPr="00415BFC">
        <w:rPr>
          <w:i/>
        </w:rPr>
        <w:t xml:space="preserve">Archetype Definition Language</w:t>
      </w:r>
      <w:r>
        <w:rPr>
          <w:i/>
        </w:rPr>
        <w:t xml:space="preserve">: ADL2</w:t>
      </w:r>
      <w:r>
        <w:t xml:space="preserve">, </w:t>
      </w:r>
      <w:hyperlink r:id="rId13" w:history="1">
        <w:r w:rsidRPr="00875B34">
          <w:rPr>
            <w:rStyle w:val="Hyperlink"/>
          </w:rPr>
          <w:t>http://www.openehr.org/releases/trunk/architecture/am/adl2.pdf</w:t>
        </w:r>
      </w:hyperlink>
      <w:r>
        <w:t xml:space="preserve"> </w:t>
      </w:r>
    </w:p>
    <w:p w14:paraId="32821080" w14:textId="77777777" w:rsidP="002F1445" w:rsidR="002F1445" w:rsidRDefault="002F1445">
      <w:pPr>
        <w:pStyle w:val="Body"/>
        <w:ind w:hanging="2880" w:left="2880"/>
      </w:pPr>
      <w:r>
        <w:t xml:space="preserve">[AOM]</w:t>
      </w:r>
      <w:r>
        <w:tab/>
      </w:r>
      <w:r w:rsidRPr="00C00EF4">
        <w:rPr>
          <w:i/>
        </w:rPr>
        <w:t xml:space="preserve">openEHR </w:t>
      </w:r>
      <w:r w:rsidRPr="00415BFC">
        <w:rPr>
          <w:i/>
        </w:rPr>
        <w:t xml:space="preserve">Archetype Object Model</w:t>
      </w:r>
      <w:r>
        <w:t xml:space="preserve"> (AOM), </w:t>
      </w:r>
      <w:hyperlink r:id="rId14" w:history="1">
        <w:r w:rsidRPr="00875B34">
          <w:rPr>
            <w:rStyle w:val="Hyperlink"/>
          </w:rPr>
          <w:t>http://www.openehr.org/releases/trunk/architecture/am/aom2.pdf</w:t>
        </w:r>
      </w:hyperlink>
    </w:p>
    <w:p w14:paraId="42BFC096" w14:textId="77777777" w:rsidP="002F1445" w:rsidR="002F1445" w:rsidRDefault="002F1445">
      <w:pPr>
        <w:pStyle w:val="Body"/>
        <w:ind w:hanging="2880" w:left="2880"/>
      </w:pPr>
      <w:r>
        <w:t xml:space="preserve">[AOMT]</w:t>
      </w:r>
      <w:r>
        <w:tab/>
      </w:r>
      <w:r w:rsidRPr="00946751">
        <w:t xml:space="preserve">openEHR</w:t>
      </w:r>
      <w:r w:rsidRPr="00C00EF4">
        <w:rPr>
          <w:i/>
        </w:rPr>
        <w:t xml:space="preserve"> openEHR Templates</w:t>
      </w:r>
      <w:r>
        <w:t xml:space="preserve"> (supersedes </w:t>
      </w:r>
      <w:r w:rsidRPr="00C00EF4">
        <w:rPr>
          <w:i/>
        </w:rPr>
        <w:t xml:space="preserve">openEHR Archetype</w:t>
      </w:r>
      <w:r>
        <w:rPr>
          <w:i/>
        </w:rPr>
        <w:t xml:space="preserve"> </w:t>
      </w:r>
      <w:r w:rsidRPr="00C00EF4">
        <w:rPr>
          <w:i/>
        </w:rPr>
        <w:t xml:space="preserve">Templates</w:t>
      </w:r>
      <w:r>
        <w:t xml:space="preserve">), </w:t>
      </w:r>
      <w:hyperlink r:id="rId15" w:history="1">
        <w:r w:rsidRPr="00C00EF4">
          <w:rPr>
            <w:rStyle w:val="Hyperlink"/>
          </w:rPr>
          <w:t>http://www.openehr.org/releases/trunk/architecture/am/tom.pdf</w:t>
        </w:r>
      </w:hyperlink>
    </w:p>
    <w:p w14:paraId="514C1C46" w14:textId="77777777" w:rsidP="002F1445" w:rsidR="002F1445" w:rsidRDefault="002F1445">
      <w:pPr>
        <w:pStyle w:val="Body"/>
        <w:ind w:hanging="2880" w:left="2880"/>
      </w:pPr>
      <w:r>
        <w:t xml:space="preserve">[ARCH]</w:t>
      </w:r>
      <w:r>
        <w:tab/>
      </w:r>
      <w:r w:rsidRPr="00C00EF4">
        <w:rPr>
          <w:i/>
        </w:rPr>
        <w:t xml:space="preserve">openEHR </w:t>
      </w:r>
      <w:r w:rsidRPr="00415BFC">
        <w:rPr>
          <w:i/>
        </w:rPr>
        <w:t xml:space="preserve">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6FE584D7" w14:textId="77777777" w:rsidP="002F1445" w:rsidR="002F1445" w:rsidRDefault="002F1445">
      <w:pPr>
        <w:pStyle w:val="Body"/>
        <w:ind w:hanging="2880" w:left="2880"/>
      </w:pPr>
      <w:r w:rsidRPr="00E555AB">
        <w:t xml:space="preserve">[CIMI] </w:t>
      </w:r>
      <w:r>
        <w:tab/>
      </w:r>
      <w:r w:rsidRPr="00E555AB">
        <w:t xml:space="preserve">CIMI Reference Model Requirements</w:t>
      </w:r>
      <w:r>
        <w:t xml:space="preserve">, </w:t>
      </w:r>
      <w:hyperlink r:id="rId17" w:history="1">
        <w:r w:rsidRPr="00E555AB">
          <w:rPr>
            <w:rStyle w:val="Hyperlink"/>
          </w:rPr>
          <w:t>http://informatics.mayo.edu/CIMI/index.php/CIMI_Reference_Model_Requirements</w:t>
        </w:r>
      </w:hyperlink>
    </w:p>
    <w:p w14:paraId="53261D06" w14:textId="77777777" w:rsidP="002F1445" w:rsidR="002F1445" w:rsidRDefault="002F1445">
      <w:pPr>
        <w:pStyle w:val="Body"/>
        <w:ind w:hanging="2880" w:left="2880"/>
      </w:pPr>
      <w:r>
        <w:t xml:space="preserve">[CTS2]</w:t>
      </w:r>
      <w:r>
        <w:tab/>
      </w:r>
      <w:r>
        <w:t xml:space="preserve">OMG </w:t>
      </w:r>
      <w:r w:rsidRPr="00415BFC">
        <w:rPr>
          <w:i/>
        </w:rPr>
        <w:t xml:space="preserve">Common Terminology Service 2 (CTS2)</w:t>
      </w:r>
      <w:r>
        <w:t xml:space="preserve">,     </w:t>
      </w:r>
      <w:r w:rsidR="001F406D">
        <w:fldChar w:fldCharType="begin"/>
      </w:r>
      <w:r w:rsidR="001F406D">
        <w:instrText xml:space="preserve"> HYPERLINK "http://www.omg.org/spec/CTS2/1.1/" \o "http://www.omg.org/spec/CTS2/1.1/" </w:instrText>
      </w:r>
      <w:r w:rsidR="001F406D">
        <w:fldChar w:fldCharType="separate"/>
      </w:r>
      <w:r>
        <w:rPr>
          <w:rStyle w:val="Hyperlink"/>
        </w:rPr>
        <w:t xml:space="preserve">http://www.omg.org/spec/CTS2/1.1/</w:t>
      </w:r>
      <w:r w:rsidR="001F406D">
        <w:rPr>
          <w:rStyle w:val="Hyperlink"/>
        </w:rPr>
        <w:fldChar w:fldCharType="end"/>
      </w:r>
    </w:p>
    <w:p w14:paraId="78343ED3" w14:textId="77777777" w:rsidP="002F1445" w:rsidR="002F1445" w:rsidRDefault="002F1445">
      <w:pPr>
        <w:pStyle w:val="Body"/>
        <w:ind w:hanging="2880" w:left="2880"/>
      </w:pPr>
      <w:r>
        <w:t xml:space="preserve">[HLV7v3]</w:t>
      </w:r>
      <w:r>
        <w:tab/>
      </w:r>
      <w:r w:rsidRPr="00CC4444">
        <w:rPr>
          <w:i/>
        </w:rPr>
        <w:t xml:space="preserve">HL7 Version 3 Standard: Core Principles and Properties of Version 3 Models</w:t>
      </w:r>
      <w:r>
        <w:t xml:space="preserve">, </w:t>
      </w:r>
      <w:hyperlink r:id="rId18" w:history="1" w:tooltip="Core Principles and Properties of Version 3 Models">
        <w:r w:rsidRPr="00CC4444">
          <w:rPr>
            <w:rStyle w:val="Hyperlink"/>
          </w:rPr>
          <w:t>http://www.hl7.org/implement/standards/product_brief.cfm?product_id=58</w:t>
        </w:r>
      </w:hyperlink>
    </w:p>
    <w:p w14:paraId="075B2815" w14:textId="77777777" w:rsidP="002F1445" w:rsidR="002F1445" w:rsidRDefault="002F1445">
      <w:pPr>
        <w:pStyle w:val="Body"/>
        <w:ind w:hanging="2880" w:left="2880"/>
      </w:pPr>
      <w:r>
        <w:t xml:space="preserve">[MDMI]</w:t>
      </w:r>
      <w:r>
        <w:tab/>
      </w:r>
      <w:r>
        <w:t xml:space="preserve">OMG </w:t>
      </w:r>
      <w:r w:rsidRPr="00C94979">
        <w:rPr>
          <w:i/>
        </w:rPr>
        <w:t xml:space="preserve">Model Driven Message Interoperability (MDMI), Version 1.0</w:t>
      </w:r>
      <w:r>
        <w:t xml:space="preserve">, </w:t>
      </w:r>
      <w:hyperlink r:id="rId19" w:history="1">
        <w:r w:rsidRPr="00C94979">
          <w:rPr>
            <w:rStyle w:val="Hyperlink"/>
          </w:rPr>
          <w:t>http://www.omg.org/spec/MDMI/1.0/</w:t>
        </w:r>
      </w:hyperlink>
      <w:r>
        <w:t xml:space="preserve">  </w:t>
      </w:r>
    </w:p>
    <w:p w14:paraId="4F1D51D2" w14:textId="77777777" w:rsidP="002F1445" w:rsidR="002F1445" w:rsidRDefault="002F1445">
      <w:pPr>
        <w:pStyle w:val="Body"/>
        <w:ind w:hanging="2880" w:left="2880"/>
      </w:pPr>
      <w:r>
        <w:t xml:space="preserve">[MDR]</w:t>
      </w:r>
      <w:r>
        <w:tab/>
      </w:r>
      <w:r w:rsidRPr="00E745D4">
        <w:rPr>
          <w:i/>
        </w:rPr>
        <w:t xml:space="preserve">ISO/IEC 11179, Information Technology, -- Metadata registries</w:t>
      </w:r>
      <w:r>
        <w:t xml:space="preserve">,          </w:t>
      </w:r>
      <w:r w:rsidR="001F406D">
        <w:fldChar w:fldCharType="begin"/>
      </w:r>
      <w:r w:rsidR="001F406D">
        <w:instrText xml:space="preserve"> HYPERLINK "http://metadata-standards.org/11179/" \o "http://metadata-standards.org/11179/" </w:instrText>
      </w:r>
      <w:r w:rsidR="001F406D">
        <w:fldChar w:fldCharType="separate"/>
      </w:r>
      <w:r w:rsidRPr="00D30D07">
        <w:rPr>
          <w:rStyle w:val="Hyperlink"/>
        </w:rPr>
        <w:t xml:space="preserve">http://metadata-standards.org/11179/</w:t>
      </w:r>
      <w:r w:rsidR="001F406D">
        <w:rPr>
          <w:rStyle w:val="Hyperlink"/>
        </w:rPr>
        <w:fldChar w:fldCharType="end"/>
      </w:r>
    </w:p>
    <w:p w14:paraId="32D8B4DD" w14:textId="77777777" w:rsidP="002F1445" w:rsidR="002F1445" w:rsidRDefault="002F1445">
      <w:pPr>
        <w:pStyle w:val="Body"/>
        <w:ind w:hanging="2880" w:left="2880"/>
      </w:pPr>
      <w:r>
        <w:t xml:space="preserve">[NIEM]</w:t>
      </w:r>
      <w:r>
        <w:tab/>
      </w:r>
      <w:r>
        <w:t xml:space="preserve">OMG </w:t>
      </w:r>
      <w:r w:rsidRPr="007B4AFD">
        <w:rPr>
          <w:i/>
        </w:rPr>
        <w:t xml:space="preserve">UML Profile for NIEM Version 1.0</w:t>
      </w:r>
      <w:r>
        <w:t xml:space="preserve">,                 </w:t>
      </w:r>
      <w:r w:rsidR="001F406D">
        <w:fldChar w:fldCharType="begin"/>
      </w:r>
      <w:r w:rsidR="001F406D">
        <w:instrText xml:space="preserve"> HYPERLINK "http://www.omg.org/spec/NIEM-UML/1.0/" \o "http://www.omg.org/spec/NIEM-UML/1.0/" </w:instrText>
      </w:r>
      <w:r w:rsidR="001F406D">
        <w:fldChar w:fldCharType="separate"/>
      </w:r>
      <w:r w:rsidRPr="004D7159">
        <w:rPr>
          <w:rStyle w:val="Hyperlink"/>
        </w:rPr>
        <w:t xml:space="preserve">http://www.omg.org/spec/NIEM-UML/1.0/</w:t>
      </w:r>
      <w:r w:rsidR="001F406D">
        <w:rPr>
          <w:rStyle w:val="Hyperlink"/>
        </w:rPr>
        <w:fldChar w:fldCharType="end"/>
      </w:r>
      <w:r>
        <w:t xml:space="preserve"> </w:t>
      </w:r>
    </w:p>
    <w:p w14:paraId="3E9F5861" w14:textId="77777777" w:rsidP="002F1445" w:rsidR="002F1445" w:rsidRDefault="002F1445">
      <w:pPr>
        <w:pStyle w:val="Body"/>
        <w:ind w:hanging="2880" w:left="2880"/>
      </w:pPr>
      <w:r>
        <w:t xml:space="preserve">[OCL]</w:t>
      </w:r>
      <w:r>
        <w:tab/>
      </w:r>
      <w:r>
        <w:t xml:space="preserve">OMG </w:t>
      </w:r>
      <w:r w:rsidRPr="004D7159">
        <w:rPr>
          <w:i/>
        </w:rPr>
        <w:t xml:space="preserve">Object Constraint Language (OCL), Version 2.4</w:t>
      </w:r>
      <w:r>
        <w:t xml:space="preserve">, </w:t>
      </w:r>
      <w:hyperlink r:id="rId20" w:history="1">
        <w:r w:rsidRPr="00162656">
          <w:rPr>
            <w:rStyle w:val="Hyperlink"/>
          </w:rPr>
          <w:t>http://www.omg.org/spec/OCL/2.4/</w:t>
        </w:r>
      </w:hyperlink>
      <w:r>
        <w:t xml:space="preserve"> </w:t>
      </w:r>
    </w:p>
    <w:p w14:paraId="020E4FC4" w14:textId="77777777" w:rsidP="002F1445" w:rsidR="002F1445" w:rsidRDefault="002F1445">
      <w:pPr>
        <w:pStyle w:val="Body"/>
        <w:ind w:hanging="2880" w:left="2880"/>
      </w:pPr>
      <w:r>
        <w:t xml:space="preserve">[ODM]</w:t>
      </w:r>
      <w:r>
        <w:tab/>
      </w:r>
      <w:r>
        <w:t xml:space="preserve">OMG </w:t>
      </w:r>
      <w:r w:rsidRPr="00902CB5">
        <w:rPr>
          <w:i/>
        </w:rPr>
        <w:t xml:space="preserve">Ontology Definition Metamodel (ODM) Version 1.1</w:t>
      </w:r>
      <w:r>
        <w:t xml:space="preserve">, </w:t>
      </w:r>
      <w:hyperlink r:id="rId21" w:history="1">
        <w:r w:rsidRPr="00162656">
          <w:rPr>
            <w:rStyle w:val="Hyperlink"/>
          </w:rPr>
          <w:t>http://www.omg.org/spec/ODM/1.1/</w:t>
        </w:r>
      </w:hyperlink>
      <w:r>
        <w:t xml:space="preserve"> </w:t>
      </w:r>
    </w:p>
    <w:p w14:paraId="7A16D376" w14:textId="77777777" w:rsidP="002F1445" w:rsidR="002F1445" w:rsidRDefault="002F1445">
      <w:pPr>
        <w:pStyle w:val="Body"/>
        <w:ind w:hanging="2880" w:left="2880"/>
      </w:pPr>
      <w:r>
        <w:t xml:space="preserve">[QVT]</w:t>
      </w:r>
      <w:r>
        <w:tab/>
      </w:r>
      <w:r>
        <w:t xml:space="preserve">OMG </w:t>
      </w:r>
      <w:r w:rsidRPr="00C219B7">
        <w:rPr>
          <w:i/>
        </w:rPr>
        <w:t xml:space="preserve">Meta Object Facility (MOF) 2.0 Query/View/Transformation, V1.2 (Beta)</w:t>
      </w:r>
      <w:r>
        <w:t xml:space="preserve">, </w:t>
      </w:r>
      <w:hyperlink r:id="rId22" w:history="1">
        <w:r w:rsidRPr="00162656">
          <w:rPr>
            <w:rStyle w:val="Hyperlink"/>
          </w:rPr>
          <w:t>http://www.omg.org/spec/QVT/1.2/Beta/</w:t>
        </w:r>
      </w:hyperlink>
      <w:r>
        <w:t xml:space="preserve"> </w:t>
      </w:r>
    </w:p>
    <w:p w14:paraId="58BB5E17" w14:textId="77777777" w:rsidP="002F1445" w:rsidR="002F1445" w:rsidRDefault="002F1445">
      <w:pPr>
        <w:pStyle w:val="Body"/>
        <w:ind w:hanging="2880" w:left="2880"/>
      </w:pPr>
      <w:r>
        <w:t xml:space="preserve">[UML]</w:t>
      </w:r>
      <w:r>
        <w:tab/>
      </w:r>
      <w:r>
        <w:t xml:space="preserve">OMG </w:t>
      </w:r>
      <w:r w:rsidRPr="0016679B">
        <w:rPr>
          <w:i/>
        </w:rPr>
        <w:t xml:space="preserve">Unified Modeling Language (UML) Version 2.5 – Beta 2</w:t>
      </w:r>
      <w:r>
        <w:t xml:space="preserve">, </w:t>
      </w:r>
      <w:hyperlink r:id="rId23" w:history="1">
        <w:r w:rsidRPr="00162656">
          <w:rPr>
            <w:rStyle w:val="Hyperlink"/>
          </w:rPr>
          <w:t>http://www.omg.org/spec/UML/2.5/Beta2/</w:t>
        </w:r>
      </w:hyperlink>
      <w:r>
        <w:t xml:space="preserve"> </w:t>
      </w:r>
    </w:p>
    <w:p w14:paraId="27156B74" w14:textId="77777777" w:rsidP="002F1445" w:rsidR="002F1445" w:rsidRDefault="002F1445">
      <w:pPr>
        <w:pStyle w:val="BodyText"/>
        <w:spacing w:after="283"/>
      </w:pPr>
    </w:p>
    <w:p w14:paraId="7BC80579" w14:textId="77777777" w:rsidP="00860763" w:rsidR="002F1445" w:rsidRDefault="002F1445">
      <w:pPr>
        <w:pStyle w:val="Heading1"/>
      </w:pPr>
      <w:bookmarkStart w:id="16" w:name="_Toc321988970"/>
      <w:r mr_bName="mr_bName5">
        <w:t xml:space="preserve">Terms and Definitions</w:t>
      </w:r>
      <w:bookmarkEnd w:id="16"/>
    </w:p>
    <w:p w14:paraId="4386E5F9" w14:textId="77777777" w:rsidP="002F1445" w:rsidR="002F1445" w:rsidRDefault="002F1445">
      <w:pPr>
        <w:pStyle w:val="Body"/>
      </w:pPr>
      <w:r>
        <w:t xml:space="preserve">For the purposes of this specification, the following terms and definitions apply. </w:t>
      </w:r>
    </w:p>
    <w:p w14:paraId="29315468" w14:textId="77777777" w:rsidP="002F1445" w:rsidR="002F1445" w:rsidRDefault="002F1445">
      <w:pPr>
        <w:pStyle w:val="class-itemdescription"/>
      </w:pPr>
      <w:r>
        <w:t xml:space="preserve">Archetype</w:t>
      </w:r>
    </w:p>
    <w:p w14:paraId="647FD02D" w14:textId="77777777" w:rsidP="002F1445" w:rsidR="002F1445" w:rsidRDefault="002F1445">
      <w:pPr>
        <w:pStyle w:val="class-itemdescription"/>
        <w:rPr>
          <w:rFonts w:ascii="Times New Roman" w:hAnsi="Times New Roman"/>
          <w:b w:val="0"/>
        </w:rPr>
      </w:pPr>
      <w:r w:rsidRPr="006B41F6">
        <w:rPr>
          <w:rFonts w:ascii="Times New Roman" w:hAnsi="Times New Roman"/>
          <w:b w:val="0"/>
        </w:rPr>
        <w:t xml:space="preserve">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1662499C" w14:textId="77777777" w:rsidP="002F1445" w:rsidR="002F1445" w:rsidRDefault="002F1445">
      <w:pPr>
        <w:pStyle w:val="class-itemdescription"/>
      </w:pPr>
      <w:r>
        <w:t xml:space="preserve">Archetype Definition Language (ADL)</w:t>
      </w:r>
    </w:p>
    <w:p w14:paraId="53AE916E" w14:textId="77777777" w:rsidP="002F1445" w:rsidR="002F1445" w:rsidRDefault="002F1445">
      <w:pPr>
        <w:pStyle w:val="Body"/>
      </w:pPr>
      <w:r>
        <w:t xml:space="preserve">ADL is a</w:t>
      </w:r>
      <w:r w:rsidRPr="002B6258">
        <w:t xml:space="preserve"> formal language for expressing archetypes. It provides a formal, textual syntax for describing constraints on any </w:t>
      </w:r>
      <w:r w:rsidRPr="00CC40C0">
        <w:t xml:space="preserve">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 xml:space="preserve">2</w:t>
      </w:r>
      <w:r w:rsidRPr="002B6258">
        <w:t xml:space="preserve">'.</w:t>
      </w:r>
      <w:r>
        <w:t xml:space="preserve"> </w:t>
      </w:r>
    </w:p>
    <w:p w14:paraId="6B0E05CB" w14:textId="77777777" w:rsidP="002F1445" w:rsidR="002F1445" w:rsidRDefault="002F1445">
      <w:pPr>
        <w:pStyle w:val="class-itemdescription"/>
      </w:pPr>
      <w:r>
        <w:t xml:space="preserve">Archetype Instance</w:t>
      </w:r>
    </w:p>
    <w:p w14:paraId="14013EF9" w14:textId="77777777" w:rsidP="002F1445" w:rsidR="002F1445" w:rsidRDefault="002F1445">
      <w:pPr>
        <w:pStyle w:val="Body"/>
      </w:pPr>
      <w:r w:rsidRPr="0026441C">
        <w:t xml:space="preserve">A</w:t>
      </w:r>
      <w:r>
        <w:t xml:space="preserve">n archetype instance is a</w:t>
      </w:r>
      <w:r w:rsidRPr="0026441C">
        <w:t xml:space="preserve"> single instantiation of data conforming to a specific archetype. In the context of CIMI this data will typically be clinical.</w:t>
      </w:r>
      <w:r>
        <w:t xml:space="preserve"> </w:t>
      </w:r>
    </w:p>
    <w:p w14:paraId="0ED9A49C" w14:textId="77777777" w:rsidP="002F1445" w:rsidR="002F1445" w:rsidRDefault="002F1445">
      <w:pPr>
        <w:pStyle w:val="class-itemdescription"/>
      </w:pPr>
      <w:r>
        <w:t xml:space="preserve">Archetype Model (AM)</w:t>
      </w:r>
    </w:p>
    <w:p w14:paraId="4E8CB975" w14:textId="77777777" w:rsidP="002F1445" w:rsidR="002F1445" w:rsidRDefault="002F1445" w:rsidRPr="002E6057">
      <w:pPr>
        <w:pStyle w:val="Body"/>
      </w:pPr>
      <w:r w:rsidRPr="002E6057">
        <w:t xml:space="preserve">A</w:t>
      </w:r>
      <w:r>
        <w:t xml:space="preserve">n AM is a</w:t>
      </w:r>
      <w:r w:rsidRPr="002E6057">
        <w:t xml:space="preserve"> re-usable, formal model of a</w:t>
      </w:r>
      <w:r>
        <w:t xml:space="preserve">n archetype</w:t>
      </w:r>
      <w:r w:rsidRPr="002E6057">
        <w:t xml:space="preserve"> expressed as a computab</w:t>
      </w:r>
      <w:r>
        <w:t xml:space="preserve">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07B38D9B" w14:textId="77777777" w:rsidP="002F1445" w:rsidR="002F1445" w:rsidRDefault="002F1445">
      <w:pPr>
        <w:pStyle w:val="class-itemdescription"/>
      </w:pPr>
      <w:r>
        <w:t xml:space="preserve">Archetype Object Model (AOM)</w:t>
      </w:r>
    </w:p>
    <w:p w14:paraId="0E4C2D75" w14:textId="77777777" w:rsidP="002F1445" w:rsidR="002F1445" w:rsidRDefault="002F1445">
      <w:pPr>
        <w:pStyle w:val="Body"/>
      </w:pPr>
      <w:r>
        <w:t xml:space="preserve">T</w:t>
      </w:r>
      <w:r w:rsidRPr="001633AA">
        <w:t xml:space="preserve">he </w:t>
      </w:r>
      <w:r>
        <w:t xml:space="preserve">AOM is the </w:t>
      </w:r>
      <w:r w:rsidRPr="001633AA">
        <w:t xml:space="preserve">definitive expression of archetype semantics and is independent of any particular syntax. </w:t>
      </w:r>
      <w:r>
        <w:t xml:space="preserve">It</w:t>
      </w:r>
      <w:r w:rsidRPr="001633AA">
        <w:t xml:space="preserve"> is defined as an object model using a UML class diagram. It is a generic model, meaning it can be used to express archetypes for any reference model in a standard way. Version 1.4 of the AOM was standardized in ISO-13606</w:t>
      </w:r>
      <w:r w:rsidRPr="001633AA">
        <w:t xml:space="preserve">:2</w:t>
      </w:r>
      <w:r w:rsidRPr="001633AA">
        <w:t xml:space="preserve">. The current version is known as 'AOM </w:t>
      </w:r>
      <w:r>
        <w:t xml:space="preserve">2</w:t>
      </w:r>
      <w:r w:rsidRPr="001633AA">
        <w:t xml:space="preserve">'.</w:t>
      </w:r>
      <w:r>
        <w:t xml:space="preserve"> </w:t>
      </w:r>
    </w:p>
    <w:p w14:paraId="1B78932F" w14:textId="77777777" w:rsidP="002F1445" w:rsidR="002F1445" w:rsidRDefault="002F1445">
      <w:pPr>
        <w:pStyle w:val="class-itemdescription"/>
      </w:pPr>
      <w:r>
        <w:t xml:space="preserve">Archetype Query Language (AQL)</w:t>
      </w:r>
    </w:p>
    <w:p w14:paraId="7BB335F5" w14:textId="77777777" w:rsidP="002F1445" w:rsidR="002F1445" w:rsidRDefault="002F1445">
      <w:pPr>
        <w:pStyle w:val="Body"/>
      </w:pPr>
      <w:r>
        <w:t xml:space="preserve">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 xml:space="preserve">and not</w:t>
      </w:r>
      <w:r w:rsidRPr="00EE0BDC">
        <w:t xml:space="preserve"> at the data instance level. This is key </w:t>
      </w:r>
      <w:r>
        <w:t xml:space="preserve">to</w:t>
      </w:r>
      <w:r w:rsidRPr="00EE0BDC">
        <w:t xml:space="preserve"> achieving shar</w:t>
      </w:r>
      <w:r>
        <w:t xml:space="preserve">ed</w:t>
      </w:r>
      <w:r w:rsidRPr="00EE0BDC">
        <w:t xml:space="preserve"> queries across system or enterprise boundaries.</w:t>
      </w:r>
      <w:r>
        <w:t xml:space="preserve"> </w:t>
      </w:r>
    </w:p>
    <w:p w14:paraId="2529E793" w14:textId="77777777" w:rsidP="002F1445" w:rsidR="002F1445" w:rsidRDefault="002F1445">
      <w:pPr>
        <w:pStyle w:val="class-itemdescription"/>
      </w:pPr>
      <w:r>
        <w:t xml:space="preserve">Clinical Data Repository (CDR)</w:t>
      </w:r>
    </w:p>
    <w:p w14:paraId="53A5B7B6" w14:textId="77777777" w:rsidP="002F1445" w:rsidR="002F1445" w:rsidRDefault="002F1445">
      <w:pPr>
        <w:pStyle w:val="Body"/>
      </w:pPr>
      <w:r w:rsidRPr="00537D9A">
        <w:t xml:space="preserve">A</w:t>
      </w:r>
      <w:r>
        <w:t xml:space="preserve"> CDR is a</w:t>
      </w:r>
      <w:r w:rsidRPr="00537D9A">
        <w:t xml:space="preserve"> data store hold</w:t>
      </w:r>
      <w:r>
        <w:t xml:space="preserve">ing</w:t>
      </w:r>
      <w:r w:rsidRPr="00537D9A">
        <w:t xml:space="preserve"> and manag</w:t>
      </w:r>
      <w:r>
        <w:t xml:space="preserve">ing</w:t>
      </w:r>
      <w:r w:rsidRPr="00537D9A">
        <w:t xml:space="preserve"> clinical data collected from service encounters at the point-of-service locations</w:t>
      </w:r>
      <w:r>
        <w:t xml:space="preserve"> such as</w:t>
      </w:r>
      <w:r w:rsidRPr="00537D9A">
        <w:t xml:space="preserve"> hospitals, clinics, etc.</w:t>
      </w:r>
    </w:p>
    <w:p w14:paraId="17859BA2" w14:textId="77777777" w:rsidP="002F1445" w:rsidR="002F1445" w:rsidRDefault="002F1445">
      <w:pPr>
        <w:pStyle w:val="class-itemdescription"/>
      </w:pPr>
      <w:r>
        <w:t xml:space="preserve">Clinical Document Architecture (CDA)</w:t>
      </w:r>
    </w:p>
    <w:p w14:paraId="7BB05982" w14:textId="77777777" w:rsidP="002F1445" w:rsidR="002F1445" w:rsidRDefault="002F1445">
      <w:pPr>
        <w:pStyle w:val="Body"/>
      </w:pPr>
      <w:r>
        <w:t xml:space="preserve">A CDA is a</w:t>
      </w:r>
      <w:r w:rsidRPr="00537D9A">
        <w:t xml:space="preserve">n </w:t>
      </w:r>
      <w:r>
        <w:t xml:space="preserve">HL7 </w:t>
      </w:r>
      <w:r w:rsidRPr="00537D9A">
        <w:t xml:space="preserve">XML-based markup standard intended to specify the encoding, structure</w:t>
      </w:r>
      <w:r>
        <w:t xml:space="preserve">,</w:t>
      </w:r>
      <w:r w:rsidRPr="00537D9A">
        <w:t xml:space="preserve"> and semantics of clinical documents for exchange.</w:t>
      </w:r>
    </w:p>
    <w:p w14:paraId="3766D141" w14:textId="77777777" w:rsidP="002F1445" w:rsidR="002F1445" w:rsidRDefault="002F1445">
      <w:pPr>
        <w:pStyle w:val="class-itemdescription"/>
      </w:pPr>
      <w:r>
        <w:t xml:space="preserve">Clinical Information Model (CIM)</w:t>
      </w:r>
    </w:p>
    <w:p w14:paraId="7E767C5B" w14:textId="77777777" w:rsidP="002F1445" w:rsidR="002F1445" w:rsidRDefault="002F1445">
      <w:pPr>
        <w:pStyle w:val="Body"/>
      </w:pPr>
      <w:r w:rsidRPr="00537D9A">
        <w:t xml:space="preserve">A </w:t>
      </w:r>
      <w:r>
        <w:t xml:space="preserve">CIM is a </w:t>
      </w:r>
      <w:r w:rsidRPr="00537D9A">
        <w:t xml:space="preserve">representation of the structured clinical information (including relationships, constraints and terminology) describ</w:t>
      </w:r>
      <w:r>
        <w:t xml:space="preserve">ing</w:t>
      </w:r>
      <w:r w:rsidRPr="00537D9A">
        <w:t xml:space="preserve"> a specific clinical concept - e.g. a blood pressure observation, a Discharge Summary, or a Medication Order.</w:t>
      </w:r>
      <w:r>
        <w:t xml:space="preserve"> </w:t>
      </w:r>
    </w:p>
    <w:p w14:paraId="228DB5C8" w14:textId="77777777" w:rsidP="002F1445" w:rsidR="002F1445" w:rsidRDefault="002F1445">
      <w:pPr>
        <w:pStyle w:val="class-itemdescription"/>
      </w:pPr>
      <w:r>
        <w:t xml:space="preserve">Clinical Information Modeling Initiative (CIMI)</w:t>
      </w:r>
    </w:p>
    <w:p w14:paraId="318383E9" w14:textId="77777777" w:rsidP="002F1445" w:rsidR="002F1445" w:rsidRDefault="002F1445">
      <w:pPr>
        <w:pStyle w:val="Body"/>
      </w:pPr>
      <w:r>
        <w:t xml:space="preserve">CIMI is a</w:t>
      </w:r>
      <w:r w:rsidRPr="006A2164">
        <w:t xml:space="preserve">n initiative established to </w:t>
      </w:r>
      <w:r>
        <w:t xml:space="preserve">“</w:t>
      </w:r>
      <w:r w:rsidRPr="006A2164">
        <w:t xml:space="preserve">improve the interoperability of healthcare information systems through shared implementab</w:t>
      </w:r>
      <w:r>
        <w:t xml:space="preserve">le clinical information models.” </w:t>
      </w:r>
    </w:p>
    <w:p w14:paraId="1D685BB6" w14:textId="77777777" w:rsidP="002F1445" w:rsidR="002F1445" w:rsidRDefault="002F1445">
      <w:pPr>
        <w:pStyle w:val="class-itemdescription"/>
      </w:pPr>
      <w:r>
        <w:t xml:space="preserve">Clinical Information Modeling Initiative (CIMI) Reference Model (RM)</w:t>
      </w:r>
    </w:p>
    <w:p w14:paraId="47931555" w14:textId="77777777" w:rsidP="002F1445" w:rsidR="002F1445" w:rsidRDefault="002F1445">
      <w:pPr>
        <w:pStyle w:val="Body"/>
      </w:pPr>
      <w:r>
        <w:t xml:space="preserve">T</w:t>
      </w:r>
      <w:r w:rsidRPr="00C65884">
        <w:t xml:space="preserve">he</w:t>
      </w:r>
      <w:r>
        <w:t xml:space="preserve"> CIMI RM</w:t>
      </w:r>
      <w:r w:rsidRPr="00C65884">
        <w:t xml:space="preserve"> </w:t>
      </w:r>
      <w:r>
        <w:t xml:space="preserve">is the u</w:t>
      </w:r>
      <w:r w:rsidRPr="00C65884">
        <w:t xml:space="preserve">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 xml:space="preserve">RM</w:t>
      </w:r>
      <w:r w:rsidRPr="00C65884">
        <w:t xml:space="preserve">. The </w:t>
      </w:r>
      <w:r>
        <w:t xml:space="preserve">RM</w:t>
      </w:r>
      <w:r w:rsidRPr="00C65884">
        <w:t xml:space="preserve"> is intended to be instantiated with patient </w:t>
      </w:r>
      <w:r w:rsidRPr="00C65884">
        <w:t xml:space="preserve">data which</w:t>
      </w:r>
      <w:r w:rsidRPr="00C65884">
        <w:t xml:space="preserve"> conforms to the constraints defined by the associated clinical model.</w:t>
      </w:r>
      <w:r>
        <w:t xml:space="preserve"> </w:t>
      </w:r>
    </w:p>
    <w:p w14:paraId="70A62AE7" w14:textId="77777777" w:rsidP="002F1445" w:rsidR="002F1445" w:rsidRDefault="002F1445">
      <w:pPr>
        <w:pStyle w:val="class-itemdescription"/>
      </w:pPr>
      <w:r>
        <w:t xml:space="preserve">Clinical Model Governance</w:t>
      </w:r>
    </w:p>
    <w:p w14:paraId="31C8D5A2" w14:textId="77777777" w:rsidP="002F1445" w:rsidR="002F1445" w:rsidRDefault="002F1445">
      <w:pPr>
        <w:pStyle w:val="Body"/>
      </w:pPr>
      <w:r>
        <w:t xml:space="preserve">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 xml:space="preserve">,</w:t>
      </w:r>
      <w:r w:rsidRPr="006A2164">
        <w:t xml:space="preserve"> and on behalf of CIMI.</w:t>
      </w:r>
    </w:p>
    <w:p w14:paraId="00B8691E" w14:textId="77777777" w:rsidP="002F1445" w:rsidR="002F1445" w:rsidRDefault="002F1445">
      <w:pPr>
        <w:pStyle w:val="class-itemdescription"/>
      </w:pPr>
      <w:r>
        <w:t xml:space="preserve">Clinical Model Repository</w:t>
      </w:r>
    </w:p>
    <w:p w14:paraId="3DA55F64" w14:textId="77777777" w:rsidP="002F1445" w:rsidR="002F1445" w:rsidRDefault="002F1445">
      <w:pPr>
        <w:pStyle w:val="Body"/>
      </w:pPr>
      <w:r>
        <w:t xml:space="preserve">The Clinical Model Repository is a </w:t>
      </w:r>
      <w:r w:rsidRPr="003806B1">
        <w:t xml:space="preserve">data store ho</w:t>
      </w:r>
      <w:r>
        <w:t xml:space="preserve">lding clinical information models and associated artifacts</w:t>
      </w:r>
      <w:r w:rsidRPr="003806B1">
        <w:t xml:space="preserve"> in an agreed sharable format.</w:t>
      </w:r>
      <w:r>
        <w:t xml:space="preserve"> </w:t>
      </w:r>
    </w:p>
    <w:p w14:paraId="0C4961B7" w14:textId="77777777" w:rsidP="002F1445" w:rsidR="002F1445" w:rsidRDefault="002F1445">
      <w:pPr>
        <w:pStyle w:val="class-itemdescription"/>
      </w:pPr>
      <w:r>
        <w:t xml:space="preserve">Clinical Model Verification</w:t>
      </w:r>
    </w:p>
    <w:p w14:paraId="76365503" w14:textId="77777777" w:rsidP="002F1445" w:rsidR="002F1445" w:rsidRDefault="002F1445" w:rsidRPr="00D21BBA">
      <w:pPr>
        <w:pStyle w:val="class-itemdescription"/>
        <w:rPr>
          <w:rFonts w:ascii="Times New Roman" w:hAnsi="Times New Roman"/>
          <w:b w:val="0"/>
        </w:rPr>
      </w:pPr>
      <w:r>
        <w:rPr>
          <w:rFonts w:ascii="Times New Roman" w:hAnsi="Times New Roman"/>
          <w:b w:val="0"/>
        </w:rPr>
        <w:t xml:space="preserve">Clinical Model Verification is t</w:t>
      </w:r>
      <w:r w:rsidRPr="00D21BBA">
        <w:rPr>
          <w:rFonts w:ascii="Times New Roman" w:hAnsi="Times New Roman"/>
          <w:b w:val="0"/>
        </w:rPr>
        <w:t xml:space="preserve">he act of reviewing, inspecting</w:t>
      </w:r>
      <w:r>
        <w:rPr>
          <w:rFonts w:ascii="Times New Roman" w:hAnsi="Times New Roman"/>
          <w:b w:val="0"/>
        </w:rPr>
        <w:t xml:space="preserve">,</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1D684263" w14:textId="77777777" w:rsidP="002F1445" w:rsidR="002F1445" w:rsidRDefault="002F1445">
      <w:pPr>
        <w:pStyle w:val="class-itemdescription"/>
      </w:pPr>
      <w:r>
        <w:t xml:space="preserve">Clinical Modeling Language</w:t>
      </w:r>
    </w:p>
    <w:p w14:paraId="43C791D4" w14:textId="77777777" w:rsidP="002F1445" w:rsidR="002F1445" w:rsidRDefault="002F1445">
      <w:pPr>
        <w:pStyle w:val="Body"/>
      </w:pPr>
      <w:r w:rsidRPr="003806B1">
        <w:t xml:space="preserve">A</w:t>
      </w:r>
      <w:r>
        <w:t xml:space="preserve"> Clinical Modeling Language is a</w:t>
      </w:r>
      <w:r w:rsidRPr="003806B1">
        <w:t xml:space="preserve"> </w:t>
      </w:r>
      <w:r>
        <w:t xml:space="preserve">modeling </w:t>
      </w:r>
      <w:r w:rsidRPr="003806B1">
        <w:t xml:space="preserve">language </w:t>
      </w:r>
      <w:r>
        <w:t xml:space="preserve">defining</w:t>
      </w:r>
      <w:r w:rsidRPr="003806B1">
        <w:t xml:space="preserve"> clinical information models.</w:t>
      </w:r>
    </w:p>
    <w:p w14:paraId="5A323EE4" w14:textId="77777777" w:rsidP="002F1445" w:rsidR="002F1445" w:rsidRDefault="002F1445">
      <w:pPr>
        <w:pStyle w:val="class-itemdescription"/>
      </w:pPr>
      <w:r>
        <w:t xml:space="preserve">Clinical Requirement</w:t>
      </w:r>
    </w:p>
    <w:p w14:paraId="54A3989A" w14:textId="77777777" w:rsidP="002F1445" w:rsidR="002F1445" w:rsidRDefault="002F1445">
      <w:pPr>
        <w:pStyle w:val="Body"/>
      </w:pPr>
      <w:r>
        <w:t xml:space="preserve">Clinical Requirements are requirements articulating clinical needs including </w:t>
      </w:r>
      <w:r w:rsidRPr="007D4BA0">
        <w:t xml:space="preserve">clinical practices, standards, guidelines, principles</w:t>
      </w:r>
      <w:r>
        <w:t xml:space="preserve">,</w:t>
      </w:r>
      <w:r w:rsidRPr="007D4BA0">
        <w:t xml:space="preserve"> </w:t>
      </w:r>
      <w:r>
        <w:t xml:space="preserve">and</w:t>
      </w:r>
      <w:r w:rsidRPr="007D4BA0">
        <w:t xml:space="preserve"> other clinical concepts.</w:t>
      </w:r>
      <w:r>
        <w:t xml:space="preserve"> </w:t>
      </w:r>
    </w:p>
    <w:p w14:paraId="23223BBE" w14:textId="77777777" w:rsidP="002F1445" w:rsidR="002F1445" w:rsidRDefault="002F1445">
      <w:pPr>
        <w:pStyle w:val="class-itemdescription"/>
      </w:pPr>
      <w:r>
        <w:t xml:space="preserve">Code System</w:t>
      </w:r>
    </w:p>
    <w:p w14:paraId="735A9BCC" w14:textId="77777777" w:rsidP="002F1445" w:rsidR="002F1445" w:rsidRDefault="002F1445">
      <w:pPr>
        <w:pStyle w:val="Body"/>
      </w:pPr>
      <w:r w:rsidRPr="007D4BA0">
        <w:t xml:space="preserve">A</w:t>
      </w:r>
      <w:r>
        <w:t xml:space="preserve"> Code System is a</w:t>
      </w:r>
      <w:r w:rsidRPr="007D4BA0">
        <w:t xml:space="preserve"> managed collection of uniquely identifiable concepts with associated representations</w:t>
      </w:r>
      <w:r>
        <w:t xml:space="preserve">. A code system may also form an</w:t>
      </w:r>
      <w:r w:rsidRPr="007D4BA0">
        <w:t xml:space="preserve"> ontological system for representing a set of concepts, e.g. SNOMED-CT, LOINC, ICD-10, etc</w:t>
      </w:r>
      <w:r>
        <w:t xml:space="preserve">. </w:t>
      </w:r>
    </w:p>
    <w:p w14:paraId="7617CEA7" w14:textId="77777777" w:rsidP="002F1445" w:rsidR="002F1445" w:rsidRDefault="002F1445">
      <w:pPr>
        <w:pStyle w:val="class-itemdescription"/>
      </w:pPr>
      <w:r>
        <w:t xml:space="preserve">Common Terminology Services 2 (CTS2)</w:t>
      </w:r>
    </w:p>
    <w:p w14:paraId="0A5FCC17" w14:textId="77777777" w:rsidP="002F1445" w:rsidR="002F1445" w:rsidRDefault="002F1445">
      <w:pPr>
        <w:pStyle w:val="Body"/>
      </w:pPr>
      <w:r>
        <w:t xml:space="preserve">CTS2 is an OMG</w:t>
      </w:r>
      <w:r w:rsidRPr="006C62AA">
        <w:t xml:space="preserve"> specification provid</w:t>
      </w:r>
      <w:r>
        <w:t xml:space="preserve">ing</w:t>
      </w:r>
      <w:r w:rsidRPr="006C62AA">
        <w:t xml:space="preserve"> a standard interface to disparate terminology sources. The Information Model specifies the structural definition, attributes</w:t>
      </w:r>
      <w:r>
        <w:t xml:space="preserve">,</w:t>
      </w:r>
      <w:r w:rsidRPr="006C62AA">
        <w:t xml:space="preserve"> and associations of </w:t>
      </w:r>
      <w:r>
        <w:t xml:space="preserve">r</w:t>
      </w:r>
      <w:r w:rsidRPr="006C62AA">
        <w:t xml:space="preserve">esources common to structured terminologies such as Code Systems, Binding Domains</w:t>
      </w:r>
      <w:r>
        <w:t xml:space="preserve">,</w:t>
      </w:r>
      <w:r w:rsidRPr="006C62AA">
        <w:t xml:space="preserve"> and Value Sets. The Computational Model specifies the service descriptions and interfaces needed to access and maintain structured terminologies.</w:t>
      </w:r>
      <w:r>
        <w:t xml:space="preserve"> </w:t>
      </w:r>
    </w:p>
    <w:p w14:paraId="182545BB" w14:textId="77777777" w:rsidP="002F1445" w:rsidR="002F1445" w:rsidRDefault="002F1445">
      <w:pPr>
        <w:pStyle w:val="class-itemdescription"/>
      </w:pPr>
      <w:r>
        <w:t xml:space="preserve">Concept</w:t>
      </w:r>
    </w:p>
    <w:p w14:paraId="68F0D353" w14:textId="77777777" w:rsidP="002F1445" w:rsidR="002F1445" w:rsidRDefault="002F1445">
      <w:pPr>
        <w:pStyle w:val="Body"/>
      </w:pPr>
      <w:r w:rsidRPr="00243557">
        <w:t xml:space="preserve">In information modeling, a concept </w:t>
      </w:r>
      <w:r>
        <w:t xml:space="preserve">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79E8006C" w14:textId="77777777" w:rsidP="002F1445" w:rsidR="002F1445" w:rsidRDefault="002F1445">
      <w:pPr>
        <w:pStyle w:val="class-itemdescription"/>
      </w:pPr>
      <w:r>
        <w:t xml:space="preserve">Concept Domain</w:t>
      </w:r>
    </w:p>
    <w:p w14:paraId="5465374E" w14:textId="77777777" w:rsidP="002F1445" w:rsidR="002F1445" w:rsidRDefault="002F1445">
      <w:pPr>
        <w:pStyle w:val="Body"/>
      </w:pPr>
      <w:r w:rsidRPr="007A6DF6">
        <w:t xml:space="preserve">A </w:t>
      </w:r>
      <w:r>
        <w:t xml:space="preserve">Concept Domain is a </w:t>
      </w:r>
      <w:r w:rsidRPr="007A6DF6">
        <w:t xml:space="preserve">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4A077FC8" w14:textId="77777777" w:rsidP="002F1445" w:rsidR="002F1445" w:rsidRDefault="002F1445">
      <w:pPr>
        <w:pStyle w:val="class-itemdescription"/>
      </w:pPr>
      <w:r>
        <w:t xml:space="preserve">Concept Domain Binding</w:t>
      </w:r>
    </w:p>
    <w:p w14:paraId="1CBDEA55" w14:textId="77777777" w:rsidP="002F1445" w:rsidR="002F1445" w:rsidRDefault="002F1445" w:rsidRPr="00EB65E0">
      <w:pPr>
        <w:pStyle w:val="class-itemdescription"/>
        <w:rPr>
          <w:rFonts w:ascii="Times New Roman" w:hAnsi="Times New Roman"/>
          <w:b w:val="0"/>
        </w:rPr>
      </w:pPr>
      <w:r>
        <w:rPr>
          <w:rFonts w:ascii="Times New Roman" w:hAnsi="Times New Roman"/>
          <w:b w:val="0"/>
        </w:rPr>
        <w:t xml:space="preserve">A Concept Domain Binding is t</w:t>
      </w:r>
      <w:r w:rsidDel="00AC0020" w:rsidRPr="008A7FC5">
        <w:rPr>
          <w:rFonts w:ascii="Times New Roman" w:hAnsi="Times New Roman"/>
          <w:b w:val="0"/>
        </w:rPr>
        <w:t xml:space="preserve">he association of a value set with a concept domain in a given context.</w:t>
      </w:r>
      <w:r w:rsidRPr="008A7FC5">
        <w:rPr>
          <w:rFonts w:ascii="Times New Roman" w:hAnsi="Times New Roman"/>
          <w:b w:val="0"/>
        </w:rPr>
        <w:t xml:space="preserve"> </w:t>
      </w:r>
    </w:p>
    <w:p w14:paraId="3CD38E14" w14:textId="77777777" w:rsidP="002F1445" w:rsidR="002F1445" w:rsidRDefault="002F1445">
      <w:pPr>
        <w:pStyle w:val="class-itemdescription"/>
      </w:pPr>
      <w:r>
        <w:t xml:space="preserve">Conceptual Information Model</w:t>
      </w:r>
    </w:p>
    <w:p w14:paraId="1AFE6EE2" w14:textId="77777777" w:rsidP="002F1445" w:rsidR="002F1445" w:rsidRDefault="002F1445">
      <w:pPr>
        <w:pStyle w:val="Body"/>
      </w:pPr>
      <w:r w:rsidDel="00AC0020" w:rsidRPr="007A6DF6">
        <w:t xml:space="preserve">A</w:t>
      </w:r>
      <w:r>
        <w:t xml:space="preserve"> Conceptual Information Model is a</w:t>
      </w:r>
      <w:r w:rsidDel="00AC0020" w:rsidRPr="007A6DF6">
        <w:t xml:space="preserve"> representation of real-world objects and their relationships and constraints as understood by domain experts. A conceptual model should include no implementation-specific details.</w:t>
      </w:r>
      <w:r>
        <w:t xml:space="preserve"> </w:t>
      </w:r>
    </w:p>
    <w:p w14:paraId="2DF090DF" w14:textId="77777777" w:rsidP="002F1445" w:rsidR="002F1445" w:rsidRDefault="002F1445">
      <w:pPr>
        <w:pStyle w:val="class-itemdescription"/>
      </w:pPr>
      <w:r>
        <w:t xml:space="preserve">Conformance</w:t>
      </w:r>
    </w:p>
    <w:p w14:paraId="00F27A68" w14:textId="77777777" w:rsidP="002F1445" w:rsidR="002F1445" w:rsidRDefault="002F1445">
      <w:pPr>
        <w:pStyle w:val="Body"/>
      </w:pPr>
      <w:r>
        <w:t xml:space="preserve">Conformance is t</w:t>
      </w:r>
      <w:r w:rsidRPr="007279E9">
        <w:t xml:space="preserve">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714E8E84" w14:textId="77777777" w:rsidP="002F1445" w:rsidR="002F1445" w:rsidRDefault="002F1445">
      <w:pPr>
        <w:pStyle w:val="class-itemdescription"/>
      </w:pPr>
      <w:r>
        <w:t xml:space="preserve">Constraint Model</w:t>
      </w:r>
    </w:p>
    <w:p w14:paraId="6DBE5AA2" w14:textId="77777777" w:rsidP="002F1445" w:rsidR="002F1445" w:rsidRDefault="002F1445">
      <w:pPr>
        <w:pStyle w:val="Body"/>
      </w:pPr>
      <w:r w:rsidRPr="007279E9">
        <w:t xml:space="preserve">A</w:t>
      </w:r>
      <w:r>
        <w:t xml:space="preserve"> Constraint Model is a</w:t>
      </w:r>
      <w:r w:rsidRPr="007279E9">
        <w:t xml:space="preserve"> formal specification used for describing constraints on an Underlying Reference Model. The Constraint Model is used to express clinical information models (i.e. archetypes)</w:t>
      </w:r>
      <w:r>
        <w:t xml:space="preserve">, n</w:t>
      </w:r>
      <w:r w:rsidRPr="007279E9">
        <w:t xml:space="preserve">ot to be confused with the clinical information models that are instances of the constraint model.</w:t>
      </w:r>
      <w:r>
        <w:t xml:space="preserve"> </w:t>
      </w:r>
    </w:p>
    <w:p w14:paraId="3AA7E7D2" w14:textId="77777777" w:rsidP="002F1445" w:rsidR="002F1445" w:rsidRDefault="002F1445">
      <w:pPr>
        <w:pStyle w:val="class-itemdescription"/>
      </w:pPr>
      <w:r>
        <w:t xml:space="preserve">Detailed Clinical Model</w:t>
      </w:r>
    </w:p>
    <w:p w14:paraId="56753D94" w14:textId="77777777" w:rsidP="002F1445" w:rsidR="002F1445" w:rsidRDefault="002F1445">
      <w:pPr>
        <w:pStyle w:val="Body"/>
      </w:pPr>
      <w:r w:rsidRPr="009524EA">
        <w:t xml:space="preserve">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6AC82BE2" w14:textId="77777777" w:rsidP="002F1445" w:rsidR="002F1445" w:rsidRDefault="002F1445">
      <w:pPr>
        <w:pStyle w:val="class-itemdescription"/>
      </w:pPr>
      <w:r>
        <w:t xml:space="preserve">Fully Defined Concept</w:t>
      </w:r>
    </w:p>
    <w:p w14:paraId="1C486421" w14:textId="77777777" w:rsidP="002F1445" w:rsidR="002F1445" w:rsidRDefault="002F1445">
      <w:pPr>
        <w:pStyle w:val="Body"/>
      </w:pPr>
      <w:r w:rsidRPr="00260320">
        <w:t xml:space="preserve">A</w:t>
      </w:r>
      <w:r>
        <w:t xml:space="preserve"> Fully Defined Concept is a</w:t>
      </w:r>
      <w:r w:rsidRPr="00260320">
        <w:t xml:space="preserve"> concept uniquely defined by a set of defining relationships.</w:t>
      </w:r>
    </w:p>
    <w:p w14:paraId="2036168A" w14:textId="77777777" w:rsidP="002F1445" w:rsidR="002F1445" w:rsidRDefault="002F1445">
      <w:pPr>
        <w:pStyle w:val="class-itemdescription"/>
      </w:pPr>
      <w:r>
        <w:t xml:space="preserve">Information Model</w:t>
      </w:r>
    </w:p>
    <w:p w14:paraId="560B69B9" w14:textId="77777777" w:rsidP="002F1445" w:rsidR="002F1445" w:rsidRDefault="002F1445">
      <w:pPr>
        <w:pStyle w:val="Body"/>
      </w:pPr>
      <w:r w:rsidRPr="0097735F">
        <w:t xml:space="preserve">A</w:t>
      </w:r>
      <w:r>
        <w:t xml:space="preserve">n Information Model is a</w:t>
      </w:r>
      <w:r w:rsidRPr="0097735F">
        <w:t xml:space="preserve"> structured representation of the information requirements of a domain including the classes of information required and their attributes, relationships</w:t>
      </w:r>
      <w:r>
        <w:t xml:space="preserve">,</w:t>
      </w:r>
      <w:r w:rsidRPr="0097735F">
        <w:t xml:space="preserve"> and constraints.</w:t>
      </w:r>
      <w:r>
        <w:t xml:space="preserve"> </w:t>
      </w:r>
    </w:p>
    <w:p w14:paraId="0EE3C3E3" w14:textId="77777777" w:rsidP="002F1445" w:rsidR="002F1445" w:rsidRDefault="002F1445">
      <w:pPr>
        <w:pStyle w:val="class-itemdescription"/>
      </w:pPr>
      <w:r>
        <w:t xml:space="preserve">Node</w:t>
      </w:r>
    </w:p>
    <w:p w14:paraId="52DEA199" w14:textId="77777777" w:rsidP="002F1445" w:rsidR="002F1445" w:rsidRDefault="002F1445">
      <w:pPr>
        <w:pStyle w:val="Body"/>
      </w:pPr>
      <w:r w:rsidRPr="00871B5D">
        <w:t xml:space="preserve">A</w:t>
      </w:r>
      <w:r>
        <w:t xml:space="preserve"> Node is a</w:t>
      </w:r>
      <w:r w:rsidRPr="00871B5D">
        <w:t xml:space="preserve"> named part of an information model.</w:t>
      </w:r>
      <w:r>
        <w:t xml:space="preserve"> </w:t>
      </w:r>
    </w:p>
    <w:p w14:paraId="41EA4505" w14:textId="77777777" w:rsidP="002F1445" w:rsidR="002F1445" w:rsidRDefault="002F1445">
      <w:pPr>
        <w:pStyle w:val="class-itemdescription"/>
      </w:pPr>
      <w:r>
        <w:t xml:space="preserve">Ontology</w:t>
      </w:r>
    </w:p>
    <w:p w14:paraId="5366B3DF" w14:textId="77777777" w:rsidP="002F1445" w:rsidR="002F1445" w:rsidRDefault="002F1445">
      <w:pPr>
        <w:pStyle w:val="Body"/>
      </w:pPr>
      <w:r w:rsidRPr="001C5AB4">
        <w:t xml:space="preserve">A</w:t>
      </w:r>
      <w:r>
        <w:t xml:space="preserve">n Ontology</w:t>
      </w:r>
      <w:r>
        <w:t xml:space="preserve"> is a</w:t>
      </w:r>
      <w:r w:rsidRPr="001C5AB4">
        <w:t xml:space="preserve"> formal representation of knowledge as a set of concept identifiers, terms describing the concepts so identified, and the relationships among them</w:t>
      </w:r>
      <w:r>
        <w:t xml:space="preserve">. </w:t>
      </w:r>
    </w:p>
    <w:p w14:paraId="260F50CC" w14:textId="77777777" w:rsidP="002F1445" w:rsidR="002F1445" w:rsidRDefault="002F1445">
      <w:pPr>
        <w:pStyle w:val="class-itemdescription"/>
      </w:pPr>
      <w:r>
        <w:t xml:space="preserve">Reference Model</w:t>
      </w:r>
    </w:p>
    <w:p w14:paraId="349B7355" w14:textId="77777777" w:rsidP="002F1445" w:rsidR="002F1445" w:rsidRDefault="002F1445">
      <w:pPr>
        <w:pStyle w:val="Body"/>
      </w:pPr>
      <w:r>
        <w:t xml:space="preserve">A Reference Model is an information model </w:t>
      </w:r>
      <w:r w:rsidRPr="001C5AB4">
        <w:t xml:space="preserve">defin</w:t>
      </w:r>
      <w:r>
        <w:t xml:space="preserve">ing</w:t>
      </w:r>
      <w:r w:rsidRPr="001C5AB4">
        <w:t xml:space="preserve"> a set of modeling patterns upon which clinical models are defined.</w:t>
      </w:r>
      <w:r>
        <w:t xml:space="preserve"> </w:t>
      </w:r>
    </w:p>
    <w:p w14:paraId="4AA459D2" w14:textId="77777777" w:rsidP="002F1445" w:rsidR="002F1445" w:rsidRDefault="002F1445">
      <w:pPr>
        <w:pStyle w:val="class-itemdescription"/>
      </w:pPr>
      <w:r>
        <w:t xml:space="preserve">Reference Terminology</w:t>
      </w:r>
    </w:p>
    <w:p w14:paraId="1E16B43E" w14:textId="77777777" w:rsidP="002F1445" w:rsidR="002F1445" w:rsidRDefault="002F1445">
      <w:pPr>
        <w:pStyle w:val="Body"/>
      </w:pPr>
      <w:r w:rsidRPr="00D0550C">
        <w:t xml:space="preserve">A</w:t>
      </w:r>
      <w:r>
        <w:t xml:space="preserve"> Reference Terminology is a</w:t>
      </w:r>
      <w:r w:rsidRPr="00D0550C">
        <w:t xml:space="preserve"> terminology designed to provide common semantics for diverse implementations.</w:t>
      </w:r>
      <w:r>
        <w:t xml:space="preserve"> </w:t>
      </w:r>
    </w:p>
    <w:p w14:paraId="680D7807" w14:textId="77777777" w:rsidP="002F1445" w:rsidR="002F1445" w:rsidRDefault="002F1445">
      <w:pPr>
        <w:pStyle w:val="class-itemdescription"/>
      </w:pPr>
      <w:r>
        <w:t xml:space="preserve">Semantic Binding</w:t>
      </w:r>
    </w:p>
    <w:p w14:paraId="67C285A6" w14:textId="77777777" w:rsidP="002F1445" w:rsidR="002F1445" w:rsidRDefault="002F1445">
      <w:pPr>
        <w:pStyle w:val="Body"/>
      </w:pPr>
      <w:r>
        <w:t xml:space="preserve">Semantic Binding is t</w:t>
      </w:r>
      <w:r w:rsidRPr="00D0550C">
        <w:t xml:space="preserve">he association of a node in an information model with a concept from a controlled terminology represent</w:t>
      </w:r>
      <w:r>
        <w:t xml:space="preserve">ing</w:t>
      </w:r>
      <w:r w:rsidRPr="00D0550C">
        <w:t xml:space="preserve"> its meaning.</w:t>
      </w:r>
      <w:r>
        <w:t xml:space="preserve"> </w:t>
      </w:r>
    </w:p>
    <w:p w14:paraId="2C8E1ABB" w14:textId="77777777" w:rsidP="002F1445" w:rsidR="002F1445" w:rsidRDefault="002F1445">
      <w:pPr>
        <w:pStyle w:val="class-itemdescription"/>
      </w:pPr>
      <w:r>
        <w:t xml:space="preserve">Terminology</w:t>
      </w:r>
    </w:p>
    <w:p w14:paraId="62A44136" w14:textId="77777777" w:rsidP="002F1445" w:rsidR="002F1445" w:rsidRDefault="002F1445">
      <w:pPr>
        <w:pStyle w:val="Body"/>
      </w:pPr>
      <w:r w:rsidRPr="00633D0F">
        <w:t xml:space="preserve">A</w:t>
      </w:r>
      <w:r>
        <w:t xml:space="preserve"> Terminology is a</w:t>
      </w:r>
      <w:r w:rsidRPr="00633D0F">
        <w:t xml:space="preserve"> vocabulary of technical terms used in a particular field, subject, science, or art.</w:t>
      </w:r>
    </w:p>
    <w:p w14:paraId="5266A72F" w14:textId="77777777" w:rsidP="002F1445" w:rsidR="002F1445" w:rsidRDefault="002F1445">
      <w:pPr>
        <w:pStyle w:val="class-itemdescription"/>
      </w:pPr>
      <w:r>
        <w:t xml:space="preserve">Terminology Binding</w:t>
      </w:r>
    </w:p>
    <w:p w14:paraId="47288580" w14:textId="77777777" w:rsidP="002F1445" w:rsidR="002F1445" w:rsidRDefault="002F1445">
      <w:pPr>
        <w:pStyle w:val="Body"/>
      </w:pPr>
      <w:r w:rsidRPr="00C35436">
        <w:t xml:space="preserve">T</w:t>
      </w:r>
      <w:r>
        <w:t xml:space="preserve">erminology Binding is t</w:t>
      </w:r>
      <w:r w:rsidRPr="00C35436">
        <w:t xml:space="preserve">he assertion of a relationship between an information model and a terminology.</w:t>
      </w:r>
      <w:r>
        <w:t xml:space="preserve"> </w:t>
      </w:r>
    </w:p>
    <w:p w14:paraId="789647A7" w14:textId="77777777" w:rsidP="002F1445" w:rsidR="002F1445" w:rsidRDefault="002F1445">
      <w:pPr>
        <w:pStyle w:val="class-itemdescription"/>
      </w:pPr>
      <w:r>
        <w:t xml:space="preserve">Value Binding</w:t>
      </w:r>
    </w:p>
    <w:p w14:paraId="3847CECD" w14:textId="77777777" w:rsidP="002F1445" w:rsidR="002F1445" w:rsidRDefault="002F1445">
      <w:pPr>
        <w:pStyle w:val="Body"/>
      </w:pPr>
      <w:r>
        <w:t xml:space="preserve">Value Binding is t</w:t>
      </w:r>
      <w:r w:rsidRPr="00260320">
        <w:t xml:space="preserve">he association of a given node in a clinical model with the set of valid concepts that may populate it</w:t>
      </w:r>
      <w:r>
        <w:t xml:space="preserve">. </w:t>
      </w:r>
    </w:p>
    <w:p w14:paraId="35D54F23" w14:textId="77777777" w:rsidP="002F1445" w:rsidR="002F1445" w:rsidRDefault="002F1445">
      <w:pPr>
        <w:pStyle w:val="class-itemdescription"/>
      </w:pPr>
      <w:r>
        <w:t xml:space="preserve">Value Set</w:t>
      </w:r>
    </w:p>
    <w:p w14:paraId="4FAB886C" w14:textId="210276D3" w:rsidP="002F1445" w:rsidR="002F1445" w:rsidRDefault="002F1445">
      <w:pPr>
        <w:pStyle w:val="Body"/>
      </w:pPr>
      <w:r w:rsidRPr="004D4BFA">
        <w:t xml:space="preserve">A</w:t>
      </w:r>
      <w:r>
        <w:t xml:space="preserve"> Value Set is a</w:t>
      </w:r>
      <w:r w:rsidRPr="004D4BFA">
        <w:t xml:space="preserve"> set of concept identifiers deemed valid for use in a specific context, especially to define the domain of a data element</w:t>
      </w:r>
      <w:r>
        <w:t xml:space="preserve">. </w:t>
      </w:r>
    </w:p>
    <w:p w14:paraId="029D810A" w14:textId="77777777" w:rsidP="00860763" w:rsidR="002F1445" w:rsidRDefault="002F1445">
      <w:pPr>
        <w:pStyle w:val="Heading1"/>
      </w:pPr>
      <w:bookmarkStart w:id="18" w:name="_Toc321988971"/>
      <w:r mr_bName="mr_bName6">
        <w:t xml:space="preserve">Symbols</w:t>
      </w:r>
      <w:bookmarkEnd w:id="18"/>
    </w:p>
    <w:p w14:paraId="6F6BFC06" w14:textId="77777777" w:rsidP="00860763" w:rsidR="002F1445" w:rsidRDefault="002F1445">
      <w:pPr>
        <w:pStyle w:val="Heading2"/>
      </w:pPr>
      <w:r>
        <w:t xml:space="preserve">Graphical Symbols</w:t>
      </w:r>
    </w:p>
    <w:p w14:paraId="1CB07682" w14:textId="77777777" w:rsidP="002F1445" w:rsidR="002F1445" w:rsidRDefault="002F1445" w:rsidRPr="0075389C">
      <w:pPr>
        <w:pStyle w:val="BodyText"/>
      </w:pPr>
      <w:r w:rsidRPr="0075389C">
        <w:t xml:space="preserve">No AML-specific graphical symbols are defined in this specification.</w:t>
      </w:r>
    </w:p>
    <w:p w14:paraId="38BF1B3D" w14:textId="77777777" w:rsidP="00860763" w:rsidR="002F1445" w:rsidRDefault="002F1445">
      <w:pPr>
        <w:pStyle w:val="Heading2"/>
      </w:pPr>
      <w:r>
        <w:t xml:space="preserve">Abbreviations</w:t>
      </w:r>
    </w:p>
    <w:p w14:paraId="1684CDFA" w14:textId="77777777" w:rsidP="00BE4A19" w:rsidR="002F1445" w:rsidRDefault="002F1445">
      <w:pPr>
        <w:pStyle w:val="BodyText"/>
        <w:spacing w:before="120"/>
        <w:ind w:hanging="1440" w:left="1440"/>
      </w:pPr>
      <w:r>
        <w:t xml:space="preserve">ADL</w:t>
      </w:r>
      <w:r>
        <w:tab/>
      </w:r>
      <w:r>
        <w:t xml:space="preserve">Archetype Definition Language</w:t>
      </w:r>
    </w:p>
    <w:p w14:paraId="7FDEA8FD" w14:textId="77777777" w:rsidP="00BE4A19" w:rsidR="002F1445" w:rsidRDefault="002F1445">
      <w:pPr>
        <w:pStyle w:val="BodyText"/>
        <w:spacing w:before="120"/>
        <w:ind w:hanging="1440" w:left="1440"/>
      </w:pPr>
      <w:r>
        <w:t xml:space="preserve">AM</w:t>
      </w:r>
      <w:r>
        <w:tab/>
      </w:r>
      <w:r>
        <w:t xml:space="preserve">Archetype Model</w:t>
      </w:r>
    </w:p>
    <w:p w14:paraId="1C05E274" w14:textId="77777777" w:rsidP="00BE4A19" w:rsidR="002F1445" w:rsidRDefault="002F1445">
      <w:pPr>
        <w:pStyle w:val="BodyText"/>
        <w:spacing w:before="120"/>
        <w:ind w:hanging="1440" w:left="1440"/>
      </w:pPr>
      <w:r>
        <w:t xml:space="preserve">AML</w:t>
      </w:r>
      <w:r>
        <w:tab/>
      </w:r>
      <w:r>
        <w:t xml:space="preserve">Archetype Modeling Language</w:t>
      </w:r>
    </w:p>
    <w:p w14:paraId="28CD4F63" w14:textId="77777777" w:rsidP="00BE4A19" w:rsidR="002F1445" w:rsidRDefault="002F1445">
      <w:pPr>
        <w:pStyle w:val="BodyText"/>
        <w:spacing w:before="120"/>
        <w:ind w:hanging="1440" w:left="1440"/>
      </w:pPr>
      <w:r>
        <w:t xml:space="preserve">AOM</w:t>
      </w:r>
      <w:r>
        <w:tab/>
      </w:r>
      <w:r>
        <w:t xml:space="preserve">Archetype Object Model</w:t>
      </w:r>
    </w:p>
    <w:p w14:paraId="676B5B3C" w14:textId="77777777" w:rsidP="00BE4A19" w:rsidR="002F1445" w:rsidRDefault="002F1445">
      <w:pPr>
        <w:pStyle w:val="BodyText"/>
        <w:spacing w:before="120"/>
        <w:ind w:hanging="1440" w:left="1440"/>
      </w:pPr>
      <w:r>
        <w:t xml:space="preserve">AQL</w:t>
      </w:r>
      <w:r>
        <w:tab/>
      </w:r>
      <w:r>
        <w:t xml:space="preserve">Archetype Query Language</w:t>
      </w:r>
    </w:p>
    <w:p w14:paraId="1C97F792" w14:textId="77777777" w:rsidP="00BE4A19" w:rsidR="002F1445" w:rsidRDefault="002F1445">
      <w:pPr>
        <w:pStyle w:val="BodyText"/>
        <w:spacing w:before="120"/>
        <w:ind w:hanging="1440" w:left="1440"/>
      </w:pPr>
      <w:r>
        <w:t xml:space="preserve">CDA</w:t>
      </w:r>
      <w:r>
        <w:tab/>
      </w:r>
      <w:r>
        <w:t xml:space="preserve">Clinical Document Architecture</w:t>
      </w:r>
    </w:p>
    <w:p w14:paraId="0D016FAA" w14:textId="77777777" w:rsidP="00BE4A19" w:rsidR="002F1445" w:rsidRDefault="002F1445">
      <w:pPr>
        <w:pStyle w:val="BodyText"/>
        <w:spacing w:before="120"/>
        <w:ind w:hanging="1440" w:left="1440"/>
      </w:pPr>
      <w:r>
        <w:t xml:space="preserve">CDL</w:t>
      </w:r>
      <w:r>
        <w:tab/>
      </w:r>
      <w:r>
        <w:t xml:space="preserve">Clinical Document Language</w:t>
      </w:r>
    </w:p>
    <w:p w14:paraId="0B257526" w14:textId="77777777" w:rsidP="00BE4A19" w:rsidR="002F1445" w:rsidRDefault="002F1445">
      <w:pPr>
        <w:pStyle w:val="BodyText"/>
        <w:spacing w:before="120"/>
        <w:ind w:hanging="1440" w:left="1440"/>
      </w:pPr>
      <w:r>
        <w:t xml:space="preserve">CDR</w:t>
      </w:r>
      <w:r>
        <w:tab/>
      </w:r>
      <w:r>
        <w:t xml:space="preserve">Clinical Data Repository</w:t>
      </w:r>
    </w:p>
    <w:p w14:paraId="370BE29C" w14:textId="77777777" w:rsidP="00BE4A19" w:rsidR="002F1445" w:rsidRDefault="002F1445">
      <w:pPr>
        <w:pStyle w:val="BodyText"/>
        <w:spacing w:before="120"/>
        <w:ind w:hanging="1440" w:left="1440"/>
      </w:pPr>
      <w:r>
        <w:t xml:space="preserve">CIM</w:t>
      </w:r>
      <w:r>
        <w:tab/>
      </w:r>
      <w:r>
        <w:t xml:space="preserve">Clinical Information Model</w:t>
      </w:r>
    </w:p>
    <w:p w14:paraId="5E01502A" w14:textId="77777777" w:rsidP="00BE4A19" w:rsidR="002F1445" w:rsidRDefault="002F1445">
      <w:pPr>
        <w:pStyle w:val="BodyText"/>
        <w:spacing w:before="120"/>
        <w:ind w:hanging="1440" w:left="1440"/>
      </w:pPr>
      <w:r>
        <w:t xml:space="preserve">CIMI</w:t>
      </w:r>
      <w:r>
        <w:tab/>
      </w:r>
      <w:r w:rsidRPr="00863FE1">
        <w:t xml:space="preserve">Clinical Information Modeling Initiative</w:t>
      </w:r>
    </w:p>
    <w:p w14:paraId="736D3EC3" w14:textId="77777777" w:rsidP="00BE4A19" w:rsidR="002F1445" w:rsidRDefault="002F1445">
      <w:pPr>
        <w:pStyle w:val="BodyText"/>
        <w:spacing w:before="120"/>
        <w:ind w:hanging="1440" w:left="1440"/>
      </w:pPr>
      <w:r>
        <w:t xml:space="preserve">CMP</w:t>
      </w:r>
      <w:r>
        <w:tab/>
      </w:r>
      <w:r>
        <w:t xml:space="preserve">Constraint Model Profile</w:t>
      </w:r>
    </w:p>
    <w:p w14:paraId="410DA112" w14:textId="77777777" w:rsidP="00BE4A19" w:rsidR="002F1445" w:rsidRDefault="002F1445">
      <w:pPr>
        <w:pStyle w:val="BodyText"/>
        <w:spacing w:before="120"/>
        <w:ind w:hanging="1440" w:left="1440"/>
      </w:pPr>
      <w:r>
        <w:t xml:space="preserve">CRM</w:t>
      </w:r>
      <w:r>
        <w:tab/>
      </w:r>
      <w:r>
        <w:t xml:space="preserve">Clinical Reference Model</w:t>
      </w:r>
    </w:p>
    <w:p w14:paraId="42E90E79" w14:textId="77777777" w:rsidP="00BE4A19" w:rsidR="002F1445" w:rsidRDefault="002F1445">
      <w:pPr>
        <w:pStyle w:val="BodyText"/>
        <w:spacing w:before="120"/>
        <w:ind w:hanging="1440" w:left="1440"/>
      </w:pPr>
      <w:r>
        <w:t xml:space="preserve">CTS2</w:t>
      </w:r>
      <w:r>
        <w:tab/>
      </w:r>
      <w:r>
        <w:t xml:space="preserve">Common Terminology Services 2</w:t>
      </w:r>
    </w:p>
    <w:p w14:paraId="01DD171F" w14:textId="77777777" w:rsidP="00BE4A19" w:rsidR="002F1445" w:rsidRDefault="002F1445">
      <w:pPr>
        <w:pStyle w:val="BodyText"/>
        <w:spacing w:before="120"/>
        <w:ind w:hanging="1440" w:left="1440"/>
      </w:pPr>
      <w:r>
        <w:t xml:space="preserve">EHR</w:t>
      </w:r>
      <w:r>
        <w:tab/>
      </w:r>
      <w:r>
        <w:t xml:space="preserve">Electronic Health Record</w:t>
      </w:r>
    </w:p>
    <w:p w14:paraId="19CCA79A" w14:textId="77777777" w:rsidP="00BE4A19" w:rsidR="002F1445" w:rsidRDefault="002F1445">
      <w:pPr>
        <w:pStyle w:val="BodyText"/>
        <w:spacing w:before="120"/>
        <w:ind w:hanging="1440" w:left="1440"/>
      </w:pPr>
      <w:r>
        <w:t xml:space="preserve">HL7</w:t>
      </w:r>
      <w:r>
        <w:tab/>
      </w:r>
      <w:r>
        <w:t xml:space="preserve">Health Level Seven</w:t>
      </w:r>
    </w:p>
    <w:p w14:paraId="5B468049" w14:textId="77777777" w:rsidP="00BE4A19" w:rsidR="002F1445" w:rsidRDefault="002F1445">
      <w:pPr>
        <w:pStyle w:val="BodyText"/>
        <w:spacing w:before="120"/>
        <w:ind w:hanging="1440" w:left="1440"/>
      </w:pPr>
      <w:r>
        <w:t xml:space="preserve">ICD-10</w:t>
      </w:r>
      <w:r>
        <w:tab/>
      </w:r>
      <w:r>
        <w:t xml:space="preserve">International </w:t>
      </w:r>
      <w:r w:rsidRPr="009D3E6C">
        <w:t xml:space="preserve">Statistical Classification of Diseases and Related Health Problems</w:t>
      </w:r>
      <w:r>
        <w:t xml:space="preserve">, 10</w:t>
      </w:r>
      <w:r w:rsidRPr="009D3E6C">
        <w:rPr>
          <w:vertAlign w:val="superscript"/>
        </w:rPr>
        <w:t xml:space="preserve">th</w:t>
      </w:r>
      <w:r>
        <w:t xml:space="preserve"> Edition</w:t>
      </w:r>
    </w:p>
    <w:p w14:paraId="3AB449FC" w14:textId="77777777" w:rsidP="00BE4A19" w:rsidR="002F1445" w:rsidRDefault="002F1445">
      <w:pPr>
        <w:pStyle w:val="BodyText"/>
        <w:spacing w:before="120"/>
        <w:ind w:hanging="1440" w:left="1440"/>
      </w:pPr>
      <w:r>
        <w:t xml:space="preserve">LOINC</w:t>
      </w:r>
      <w:r>
        <w:tab/>
      </w:r>
      <w:r>
        <w:t xml:space="preserve">Logical Observation Identifiers Names and Codes</w:t>
      </w:r>
    </w:p>
    <w:p w14:paraId="31871DBE" w14:textId="77777777" w:rsidP="00BE4A19" w:rsidR="002F1445" w:rsidRDefault="002F1445">
      <w:pPr>
        <w:pStyle w:val="BodyText"/>
        <w:spacing w:before="120"/>
        <w:ind w:hanging="1440" w:left="1440"/>
      </w:pPr>
      <w:r>
        <w:t xml:space="preserve">MDA</w:t>
      </w:r>
      <w:r>
        <w:tab/>
      </w:r>
      <w:r>
        <w:t xml:space="preserve">Model Driven Architecture</w:t>
      </w:r>
    </w:p>
    <w:p w14:paraId="278CC9A8" w14:textId="77777777" w:rsidP="00BE4A19" w:rsidR="002F1445" w:rsidRDefault="002F1445">
      <w:pPr>
        <w:pStyle w:val="BodyText"/>
        <w:spacing w:before="120"/>
        <w:ind w:hanging="1440" w:left="1440"/>
      </w:pPr>
      <w:r>
        <w:t xml:space="preserve">OCL</w:t>
      </w:r>
      <w:r>
        <w:tab/>
      </w:r>
      <w:r>
        <w:t xml:space="preserve">Object Constraint Language</w:t>
      </w:r>
    </w:p>
    <w:p w14:paraId="5F20FE62" w14:textId="77777777" w:rsidP="00BE4A19" w:rsidR="002F1445" w:rsidRDefault="002F1445">
      <w:pPr>
        <w:pStyle w:val="BodyText"/>
        <w:spacing w:before="120"/>
        <w:ind w:hanging="1440" w:left="1440"/>
      </w:pPr>
      <w:r>
        <w:t xml:space="preserve">OMG</w:t>
      </w:r>
      <w:r>
        <w:tab/>
      </w:r>
      <w:r>
        <w:t xml:space="preserve">Object Management Group</w:t>
      </w:r>
    </w:p>
    <w:p w14:paraId="0FCBD2F7" w14:textId="77777777" w:rsidP="00BE4A19" w:rsidR="002F1445" w:rsidRDefault="002F1445">
      <w:pPr>
        <w:pStyle w:val="BodyText"/>
        <w:spacing w:before="120"/>
        <w:ind w:hanging="1440" w:left="1440"/>
      </w:pPr>
      <w:r>
        <w:t xml:space="preserve">OpenEHR</w:t>
      </w:r>
      <w:r>
        <w:tab/>
      </w:r>
      <w:r>
        <w:t xml:space="preserve">Open Electronic Health Record</w:t>
      </w:r>
    </w:p>
    <w:p w14:paraId="19690DA6" w14:textId="77777777" w:rsidP="00BE4A19" w:rsidR="002F1445" w:rsidRDefault="002F1445">
      <w:pPr>
        <w:pStyle w:val="BodyText"/>
        <w:spacing w:before="120"/>
        <w:ind w:hanging="1440" w:left="1440"/>
      </w:pPr>
      <w:r>
        <w:t xml:space="preserve">PIM</w:t>
      </w:r>
      <w:r>
        <w:tab/>
      </w:r>
      <w:r>
        <w:t xml:space="preserve">Platform Independent Model</w:t>
      </w:r>
    </w:p>
    <w:p w14:paraId="6E3D4A75" w14:textId="77777777" w:rsidP="00BE4A19" w:rsidR="002F1445" w:rsidRDefault="002F1445">
      <w:pPr>
        <w:pStyle w:val="BodyText"/>
        <w:spacing w:before="120"/>
        <w:ind w:hanging="1440" w:left="1440"/>
      </w:pPr>
      <w:r>
        <w:t xml:space="preserve">PSM</w:t>
      </w:r>
      <w:r>
        <w:tab/>
      </w:r>
      <w:r>
        <w:t xml:space="preserve">Platform Specific Model</w:t>
      </w:r>
    </w:p>
    <w:p w14:paraId="405E4A56" w14:textId="77777777" w:rsidP="00BE4A19" w:rsidR="002F1445" w:rsidRDefault="002F1445">
      <w:pPr>
        <w:pStyle w:val="BodyText"/>
        <w:spacing w:before="120"/>
        <w:ind w:hanging="1440" w:left="1440"/>
      </w:pPr>
      <w:r>
        <w:t xml:space="preserve">RM</w:t>
      </w:r>
      <w:r>
        <w:tab/>
      </w:r>
      <w:r>
        <w:t xml:space="preserve">Reference Model</w:t>
      </w:r>
    </w:p>
    <w:p w14:paraId="7C56AB5E" w14:textId="77777777" w:rsidP="00BE4A19" w:rsidR="002F1445" w:rsidRDefault="002F1445">
      <w:pPr>
        <w:pStyle w:val="BodyText"/>
        <w:spacing w:before="120"/>
        <w:ind w:hanging="1440" w:left="1440"/>
      </w:pPr>
      <w:r>
        <w:t xml:space="preserve">RMP</w:t>
      </w:r>
      <w:r>
        <w:tab/>
      </w:r>
      <w:r>
        <w:t xml:space="preserve">Reference Model Profile</w:t>
      </w:r>
    </w:p>
    <w:p w14:paraId="23F92518" w14:textId="77777777" w:rsidP="00BE4A19" w:rsidR="002F1445" w:rsidRDefault="002F1445">
      <w:pPr>
        <w:pStyle w:val="BodyText"/>
        <w:spacing w:before="120"/>
        <w:ind w:hanging="1440" w:left="1440"/>
      </w:pPr>
      <w:r>
        <w:t xml:space="preserve">SNOMED CT</w:t>
      </w:r>
      <w:r>
        <w:tab/>
      </w:r>
      <w:r>
        <w:t xml:space="preserve">Systematized Nomenclature of Medicine – Clinical Terms</w:t>
      </w:r>
    </w:p>
    <w:p w14:paraId="2810CB95" w14:textId="77777777" w:rsidP="00BE4A19" w:rsidR="002F1445" w:rsidRDefault="002F1445">
      <w:pPr>
        <w:pStyle w:val="BodyText"/>
        <w:spacing w:before="120"/>
        <w:ind w:hanging="1440" w:left="1440"/>
      </w:pPr>
      <w:r>
        <w:t xml:space="preserve">TBP</w:t>
      </w:r>
      <w:r>
        <w:tab/>
      </w:r>
      <w:r>
        <w:t xml:space="preserve">Terminology Binding Profile</w:t>
      </w:r>
    </w:p>
    <w:p w14:paraId="275EE002" w14:textId="77777777" w:rsidP="00BE4A19" w:rsidR="002F1445" w:rsidRDefault="002F1445">
      <w:pPr>
        <w:pStyle w:val="BodyText"/>
        <w:spacing w:before="120"/>
        <w:ind w:hanging="1440" w:left="1440"/>
      </w:pPr>
      <w:r>
        <w:t xml:space="preserve">UML</w:t>
      </w:r>
      <w:r>
        <w:tab/>
      </w:r>
      <w:r>
        <w:t xml:space="preserve">Unified Modeling Language</w:t>
      </w:r>
    </w:p>
    <w:p w14:paraId="7DC46E23" w14:textId="77777777" w:rsidP="00BE4A19" w:rsidR="002F1445" w:rsidRDefault="002F1445">
      <w:pPr>
        <w:pStyle w:val="BodyText"/>
        <w:spacing w:before="120"/>
        <w:ind w:hanging="1440" w:left="1440"/>
      </w:pPr>
      <w:r>
        <w:t xml:space="preserve">URI</w:t>
      </w:r>
      <w:r>
        <w:tab/>
      </w:r>
      <w:r>
        <w:t xml:space="preserve">Uniform Resource Identifier</w:t>
      </w:r>
    </w:p>
    <w:p w14:paraId="79FF695D" w14:textId="769551FE" w:rsidP="00BE4A19" w:rsidR="002F1445" w:rsidRDefault="002F1445">
      <w:pPr>
        <w:pStyle w:val="BodyText"/>
        <w:spacing w:before="120"/>
        <w:ind w:hanging="1440" w:left="1440"/>
      </w:pPr>
      <w:r>
        <w:t xml:space="preserve">URM</w:t>
      </w:r>
      <w:r>
        <w:tab/>
      </w:r>
      <w:r>
        <w:t xml:space="preserve">Underlying Reference Model</w:t>
      </w:r>
    </w:p>
    <w:p w14:paraId="567A0267" w14:textId="7045BDDC" w:rsidP="00860763" w:rsidR="002F1445" w:rsidRDefault="002F1445">
      <w:pPr>
        <w:pStyle w:val="Heading1"/>
      </w:pPr>
      <w:bookmarkStart w:id="20" w:name="_Toc321988972"/>
      <w:r mr_bName="mr_bName7">
        <w:t xml:space="preserve">Additional Information</w:t>
      </w:r>
      <w:bookmarkEnd w:id="20"/>
      <w:r>
        <w:t xml:space="preserve"> </w:t>
      </w:r>
    </w:p>
    <w:p w14:paraId="21BB1FBB" w14:textId="77777777" w:rsidP="00860763" w:rsidR="002F1445" w:rsidRDefault="002F1445">
      <w:pPr>
        <w:pStyle w:val="Heading2"/>
      </w:pPr>
      <w:bookmarkStart w:id="22" w:name="_Toc321988973"/>
      <w:r mr_bName="mr_bName8">
        <w:t xml:space="preserve">Changes to Adopted OMG Specifications</w:t>
      </w:r>
      <w:bookmarkEnd w:id="22"/>
    </w:p>
    <w:p w14:paraId="22BD1B82" w14:textId="4A16C815" w:rsidP="002F1445" w:rsidR="002F1445" w:rsidRDefault="002F1445">
      <w:pPr>
        <w:pStyle w:val="Body"/>
      </w:pPr>
      <w:r>
        <w:t xml:space="preserve">No changes to adopted OMG specifications are required to adopt this specification.</w:t>
      </w:r>
    </w:p>
    <w:p w14:paraId="460CE8F1" w14:textId="3E79577A" w:rsidP="00860763" w:rsidR="002F1445" w:rsidRDefault="002F1445">
      <w:pPr>
        <w:pStyle w:val="Heading2"/>
      </w:pPr>
      <w:bookmarkStart w:id="24" w:name="_Toc321988974"/>
      <w:r mr_bName="mr_bName9">
        <w:t xml:space="preserve">Acknowledgements</w:t>
      </w:r>
      <w:bookmarkEnd w:id="24"/>
    </w:p>
    <w:p w14:paraId="785135CC" w14:textId="77777777" w:rsidP="002F1445" w:rsidR="002F1445" w:rsidRDefault="002F1445">
      <w:pPr>
        <w:pStyle w:val="Body"/>
      </w:pPr>
      <w:r>
        <w:t xml:space="preserve">The following companies submitted this specification:</w:t>
      </w:r>
      <w:r>
        <w:br/>
      </w:r>
    </w:p>
    <w:p w14:paraId="5E89C18D" w14:textId="77777777" w:rsidP="00057587" w:rsidR="002F1445" w:rsidRDefault="002F1445">
      <w:pPr>
        <w:pStyle w:val="Bullet1"/>
        <w:numPr>
          <w:ilvl w:val="0"/>
          <w:numId w:val="6"/>
        </w:numPr>
        <w:tabs>
          <w:tab w:pos="504" w:val="left"/>
        </w:tabs>
      </w:pPr>
      <w:r>
        <w:t xml:space="preserve">Mayo Clinic</w:t>
      </w:r>
    </w:p>
    <w:p w14:paraId="65D33488" w14:textId="77777777" w:rsidP="00057587" w:rsidR="002F1445" w:rsidRDefault="002F1445">
      <w:pPr>
        <w:pStyle w:val="Bullet1"/>
        <w:numPr>
          <w:ilvl w:val="0"/>
          <w:numId w:val="6"/>
        </w:numPr>
        <w:tabs>
          <w:tab w:pos="504" w:val="left"/>
        </w:tabs>
      </w:pPr>
      <w:r>
        <w:t xml:space="preserve">Visumpoint, LLC</w:t>
      </w:r>
    </w:p>
    <w:p w14:paraId="72933E56" w14:textId="77777777" w:rsidP="002F1445" w:rsidR="002F1445" w:rsidRDefault="002F1445">
      <w:pPr>
        <w:pStyle w:val="Body"/>
      </w:pPr>
      <w:r>
        <w:t xml:space="preserve">The following companies supported this specification:</w:t>
      </w:r>
      <w:r>
        <w:br/>
      </w:r>
    </w:p>
    <w:p w14:paraId="15CB6FE4" w14:textId="77777777" w:rsidP="00057587" w:rsidR="002F1445" w:rsidRDefault="002F1445">
      <w:pPr>
        <w:pStyle w:val="Bullet1"/>
        <w:numPr>
          <w:ilvl w:val="0"/>
          <w:numId w:val="6"/>
        </w:numPr>
        <w:tabs>
          <w:tab w:pos="504" w:val="left"/>
        </w:tabs>
      </w:pPr>
      <w:r>
        <w:t xml:space="preserve">Escape Velocity, LLC</w:t>
      </w:r>
    </w:p>
    <w:p w14:paraId="3890410A" w14:textId="77777777" w:rsidP="002F1445" w:rsidR="002F1445" w:rsidRDefault="002F1445">
      <w:pPr>
        <w:pStyle w:val="Bullet1"/>
        <w:tabs>
          <w:tab w:pos="504" w:val="left"/>
        </w:tabs>
      </w:pPr>
    </w:p>
    <w:p w14:paraId="111BF3DA" w14:textId="77777777" w:rsidP="002F1445" w:rsidR="002F1445" w:rsidRDefault="002F1445">
      <w:pPr>
        <w:pStyle w:val="Bullet1"/>
        <w:tabs>
          <w:tab w:pos="504" w:val="left"/>
        </w:tabs>
        <w:spacing w:after="120"/>
        <w:ind w:left="0"/>
      </w:pPr>
      <w:r>
        <w:t xml:space="preserve">The following individuals aided the development of this specification:</w:t>
      </w:r>
    </w:p>
    <w:tbl>
      <w:tblPr>
        <w:tblStyle w:val="TableGrid"/>
        <w:tblW w:type="dxa" w:w="6857"/>
        <w:tblInd w:type="dxa" w:w="108"/>
        <w:tblBorders>
          <w:top w:color="auto" w:space="0" w:sz="0" w:val="none"/>
          <w:left w:color="auto" w:space="0" w:sz="0" w:val="none"/>
          <w:bottom w:color="auto" w:space="0" w:sz="0" w:val="none"/>
          <w:right w:color="auto" w:space="0" w:sz="0" w:val="none"/>
          <w:insideH w:color="auto" w:space="0" w:sz="0" w:val="none"/>
          <w:insideV w:color="auto" w:space="0" w:sz="0" w:val="none"/>
        </w:tblBorders>
        <w:tblLook w:firstColumn="1" w:firstRow="1" w:lastColumn="0" w:lastRow="0" w:noHBand="0" w:noVBand="1" w:val="04A0"/>
      </w:tblPr>
      <w:tblGrid>
        <w:gridCol w:w="3150"/>
        <w:gridCol w:w="3707"/>
      </w:tblGrid>
      <w:tr w14:paraId="62939D04" w14:textId="77777777" w:rsidR="002F1445" w:rsidRPr="000F19B3" w:rsidTr="00E8415C">
        <w:tc>
          <w:tcPr>
            <w:tcW w:type="dxa" w:w="3150"/>
          </w:tcPr>
          <w:p w14:paraId="7866B627"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Thomas Beale</w:t>
            </w:r>
          </w:p>
        </w:tc>
        <w:tc>
          <w:tcPr>
            <w:tcW w:type="dxa" w:w="3707"/>
          </w:tcPr>
          <w:p w14:paraId="1766ECB5" w14:textId="77777777" w:rsidP="00E8415C" w:rsidR="002F1445" w:rsidRDefault="002F1445" w:rsidRPr="000F19B3">
            <w:pPr>
              <w:ind w:hanging="162" w:left="144"/>
            </w:pPr>
            <w:r w:rsidRPr="000F19B3">
              <w:t xml:space="preserve">Ocean Informatics</w:t>
            </w:r>
          </w:p>
        </w:tc>
      </w:tr>
      <w:tr w14:paraId="3B6FC510" w14:textId="77777777" w:rsidR="002F1445" w:rsidRPr="000F19B3" w:rsidTr="00E8415C">
        <w:tc>
          <w:tcPr>
            <w:tcW w:type="dxa" w:w="3150"/>
          </w:tcPr>
          <w:p w14:paraId="53FB844F"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Dave Carlson</w:t>
            </w:r>
          </w:p>
        </w:tc>
        <w:tc>
          <w:tcPr>
            <w:tcW w:type="dxa" w:w="3707"/>
          </w:tcPr>
          <w:p w14:paraId="730FAD14" w14:textId="77777777" w:rsidP="00E8415C" w:rsidR="002F1445" w:rsidRDefault="002F1445" w:rsidRPr="000F19B3">
            <w:pPr>
              <w:ind w:hanging="162" w:left="144"/>
            </w:pPr>
            <w:r w:rsidRPr="000F19B3">
              <w:t xml:space="preserve">Intermountain Healthcare (Consultant)</w:t>
            </w:r>
          </w:p>
        </w:tc>
      </w:tr>
      <w:tr w14:paraId="152D116E" w14:textId="77777777" w:rsidR="002F1445" w:rsidRPr="000F19B3" w:rsidTr="00E8415C">
        <w:tc>
          <w:tcPr>
            <w:tcW w:type="dxa" w:w="3150"/>
          </w:tcPr>
          <w:p w14:paraId="49E7C6C3"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Angelique Cortez</w:t>
            </w:r>
          </w:p>
        </w:tc>
        <w:tc>
          <w:tcPr>
            <w:tcW w:type="dxa" w:w="3707"/>
          </w:tcPr>
          <w:p w14:paraId="5BC0F969" w14:textId="77777777" w:rsidP="00E8415C" w:rsidR="002F1445" w:rsidRDefault="002F1445" w:rsidRPr="000F19B3">
            <w:pPr>
              <w:ind w:hanging="162" w:left="144"/>
            </w:pPr>
            <w:r w:rsidRPr="000F19B3">
              <w:t xml:space="preserve">Accenture</w:t>
            </w:r>
          </w:p>
        </w:tc>
      </w:tr>
      <w:tr w14:paraId="69FA4408" w14:textId="77777777" w:rsidR="002F1445" w:rsidRPr="000F19B3" w:rsidTr="00E8415C">
        <w:tc>
          <w:tcPr>
            <w:tcW w:type="dxa" w:w="3150"/>
          </w:tcPr>
          <w:p w14:paraId="7D026C1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Bob Daniel</w:t>
            </w:r>
          </w:p>
        </w:tc>
        <w:tc>
          <w:tcPr>
            <w:tcW w:type="dxa" w:w="3707"/>
          </w:tcPr>
          <w:p w14:paraId="60F9CB54" w14:textId="77777777" w:rsidP="00E8415C" w:rsidR="002F1445" w:rsidRDefault="002F1445" w:rsidRPr="000F19B3">
            <w:pPr>
              <w:ind w:hanging="162" w:left="144"/>
            </w:pPr>
            <w:r w:rsidRPr="000F19B3">
              <w:t xml:space="preserve">Escape Velocity LLC</w:t>
            </w:r>
          </w:p>
        </w:tc>
      </w:tr>
      <w:tr w14:paraId="3756B858" w14:textId="77777777" w:rsidR="002F1445" w:rsidRPr="000F19B3" w:rsidTr="00E8415C">
        <w:tc>
          <w:tcPr>
            <w:tcW w:type="dxa" w:w="3150"/>
          </w:tcPr>
          <w:p w14:paraId="4110E409"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Tom Digre</w:t>
            </w:r>
          </w:p>
        </w:tc>
        <w:tc>
          <w:tcPr>
            <w:tcW w:type="dxa" w:w="3707"/>
          </w:tcPr>
          <w:p w14:paraId="40091425" w14:textId="77777777" w:rsidP="00E8415C" w:rsidR="002F1445" w:rsidRDefault="002F1445" w:rsidRPr="000F19B3">
            <w:pPr>
              <w:ind w:hanging="162" w:left="144"/>
            </w:pPr>
            <w:r w:rsidRPr="000F19B3">
              <w:t xml:space="preserve">Visumpoint LLC</w:t>
            </w:r>
          </w:p>
        </w:tc>
      </w:tr>
      <w:tr w14:paraId="1C61C2C4" w14:textId="77777777" w:rsidR="002F1445" w:rsidRPr="000F19B3" w:rsidTr="00E8415C">
        <w:tc>
          <w:tcPr>
            <w:tcW w:type="dxa" w:w="3150"/>
          </w:tcPr>
          <w:p w14:paraId="14EAC6D6"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Stanley M. Huff, MD</w:t>
            </w:r>
          </w:p>
        </w:tc>
        <w:tc>
          <w:tcPr>
            <w:tcW w:type="dxa" w:w="3707"/>
          </w:tcPr>
          <w:p w14:paraId="0DDAC26F" w14:textId="77777777" w:rsidP="00E8415C" w:rsidR="002F1445" w:rsidRDefault="002F1445" w:rsidRPr="000F19B3">
            <w:pPr>
              <w:ind w:hanging="162" w:left="144"/>
            </w:pPr>
            <w:r w:rsidRPr="000F19B3">
              <w:t xml:space="preserve">Intermountain Healthcare</w:t>
            </w:r>
          </w:p>
        </w:tc>
      </w:tr>
      <w:tr w14:paraId="7286EF65" w14:textId="77777777" w:rsidR="002F1445" w:rsidRPr="000F19B3" w:rsidTr="00E8415C">
        <w:tc>
          <w:tcPr>
            <w:tcW w:type="dxa" w:w="3150"/>
          </w:tcPr>
          <w:p w14:paraId="6D7993A5"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Patrick Langford</w:t>
            </w:r>
          </w:p>
        </w:tc>
        <w:tc>
          <w:tcPr>
            <w:tcW w:type="dxa" w:w="3707"/>
          </w:tcPr>
          <w:p w14:paraId="6C2214DA" w14:textId="77777777" w:rsidP="00E8415C" w:rsidR="002F1445" w:rsidRDefault="002F1445" w:rsidRPr="000F19B3">
            <w:pPr>
              <w:ind w:hanging="162" w:left="144"/>
            </w:pPr>
            <w:r w:rsidRPr="000F19B3">
              <w:t xml:space="preserve">Intermountain Healthcare (Consultant)</w:t>
            </w:r>
          </w:p>
        </w:tc>
      </w:tr>
      <w:tr w14:paraId="0532E25C" w14:textId="77777777" w:rsidR="002F1445" w:rsidRPr="000F19B3" w:rsidTr="00E8415C">
        <w:tc>
          <w:tcPr>
            <w:tcW w:type="dxa" w:w="3150"/>
          </w:tcPr>
          <w:p w14:paraId="3D9AEDCD"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Robert Lario</w:t>
            </w:r>
          </w:p>
        </w:tc>
        <w:tc>
          <w:tcPr>
            <w:tcW w:type="dxa" w:w="3707"/>
          </w:tcPr>
          <w:p w14:paraId="7BA1B1E7" w14:textId="77777777" w:rsidP="00E8415C" w:rsidR="002F1445" w:rsidRDefault="002F1445" w:rsidRPr="000F19B3">
            <w:pPr>
              <w:ind w:hanging="162" w:left="144"/>
            </w:pPr>
            <w:r w:rsidRPr="000F19B3">
              <w:t xml:space="preserve">Visumpoint LLC</w:t>
            </w:r>
          </w:p>
        </w:tc>
      </w:tr>
      <w:tr w14:paraId="51153743" w14:textId="77777777" w:rsidR="002F1445" w:rsidRPr="000F19B3" w:rsidTr="00E8415C">
        <w:tc>
          <w:tcPr>
            <w:tcW w:type="dxa" w:w="3150"/>
          </w:tcPr>
          <w:p w14:paraId="0C22853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Jay Lyle</w:t>
            </w:r>
          </w:p>
        </w:tc>
        <w:tc>
          <w:tcPr>
            <w:tcW w:type="dxa" w:w="3707"/>
          </w:tcPr>
          <w:p w14:paraId="235D65C0" w14:textId="77777777" w:rsidP="00E8415C" w:rsidR="002F1445" w:rsidRDefault="002F1445" w:rsidRPr="000F19B3">
            <w:pPr>
              <w:ind w:hanging="162" w:left="144"/>
            </w:pPr>
            <w:r w:rsidRPr="000F19B3">
              <w:t xml:space="preserve">Ockham Information Services LLC</w:t>
            </w:r>
          </w:p>
        </w:tc>
      </w:tr>
      <w:tr w14:paraId="3840E204" w14:textId="77777777" w:rsidR="002F1445" w:rsidRPr="000F19B3" w:rsidTr="00E8415C">
        <w:tc>
          <w:tcPr>
            <w:tcW w:type="dxa" w:w="3150"/>
          </w:tcPr>
          <w:p w14:paraId="35F5EE3E"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Virginia Riehl</w:t>
            </w:r>
          </w:p>
        </w:tc>
        <w:tc>
          <w:tcPr>
            <w:tcW w:type="dxa" w:w="3707"/>
          </w:tcPr>
          <w:p w14:paraId="36C17F64" w14:textId="77777777" w:rsidP="00E8415C" w:rsidR="002F1445" w:rsidRDefault="002F1445" w:rsidRPr="000F19B3">
            <w:pPr>
              <w:ind w:hanging="162" w:left="144"/>
            </w:pPr>
            <w:r w:rsidRPr="000F19B3">
              <w:t xml:space="preserve">Independent Consultant</w:t>
            </w:r>
          </w:p>
        </w:tc>
      </w:tr>
      <w:tr w14:paraId="196FE2CA" w14:textId="77777777" w:rsidR="002F1445" w:rsidRPr="000F19B3" w:rsidTr="00E8415C">
        <w:tc>
          <w:tcPr>
            <w:tcW w:type="dxa" w:w="3150"/>
          </w:tcPr>
          <w:p w14:paraId="2C2B8042"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Deepak Kumar Sharma, M.S.</w:t>
            </w:r>
          </w:p>
        </w:tc>
        <w:tc>
          <w:tcPr>
            <w:tcW w:type="dxa" w:w="3707"/>
          </w:tcPr>
          <w:p w14:paraId="1BE41E6C" w14:textId="77777777" w:rsidP="00E8415C" w:rsidR="002F1445" w:rsidRDefault="002F1445" w:rsidRPr="000F19B3">
            <w:pPr>
              <w:ind w:hanging="162" w:left="144"/>
            </w:pPr>
            <w:r w:rsidRPr="000F19B3">
              <w:t xml:space="preserve">Mayo Clinic</w:t>
            </w:r>
          </w:p>
        </w:tc>
      </w:tr>
      <w:tr w14:paraId="1BE95DCC" w14:textId="77777777" w:rsidR="002F1445" w:rsidRPr="000F19B3" w:rsidTr="00E8415C">
        <w:tc>
          <w:tcPr>
            <w:tcW w:type="dxa" w:w="3150"/>
          </w:tcPr>
          <w:p w14:paraId="745C12C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Harold Solbrig</w:t>
            </w:r>
          </w:p>
        </w:tc>
        <w:tc>
          <w:tcPr>
            <w:tcW w:type="dxa" w:w="3707"/>
          </w:tcPr>
          <w:p w14:paraId="0B4973BA" w14:textId="77777777" w:rsidP="00E8415C" w:rsidR="002F1445" w:rsidRDefault="002F1445" w:rsidRPr="000F19B3">
            <w:pPr>
              <w:ind w:hanging="162" w:left="144"/>
            </w:pPr>
            <w:r w:rsidRPr="000F19B3">
              <w:t xml:space="preserve">Mayo Clinic</w:t>
            </w:r>
          </w:p>
        </w:tc>
      </w:tr>
      <w:tr w14:paraId="1CE107FA" w14:textId="77777777" w:rsidR="002F1445" w:rsidRPr="00575485" w:rsidTr="00E8415C">
        <w:tc>
          <w:tcPr>
            <w:tcW w:type="dxa" w:w="3150"/>
          </w:tcPr>
          <w:p w14:paraId="62C00990" w14:textId="77777777" w:rsidP="00057587" w:rsidR="002F1445" w:rsidRDefault="002F1445" w:rsidRPr="00575485">
            <w:pPr>
              <w:pStyle w:val="ListParagraph"/>
              <w:numPr>
                <w:ilvl w:val="0"/>
                <w:numId w:val="6"/>
              </w:numPr>
              <w:suppressAutoHyphens/>
              <w:overflowPunct w:val="0"/>
              <w:autoSpaceDE w:val="0"/>
              <w:autoSpaceDN w:val="0"/>
              <w:adjustRightInd w:val="0"/>
              <w:textAlignment w:val="baseline"/>
            </w:pPr>
            <w:r w:rsidRPr="00575485">
              <w:t xml:space="preserve">Mason Tran</w:t>
            </w:r>
          </w:p>
        </w:tc>
        <w:tc>
          <w:tcPr>
            <w:tcW w:type="dxa" w:w="3707"/>
          </w:tcPr>
          <w:p w14:paraId="7C3BCAD3" w14:textId="77777777" w:rsidP="00E8415C" w:rsidR="002F1445" w:rsidRDefault="002F1445" w:rsidRPr="00575485">
            <w:pPr>
              <w:ind w:hanging="162" w:left="144"/>
            </w:pPr>
            <w:r w:rsidRPr="00575485">
              <w:t xml:space="preserve">Visumpoint LLC</w:t>
            </w:r>
          </w:p>
        </w:tc>
      </w:tr>
      <w:tr w14:paraId="488C6AC4" w14:textId="77777777" w:rsidR="002F1445" w:rsidRPr="00575485" w:rsidTr="00E8415C">
        <w:tc>
          <w:tcPr>
            <w:tcW w:type="dxa" w:w="3150"/>
          </w:tcPr>
          <w:p w14:paraId="7FFBB717" w14:textId="77777777" w:rsidP="00057587" w:rsidR="002F1445" w:rsidRDefault="002F1445" w:rsidRPr="00575485">
            <w:pPr>
              <w:pStyle w:val="ListParagraph"/>
              <w:numPr>
                <w:ilvl w:val="0"/>
                <w:numId w:val="6"/>
              </w:numPr>
              <w:suppressAutoHyphens/>
              <w:overflowPunct w:val="0"/>
              <w:autoSpaceDE w:val="0"/>
              <w:autoSpaceDN w:val="0"/>
              <w:adjustRightInd w:val="0"/>
              <w:textAlignment w:val="baseline"/>
            </w:pPr>
            <w:r w:rsidRPr="00575485">
              <w:t xml:space="preserve">Michael van der Zel</w:t>
            </w:r>
          </w:p>
        </w:tc>
        <w:tc>
          <w:tcPr>
            <w:tcW w:type="dxa" w:w="3707"/>
          </w:tcPr>
          <w:p w14:paraId="76ABF32D" w14:textId="77777777" w:rsidP="00E8415C" w:rsidR="002F1445" w:rsidRDefault="002F1445" w:rsidRPr="00575485">
            <w:pPr>
              <w:ind w:hanging="162" w:left="160"/>
            </w:pPr>
            <w:r w:rsidRPr="00575485">
              <w:t xml:space="preserve">University Medical Center Groningen</w:t>
            </w:r>
          </w:p>
          <w:p w14:paraId="3D9CEF12" w14:textId="77777777" w:rsidP="00E8415C" w:rsidR="002F1445" w:rsidRDefault="002F1445" w:rsidRPr="00575485">
            <w:pPr>
              <w:ind w:hanging="162" w:left="144"/>
            </w:pPr>
            <w:r w:rsidRPr="00575485">
              <w:t xml:space="preserve">Results4Care</w:t>
            </w:r>
          </w:p>
        </w:tc>
      </w:tr>
    </w:tbl>
    <w:p w14:paraId="7D3A27A1" w14:textId="77777777" w:rsidP="00D01286" w:rsidR="003623FE" w:rsidRDefault="003623FE">
      <w:pPr>
        <w:tabs>
          <w:tab w:pos="90" w:val="left"/>
        </w:tabs>
        <w:rPr>
          <w:rFonts w:ascii="Arial" w:cs="Arial" w:hAnsi="Arial"/>
          <w:color w:val="000000"/>
          <w:sz w:val="24"/>
          <w:szCs w:val="24"/>
        </w:rPr>
      </w:pPr>
    </w:p>
    <w:p w14:paraId="1BC4F94B" w14:textId="047DD346" w:rsidP="00BA2ABC" w:rsidR="00BA2ABC" w:rsidRDefault="00BA2ABC">
      <w:pPr>
        <w:pStyle w:val="Heading1"/>
      </w:pPr>
      <w:r>
        <w:t xml:space="preserve">The AOM and the AML Metamodel</w:t>
      </w:r>
    </w:p>
    <w:p w14:paraId="6E9C7D3F" w14:textId="484FF7D0" w:rsidP="00BA2ABC" w:rsidR="00BA2ABC" w:rsidRDefault="00BA2ABC">
      <w:r>
        <w:t xml:space="preserve">Th</w:t>
      </w:r>
      <w:r w:rsidR="00C867D8">
        <w:t xml:space="preserve">is section describes the purpose behind the AML Metamodel and how it relates to the AOM.  The actual AML Metamodel can be found in Appendix A</w:t>
      </w:r>
    </w:p>
    <w:p w14:paraId="59E2345E" w14:textId="77777777" w:rsidP="00BA2ABC" w:rsidR="00FC2D47" w:rsidRDefault="00FC2D47"/>
    <w:p w14:paraId="55FFDCFA" w14:textId="77777777" w:rsidP="00BA2ABC" w:rsidR="00FC2D47" w:rsidRDefault="00FC2D47"/>
    <w:p w14:paraId="785266C3" w14:textId="77777777" w:rsidP="0051087E" w:rsidR="000B5713" w:rsidRDefault="001C252B" w:rsidRPr="00C867D8">
      <w:r w:rsidR="007B402A" w:rsidRPr="00C867D8">
        <w:t xml:space="preserve"> </w:t>
      </w:r>
    </w:p>
    <w:p w14:paraId="4537CF7A" w14:textId="77777777" w:rsidP="00860763" w:rsidR="002C0F83" w:rsidRDefault="00A4049A">
      <w:pPr>
        <w:pStyle w:val="Heading1"/>
      </w:pPr>
      <w:bookmarkStart w:id="26" w:name="_Toc275177483"/>
      <w:r mr_bName="mr_bName17">
        <w:t xml:space="preserve">Profiles</w:t>
      </w:r>
      <w:r w:rsidR="003C6850">
        <w:t xml:space="preserve"> </w:t>
      </w:r>
    </w:p>
    <w:p>
      <w:r>
        <w:t xml:space="preserve">The accurate and timely communication within and across health information systems of hospitals presents an important challenge and opportunity to improving the quality of health care and patient safety. Health information by its very nature is distributed across independent and disparate solutions that are often syntactically or semantically inconsistent. This impedes users from accessing information in a normalized and meaningful manner. The objective of this submission is to provide a standard for modeling Archetype Models (AMs) using UML, to support the representation of Clinical Information Modeling Initiative (CIMI) artifacts in UML.</w:t>
      </w:r>
    </w:p>
    <w:p>
      <w:r>
        <w:t xml:space="preserve"> </w:t>
      </w:r>
    </w:p>
    <w:p>
      <w:r>
        <w:t xml:space="preserve">Archetypes are Platform Independent Models (PIMs), which are developed as a set of constraints on a specific Reference Model (RM). These archetypes are detailed and domain-specific definitions of concepts defined in terms of structured and constrained combinations of model elements within a reference model or parent archetype. These models refer to and represent clinical concepts such as heart rate, blood pressure, examination, etc. The ISO EN 13606 and OpenEHR communities define Archetypes utilizing the Archetype Definition Language (ADL).</w:t>
      </w:r>
    </w:p>
    <w:p>
      <w:r>
        <w:t xml:space="preserve"> </w:t>
      </w:r>
    </w:p>
    <w:p>
      <w:r>
        <w:t xml:space="preserve">The following models define the UML Profile “Archetype Modeling Language” (AML). The AML Profile was developed as an aggregation of three sub-profiles, which together meet the requirements of archetype modeling. The three sub-profiles of the AML Profile will include:</w:t>
      </w:r>
    </w:p>
    <w:p>
      <w:r>
        <w:t xml:space="preserve"> </w:t>
      </w:r>
    </w:p>
    <w:p>
      <w:pPr>
        <w:pStyle w:val="mr_style"/>
        <w:numPr>
          <w:ilvl w:val="0"/>
          <w:numId w:val="15"/>
        </w:numPr>
      </w:pPr>
      <w:r>
        <w:t xml:space="preserve">Reference Model Profile (RMP): Enables the specification of reference models, upon which archetypes can be based.</w:t>
      </w:r>
    </w:p>
    <w:p>
      <w:pPr>
        <w:pStyle w:val="mr_style"/>
        <w:numPr>
          <w:ilvl w:val="0"/>
          <w:numId w:val="15"/>
        </w:numPr>
      </w:pPr>
      <w:r>
        <w:t xml:space="preserve">Constraint Model Profile (CMP): Support the specification of constraints on a given reference model, to enable the development of archetypes, including Clinical Information Models (CIMs).</w:t>
      </w:r>
    </w:p>
    <w:p>
      <w:pPr>
        <w:pStyle w:val="mr_style"/>
        <w:numPr>
          <w:ilvl w:val="0"/>
          <w:numId w:val="15"/>
        </w:numPr>
      </w:pPr>
      <w:r>
        <w:t xml:space="preserve">A Terminology Binding Profile (TBP): Provides support the binding of information models to terminology, with optional support for binding to CTS2. Terminology bindings will include:</w:t>
      </w:r>
    </w:p>
    <w:p>
      <w:pPr>
        <w:pStyle w:val="mr_style"/>
        <w:numPr>
          <w:ilvl w:val="0"/>
          <w:numId w:val="16"/>
        </w:numPr>
      </w:pPr>
      <w:r>
        <w:t xml:space="preserve">Value Bindings: Linkage of the data model to value domains, which restrict the valid value of an attribute to a set of values that corresponds to a set of meanings recorded in an external terminology;</w:t>
      </w:r>
    </w:p>
    <w:p>
      <w:pPr>
        <w:pStyle w:val="mr_style"/>
        <w:numPr>
          <w:ilvl w:val="0"/>
          <w:numId w:val="16"/>
        </w:numPr>
      </w:pPr>
      <w:r>
        <w:t xml:space="preserve">Semantic Bindings: Defining the meaning of model elements, using concepts in an external terminology; and</w:t>
      </w:r>
    </w:p>
    <w:p>
      <w:pPr>
        <w:pStyle w:val="mr_style"/>
        <w:numPr>
          <w:ilvl w:val="0"/>
          <w:numId w:val="16"/>
        </w:numPr>
      </w:pPr>
      <w:r>
        <w:t xml:space="preserve">Constraint Bindings: Specifying constraints on the information model, using concepts and relationships defined in an external terminology.</w:t>
      </w:r>
    </w:p>
    <w:p w14:paraId="376482F9" w14:textId="46BC3730" w:rsidP="00FC2D47" w:rsidR="003E4BE1" w:rsidRDefault="003E4BE1">
      <w:pPr>
        <w:ind w:firstLine="720"/>
      </w:pPr>
      <w:r>
        <w:rPr>
          <w:noProof/>
        </w:rPr>
        <w:drawing>
          <wp:inline distT="0" distB="0" distL="0" distR="0">
            <wp:extent cx="5943600" cy="2781300"/>
            <wp:effectExtent l="0" t="0" r="0" b="0"/>
            <wp:docPr id="2" name="Picture 1962424820.png" descr="1962424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62424820.png"/>
                    <pic:cNvPicPr/>
                  </pic:nvPicPr>
                  <pic:blipFill>
                    <a:blip r:embed="mr_docxImage1" cstate="print"/>
                    <a:stretch>
                      <a:fillRect/>
                    </a:stretch>
                  </pic:blipFill>
                  <pic:spPr>
                    <a:xfrm rot="0">
                      <a:off x="0" y="0"/>
                      <a:ext cx="5943600" cy="27813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3f1a583143f39145b81b4a61ccf1a32" w:name="_d3f1a583143f39145b81b4a61ccf1a32"/>
      <w:r w:rsidRPr="007B5B34">
        <w:rPr>
          <w:b/>
          <w:sz w:val="24"/>
          <w:szCs w:val="24"/>
        </w:rPr>
        <w:t xml:space="preserve">Dependencies</w:t>
      </w:r>
      <w:bookmarkEnd w:id="_d3f1a583143f39145b81b4a61ccf1a32"/>
    </w:p>
    <w:p w14:paraId="50AD6137" w14:textId="77777777" w:rsidP="00860763" w:rsidR="002C0F83" w:rsidRDefault="001F24CC">
      <w:pPr>
        <w:pStyle w:val="Heading2"/>
      </w:pPr>
      <w:bookmarkStart w:id="28" w:name="_Toc275177485"/>
      <w:r mr_bName="mr_bName26" w:rsidRPr="001F24CC">
        <w:t xml:space="preserve">Reference Model Profile</w:t>
      </w:r>
      <w:r w:rsidR="003C6850">
        <w:t xml:space="preserve"> </w:t>
      </w:r>
    </w:p>
    <w:p>
      <w:r>
        <w:t xml:space="preserve">This section defines the  set of data types whose values can be directly constrained by an AML Model.  It also specifies a small set of stereotypes that are used to "decorate" a reference model and its various components.</w:t>
      </w:r>
    </w:p>
    <w:p>
      <w:r>
        <w:t xml:space="preserve"> </w:t>
      </w:r>
    </w:p>
    <w:p>
      <w:r>
        <w:t xml:space="preserve"> </w:t>
      </w:r>
    </w:p>
    <w:p w14:paraId="6E92D0C4" w14:textId="77777777" w:rsidP="005F31BE" w:rsidR="005F31BE" w:rsidRDefault="001F24CC">
      <w:pPr>
        <w:pStyle w:val="Heading3"/>
      </w:pPr>
      <w:bookmarkStart w:id="30" w:name="_Toc275177487"/>
      <w:r mr_bName="mr_bName35">
        <w:t xml:space="preserve">Assumed Data Types</w:t>
      </w:r>
    </w:p>
    <w:p>
      <w:r>
        <w:t xml:space="preserve">This section defines the &lt;&lt;AMLDataType&gt;&gt; stereotype which is used to identify the "primitive" AML types -- Integers, Strings, Dates, Durations, etc. whose values can be constrained in an AML model.</w:t>
      </w:r>
    </w:p>
    <w:p>
      <w:r>
        <w:t xml:space="preserve"> </w:t>
      </w:r>
    </w:p>
    <w:p>
      <w:r>
        <w:t xml:space="preserve">One of the steps in constraining a Reference Model is to define how the set of AMLDataTypes  map to corresponding elements in the Reference Model itself.   If the Reference Model already uses the UML String, Integer, Real, and Boolean types, no further steps are necessary.  While Reference Models can reference the other AML Types directly (Duration, Time, Date, DateTime, and TerminologyCode), models will typically need to define a transformation from the AMLDataTypes into the model equivalent.</w:t>
      </w:r>
    </w:p>
    <w:p w14:paraId="376482F9" w14:textId="46BC3730" w:rsidP="00FC2D47" w:rsidR="003E4BE1" w:rsidRDefault="003E4BE1">
      <w:pPr>
        <w:ind w:firstLine="720"/>
      </w:pPr>
      <w:r>
        <w:rPr>
          <w:noProof/>
        </w:rPr>
        <w:drawing>
          <wp:inline distT="0" distB="0" distL="0" distR="0">
            <wp:extent cx="5934075" cy="2667000"/>
            <wp:effectExtent l="0" t="0" r="0" b="0"/>
            <wp:docPr id="4" name="Picture 1396252734.png" descr="139625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96252734.png"/>
                    <pic:cNvPicPr/>
                  </pic:nvPicPr>
                  <pic:blipFill>
                    <a:blip r:embed="mr_docxImage2" cstate="print"/>
                    <a:stretch>
                      <a:fillRect/>
                    </a:stretch>
                  </pic:blipFill>
                  <pic:spPr>
                    <a:xfrm rot="0">
                      <a:off x="0" y="0"/>
                      <a:ext cx="5934075" cy="26670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6849d5d118a9832b3df7e75a9d1a83d" w:name="_c6849d5d118a9832b3df7e75a9d1a83d"/>
      <w:r w:rsidRPr="007B5B34">
        <w:rPr>
          <w:b/>
          <w:sz w:val="24"/>
          <w:szCs w:val="24"/>
        </w:rPr>
        <w:t xml:space="preserve">Assumed Data Types</w:t>
      </w:r>
      <w:bookmarkEnd w:id="_c6849d5d118a9832b3df7e75a9d1a83d"/>
    </w:p>
    <w:p>
      <w:r>
        <w:t xml:space="preserve">The AMLDataType stereotype serves two purposes:</w:t>
      </w:r>
    </w:p>
    <w:p>
      <w:pPr>
        <w:pStyle w:val="mr_style"/>
        <w:numPr>
          <w:ilvl w:val="0"/>
          <w:numId w:val="17"/>
        </w:numPr>
      </w:pPr>
      <w:r>
        <w:t xml:space="preserve">To identify the set of atomic types whose possible values can be constrained in the AML Constraint Profile</w:t>
      </w:r>
    </w:p>
    <w:p>
      <w:pPr>
        <w:pStyle w:val="mr_style"/>
        <w:numPr>
          <w:ilvl w:val="0"/>
          <w:numId w:val="17"/>
        </w:numPr>
      </w:pPr>
      <w:r>
        <w:t xml:space="preserve">To identify the set of types whose value will be treated as "data types" from the AML perspective.</w:t>
      </w:r>
    </w:p>
    <w:p>
      <w:r>
        <w:t xml:space="preserve"> </w:t>
      </w:r>
    </w:p>
    <w:p>
      <w:r>
        <w:t xml:space="preserve">The AMLDataType stereotype can extend both Class and DataType elements. The target reference model may choose to represent some or all of the AML DataTypes in a different fashion.  A reference model may define its own String DataType rather than using the UML Native String type directly. Similarly, it may choose to represent a Date as a complex object consisting of year, month, day, granularity, zone, etc.   </w:t>
      </w:r>
    </w:p>
    <w:p>
      <w:r>
        <w:t xml:space="preserve"> </w:t>
      </w:r>
    </w:p>
    <w:p>
      <w:r>
        <w:t xml:space="preserve">One of the tasks for a reference model implementer is to create maps from the appropriate AML Data Types and the corresponding reference model types.   </w:t>
      </w:r>
    </w:p>
    <w:p w14:paraId="6E92D0C4" w14:textId="77777777" w:rsidP="005F31BE" w:rsidR="005F31BE" w:rsidRDefault="001F24CC">
      <w:pPr>
        <w:pStyle w:val="Heading3"/>
      </w:pPr>
      <w:r mr_bName="mr_bName35">
        <w:t xml:space="preserve">Reference Model Decorators</w:t>
      </w:r>
    </w:p>
    <w:p>
      <w:r>
        <w:t xml:space="preserve">One of the steps in constraining a Reference Model is to define how the set of AMLDataTypes  map to corresponding elements in the Reference Model itself.   If the Reference Model already uses the UML String, Integer, Real, and Boolean types, no further steps are necessary.  While Reference Models can reference the other AML Types directly (Duration, Time, Date, DateTime, and TerminologyCode), models will typically need to define a transformation from the AMLDataTypes into the model equivalent.</w:t>
      </w:r>
    </w:p>
    <w:p w14:paraId="376482F9" w14:textId="46BC3730" w:rsidP="00FC2D47" w:rsidR="003E4BE1" w:rsidRDefault="003E4BE1">
      <w:pPr>
        <w:ind w:firstLine="720"/>
      </w:pPr>
      <w:r>
        <w:rPr>
          <w:noProof/>
        </w:rPr>
        <w:drawing>
          <wp:inline distT="0" distB="0" distL="0" distR="0">
            <wp:extent cx="5934075" cy="1943100"/>
            <wp:effectExtent l="0" t="0" r="0" b="0"/>
            <wp:docPr id="6" name="Picture 294984022.png" descr="29498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94984022.png"/>
                    <pic:cNvPicPr/>
                  </pic:nvPicPr>
                  <pic:blipFill>
                    <a:blip r:embed="mr_docxImage3" cstate="print"/>
                    <a:stretch>
                      <a:fillRect/>
                    </a:stretch>
                  </pic:blipFill>
                  <pic:spPr>
                    <a:xfrm rot="0">
                      <a:off x="0" y="0"/>
                      <a:ext cx="5934075" cy="19431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549d0bc2f9c4ac0312fc619b71bf4d08" w:name="_549d0bc2f9c4ac0312fc619b71bf4d08"/>
      <w:r w:rsidRPr="007B5B34">
        <w:rPr>
          <w:b/>
          <w:sz w:val="24"/>
          <w:szCs w:val="24"/>
        </w:rPr>
        <w:t xml:space="preserve">Reference Model Decorators</w:t>
      </w:r>
      <w:bookmarkEnd w:id="_549d0bc2f9c4ac0312fc619b71bf4d08"/>
    </w:p>
    <w:p>
      <w:r>
        <w:t xml:space="preserve">The following clauses define the profiles allowing various forms of constraints on UML </w:t>
      </w:r>
      <w:r>
        <w:rPr>
          <w:b/>
          <w:bCs/>
        </w:rPr>
        <w:t xml:space="preserve">Classes</w:t>
      </w:r>
      <w:r>
        <w:t xml:space="preserve">, </w:t>
      </w:r>
      <w:r>
        <w:rPr>
          <w:b/>
          <w:bCs/>
        </w:rPr>
        <w:t xml:space="preserve">Properties</w:t>
      </w:r>
      <w:r>
        <w:t xml:space="preserve">, </w:t>
      </w:r>
      <w:r>
        <w:rPr>
          <w:b/>
          <w:bCs/>
        </w:rPr>
        <w:t xml:space="preserve">Enumerations</w:t>
      </w:r>
      <w:r>
        <w:t xml:space="preserve"> and </w:t>
      </w:r>
      <w:r>
        <w:rPr>
          <w:b/>
          <w:bCs/>
        </w:rPr>
        <w:t xml:space="preserve">EnumerationLiterals</w:t>
      </w:r>
      <w:r>
        <w:t xml:space="preserve">.</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Infrastructure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Duration</w:t>
      </w:r>
    </w:p>
    <w:p w14:paraId="4FDE794C" w14:textId="23A052C0" w:rsidP="00194C71" w:rsidR="00AE7D3C" w:rsidRDefault="00AE7D3C">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primitivetype</w:t>
      </w:r>
    </w:p>
    <w:p w14:paraId="5CFB73B9" w14:textId="35935AF2" w:rsidP="00194C71" w:rsidR="00974B95" w:rsidRDefault="00974B95">
      <w:pPr>
        <w:ind w:left="2880"/>
      </w:pPr>
      <w:r>
        <w:t xml:space="preserve">PRIMITIVE: </w:t>
      </w:r>
      <w:r>
        <w:t xml:space="preserve">AMLBoolean</w:t>
      </w:r>
    </w:p>
    <w:p w14:paraId="4F90740C" w14:textId="17AB7DA6" w:rsidP="00C72EDF" w:rsidR="00C72EDF" w:rsidRDefault="00C72EDF">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primitivetype</w:t>
      </w:r>
    </w:p>
    <w:p w14:paraId="5CFB73B9" w14:textId="35935AF2" w:rsidP="00194C71" w:rsidR="00974B95" w:rsidRDefault="00974B95">
      <w:pPr>
        <w:ind w:left="2880"/>
      </w:pPr>
      <w:r>
        <w:t xml:space="preserve">PRIMITIVE: </w:t>
      </w:r>
      <w:r>
        <w:t xml:space="preserve">AMLInteger</w:t>
      </w:r>
    </w:p>
    <w:p w14:paraId="4F90740C" w14:textId="17AB7DA6" w:rsidP="00C72EDF" w:rsidR="00C72EDF" w:rsidRDefault="00C72EDF">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DateTime</w:t>
      </w:r>
    </w:p>
    <w:p w14:paraId="4FDE794C" w14:textId="23A052C0" w:rsidP="00194C71" w:rsidR="00AE7D3C" w:rsidRDefault="00AE7D3C">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Time</w:t>
      </w:r>
    </w:p>
    <w:p w14:paraId="4FDE794C" w14:textId="23A052C0" w:rsidP="00194C71" w:rsidR="00AE7D3C" w:rsidRDefault="00AE7D3C">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primitivetype</w:t>
      </w:r>
    </w:p>
    <w:p w14:paraId="5CFB73B9" w14:textId="35935AF2" w:rsidP="00194C71" w:rsidR="00974B95" w:rsidRDefault="00974B95">
      <w:pPr>
        <w:ind w:left="2880"/>
      </w:pPr>
      <w:r>
        <w:t xml:space="preserve">PRIMITIVE: </w:t>
      </w:r>
      <w:r>
        <w:t xml:space="preserve">AMLString</w:t>
      </w:r>
    </w:p>
    <w:p w14:paraId="4F90740C" w14:textId="17AB7DA6" w:rsidP="00C72EDF" w:rsidR="00C72EDF" w:rsidRDefault="00C72EDF">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AMLDataType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DataBinding</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primitivetype</w:t>
      </w:r>
    </w:p>
    <w:p w14:paraId="5CFB73B9" w14:textId="35935AF2" w:rsidP="00194C71" w:rsidR="00974B95" w:rsidRDefault="00974B95">
      <w:pPr>
        <w:ind w:left="2880"/>
      </w:pPr>
      <w:r>
        <w:t xml:space="preserve">PRIMITIVE: </w:t>
      </w:r>
      <w:r>
        <w:t xml:space="preserve">AMLReal</w:t>
      </w:r>
    </w:p>
    <w:p w14:paraId="4F90740C" w14:textId="17AB7DA6" w:rsidP="00C72EDF" w:rsidR="00C72EDF" w:rsidRDefault="00C72EDF">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Runtime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MappedDataType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Date</w:t>
      </w:r>
    </w:p>
    <w:p w14:paraId="4FDE794C" w14:textId="23A052C0" w:rsidP="00194C71" w:rsidR="00AE7D3C" w:rsidRDefault="00AE7D3C">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ReferenceModel</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TerminologyCode</w:t>
      </w:r>
    </w:p>
    <w:p w14:paraId="4FDE794C" w14:textId="23A052C0" w:rsidP="00194C71" w:rsidR="00AE7D3C" w:rsidRDefault="00AE7D3C">
      <w:pPr>
        <w:ind w:left="3600"/>
      </w:pPr>
      <w:r>
        <w:t xml:space="preserve">INSIDE: </w:t>
      </w:r>
      <w:r>
        <w:t xml:space="preserve"> TRUE </w:t>
      </w:r>
    </w:p>
    <w:p w14:paraId="6E92D0C4" w14:textId="77777777" w:rsidP="005F31BE" w:rsidR="005F31BE" w:rsidRDefault="001F24CC">
      <w:pPr>
        <w:pStyle w:val="Heading3"/>
      </w:pPr>
      <w:r mr_bName="mr_bName35">
        <w:t xml:space="preserve">Profile Elements</w:t>
      </w:r>
    </w:p>
    <w:p w14:paraId="6D263B9C" w14:textId="23267873" w:rsidP="005F31BE" w:rsidR="002C0F83" w:rsidRDefault="00F851FF" w:rsidRPr="005F31BE">
      <w:pPr>
        <w:pStyle w:val="Heading4"/>
      </w:pPr>
      <w:bookmarkStart w:id="_78ee642abf9938398776ce11b2ae5595" w:name="_78ee642abf9938398776ce11b2ae5595"/>
      <w:r w:rsidRPr="005F31BE">
        <w:t xml:space="preserve">&lt;Class&gt; Date</w:t>
      </w:r>
      <w:bookmarkEnd w:id="_78ee642abf9938398776ce11b2ae559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as measured on the Gregorian calendar, and specified only to the day.</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2a37a0f4cd69c5ee1a32f787b23de875" w:history="1">
        <w:r w:rsidR="006977BE">
          <w:rStyle w:val="Hyperlink"/>
          <w:t xml:space="preserve">MappedDate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r>
        <w:t xml:space="preserve">ISO8601 string for date, in format </w:t>
      </w:r>
      <w:r>
        <w:rPr>
          <w:b/>
          <w:bCs/>
        </w:rPr>
        <w:t xml:space="preserve">YYYYMMDD</w:t>
      </w:r>
      <w:r>
        <w:t xml:space="preserve"> or </w:t>
      </w:r>
      <w:r>
        <w:rPr>
          <w:b/>
          <w:bCs/>
        </w:rPr>
        <w:t xml:space="preserve">YYYY-MM-DD</w:t>
      </w:r>
      <w:r>
        <w:t xml:space="preserve">, or a partial invariant.</w:t>
      </w:r>
    </w:p>
    <w:p w14:paraId="6D263B9C" w14:textId="23267873" w:rsidP="005F31BE" w:rsidR="002C0F83" w:rsidRDefault="00F851FF" w:rsidRPr="005F31BE">
      <w:pPr>
        <w:pStyle w:val="Heading4"/>
      </w:pPr>
      <w:bookmarkStart w:id="_7ba7e85df09d292033e869c3e8664062" w:name="_7ba7e85df09d292033e869c3e8664062"/>
      <w:r w:rsidRPr="005F31BE">
        <w:t xml:space="preserve">&lt;Class&gt; DateTime</w:t>
      </w:r>
      <w:bookmarkEnd w:id="_7ba7e85df09d292033e869c3e866406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specified to the second.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r>
        <w:t xml:space="preserve">A valid ISO8601 string for date/time, in format</w:t>
      </w:r>
    </w:p>
    <w:p>
      <w:r>
        <w:rPr>
          <w:b/>
          <w:bCs/>
        </w:rPr>
        <w:t xml:space="preserve">YYYYMMDDThhmmss[,sss][Z | ±hh[mm]] </w:t>
      </w:r>
      <w:r>
        <w:t xml:space="preserve">or in extended format </w:t>
      </w:r>
      <w:r>
        <w:rPr>
          <w:b/>
          <w:bCs/>
        </w:rPr>
        <w:t xml:space="preserve">YYYY-MM-DDThh:mm:ss[,sss][Z | ±hh[mm]] </w:t>
      </w:r>
      <w:r>
        <w:t xml:space="preserve">or a partial variant.</w:t>
      </w:r>
    </w:p>
    <w:p>
      <w:r>
        <w:t xml:space="preserve"> </w:t>
      </w:r>
    </w:p>
    <w:p>
      <w:r>
        <w:t xml:space="preserve">Note that this class includes 2 deviations from ISO 8601:2004:</w:t>
      </w:r>
    </w:p>
    <w:p>
      <w:r>
        <w:t xml:space="preserve">• for partial date/times, any part of the date/time up to the month may be missing, not just seconds and minutes as in the standard;</w:t>
      </w:r>
    </w:p>
    <w:p>
      <w:r>
        <w:t xml:space="preserve">• the time 24:00:00 is not allowed, since it would mean the date was really on the next day. </w:t>
      </w:r>
    </w:p>
    <w:p w14:paraId="6D263B9C" w14:textId="23267873" w:rsidP="005F31BE" w:rsidR="002C0F83" w:rsidRDefault="00F851FF" w:rsidRPr="005F31BE">
      <w:pPr>
        <w:pStyle w:val="Heading4"/>
      </w:pPr>
      <w:bookmarkStart w:id="_6f1e8a2b40ce6a6203e07d9c5daded71" w:name="_6f1e8a2b40ce6a6203e07d9c5daded71"/>
      <w:r w:rsidRPr="005F31BE">
        <w:t xml:space="preserve">&lt;Class&gt; Duration</w:t>
      </w:r>
      <w:bookmarkEnd w:id="_6f1e8a2b40ce6a6203e07d9c5daded7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period of time corresponding to a difference between two time- points.</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r>
        <w:t xml:space="preserve">Value is a valid ISO 8601 duration, i.e. takes the form:</w:t>
      </w:r>
    </w:p>
    <w:p>
      <w:r>
        <w:t xml:space="preserve">• </w:t>
      </w:r>
      <w:r>
        <w:rPr>
          <w:b/>
          <w:bCs/>
        </w:rPr>
        <w:t xml:space="preserve">P[nnY][nnM][nnW][nnD][T[nnH][nnM][nnS]] </w:t>
      </w:r>
      <w:r>
        <w:t xml:space="preserve">Where each nn represents a number of years, months, etc. nnW represents a number of 7- day weeks.</w:t>
      </w:r>
    </w:p>
    <w:p>
      <w:r>
        <w:t xml:space="preserve"> </w:t>
      </w:r>
    </w:p>
    <w:p>
      <w:r>
        <w:t xml:space="preserve">Note: allowing the </w:t>
      </w:r>
      <w:r>
        <w:rPr>
          <w:b/>
          <w:bCs/>
        </w:rPr>
        <w:t xml:space="preserve">W</w:t>
      </w:r>
      <w:r>
        <w:t xml:space="preserve"> designator in the same expression as other designators is an exception to the published standard, but necessary in clinical information (typically for representing pregnancy duration).</w:t>
      </w:r>
    </w:p>
    <w:p w14:paraId="6D263B9C" w14:textId="23267873" w:rsidP="005F31BE" w:rsidR="002C0F83" w:rsidRDefault="00F851FF" w:rsidRPr="005F31BE">
      <w:pPr>
        <w:pStyle w:val="Heading4"/>
      </w:pPr>
      <w:bookmarkStart w:id="_919dd29f1657eb59a5b5017477c08d6b" w:name="_919dd29f1657eb59a5b5017477c08d6b"/>
      <w:r w:rsidRPr="005F31BE">
        <w:t xml:space="preserve">&lt;Class&gt; TerminologyCode</w:t>
      </w:r>
      <w:bookmarkEnd w:id="_919dd29f1657eb59a5b5017477c08d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TerminologyCode</w:t>
      </w:r>
      <w:r>
        <w:t xml:space="preserve"> represents the contents of either an </w:t>
      </w:r>
      <w:r>
        <w:rPr>
          <w:b/>
          <w:bCs/>
        </w:rPr>
        <w:t xml:space="preserve">EnumerationLiteral</w:t>
      </w:r>
      <w:r>
        <w:t xml:space="preserve"> or a </w:t>
      </w:r>
      <w:r>
        <w:rPr>
          <w:b/>
          <w:bCs/>
        </w:rPr>
        <w:t xml:space="preserve">PermissibleValue</w:t>
      </w:r>
      <w:r>
        <w:t xml:space="preserve">.  It corresponds to the AOM</w:t>
      </w:r>
      <w:r>
        <w:rPr>
          <w:b/>
          <w:bCs/>
        </w:rPr>
        <w:t xml:space="preserve"> Terminology_Code</w:t>
      </w:r>
      <w:r>
        <w:t xml:space="preserve">, and its function is to gather sufficient information that, in combination with the KnownNamespace Enumeration extension, it will be possible to populate a variety of target coded types, including the ISO 21090 CD type, the openEHR DV_CODED_TEXT, the CIMI CODED_TEXT, etc.</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terminologyId</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r>
        <w:t xml:space="preserve">The </w:t>
      </w:r>
      <w:r>
        <w:rPr>
          <w:i/>
          <w:iCs/>
        </w:rPr>
        <w:t xml:space="preserve">name</w:t>
      </w:r>
      <w:r>
        <w:t xml:space="preserve"> or </w:t>
      </w:r>
      <w:r>
        <w:rPr>
          <w:i/>
          <w:iCs/>
        </w:rPr>
        <w:t xml:space="preserve">uri</w:t>
      </w:r>
      <w:r>
        <w:t xml:space="preserve"> of the </w:t>
      </w:r>
      <w:r>
        <w:rPr>
          <w:i/>
          <w:iCs/>
        </w:rPr>
        <w:t xml:space="preserve">namespace</w:t>
      </w:r>
      <w:r>
        <w:t xml:space="preserve"> that scopes </w:t>
      </w:r>
      <w:r>
        <w:rPr>
          <w:i/>
          <w:iCs/>
        </w:rPr>
        <w:t xml:space="preserve">code.</w:t>
      </w:r>
    </w:p>
    <w:p>
      <w:r>
        <w:t xml:space="preserve"> </w:t>
      </w:r>
    </w:p>
    <w:p>
      <w:r>
        <w:t xml:space="preserve">Either the </w:t>
      </w:r>
      <w:r>
        <w:rPr>
          <w:i/>
          <w:iCs/>
        </w:rPr>
        <w:t xml:space="preserve">name</w:t>
      </w:r>
      <w:r>
        <w:t xml:space="preserve"> of the </w:t>
      </w:r>
      <w:r>
        <w:rPr>
          <w:b/>
          <w:bCs/>
        </w:rPr>
        <w:t xml:space="preserve">Enumeration</w:t>
      </w:r>
      <w:r>
        <w:t xml:space="preserve"> that owns the </w:t>
      </w:r>
      <w:r>
        <w:rPr>
          <w:b/>
          <w:bCs/>
        </w:rPr>
        <w:t xml:space="preserve">EnumerationLiteral</w:t>
      </w:r>
      <w:r>
        <w:t xml:space="preserve"> represented by the </w:t>
      </w:r>
      <w:r>
        <w:rPr>
          <w:i/>
          <w:iCs/>
        </w:rPr>
        <w:t xml:space="preserve">code</w:t>
      </w:r>
      <w:r>
        <w:t xml:space="preserve"> attribute or the </w:t>
      </w:r>
      <w:r>
        <w:rPr>
          <w:i/>
          <w:iCs/>
        </w:rPr>
        <w:t xml:space="preserve">uri</w:t>
      </w:r>
      <w:r>
        <w:t xml:space="preserve"> tag of the </w:t>
      </w:r>
      <w:r>
        <w:rPr>
          <w:b/>
          <w:bCs/>
        </w:rPr>
        <w:t xml:space="preserve">Enumeration</w:t>
      </w:r>
      <w:r>
        <w:t xml:space="preserve"> if it is extended by the </w:t>
      </w:r>
      <w:r>
        <w:rPr>
          <w:b/>
          <w:bCs/>
        </w:rPr>
        <w:t xml:space="preserve">ScopedIdentifier</w:t>
      </w:r>
      <w:r>
        <w:t xml:space="preserve"> stereotype and the tag is present.</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code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r>
        <w:t xml:space="preserve">The representation of an </w:t>
      </w:r>
      <w:r>
        <w:rPr>
          <w:b/>
          <w:bCs/>
        </w:rPr>
        <w:t xml:space="preserve">EnumerationLiteral. </w:t>
      </w:r>
      <w:r>
        <w:t xml:space="preserve">This will usually be the name of the </w:t>
      </w:r>
      <w:r>
        <w:rPr>
          <w:b/>
          <w:bCs/>
        </w:rPr>
        <w:t xml:space="preserve">EnumerationLiteral</w:t>
      </w:r>
      <w:r>
        <w:t xml:space="preserve">, but it should be possible for implementations to associate other numeric or string values with literals through either the </w:t>
      </w:r>
      <w:r>
        <w:rPr>
          <w:i/>
          <w:iCs/>
        </w:rPr>
        <w:t xml:space="preserve">slot</w:t>
      </w:r>
      <w:r>
        <w:t xml:space="preserve"> or </w:t>
      </w:r>
      <w:r>
        <w:rPr>
          <w:i/>
          <w:iCs/>
        </w:rPr>
        <w:t xml:space="preserve">id</w:t>
      </w:r>
      <w:r>
        <w:t xml:space="preserve"> of an </w:t>
      </w:r>
      <w:r>
        <w:rPr>
          <w:b/>
          <w:bCs/>
        </w:rPr>
        <w:t xml:space="preserve">IdentifiedItem</w:t>
      </w:r>
      <w:r>
        <w:t xml:space="preserve"> extension that will become the code value instead.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The URI of a </w:t>
      </w:r>
      <w:r>
        <w:rPr>
          <w:b/>
          <w:bCs/>
        </w:rPr>
        <w:t xml:space="preserve">ConceptReference</w:t>
      </w:r>
      <w:r>
        <w:t xml:space="preserve">.  This should be populated in the case where the selected value is a </w:t>
      </w:r>
      <w:r>
        <w:rPr>
          <w:b/>
          <w:bCs/>
        </w:rPr>
        <w:t xml:space="preserve">PermissibleValue</w:t>
      </w:r>
      <w:r>
        <w:t xml:space="preserve"> and either (a) the owning </w:t>
      </w:r>
      <w:r>
        <w:rPr>
          <w:b/>
          <w:bCs/>
        </w:rPr>
        <w:t xml:space="preserve">Enumeration</w:t>
      </w:r>
      <w:r>
        <w:t xml:space="preserve"> is stereotyped by </w:t>
      </w:r>
      <w:r>
        <w:rPr>
          <w:b/>
          <w:bCs/>
        </w:rPr>
        <w:t xml:space="preserve">ScopedIdentifier</w:t>
      </w:r>
      <w:r>
        <w:t xml:space="preserve"> and it has a </w:t>
      </w:r>
      <w:r>
        <w:rPr>
          <w:i/>
          <w:iCs/>
        </w:rPr>
        <w:t xml:space="preserve">uriPattern</w:t>
      </w:r>
      <w:r>
        <w:t xml:space="preserve"> attribute or (b) the </w:t>
      </w:r>
      <w:r>
        <w:rPr>
          <w:b/>
          <w:bCs/>
        </w:rPr>
        <w:t xml:space="preserve">PermissibleValue</w:t>
      </w:r>
      <w:r>
        <w:t xml:space="preserve"> includes a </w:t>
      </w:r>
      <w:r>
        <w:rPr>
          <w:i/>
          <w:iCs/>
        </w:rPr>
        <w:t xml:space="preserve">meaning </w:t>
      </w:r>
      <w:r>
        <w:t xml:space="preserve">tag of type </w:t>
      </w:r>
      <w:r>
        <w:rPr>
          <w:b/>
          <w:bCs/>
        </w:rPr>
        <w:t xml:space="preserve">ConceptReference</w:t>
      </w:r>
      <w:r>
        <w:t xml:space="preserve">, in which case </w:t>
      </w:r>
      <w:r>
        <w:rPr>
          <w:i/>
          <w:iCs/>
        </w:rPr>
        <w:t xml:space="preserve">uri</w:t>
      </w:r>
      <w:r>
        <w:t xml:space="preserve"> equals the </w:t>
      </w:r>
      <w:r>
        <w:rPr>
          <w:i/>
          <w:iCs/>
        </w:rPr>
        <w:t xml:space="preserve">uri</w:t>
      </w:r>
      <w:r>
        <w:t xml:space="preserve"> of the </w:t>
      </w:r>
      <w:r>
        <w:rPr>
          <w:b/>
          <w:bCs/>
        </w:rPr>
        <w:t xml:space="preserve">ConceptReference</w:t>
      </w:r>
      <w:r>
        <w:t xml:space="preserve">. </w:t>
      </w:r>
    </w:p>
    <w:p>
      <w:r>
        <w:t xml:space="preserve"> </w:t>
      </w:r>
    </w:p>
    <w:p>
      <w:r>
        <w:t xml:space="preserve">If two TerminologyCodes have the same </w:t>
      </w:r>
      <w:r>
        <w:rPr>
          <w:i/>
          <w:iCs/>
        </w:rPr>
        <w:t xml:space="preserve">uri</w:t>
      </w:r>
      <w:r>
        <w:t xml:space="preserve">, they are considered to be identical. If a uri is absent in one or both TerminologyCodes, they are considered to be identical only if the </w:t>
      </w:r>
      <w:r>
        <w:rPr>
          <w:i/>
          <w:iCs/>
        </w:rPr>
        <w:t xml:space="preserve">terminologyId</w:t>
      </w:r>
      <w:r>
        <w:t xml:space="preserve"> and </w:t>
      </w:r>
      <w:r>
        <w:rPr>
          <w:i/>
          <w:iCs/>
        </w:rPr>
        <w:t xml:space="preserve">code</w:t>
      </w:r>
      <w:r>
        <w:t xml:space="preserve"> are the same.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terminologyVersion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The uri of a CodeSystem or CodeSystemVersion that carried a description of the particular code at some point in time.  This attribute is strictly informative and should is not part of the identity of the terminology code.</w:t>
      </w:r>
    </w:p>
    <w:p>
      <w:r>
        <w:t xml:space="preserve"> </w:t>
      </w:r>
    </w:p>
    <w:p>
      <w:r>
        <w:t xml:space="preserve"> </w:t>
      </w:r>
    </w:p>
    <w:p>
      <w:r>
        <w:t xml:space="preserve">If the source </w:t>
      </w:r>
      <w:r>
        <w:rPr>
          <w:b/>
          <w:bCs/>
        </w:rPr>
        <w:t xml:space="preserve">EnumerationLiteral</w:t>
      </w:r>
      <w:r>
        <w:t xml:space="preserve"> is stereotyped by </w:t>
      </w:r>
      <w:r>
        <w:rPr>
          <w:b/>
          <w:bCs/>
        </w:rPr>
        <w:t xml:space="preserve">PermissibleValue</w:t>
      </w:r>
      <w:r>
        <w:t xml:space="preserve">, the meaning tag is present and the </w:t>
      </w:r>
      <w:r>
        <w:rPr>
          <w:b/>
          <w:bCs/>
        </w:rPr>
        <w:t xml:space="preserve">ConceptReference</w:t>
      </w:r>
      <w:r>
        <w:t xml:space="preserve"> in the meaning tag has a </w:t>
      </w:r>
      <w:r>
        <w:rPr>
          <w:b/>
          <w:bCs/>
        </w:rPr>
        <w:t xml:space="preserve">CodeSystemAndVersion</w:t>
      </w:r>
      <w:r>
        <w:t xml:space="preserve">, this is set to:</w:t>
      </w:r>
    </w:p>
    <w:p>
      <w:pPr>
        <w:pStyle w:val="mr_style"/>
        <w:numPr>
          <w:ilvl w:val="0"/>
          <w:numId w:val="18"/>
        </w:numPr>
      </w:pPr>
      <w:r>
        <w:t xml:space="preserve">The </w:t>
      </w:r>
      <w:r>
        <w:rPr>
          <w:i/>
          <w:iCs/>
        </w:rPr>
        <w:t xml:space="preserve">uri</w:t>
      </w:r>
      <w:r>
        <w:t xml:space="preserve"> of the </w:t>
      </w:r>
      <w:r>
        <w:rPr>
          <w:b/>
          <w:bCs/>
        </w:rPr>
        <w:t xml:space="preserve">CodeSystemVersionReference</w:t>
      </w:r>
      <w:r>
        <w:t xml:space="preserve"> if it is present</w:t>
      </w:r>
    </w:p>
    <w:p>
      <w:pPr>
        <w:pStyle w:val="mr_style"/>
        <w:numPr>
          <w:ilvl w:val="0"/>
          <w:numId w:val="18"/>
        </w:numPr>
      </w:pPr>
      <w:r>
        <w:t xml:space="preserve">The </w:t>
      </w:r>
      <w:r>
        <w:rPr>
          <w:i/>
          <w:iCs/>
        </w:rPr>
        <w:t xml:space="preserve">uri</w:t>
      </w:r>
      <w:r>
        <w:t xml:space="preserve"> of the </w:t>
      </w:r>
      <w:r>
        <w:rPr>
          <w:b/>
          <w:bCs/>
        </w:rPr>
        <w:t xml:space="preserve">CodeSystemReference</w:t>
      </w:r>
      <w:r>
        <w:t xml:space="preserve"> otherwise.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term</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A string designating the intended target of the </w:t>
      </w:r>
      <w:r>
        <w:rPr>
          <w:b/>
          <w:bCs/>
        </w:rPr>
        <w:t xml:space="preserve">TerminologyCode</w:t>
      </w:r>
      <w:r>
        <w:t xml:space="preserve"> in a given language and context.  This is strictly informative and is not part of the part of the identity of a </w:t>
      </w:r>
      <w:r>
        <w:rPr>
          <w:b/>
          <w:bCs/>
        </w:rPr>
        <w:t xml:space="preserve">TerminologyCode</w:t>
      </w:r>
      <w:r>
        <w:t xml:space="preserve"> as it may change as data moves through different languages or contexts. </w:t>
      </w:r>
    </w:p>
    <w:p w14:paraId="6D263B9C" w14:textId="23267873" w:rsidP="005F31BE" w:rsidR="002C0F83" w:rsidRDefault="00F851FF" w:rsidRPr="005F31BE">
      <w:pPr>
        <w:pStyle w:val="Heading4"/>
      </w:pPr>
      <w:bookmarkStart w:id="_cba83b2c77167c96697f3caaa1886f5c" w:name="_cba83b2c77167c96697f3caaa1886f5c"/>
      <w:r w:rsidRPr="005F31BE">
        <w:t xml:space="preserve">&lt;Class&gt; Time</w:t>
      </w:r>
      <w:bookmarkEnd w:id="_cba83b2c77167c96697f3caaa1886f5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from an origin usually interpreted as meaning the start of the current day, specified to the second.</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r>
        <w:t xml:space="preserve">Value representation is ISO8601 string for time, i.e. in form: </w:t>
      </w:r>
      <w:r>
        <w:rPr>
          <w:b/>
          <w:bCs/>
        </w:rPr>
        <w:t xml:space="preserve">hhmmss[,sss][Z|±hh[mm]]</w:t>
      </w:r>
      <w:r>
        <w:t xml:space="preserve"> or the extended form: </w:t>
      </w:r>
      <w:r>
        <w:rPr>
          <w:b/>
          <w:bCs/>
        </w:rPr>
        <w:t xml:space="preserve">hh:mm:ss[,sss][Z|±hh[mm]]</w:t>
      </w:r>
      <w:r>
        <w:t xml:space="preserve">, or a partial invariant.</w:t>
      </w:r>
    </w:p>
    <w:p>
      <w:r>
        <w:t xml:space="preserve"> </w:t>
      </w:r>
    </w:p>
    <w:p>
      <w:r>
        <w:t xml:space="preserve">A small deviation to the ISO 8601:2004 standard in this class is that the time 24:00:00 is not allowed, for consistency with </w:t>
      </w:r>
      <w:r>
        <w:rPr>
          <w:b/>
          <w:bCs/>
        </w:rPr>
        <w:t xml:space="preserve">DateTime</w:t>
      </w:r>
      <w:r>
        <w:t xml:space="preserve">. </w:t>
      </w:r>
    </w:p>
    <w:p w14:paraId="6D263B9C" w14:textId="23267873" w:rsidP="005F31BE" w:rsidR="002C0F83" w:rsidRDefault="00F851FF" w:rsidRPr="005F31BE">
      <w:pPr>
        <w:pStyle w:val="Heading4"/>
      </w:pPr>
      <w:bookmarkStart w:id="_7d05998578f251c4ea51b9fbe9fdb556" w:name="_7d05998578f251c4ea51b9fbe9fdb556"/>
      <w:r w:rsidRPr="005F31BE">
        <w:t xml:space="preserve">&lt;Primitive Type&gt; AMLBoolean</w:t>
      </w:r>
      <w:bookmarkEnd w:id="_7d05998578f251c4ea51b9fbe9fdb55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Boolean type used for two-valued mathematical logic.</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r>
        <w:t xml:space="preserve">Boolean</w:t>
      </w:r>
    </w:p>
    <w:p w14:paraId="6D263B9C" w14:textId="23267873" w:rsidP="005F31BE" w:rsidR="002C0F83" w:rsidRDefault="00F851FF" w:rsidRPr="005F31BE">
      <w:pPr>
        <w:pStyle w:val="Heading4"/>
      </w:pPr>
      <w:bookmarkStart w:id="_8e49c0c434d339e5881155e37d0822a0" w:name="_8e49c0c434d339e5881155e37d0822a0"/>
      <w:r w:rsidRPr="005F31BE">
        <w:t xml:space="preserve">&lt;Primitive Type&gt; AMLInteger</w:t>
      </w:r>
      <w:bookmarkEnd w:id="_8e49c0c434d339e5881155e37d0822a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AML Integer type.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r>
        <w:t xml:space="preserve">Integer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f30eca8742491a4fd68cc825a7079d28" w:history="1">
        <w:r w:rsidR="006977BE">
          <w:rStyle w:val="Hyperlink"/>
          <w:t xml:space="preserve">MappedInteger</w:t>
        </w:r>
      </w:hyperlink>
    </w:p>
    <w:p w14:paraId="6D263B9C" w14:textId="23267873" w:rsidP="005F31BE" w:rsidR="002C0F83" w:rsidRDefault="00F851FF" w:rsidRPr="005F31BE">
      <w:pPr>
        <w:pStyle w:val="Heading4"/>
      </w:pPr>
      <w:bookmarkStart w:id="_3d4c15955fee41de39caf618f6295359" w:name="_3d4c15955fee41de39caf618f6295359"/>
      <w:r w:rsidRPr="005F31BE">
        <w:t xml:space="preserve">&lt;Primitive Type&gt; AMLReal</w:t>
      </w:r>
      <w:bookmarkEnd w:id="_3d4c15955fee41de39caf618f629535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Type used to represent decimal numbers. AMLReal typically corresponds to a single-precision floating point value in most languages.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r>
        <w:t xml:space="preserve">Real</w:t>
      </w:r>
    </w:p>
    <w:p w14:paraId="6D263B9C" w14:textId="23267873" w:rsidP="005F31BE" w:rsidR="002C0F83" w:rsidRDefault="00F851FF" w:rsidRPr="005F31BE">
      <w:pPr>
        <w:pStyle w:val="Heading4"/>
      </w:pPr>
      <w:bookmarkStart w:id="_d36d970e3308e52af14e82e5e6772776" w:name="_d36d970e3308e52af14e82e5e6772776"/>
      <w:r w:rsidRPr="005F31BE">
        <w:t xml:space="preserve">&lt;Primitive Type&gt; AMLString</w:t>
      </w:r>
      <w:bookmarkEnd w:id="_d36d970e3308e52af14e82e5e677277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AML String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r>
        <w:t xml:space="preserve">String</w:t>
      </w:r>
    </w:p>
    <w:p w14:paraId="6D263B9C" w14:textId="23267873" w:rsidP="005F31BE" w:rsidR="002C0F83" w:rsidRDefault="00F851FF" w:rsidRPr="005F31BE">
      <w:pPr>
        <w:pStyle w:val="Heading4"/>
      </w:pPr>
      <w:bookmarkStart w:id="_fe0cb71b3c224a1a57cf77e3fe1594b4" w:name="_fe0cb71b3c224a1a57cf77e3fe1594b4"/>
      <w:r w:rsidRPr="005F31BE">
        <w:t xml:space="preserve">&lt;Stereotype&gt; AMLDataType</w:t>
      </w:r>
      <w:bookmarkEnd w:id="_fe0cb71b3c224a1a57cf77e3fe1594b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AMLDataType</w:t>
      </w:r>
      <w:r>
        <w:t xml:space="preserve"> stereotype represents a built in AML data type. Instances of classifiers that are extended by </w:t>
      </w:r>
      <w:r>
        <w:rPr>
          <w:b/>
          <w:bCs/>
        </w:rPr>
        <w:t xml:space="preserve">AMLDataType</w:t>
      </w:r>
      <w:r>
        <w:t xml:space="preserve"> classifierstypes have the same identity semantics as the UML </w:t>
      </w:r>
      <w:r>
        <w:rPr>
          <w:b/>
          <w:bCs/>
        </w:rPr>
        <w:t xml:space="preserve">PrimitiveType</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6D263B9C" w14:textId="23267873" w:rsidP="005F31BE" w:rsidR="002C0F83" w:rsidRDefault="00F851FF" w:rsidRPr="005F31BE">
      <w:pPr>
        <w:pStyle w:val="Heading4"/>
      </w:pPr>
      <w:bookmarkStart w:id="_3664d839b5cf7107b63f1e5e501e1c37" w:name="_3664d839b5cf7107b63f1e5e501e1c37"/>
      <w:r w:rsidRPr="005F31BE">
        <w:t xml:space="preserve">&lt;Stereotype&gt; DataBinding</w:t>
      </w:r>
      <w:bookmarkEnd w:id="_3664d839b5cf7107b63f1e5e501e1c3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DataBinding</w:t>
      </w:r>
      <w:r>
        <w:t xml:space="preserve"> stereotype identifies a "bridge" class providing a mapping between an internal AML data type identified by the </w:t>
      </w:r>
      <w:r>
        <w:rPr>
          <w:b/>
          <w:bCs/>
        </w:rPr>
        <w:t xml:space="preserve">AMLDataType</w:t>
      </w:r>
      <w:r>
        <w:t xml:space="preserve"> stereotype and a corresponding Reference Model </w:t>
      </w:r>
      <w:r>
        <w:rPr>
          <w:b/>
          <w:bCs/>
        </w:rPr>
        <w:t xml:space="preserve">DataType</w:t>
      </w:r>
      <w:r>
        <w:t xml:space="preserve"> or </w:t>
      </w:r>
      <w:r>
        <w:rPr>
          <w:b/>
          <w:bCs/>
        </w:rPr>
        <w:t xml:space="preserve">Class </w:t>
      </w:r>
      <w:r>
        <w:t xml:space="preserve">identified by the </w:t>
      </w:r>
      <w:r>
        <w:rPr>
          <w:b/>
          <w:bCs/>
        </w:rPr>
        <w:t xml:space="preserve">MappedDataType</w:t>
      </w:r>
      <w:r>
        <w:t xml:space="preserve"> stereotype. </w:t>
      </w:r>
    </w:p>
    <w:p>
      <w:r>
        <w:t xml:space="preserve"> </w:t>
      </w:r>
    </w:p>
    <w:p>
      <w:r>
        <w:t xml:space="preserve">The Class or DataType extended by a DataBinding functions as the base point for AML constraints.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oneAMLDataType1</w:t>
      </w:r>
    </w:p>
    <w:p>
      <w:r>
        <w:t xml:space="preserve">This Class must specialized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oneAMLDataType2</w:t>
      </w:r>
    </w:p>
    <w:p>
      <w:r>
        <w:t xml:space="preserve">This DataType must specialize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atLeastOneMappedDataType1</w:t>
      </w:r>
    </w:p>
    <w:p>
      <w:r>
        <w:t xml:space="preserve">This Class must be stereotyped by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atLeastOneMappedDataType2</w:t>
      </w:r>
    </w:p>
    <w:p>
      <w:r>
        <w:t xml:space="preserve">This DataType must be specialized from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self.base_DataType.general-&gt;exists(x|x.stereotypedBy('MappedDataType'))</w:t>
      </w:r>
    </w:p>
    <w:p w14:paraId="6D263B9C" w14:textId="23267873" w:rsidP="005F31BE" w:rsidR="002C0F83" w:rsidRDefault="00F851FF" w:rsidRPr="005F31BE">
      <w:pPr>
        <w:pStyle w:val="Heading4"/>
      </w:pPr>
      <w:bookmarkStart w:id="_1ef4456b7ca3649e5ebfe664a2c5d7f8" w:name="_1ef4456b7ca3649e5ebfe664a2c5d7f8"/>
      <w:r w:rsidRPr="005F31BE">
        <w:t xml:space="preserve">&lt;Stereotype&gt; Infrastructure</w:t>
      </w:r>
      <w:bookmarkEnd w:id="_1ef4456b7ca3649e5ebfe664a2c5d7f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aspect of an Archetype implementation such as a specific Archetype identifier or other element.  Properties with the Infrastructure cannot be constrained in AML.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6D263B9C" w14:textId="23267873" w:rsidP="005F31BE" w:rsidR="002C0F83" w:rsidRDefault="00F851FF" w:rsidRPr="005F31BE">
      <w:pPr>
        <w:pStyle w:val="Heading4"/>
      </w:pPr>
      <w:bookmarkStart w:id="_36cd609085d608934ca9b52828d35424" w:name="_36cd609085d608934ca9b52828d35424"/>
      <w:r w:rsidRPr="005F31BE">
        <w:t xml:space="preserve">&lt;Stereotype&gt; MappedDataType</w:t>
      </w:r>
      <w:bookmarkEnd w:id="_36cd609085d608934ca9b52828d3542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MappedDataType </w:t>
      </w:r>
      <w:r>
        <w:t xml:space="preserve">stereotype extends a Class or DataType in the Reference Model.  It indicates the base Class or DataType corresponds to the assumed AMLDataType referenced by amlType.</w:t>
      </w:r>
    </w:p>
    <w:p>
      <w:r>
        <w:t xml:space="preserve"> </w:t>
      </w:r>
    </w:p>
    <w:p>
      <w:r>
        <w:t xml:space="preserve">Reference Model implementors will need to define a mapping from the referenced amlType and the corresponding base Class or DataType that will transform the AML values into the corresponding target values.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amlType</w:t>
      </w:r>
      <w:r w:rsidRPr="006A54F6">
        <w:rPr>
          <w:b/>
        </w:rPr>
        <w:t xml:space="preserve"> : </w:t>
      </w:r>
      <w:r w:rsidRPr="006A54F6">
        <w:rPr>
          <w:b/>
        </w:rPr>
        <w:t xml:space="preserve">Classifier</w:t>
      </w:r>
      <w:r w:rsidRPr="006A54F6">
        <w:rPr>
          <w:b/>
        </w:rPr>
        <w:t xml:space="preserve"> </w:t>
      </w:r>
      <w:r w:rsidRPr="006A54F6">
        <w:rPr>
          <w:b/>
        </w:rPr>
        <w:t xml:space="preserve"> [</w:t>
      </w:r>
      <w:r w:rsidRPr="006A54F6">
        <w:rPr>
          <w:b/>
        </w:rPr>
        <w:t xml:space="preserve">1</w:t>
      </w:r>
      <w:r w:rsidRPr="006A54F6">
        <w:rPr>
          <w:b/>
        </w:rPr>
        <w:t xml:space="preserve">]</w:t>
      </w:r>
    </w:p>
    <w:p>
      <w:r>
        <w:t xml:space="preserve">The assumed or built-in AML Data Type corresponding to the extended Class or DataType.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isAMLDataType</w:t>
      </w:r>
    </w:p>
    <w:p>
      <w:r>
        <w:t xml:space="preserve">The amlType must reference a classifier (Class or DataType) that has a AMLDataType stereotype.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self.amlType.stereotypedBy('AMLDataType')</w:t>
      </w:r>
    </w:p>
    <w:p w14:paraId="6D263B9C" w14:textId="23267873" w:rsidP="005F31BE" w:rsidR="002C0F83" w:rsidRDefault="00F851FF" w:rsidRPr="005F31BE">
      <w:pPr>
        <w:pStyle w:val="Heading4"/>
      </w:pPr>
      <w:bookmarkStart w:id="_e50b1e945ae67ec50611fe0d76c717d5" w:name="_e50b1e945ae67ec50611fe0d76c717d5"/>
      <w:r w:rsidRPr="005F31BE">
        <w:t xml:space="preserve">&lt;Stereotype&gt; ReferenceModel</w:t>
      </w:r>
      <w:bookmarkEnd w:id="_e50b1e945ae67ec50611fe0d76c717d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This stereotype identifies a package as a  Reference Model -- a package which contains the collection of UML Classes that can be constrained by the Archetypes in an Archetype Library.  The Reference Model stereotype also allows the specification of the publisher, namespace and version of a Reference Model in a form compatible with a modeling language such as ADL.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rmPublisher</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 The name of the Reference Model publisher.  Corresponds to </w:t>
      </w:r>
      <w:r>
        <w:rPr>
          <w:i/>
          <w:iCs/>
        </w:rPr>
        <w:t xml:space="preserve">rm_publisher </w:t>
      </w:r>
      <w:r>
        <w:t xml:space="preserve">in AOM 2.0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rmNamespace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 The owning domain name of the archetype.  Corresponds to the </w:t>
      </w:r>
      <w:r>
        <w:rPr>
          <w:i/>
          <w:iCs/>
        </w:rPr>
        <w:t xml:space="preserve">namespace</w:t>
      </w:r>
      <w:r>
        <w:t xml:space="preserve"> attribute in AOM2.0.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Designates the version id of the reference model on which the archetype is based. Corresponds to </w:t>
      </w:r>
      <w:r>
        <w:rPr>
          <w:i/>
          <w:iCs/>
        </w:rPr>
        <w:t xml:space="preserve">rm_release</w:t>
      </w:r>
      <w:r>
        <w:t xml:space="preserve"> in AOM 2.0</w:t>
      </w:r>
    </w:p>
    <w:p w14:paraId="6D263B9C" w14:textId="23267873" w:rsidP="005F31BE" w:rsidR="002C0F83" w:rsidRDefault="00F851FF" w:rsidRPr="005F31BE">
      <w:pPr>
        <w:pStyle w:val="Heading4"/>
      </w:pPr>
      <w:bookmarkStart w:id="_586eaf5aed11940796b62636e9174f40" w:name="_586eaf5aed11940796b62636e9174f40"/>
      <w:r w:rsidRPr="005F31BE">
        <w:t xml:space="preserve">&lt;Stereotype&gt; Runtime</w:t>
      </w:r>
      <w:bookmarkEnd w:id="_586eaf5aed11940796b62636e9174f4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identifier, date or other element that is a part of the identity of an instance and cannot be constrained in the AML.</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50AD6137" w14:textId="77777777" w:rsidP="00860763" w:rsidR="002C0F83" w:rsidRDefault="001F24CC">
      <w:pPr>
        <w:pStyle w:val="Heading2"/>
      </w:pPr>
      <w:r mr_bName="mr_bName26" w:rsidRPr="001F24CC">
        <w:t xml:space="preserve">Terminology Profile</w:t>
      </w:r>
      <w:r w:rsidR="003C6850">
        <w:t xml:space="preserve"> </w:t>
      </w:r>
    </w:p>
    <w:p>
      <w:r>
        <w:t xml:space="preserve">The AML Terminology Profile is the UML equivalent of the ADL 2.0 terminology section, including:</w:t>
      </w:r>
    </w:p>
    <w:p>
      <w:pPr>
        <w:pStyle w:val="mr_style"/>
        <w:numPr>
          <w:ilvl w:val="0"/>
          <w:numId w:val="19"/>
        </w:numPr>
      </w:pPr>
      <w:r>
        <w:t xml:space="preserve"> Identifiers -- "id", "at" and "ac" identifiers may be assigned to Class constraints, EnumerationLiterals and Enumerations respectively.</w:t>
      </w:r>
    </w:p>
    <w:p>
      <w:pPr>
        <w:pStyle w:val="mr_style"/>
        <w:numPr>
          <w:ilvl w:val="0"/>
          <w:numId w:val="19"/>
        </w:numPr>
      </w:pPr>
      <w:r>
        <w:t xml:space="preserve">Term definitions -- multilingual designation ("text") / description tuples may be assigned to any named AML model artifact</w:t>
      </w:r>
    </w:p>
    <w:p>
      <w:pPr>
        <w:pStyle w:val="mr_style"/>
        <w:numPr>
          <w:ilvl w:val="0"/>
          <w:numId w:val="19"/>
        </w:numPr>
      </w:pPr>
      <w:r>
        <w:t xml:space="preserve">Term bindings</w:t>
      </w:r>
    </w:p>
    <w:p>
      <w:pPr>
        <w:pStyle w:val="mr_style"/>
        <w:numPr>
          <w:ilvl w:val="1"/>
          <w:numId w:val="19"/>
        </w:numPr>
      </w:pPr>
      <w:r>
        <w:t xml:space="preserve">Class constraints may be associated with a reference to an external resource that the constraint is "about"</w:t>
      </w:r>
    </w:p>
    <w:p>
      <w:pPr>
        <w:pStyle w:val="mr_style"/>
        <w:numPr>
          <w:ilvl w:val="1"/>
          <w:numId w:val="19"/>
        </w:numPr>
      </w:pPr>
      <w:r>
        <w:t xml:space="preserve">Enumeration constraints may be associated with a reference to an external value set constraining the set of possible values and value meanings</w:t>
      </w:r>
    </w:p>
    <w:p>
      <w:pPr>
        <w:pStyle w:val="mr_style"/>
        <w:numPr>
          <w:ilvl w:val="1"/>
          <w:numId w:val="19"/>
        </w:numPr>
      </w:pPr>
      <w:r>
        <w:t xml:space="preserve">TerminologyCode (Permissible) values may be associated with "concept" (aka. class, category, term) references providing the meaning for the value</w:t>
      </w:r>
    </w:p>
    <w:p>
      <w:pPr>
        <w:pStyle w:val="mr_style"/>
        <w:numPr>
          <w:ilvl w:val="0"/>
          <w:numId w:val="19"/>
        </w:numPr>
      </w:pPr>
      <w:r>
        <w:t xml:space="preserve">Value Sets -- local enumerations may be defined that associate collections of individual codes (ADL "at" codes) with a local value set or enumeration (ADL "ac" code).</w:t>
      </w:r>
    </w:p>
    <w:p>
      <w:r>
        <w:t xml:space="preserve">The Terminology Binding profile draws on the ISO 11179-3 model for the identification, designation, definition and value / meaning binding aspects and on the OMG Common Terminology Services 2 (CTS2) specification for the model of Concept, Code System, Code System Version, Value Set and Value Set Definition references.</w:t>
      </w:r>
    </w:p>
    <w:p w14:paraId="6E92D0C4" w14:textId="77777777" w:rsidP="005F31BE" w:rsidR="005F31BE" w:rsidRDefault="001F24CC">
      <w:pPr>
        <w:pStyle w:val="Heading3"/>
      </w:pPr>
      <w:r mr_bName="mr_bName35">
        <w:t xml:space="preserve">Identification and Designation</w:t>
      </w:r>
    </w:p>
    <w:p>
      <w:r>
        <w:t xml:space="preserve"> The first section in the AML Terminology Profile focuses on resource identifiers, the equivalent of which in the ADL/AOM 2.0 specification would be the "id", "at" and "ac" codes, their namespaces and their multilingual designations and descriptions.</w:t>
      </w:r>
    </w:p>
    <w:p w14:paraId="376482F9" w14:textId="46BC3730" w:rsidP="00FC2D47" w:rsidR="003E4BE1" w:rsidRDefault="003E4BE1">
      <w:pPr>
        <w:ind w:firstLine="720"/>
      </w:pPr>
      <w:r>
        <w:rPr>
          <w:noProof/>
        </w:rPr>
        <w:drawing>
          <wp:inline distT="0" distB="0" distL="0" distR="0">
            <wp:extent cx="5934075" cy="4210050"/>
            <wp:effectExtent l="0" t="0" r="0" b="0"/>
            <wp:docPr id="8" name="Picture 1801900124.png" descr="180190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01900124.png"/>
                    <pic:cNvPicPr/>
                  </pic:nvPicPr>
                  <pic:blipFill>
                    <a:blip r:embed="mr_docxImage4" cstate="print"/>
                    <a:stretch>
                      <a:fillRect/>
                    </a:stretch>
                  </pic:blipFill>
                  <pic:spPr>
                    <a:xfrm rot="0">
                      <a:off x="0" y="0"/>
                      <a:ext cx="5934075" cy="42100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0628ce7e5381e7543ba417bb320e03fb" w:name="_0628ce7e5381e7543ba417bb320e03fb"/>
      <w:r w:rsidRPr="007B5B34">
        <w:rPr>
          <w:b/>
          <w:sz w:val="24"/>
          <w:szCs w:val="24"/>
        </w:rPr>
        <w:t xml:space="preserve">IdentificationAndDesignation</w:t>
      </w:r>
      <w:bookmarkEnd w:id="_0628ce7e5381e7543ba417bb320e03fb"/>
    </w:p>
    <w:p w14:paraId="6E92D0C4" w14:textId="77777777" w:rsidP="005F31BE" w:rsidR="005F31BE" w:rsidRDefault="001F24CC">
      <w:pPr>
        <w:pStyle w:val="Heading3"/>
      </w:pPr>
      <w:r mr_bName="mr_bName35">
        <w:t xml:space="preserve">Resource References</w:t>
      </w:r>
    </w:p>
    <w:p>
      <w:r>
        <w:t xml:space="preserve">This clause describes the profiles corresponding to the MetaModel constructs:</w:t>
      </w:r>
    </w:p>
    <w:p>
      <w:pPr>
        <w:pStyle w:val="mr_style"/>
        <w:numPr>
          <w:ilvl w:val="0"/>
          <w:numId w:val="20"/>
        </w:numPr>
      </w:pPr>
      <w:r>
        <w:t xml:space="preserve">ResourceReference</w:t>
      </w:r>
    </w:p>
    <w:p>
      <w:pPr>
        <w:pStyle w:val="mr_style"/>
        <w:numPr>
          <w:ilvl w:val="0"/>
          <w:numId w:val="20"/>
        </w:numPr>
      </w:pPr>
      <w:r>
        <w:t xml:space="preserve">CodeSystemAndVersionReference</w:t>
      </w:r>
    </w:p>
    <w:p>
      <w:pPr>
        <w:pStyle w:val="mr_style"/>
        <w:numPr>
          <w:ilvl w:val="0"/>
          <w:numId w:val="20"/>
        </w:numPr>
      </w:pPr>
      <w:r>
        <w:t xml:space="preserve">ValueSetAndDefinitionReference</w:t>
      </w:r>
    </w:p>
    <w:p>
      <w:r>
        <w:t xml:space="preserve">The first clause below defines how each of these elements are represented.  The second clause defines a set of extensions to the Abstraction relationship providing links between model elements and their target ResourceReferences.</w:t>
      </w:r>
    </w:p>
    <w:p w14:paraId="4F38961F" w14:textId="77777777" w:rsidP="005F31BE" w:rsidR="002C0F83" w:rsidRDefault="001F24CC" w:rsidRPr="005F31BE">
      <w:pPr>
        <w:pStyle w:val="Heading4"/>
      </w:pPr>
      <w:r w:rsidRPr="005F31BE">
        <w:t xml:space="preserve">Resource References</w:t>
      </w:r>
    </w:p>
    <w:p w14:paraId="376482F9" w14:textId="46BC3730" w:rsidP="00FC2D47" w:rsidR="003E4BE1" w:rsidRDefault="003E4BE1">
      <w:pPr>
        <w:ind w:firstLine="720"/>
      </w:pPr>
      <w:r>
        <w:rPr>
          <w:noProof/>
        </w:rPr>
        <w:drawing>
          <wp:inline distT="0" distB="0" distL="0" distR="0">
            <wp:extent cx="5943600" cy="3295650"/>
            <wp:effectExtent l="0" t="0" r="0" b="0"/>
            <wp:docPr id="10" name="Picture 1481389195.png" descr="148138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81389195.png"/>
                    <pic:cNvPicPr/>
                  </pic:nvPicPr>
                  <pic:blipFill>
                    <a:blip r:embed="mr_docxImage5" cstate="print"/>
                    <a:stretch>
                      <a:fillRect/>
                    </a:stretch>
                  </pic:blipFill>
                  <pic:spPr>
                    <a:xfrm rot="0">
                      <a:off x="0" y="0"/>
                      <a:ext cx="5943600" cy="32956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a2597b87275ed4e1724a94a9c31d90b" w:name="_aa2597b87275ed4e1724a94a9c31d90b"/>
      <w:r w:rsidRPr="007B5B34">
        <w:rPr>
          <w:b/>
          <w:sz w:val="24"/>
          <w:szCs w:val="24"/>
        </w:rPr>
        <w:t xml:space="preserve">Resource References</w:t>
      </w:r>
      <w:bookmarkEnd w:id="_aa2597b87275ed4e1724a94a9c31d90b"/>
    </w:p>
    <w:p>
      <w:r>
        <w:t xml:space="preserve">A URI naming the resource.  This should conform to the semantics of the CTS2 </w:t>
      </w:r>
      <w:r>
        <w:rPr>
          <w:b/>
          <w:bCs/>
        </w:rPr>
        <w:t xml:space="preserve">PersistentURI</w:t>
      </w:r>
      <w:r>
        <w:t xml:space="preserve">.</w:t>
      </w:r>
    </w:p>
    <w:p w14:paraId="4F38961F" w14:textId="77777777" w:rsidP="005F31BE" w:rsidR="002C0F83" w:rsidRDefault="001F24CC" w:rsidRPr="005F31BE">
      <w:pPr>
        <w:pStyle w:val="Heading4"/>
      </w:pPr>
      <w:r w:rsidRPr="005F31BE">
        <w:t xml:space="preserve">Resource Reference Relationships</w:t>
      </w:r>
    </w:p>
    <w:p>
      <w:r>
        <w:t xml:space="preserve">This section describes the set of associations that allow the various types of ResourceReference to be linked to their referencing elements.</w:t>
      </w:r>
    </w:p>
    <w:p w14:paraId="376482F9" w14:textId="46BC3730" w:rsidP="00FC2D47" w:rsidR="003E4BE1" w:rsidRDefault="003E4BE1">
      <w:pPr>
        <w:ind w:firstLine="720"/>
      </w:pPr>
      <w:r>
        <w:rPr>
          <w:noProof/>
        </w:rPr>
        <w:drawing>
          <wp:inline distT="0" distB="0" distL="0" distR="0">
            <wp:extent cx="5934075" cy="3228975"/>
            <wp:effectExtent l="0" t="0" r="0" b="0"/>
            <wp:docPr id="12" name="Picture 1633751419.png" descr="163375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33751419.png"/>
                    <pic:cNvPicPr/>
                  </pic:nvPicPr>
                  <pic:blipFill>
                    <a:blip r:embed="mr_docxImage6" cstate="print"/>
                    <a:stretch>
                      <a:fillRect/>
                    </a:stretch>
                  </pic:blipFill>
                  <pic:spPr>
                    <a:xfrm rot="0">
                      <a:off x="0" y="0"/>
                      <a:ext cx="5934075" cy="32289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6d065336864e77a240c6e7a3eb36e8cd" w:name="_6d065336864e77a240c6e7a3eb36e8cd"/>
      <w:r w:rsidRPr="007B5B34">
        <w:rPr>
          <w:b/>
          <w:sz w:val="24"/>
          <w:szCs w:val="24"/>
        </w:rPr>
        <w:t xml:space="preserve">Resource Reference Relationships</w:t>
      </w:r>
      <w:bookmarkEnd w:id="_6d065336864e77a240c6e7a3eb36e8cd"/>
    </w:p>
    <w:p>
      <w:r>
        <w:t xml:space="preserve">A URI that names the resource.  This should conform to the semantics of the CTS2 </w:t>
      </w:r>
      <w:r>
        <w:rPr>
          <w:b/>
          <w:bCs/>
        </w:rPr>
        <w:t xml:space="preserve">PersistentURI</w:t>
      </w:r>
      <w:r>
        <w:t xml:space="preserve">.</w:t>
      </w:r>
    </w:p>
    <w:p w14:paraId="6E92D0C4" w14:textId="77777777" w:rsidP="005F31BE" w:rsidR="005F31BE" w:rsidRDefault="001F24CC">
      <w:pPr>
        <w:pStyle w:val="Heading3"/>
      </w:pPr>
      <w:r mr_bName="mr_bName35">
        <w:t xml:space="preserve">Enumerated Value Domains</w:t>
      </w:r>
    </w:p>
    <w:p>
      <w:r>
        <w:t xml:space="preserve">This clause defines the  AML extensions to Enumeration and EnumerationLiteral that represent the EnumeratedValueDomain and PermissibleValue elements respectively.</w:t>
      </w:r>
    </w:p>
    <w:p w14:paraId="376482F9" w14:textId="46BC3730" w:rsidP="00FC2D47" w:rsidR="003E4BE1" w:rsidRDefault="003E4BE1">
      <w:pPr>
        <w:ind w:firstLine="720"/>
      </w:pPr>
      <w:r>
        <w:rPr>
          <w:noProof/>
        </w:rPr>
        <w:drawing>
          <wp:inline distT="0" distB="0" distL="0" distR="0">
            <wp:extent cx="5943600" cy="1990724"/>
            <wp:effectExtent l="0" t="0" r="0" b="0"/>
            <wp:docPr id="14" name="Picture 624742568.png" descr="624742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4742568.png"/>
                    <pic:cNvPicPr/>
                  </pic:nvPicPr>
                  <pic:blipFill>
                    <a:blip r:embed="mr_docxImage7" cstate="print"/>
                    <a:stretch>
                      <a:fillRect/>
                    </a:stretch>
                  </pic:blipFill>
                  <pic:spPr>
                    <a:xfrm rot="0">
                      <a:off x="0" y="0"/>
                      <a:ext cx="5943600" cy="19907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bbceab59bf026d3b0616400766b2619e" w:name="_bbceab59bf026d3b0616400766b2619e"/>
      <w:r w:rsidRPr="007B5B34">
        <w:rPr>
          <w:b/>
          <w:sz w:val="24"/>
          <w:szCs w:val="24"/>
        </w:rPr>
        <w:t xml:space="preserve">Enumerated Value Domains</w:t>
      </w:r>
      <w:bookmarkEnd w:id="_bbceab59bf026d3b0616400766b2619e"/>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Infrastructure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ConceptReferenceInstance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DescribedItem</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DesignatableItem</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Duration</w:t>
      </w:r>
    </w:p>
    <w:p w14:paraId="4FDE794C" w14:textId="23A052C0" w:rsidP="00194C71" w:rsidR="00AE7D3C" w:rsidRDefault="00AE7D3C">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EnumeratedValueDomain</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primitivetype</w:t>
      </w:r>
    </w:p>
    <w:p w14:paraId="5CFB73B9" w14:textId="35935AF2" w:rsidP="00194C71" w:rsidR="00974B95" w:rsidRDefault="00974B95">
      <w:pPr>
        <w:ind w:left="2880"/>
      </w:pPr>
      <w:r>
        <w:t xml:space="preserve">PRIMITIVE: </w:t>
      </w:r>
      <w:r>
        <w:t xml:space="preserve">AMLBoolean</w:t>
      </w:r>
    </w:p>
    <w:p w14:paraId="4F90740C" w14:textId="17AB7DA6" w:rsidP="00C72EDF" w:rsidR="00C72EDF" w:rsidRDefault="00C72EDF">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primitivetype</w:t>
      </w:r>
    </w:p>
    <w:p w14:paraId="5CFB73B9" w14:textId="35935AF2" w:rsidP="00194C71" w:rsidR="00974B95" w:rsidRDefault="00974B95">
      <w:pPr>
        <w:ind w:left="2880"/>
      </w:pPr>
      <w:r>
        <w:t xml:space="preserve">PRIMITIVE: </w:t>
      </w:r>
      <w:r>
        <w:t xml:space="preserve">AMLInteger</w:t>
      </w:r>
    </w:p>
    <w:p w14:paraId="4F90740C" w14:textId="17AB7DA6" w:rsidP="00C72EDF" w:rsidR="00C72EDF" w:rsidRDefault="00C72EDF">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ValueSetDefinitionReference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ConceptReference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CodeSystemVersionReference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PossibleValue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DateTime</w:t>
      </w:r>
    </w:p>
    <w:p w14:paraId="4FDE794C" w14:textId="23A052C0" w:rsidP="00194C71" w:rsidR="00AE7D3C" w:rsidRDefault="00AE7D3C">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ArchetypeType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CodeSystemReferenceInstance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Time</w:t>
      </w:r>
    </w:p>
    <w:p w14:paraId="4FDE794C" w14:textId="23A052C0" w:rsidP="00194C71" w:rsidR="00AE7D3C" w:rsidRDefault="00AE7D3C">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primitivetype</w:t>
      </w:r>
    </w:p>
    <w:p w14:paraId="5CFB73B9" w14:textId="35935AF2" w:rsidP="00194C71" w:rsidR="00974B95" w:rsidRDefault="00974B95">
      <w:pPr>
        <w:ind w:left="2880"/>
      </w:pPr>
      <w:r>
        <w:t xml:space="preserve">PRIMITIVE: </w:t>
      </w:r>
      <w:r>
        <w:t xml:space="preserve">AMLString</w:t>
      </w:r>
    </w:p>
    <w:p w14:paraId="4F90740C" w14:textId="17AB7DA6" w:rsidP="00C72EDF" w:rsidR="00C72EDF" w:rsidRDefault="00C72EDF">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PermissibleValue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AMLDataType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DataBinding</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IdentifiedItem</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primitivetype</w:t>
      </w:r>
    </w:p>
    <w:p w14:paraId="5CFB73B9" w14:textId="35935AF2" w:rsidP="00194C71" w:rsidR="00974B95" w:rsidRDefault="00974B95">
      <w:pPr>
        <w:ind w:left="2880"/>
      </w:pPr>
      <w:r>
        <w:t xml:space="preserve">PRIMITIVE: </w:t>
      </w:r>
      <w:r>
        <w:t xml:space="preserve">AMLReal</w:t>
      </w:r>
    </w:p>
    <w:p w14:paraId="4F90740C" w14:textId="17AB7DA6" w:rsidP="00C72EDF" w:rsidR="00C72EDF" w:rsidRDefault="00C72EDF">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ValueSetReference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ScopedIdentifier</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ResourceReferenceInstance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Runtime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ValueSetReferenceInstance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MappedDataType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ResourceReference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Language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Date</w:t>
      </w:r>
    </w:p>
    <w:p w14:paraId="4FDE794C" w14:textId="23A052C0" w:rsidP="00194C71" w:rsidR="00AE7D3C" w:rsidRDefault="00AE7D3C">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CodeSystemReference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ReferenceModel</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NamespaceInstance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TerminologyCode</w:t>
      </w:r>
    </w:p>
    <w:p w14:paraId="4FDE794C" w14:textId="23A052C0" w:rsidP="00194C71" w:rsidR="00AE7D3C" w:rsidRDefault="00AE7D3C">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KnownNamespace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AssumedValue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6E92D0C4" w14:textId="77777777" w:rsidP="005F31BE" w:rsidR="005F31BE" w:rsidRDefault="001F24CC">
      <w:pPr>
        <w:pStyle w:val="Heading3"/>
      </w:pPr>
      <w:r mr_bName="mr_bName35">
        <w:t xml:space="preserve">Profile Elements</w:t>
      </w:r>
    </w:p>
    <w:p w14:paraId="6D263B9C" w14:textId="23267873" w:rsidP="005F31BE" w:rsidR="002C0F83" w:rsidRDefault="00F851FF" w:rsidRPr="005F31BE">
      <w:pPr>
        <w:pStyle w:val="Heading4"/>
      </w:pPr>
      <w:r w:rsidRPr="005F31BE">
        <w:t xml:space="preserve">&lt;Class&gt; Date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as measured on the Gregorian calendar, and specified only to the day.</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2a37a0f4cd69c5ee1a32f787b23de875" w:history="1">
        <w:r w:rsidR="006977BE">
          <w:rStyle w:val="Hyperlink"/>
          <w:t xml:space="preserve">MappedDate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r>
        <w:t xml:space="preserve">ISO8601 string for date, in format </w:t>
      </w:r>
      <w:r>
        <w:rPr>
          <w:b/>
          <w:bCs/>
        </w:rPr>
        <w:t xml:space="preserve">YYYYMMDD</w:t>
      </w:r>
      <w:r>
        <w:t xml:space="preserve"> or </w:t>
      </w:r>
      <w:r>
        <w:rPr>
          <w:b/>
          <w:bCs/>
        </w:rPr>
        <w:t xml:space="preserve">YYYY-MM-DD</w:t>
      </w:r>
      <w:r>
        <w:t xml:space="preserve">, or a partial invariant.</w:t>
      </w:r>
    </w:p>
    <w:p w14:paraId="6D263B9C" w14:textId="23267873" w:rsidP="005F31BE" w:rsidR="002C0F83" w:rsidRDefault="00F851FF" w:rsidRPr="005F31BE">
      <w:pPr>
        <w:pStyle w:val="Heading4"/>
      </w:pPr>
      <w:r w:rsidRPr="005F31BE">
        <w:t xml:space="preserve">&lt;Class&gt; DateTime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specified to the second.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r>
        <w:t xml:space="preserve">A valid ISO8601 string for date/time, in format</w:t>
      </w:r>
    </w:p>
    <w:p>
      <w:r>
        <w:rPr>
          <w:b/>
          <w:bCs/>
        </w:rPr>
        <w:t xml:space="preserve">YYYYMMDDThhmmss[,sss][Z | ±hh[mm]] </w:t>
      </w:r>
      <w:r>
        <w:t xml:space="preserve">or in extended format </w:t>
      </w:r>
      <w:r>
        <w:rPr>
          <w:b/>
          <w:bCs/>
        </w:rPr>
        <w:t xml:space="preserve">YYYY-MM-DDThh:mm:ss[,sss][Z | ±hh[mm]] </w:t>
      </w:r>
      <w:r>
        <w:t xml:space="preserve">or a partial variant.</w:t>
      </w:r>
    </w:p>
    <w:p>
      <w:r>
        <w:t xml:space="preserve"> </w:t>
      </w:r>
    </w:p>
    <w:p>
      <w:r>
        <w:t xml:space="preserve">Note that this class includes 2 deviations from ISO 8601:2004:</w:t>
      </w:r>
    </w:p>
    <w:p>
      <w:r>
        <w:t xml:space="preserve">• for partial date/times, any part of the date/time up to the month may be missing, not just seconds and minutes as in the standard;</w:t>
      </w:r>
    </w:p>
    <w:p>
      <w:r>
        <w:t xml:space="preserve">• the time 24:00:00 is not allowed, since it would mean the date was really on the next day. </w:t>
      </w:r>
    </w:p>
    <w:p w14:paraId="6D263B9C" w14:textId="23267873" w:rsidP="005F31BE" w:rsidR="002C0F83" w:rsidRDefault="00F851FF" w:rsidRPr="005F31BE">
      <w:pPr>
        <w:pStyle w:val="Heading4"/>
      </w:pPr>
      <w:r w:rsidRPr="005F31BE">
        <w:t xml:space="preserve">&lt;Class&gt; Duration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period of time corresponding to a difference between two time- points.</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r>
        <w:t xml:space="preserve">Value is a valid ISO 8601 duration, i.e. takes the form:</w:t>
      </w:r>
    </w:p>
    <w:p>
      <w:r>
        <w:t xml:space="preserve">• </w:t>
      </w:r>
      <w:r>
        <w:rPr>
          <w:b/>
          <w:bCs/>
        </w:rPr>
        <w:t xml:space="preserve">P[nnY][nnM][nnW][nnD][T[nnH][nnM][nnS]] </w:t>
      </w:r>
      <w:r>
        <w:t xml:space="preserve">Where each nn represents a number of years, months, etc. nnW represents a number of 7- day weeks.</w:t>
      </w:r>
    </w:p>
    <w:p>
      <w:r>
        <w:t xml:space="preserve"> </w:t>
      </w:r>
    </w:p>
    <w:p>
      <w:r>
        <w:t xml:space="preserve">Note: allowing the </w:t>
      </w:r>
      <w:r>
        <w:rPr>
          <w:b/>
          <w:bCs/>
        </w:rPr>
        <w:t xml:space="preserve">W</w:t>
      </w:r>
      <w:r>
        <w:t xml:space="preserve"> designator in the same expression as other designators is an exception to the published standard, but necessary in clinical information (typically for representing pregnancy duration).</w:t>
      </w:r>
    </w:p>
    <w:p w14:paraId="6D263B9C" w14:textId="23267873" w:rsidP="005F31BE" w:rsidR="002C0F83" w:rsidRDefault="00F851FF" w:rsidRPr="005F31BE">
      <w:pPr>
        <w:pStyle w:val="Heading4"/>
      </w:pPr>
      <w:r w:rsidRPr="005F31BE">
        <w:t xml:space="preserve">&lt;Class&gt; TerminologyCode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TerminologyCode</w:t>
      </w:r>
      <w:r>
        <w:t xml:space="preserve"> represents the contents of either an </w:t>
      </w:r>
      <w:r>
        <w:rPr>
          <w:b/>
          <w:bCs/>
        </w:rPr>
        <w:t xml:space="preserve">EnumerationLiteral</w:t>
      </w:r>
      <w:r>
        <w:t xml:space="preserve"> or a </w:t>
      </w:r>
      <w:r>
        <w:rPr>
          <w:b/>
          <w:bCs/>
        </w:rPr>
        <w:t xml:space="preserve">PermissibleValue</w:t>
      </w:r>
      <w:r>
        <w:t xml:space="preserve">.  It corresponds to the AOM</w:t>
      </w:r>
      <w:r>
        <w:rPr>
          <w:b/>
          <w:bCs/>
        </w:rPr>
        <w:t xml:space="preserve"> Terminology_Code</w:t>
      </w:r>
      <w:r>
        <w:t xml:space="preserve">, and its function is to gather sufficient information that, in combination with the KnownNamespace Enumeration extension, it will be possible to populate a variety of target coded types, including the ISO 21090 CD type, the openEHR DV_CODED_TEXT, the CIMI CODED_TEXT, etc.</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terminologyId</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r>
        <w:t xml:space="preserve">The </w:t>
      </w:r>
      <w:r>
        <w:rPr>
          <w:i/>
          <w:iCs/>
        </w:rPr>
        <w:t xml:space="preserve">name</w:t>
      </w:r>
      <w:r>
        <w:t xml:space="preserve"> or </w:t>
      </w:r>
      <w:r>
        <w:rPr>
          <w:i/>
          <w:iCs/>
        </w:rPr>
        <w:t xml:space="preserve">uri</w:t>
      </w:r>
      <w:r>
        <w:t xml:space="preserve"> of the </w:t>
      </w:r>
      <w:r>
        <w:rPr>
          <w:i/>
          <w:iCs/>
        </w:rPr>
        <w:t xml:space="preserve">namespace</w:t>
      </w:r>
      <w:r>
        <w:t xml:space="preserve"> that scopes </w:t>
      </w:r>
      <w:r>
        <w:rPr>
          <w:i/>
          <w:iCs/>
        </w:rPr>
        <w:t xml:space="preserve">code.</w:t>
      </w:r>
    </w:p>
    <w:p>
      <w:r>
        <w:t xml:space="preserve"> </w:t>
      </w:r>
    </w:p>
    <w:p>
      <w:r>
        <w:t xml:space="preserve">Either the </w:t>
      </w:r>
      <w:r>
        <w:rPr>
          <w:i/>
          <w:iCs/>
        </w:rPr>
        <w:t xml:space="preserve">name</w:t>
      </w:r>
      <w:r>
        <w:t xml:space="preserve"> of the </w:t>
      </w:r>
      <w:r>
        <w:rPr>
          <w:b/>
          <w:bCs/>
        </w:rPr>
        <w:t xml:space="preserve">Enumeration</w:t>
      </w:r>
      <w:r>
        <w:t xml:space="preserve"> that owns the </w:t>
      </w:r>
      <w:r>
        <w:rPr>
          <w:b/>
          <w:bCs/>
        </w:rPr>
        <w:t xml:space="preserve">EnumerationLiteral</w:t>
      </w:r>
      <w:r>
        <w:t xml:space="preserve"> represented by the </w:t>
      </w:r>
      <w:r>
        <w:rPr>
          <w:i/>
          <w:iCs/>
        </w:rPr>
        <w:t xml:space="preserve">code</w:t>
      </w:r>
      <w:r>
        <w:t xml:space="preserve"> attribute or the </w:t>
      </w:r>
      <w:r>
        <w:rPr>
          <w:i/>
          <w:iCs/>
        </w:rPr>
        <w:t xml:space="preserve">uri</w:t>
      </w:r>
      <w:r>
        <w:t xml:space="preserve"> tag of the </w:t>
      </w:r>
      <w:r>
        <w:rPr>
          <w:b/>
          <w:bCs/>
        </w:rPr>
        <w:t xml:space="preserve">Enumeration</w:t>
      </w:r>
      <w:r>
        <w:t xml:space="preserve"> if it is extended by the </w:t>
      </w:r>
      <w:r>
        <w:rPr>
          <w:b/>
          <w:bCs/>
        </w:rPr>
        <w:t xml:space="preserve">ScopedIdentifier</w:t>
      </w:r>
      <w:r>
        <w:t xml:space="preserve"> stereotype and the tag is present.</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code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r>
        <w:t xml:space="preserve">The representation of an </w:t>
      </w:r>
      <w:r>
        <w:rPr>
          <w:b/>
          <w:bCs/>
        </w:rPr>
        <w:t xml:space="preserve">EnumerationLiteral. </w:t>
      </w:r>
      <w:r>
        <w:t xml:space="preserve">This will usually be the name of the </w:t>
      </w:r>
      <w:r>
        <w:rPr>
          <w:b/>
          <w:bCs/>
        </w:rPr>
        <w:t xml:space="preserve">EnumerationLiteral</w:t>
      </w:r>
      <w:r>
        <w:t xml:space="preserve">, but it should be possible for implementations to associate other numeric or string values with literals through either the </w:t>
      </w:r>
      <w:r>
        <w:rPr>
          <w:i/>
          <w:iCs/>
        </w:rPr>
        <w:t xml:space="preserve">slot</w:t>
      </w:r>
      <w:r>
        <w:t xml:space="preserve"> or </w:t>
      </w:r>
      <w:r>
        <w:rPr>
          <w:i/>
          <w:iCs/>
        </w:rPr>
        <w:t xml:space="preserve">id</w:t>
      </w:r>
      <w:r>
        <w:t xml:space="preserve"> of an </w:t>
      </w:r>
      <w:r>
        <w:rPr>
          <w:b/>
          <w:bCs/>
        </w:rPr>
        <w:t xml:space="preserve">IdentifiedItem</w:t>
      </w:r>
      <w:r>
        <w:t xml:space="preserve"> extension that will become the code value instead.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The URI of a </w:t>
      </w:r>
      <w:r>
        <w:rPr>
          <w:b/>
          <w:bCs/>
        </w:rPr>
        <w:t xml:space="preserve">ConceptReference</w:t>
      </w:r>
      <w:r>
        <w:t xml:space="preserve">.  This should be populated in the case where the selected value is a </w:t>
      </w:r>
      <w:r>
        <w:rPr>
          <w:b/>
          <w:bCs/>
        </w:rPr>
        <w:t xml:space="preserve">PermissibleValue</w:t>
      </w:r>
      <w:r>
        <w:t xml:space="preserve"> and either (a) the owning </w:t>
      </w:r>
      <w:r>
        <w:rPr>
          <w:b/>
          <w:bCs/>
        </w:rPr>
        <w:t xml:space="preserve">Enumeration</w:t>
      </w:r>
      <w:r>
        <w:t xml:space="preserve"> is stereotyped by </w:t>
      </w:r>
      <w:r>
        <w:rPr>
          <w:b/>
          <w:bCs/>
        </w:rPr>
        <w:t xml:space="preserve">ScopedIdentifier</w:t>
      </w:r>
      <w:r>
        <w:t xml:space="preserve"> and it has a </w:t>
      </w:r>
      <w:r>
        <w:rPr>
          <w:i/>
          <w:iCs/>
        </w:rPr>
        <w:t xml:space="preserve">uriPattern</w:t>
      </w:r>
      <w:r>
        <w:t xml:space="preserve"> attribute or (b) the </w:t>
      </w:r>
      <w:r>
        <w:rPr>
          <w:b/>
          <w:bCs/>
        </w:rPr>
        <w:t xml:space="preserve">PermissibleValue</w:t>
      </w:r>
      <w:r>
        <w:t xml:space="preserve"> includes a </w:t>
      </w:r>
      <w:r>
        <w:rPr>
          <w:i/>
          <w:iCs/>
        </w:rPr>
        <w:t xml:space="preserve">meaning </w:t>
      </w:r>
      <w:r>
        <w:t xml:space="preserve">tag of type </w:t>
      </w:r>
      <w:r>
        <w:rPr>
          <w:b/>
          <w:bCs/>
        </w:rPr>
        <w:t xml:space="preserve">ConceptReference</w:t>
      </w:r>
      <w:r>
        <w:t xml:space="preserve">, in which case </w:t>
      </w:r>
      <w:r>
        <w:rPr>
          <w:i/>
          <w:iCs/>
        </w:rPr>
        <w:t xml:space="preserve">uri</w:t>
      </w:r>
      <w:r>
        <w:t xml:space="preserve"> equals the </w:t>
      </w:r>
      <w:r>
        <w:rPr>
          <w:i/>
          <w:iCs/>
        </w:rPr>
        <w:t xml:space="preserve">uri</w:t>
      </w:r>
      <w:r>
        <w:t xml:space="preserve"> of the </w:t>
      </w:r>
      <w:r>
        <w:rPr>
          <w:b/>
          <w:bCs/>
        </w:rPr>
        <w:t xml:space="preserve">ConceptReference</w:t>
      </w:r>
      <w:r>
        <w:t xml:space="preserve">. </w:t>
      </w:r>
    </w:p>
    <w:p>
      <w:r>
        <w:t xml:space="preserve"> </w:t>
      </w:r>
    </w:p>
    <w:p>
      <w:r>
        <w:t xml:space="preserve">If two TerminologyCodes have the same </w:t>
      </w:r>
      <w:r>
        <w:rPr>
          <w:i/>
          <w:iCs/>
        </w:rPr>
        <w:t xml:space="preserve">uri</w:t>
      </w:r>
      <w:r>
        <w:t xml:space="preserve">, they are considered to be identical. If a uri is absent in one or both TerminologyCodes, they are considered to be identical only if the </w:t>
      </w:r>
      <w:r>
        <w:rPr>
          <w:i/>
          <w:iCs/>
        </w:rPr>
        <w:t xml:space="preserve">terminologyId</w:t>
      </w:r>
      <w:r>
        <w:t xml:space="preserve"> and </w:t>
      </w:r>
      <w:r>
        <w:rPr>
          <w:i/>
          <w:iCs/>
        </w:rPr>
        <w:t xml:space="preserve">code</w:t>
      </w:r>
      <w:r>
        <w:t xml:space="preserve"> are the same.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terminologyVersion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The uri of a CodeSystem or CodeSystemVersion that carried a description of the particular code at some point in time.  This attribute is strictly informative and should is not part of the identity of the terminology code.</w:t>
      </w:r>
    </w:p>
    <w:p>
      <w:r>
        <w:t xml:space="preserve"> </w:t>
      </w:r>
    </w:p>
    <w:p>
      <w:r>
        <w:t xml:space="preserve"> </w:t>
      </w:r>
    </w:p>
    <w:p>
      <w:r>
        <w:t xml:space="preserve">If the source </w:t>
      </w:r>
      <w:r>
        <w:rPr>
          <w:b/>
          <w:bCs/>
        </w:rPr>
        <w:t xml:space="preserve">EnumerationLiteral</w:t>
      </w:r>
      <w:r>
        <w:t xml:space="preserve"> is stereotyped by </w:t>
      </w:r>
      <w:r>
        <w:rPr>
          <w:b/>
          <w:bCs/>
        </w:rPr>
        <w:t xml:space="preserve">PermissibleValue</w:t>
      </w:r>
      <w:r>
        <w:t xml:space="preserve">, the meaning tag is present and the </w:t>
      </w:r>
      <w:r>
        <w:rPr>
          <w:b/>
          <w:bCs/>
        </w:rPr>
        <w:t xml:space="preserve">ConceptReference</w:t>
      </w:r>
      <w:r>
        <w:t xml:space="preserve"> in the meaning tag has a </w:t>
      </w:r>
      <w:r>
        <w:rPr>
          <w:b/>
          <w:bCs/>
        </w:rPr>
        <w:t xml:space="preserve">CodeSystemAndVersion</w:t>
      </w:r>
      <w:r>
        <w:t xml:space="preserve">, this is set to:</w:t>
      </w:r>
    </w:p>
    <w:p>
      <w:pPr>
        <w:pStyle w:val="mr_style"/>
        <w:numPr>
          <w:ilvl w:val="0"/>
          <w:numId w:val="21"/>
        </w:numPr>
      </w:pPr>
      <w:r>
        <w:t xml:space="preserve">The </w:t>
      </w:r>
      <w:r>
        <w:rPr>
          <w:i/>
          <w:iCs/>
        </w:rPr>
        <w:t xml:space="preserve">uri</w:t>
      </w:r>
      <w:r>
        <w:t xml:space="preserve"> of the </w:t>
      </w:r>
      <w:r>
        <w:rPr>
          <w:b/>
          <w:bCs/>
        </w:rPr>
        <w:t xml:space="preserve">CodeSystemVersionReference</w:t>
      </w:r>
      <w:r>
        <w:t xml:space="preserve"> if it is present</w:t>
      </w:r>
    </w:p>
    <w:p>
      <w:pPr>
        <w:pStyle w:val="mr_style"/>
        <w:numPr>
          <w:ilvl w:val="0"/>
          <w:numId w:val="21"/>
        </w:numPr>
      </w:pPr>
      <w:r>
        <w:t xml:space="preserve">The </w:t>
      </w:r>
      <w:r>
        <w:rPr>
          <w:i/>
          <w:iCs/>
        </w:rPr>
        <w:t xml:space="preserve">uri</w:t>
      </w:r>
      <w:r>
        <w:t xml:space="preserve"> of the </w:t>
      </w:r>
      <w:r>
        <w:rPr>
          <w:b/>
          <w:bCs/>
        </w:rPr>
        <w:t xml:space="preserve">CodeSystemReference</w:t>
      </w:r>
      <w:r>
        <w:t xml:space="preserve"> otherwise.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term</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A string designating the intended target of the </w:t>
      </w:r>
      <w:r>
        <w:rPr>
          <w:b/>
          <w:bCs/>
        </w:rPr>
        <w:t xml:space="preserve">TerminologyCode</w:t>
      </w:r>
      <w:r>
        <w:t xml:space="preserve"> in a given language and context.  This is strictly informative and is not part of the part of the identity of a </w:t>
      </w:r>
      <w:r>
        <w:rPr>
          <w:b/>
          <w:bCs/>
        </w:rPr>
        <w:t xml:space="preserve">TerminologyCode</w:t>
      </w:r>
      <w:r>
        <w:t xml:space="preserve"> as it may change as data moves through different languages or contexts. </w:t>
      </w:r>
    </w:p>
    <w:p w14:paraId="6D263B9C" w14:textId="23267873" w:rsidP="005F31BE" w:rsidR="002C0F83" w:rsidRDefault="00F851FF" w:rsidRPr="005F31BE">
      <w:pPr>
        <w:pStyle w:val="Heading4"/>
      </w:pPr>
      <w:r w:rsidRPr="005F31BE">
        <w:t xml:space="preserve">&lt;Class&gt; Time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from an origin usually interpreted as meaning the start of the current day, specified to the second.</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r>
        <w:t xml:space="preserve">Value representation is ISO8601 string for time, i.e. in form: </w:t>
      </w:r>
      <w:r>
        <w:rPr>
          <w:b/>
          <w:bCs/>
        </w:rPr>
        <w:t xml:space="preserve">hhmmss[,sss][Z|±hh[mm]]</w:t>
      </w:r>
      <w:r>
        <w:t xml:space="preserve"> or the extended form: </w:t>
      </w:r>
      <w:r>
        <w:rPr>
          <w:b/>
          <w:bCs/>
        </w:rPr>
        <w:t xml:space="preserve">hh:mm:ss[,sss][Z|±hh[mm]]</w:t>
      </w:r>
      <w:r>
        <w:t xml:space="preserve">, or a partial invariant.</w:t>
      </w:r>
    </w:p>
    <w:p>
      <w:r>
        <w:t xml:space="preserve"> </w:t>
      </w:r>
    </w:p>
    <w:p>
      <w:r>
        <w:t xml:space="preserve">A small deviation to the ISO 8601:2004 standard in this class is that the time 24:00:00 is not allowed, for consistency with </w:t>
      </w:r>
      <w:r>
        <w:rPr>
          <w:b/>
          <w:bCs/>
        </w:rPr>
        <w:t xml:space="preserve">DateTime</w:t>
      </w:r>
      <w:r>
        <w:t xml:space="preserve">. </w:t>
      </w:r>
    </w:p>
    <w:p w14:paraId="6D263B9C" w14:textId="23267873" w:rsidP="005F31BE" w:rsidR="002C0F83" w:rsidRDefault="00F851FF" w:rsidRPr="005F31BE">
      <w:pPr>
        <w:pStyle w:val="Heading4"/>
      </w:pPr>
      <w:r w:rsidRPr="005F31BE">
        <w:t xml:space="preserve">&lt;Primitive Type&gt; AMLBoolean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Boolean type used for two-valued mathematical logic.</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r>
        <w:t xml:space="preserve">Boolean</w:t>
      </w:r>
    </w:p>
    <w:p w14:paraId="6D263B9C" w14:textId="23267873" w:rsidP="005F31BE" w:rsidR="002C0F83" w:rsidRDefault="00F851FF" w:rsidRPr="005F31BE">
      <w:pPr>
        <w:pStyle w:val="Heading4"/>
      </w:pPr>
      <w:r w:rsidRPr="005F31BE">
        <w:t xml:space="preserve">&lt;Primitive Type&gt; AMLInteger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AML Integer type.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r>
        <w:t xml:space="preserve">Integer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f30eca8742491a4fd68cc825a7079d28" w:history="1">
        <w:r w:rsidR="006977BE">
          <w:rStyle w:val="Hyperlink"/>
          <w:t xml:space="preserve">MappedInteger</w:t>
        </w:r>
      </w:hyperlink>
    </w:p>
    <w:p w14:paraId="6D263B9C" w14:textId="23267873" w:rsidP="005F31BE" w:rsidR="002C0F83" w:rsidRDefault="00F851FF" w:rsidRPr="005F31BE">
      <w:pPr>
        <w:pStyle w:val="Heading4"/>
      </w:pPr>
      <w:r w:rsidRPr="005F31BE">
        <w:t xml:space="preserve">&lt;Primitive Type&gt; AMLReal</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Type used to represent decimal numbers. AMLReal typically corresponds to a single-precision floating point value in most languages.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r>
        <w:t xml:space="preserve">Real</w:t>
      </w:r>
    </w:p>
    <w:p w14:paraId="6D263B9C" w14:textId="23267873" w:rsidP="005F31BE" w:rsidR="002C0F83" w:rsidRDefault="00F851FF" w:rsidRPr="005F31BE">
      <w:pPr>
        <w:pStyle w:val="Heading4"/>
      </w:pPr>
      <w:r w:rsidRPr="005F31BE">
        <w:t xml:space="preserve">&lt;Primitive Type&gt; AMLString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AML String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r>
        <w:t xml:space="preserve">String</w:t>
      </w:r>
    </w:p>
    <w:p w14:paraId="6D263B9C" w14:textId="23267873" w:rsidP="005F31BE" w:rsidR="002C0F83" w:rsidRDefault="00F851FF" w:rsidRPr="005F31BE">
      <w:pPr>
        <w:pStyle w:val="Heading4"/>
      </w:pPr>
      <w:r w:rsidRPr="005F31BE">
        <w:t xml:space="preserve">&lt;Stereotype&gt; AMLDataType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AMLDataType</w:t>
      </w:r>
      <w:r>
        <w:t xml:space="preserve"> stereotype represents a built in AML data type. Instances of classifiers that are extended by </w:t>
      </w:r>
      <w:r>
        <w:rPr>
          <w:b/>
          <w:bCs/>
        </w:rPr>
        <w:t xml:space="preserve">AMLDataType</w:t>
      </w:r>
      <w:r>
        <w:t xml:space="preserve"> classifierstypes have the same identity semantics as the UML </w:t>
      </w:r>
      <w:r>
        <w:rPr>
          <w:b/>
          <w:bCs/>
        </w:rPr>
        <w:t xml:space="preserve">PrimitiveType</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6D263B9C" w14:textId="23267873" w:rsidP="005F31BE" w:rsidR="002C0F83" w:rsidRDefault="00F851FF" w:rsidRPr="005F31BE">
      <w:pPr>
        <w:pStyle w:val="Heading4"/>
      </w:pPr>
      <w:bookmarkStart w:id="_7dc1530ae1ef855ecc3eb9bd5b555a14" w:name="_7dc1530ae1ef855ecc3eb9bd5b555a14"/>
      <w:r w:rsidRPr="005F31BE">
        <w:t xml:space="preserve">&lt;Stereotype&gt; ArchetypeType</w:t>
      </w:r>
      <w:bookmarkEnd w:id="_7dc1530ae1ef855ecc3eb9bd5b555a1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implementation specific enumeration of possible archetype types.  In ADL,  this would extend an enumeration that includes literals for </w:t>
      </w:r>
      <w:r>
        <w:rPr>
          <w:i/>
          <w:iCs/>
        </w:rPr>
        <w:t xml:space="preserve">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6D263B9C" w14:textId="23267873" w:rsidP="005F31BE" w:rsidR="002C0F83" w:rsidRDefault="00F851FF" w:rsidRPr="005F31BE">
      <w:pPr>
        <w:pStyle w:val="Heading4"/>
      </w:pPr>
      <w:bookmarkStart w:id="_7c76bb5bbde4643a957c898bfc8af67a" w:name="_7c76bb5bbde4643a957c898bfc8af67a"/>
      <w:r w:rsidRPr="005F31BE">
        <w:t xml:space="preserve">&lt;Stereotype&gt; AssumedValue</w:t>
      </w:r>
      <w:bookmarkEnd w:id="_7c76bb5bbde4643a957c898bfc8af67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an assumedValue.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6a2f733d1d3ea9bc232f96caadb113e1" w:history="1">
        <w:r w:rsidR="006977BE">
          <w:rStyle w:val="Hyperlink"/>
          <w:t xml:space="preserve">ConceptReferenceInstance</w:t>
        </w:r>
      </w:hyperlink>
    </w:p>
    <w:p w14:paraId="6D263B9C" w14:textId="23267873" w:rsidP="005F31BE" w:rsidR="002C0F83" w:rsidRDefault="00F851FF" w:rsidRPr="005F31BE">
      <w:pPr>
        <w:pStyle w:val="Heading4"/>
      </w:pPr>
      <w:bookmarkStart w:id="_7de70b4fbd9e6a164f7f00cde47dfd5a" w:name="_7de70b4fbd9e6a164f7f00cde47dfd5a"/>
      <w:r w:rsidRPr="005F31BE">
        <w:t xml:space="preserve">&lt;Stereotype&gt; CodeSystemReference</w:t>
      </w:r>
      <w:bookmarkEnd w:id="_7de70b4fbd9e6a164f7f00cde47dfd5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whose </w:t>
      </w:r>
      <w:r>
        <w:rPr>
          <w:i/>
          <w:iCs/>
        </w:rPr>
        <w:t xml:space="preserve">uri</w:t>
      </w:r>
      <w:r>
        <w:t xml:space="preserve"> identifies to a code system (aka. "concept system, "terminology" or "ontology").  Note, while the UML </w:t>
      </w:r>
      <w:r>
        <w:rPr>
          <w:b/>
          <w:bCs/>
        </w:rPr>
        <w:t xml:space="preserve">Package</w:t>
      </w:r>
      <w:r>
        <w:t xml:space="preserve"> is the base for the </w:t>
      </w:r>
      <w:r>
        <w:rPr>
          <w:b/>
          <w:bCs/>
        </w:rPr>
        <w:t xml:space="preserve">CodeSystemReference</w:t>
      </w:r>
      <w:r>
        <w:t xml:space="preserve">, its intent is to represent a the </w:t>
      </w:r>
      <w:r>
        <w:rPr>
          <w:i/>
          <w:iCs/>
        </w:rPr>
        <w:t xml:space="preserve">uri</w:t>
      </w:r>
      <w:r>
        <w:t xml:space="preserve"> and optional name of a code system and a single, optional </w:t>
      </w:r>
      <w:r>
        <w:rPr>
          <w:i/>
          <w:iCs/>
        </w:rPr>
        <w:t xml:space="preserve">version </w:t>
      </w:r>
      <w:r>
        <w:t xml:space="preserve">and should contain nothing else.  The optional </w:t>
      </w:r>
      <w:r>
        <w:rPr>
          <w:i/>
          <w:iCs/>
        </w:rPr>
        <w:t xml:space="preserve">version</w:t>
      </w:r>
      <w:r>
        <w:t xml:space="preserve"> of type </w:t>
      </w:r>
      <w:r>
        <w:rPr>
          <w:b/>
          <w:bCs/>
        </w:rPr>
        <w:t xml:space="preserve">CodeSystemVersionReference</w:t>
      </w:r>
      <w:r>
        <w:t xml:space="preserve"> is represented as a </w:t>
      </w:r>
      <w:r>
        <w:rPr>
          <w:i/>
          <w:iCs/>
        </w:rPr>
        <w:t xml:space="preserve">packageImport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version</w:t>
      </w:r>
    </w:p>
    <w:p>
      <w:r>
        <w:t xml:space="preserve">There must be at most 1 imported &lt;&lt;CodeSystemVersionReference&gt;&gt; Package.</w:t>
      </w:r>
    </w:p>
    <w:p w14:paraId="6F290D5F" w14:textId="77777777" w:rsidP="00377E18" w:rsidR="00377E18" w:rsidRDefault="00CF06F6">
      <w:pPr>
        <w:ind w:firstLine="720" w:left="3600"/>
      </w:pPr>
      <w:r w:rsidRPr="00467F03">
        <w:t xml:space="preserve">[Binary]</w:t>
      </w:r>
    </w:p>
    <w:p w14:paraId="7A93E8D5" w14:textId="77777777" w:rsidP="00ED4063" w:rsidR="008B78EB" w:rsidRDefault="004B279F">
      <w:r w:rsidRPr="0047488C">
        <w:rPr>
          <w:rFonts w:ascii="Courier" w:hAnsi="Courier"/>
        </w:rPr>
        <w:t xml:space="preserve">self.base_Package.packageImport.importedPackage-&gt;select(p|p.stereotypedBy('CodeSystemVersionReference'))-&gt;size()&lt;=1</w:t>
      </w:r>
    </w:p>
    <w:p w14:paraId="6D263B9C" w14:textId="23267873" w:rsidP="005F31BE" w:rsidR="002C0F83" w:rsidRDefault="00F851FF" w:rsidRPr="005F31BE">
      <w:pPr>
        <w:pStyle w:val="Heading4"/>
      </w:pPr>
      <w:bookmarkStart w:id="_e055a6cce06d0838055b62dbfbf235f2" w:name="_e055a6cce06d0838055b62dbfbf235f2"/>
      <w:r w:rsidRPr="005F31BE">
        <w:t xml:space="preserve">&lt;Stereotype&gt; CodeSystemReferenceInstance</w:t>
      </w:r>
      <w:bookmarkEnd w:id="_e055a6cce06d0838055b62dbfbf235f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CodeSystemReferenceInstance</w:t>
      </w:r>
      <w:r>
        <w:t xml:space="preserve"> represents the optional link between a </w:t>
      </w:r>
      <w:r>
        <w:rPr>
          <w:b/>
          <w:bCs/>
        </w:rPr>
        <w:t xml:space="preserve">ConceptReference </w:t>
      </w:r>
      <w:r>
        <w:t xml:space="preserve">and a describing code system and optional version.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isCodeSystemReference</w:t>
      </w:r>
    </w:p>
    <w:p>
      <w:r>
        <w:t xml:space="preserve">Must be a valid instance of a CodeSystemReference.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self.base_Abstraction.supplier-&gt;forAll(x|x.stereotypedBy('CodeSystemReference'))   </w:t>
      </w:r>
    </w:p>
    <w:p w14:paraId="6D263B9C" w14:textId="23267873" w:rsidP="005F31BE" w:rsidR="002C0F83" w:rsidRDefault="00F851FF" w:rsidRPr="005F31BE">
      <w:pPr>
        <w:pStyle w:val="Heading4"/>
      </w:pPr>
      <w:bookmarkStart w:id="_9a8de95c38ebe2d6ce506cbc9bef7b7a" w:name="_9a8de95c38ebe2d6ce506cbc9bef7b7a"/>
      <w:r w:rsidRPr="005F31BE">
        <w:t xml:space="preserve">&lt;Stereotype&gt; CodeSystemVersionReference</w:t>
      </w:r>
      <w:bookmarkEnd w:id="_9a8de95c38ebe2d6ce506cbc9bef7b7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referencing a specific version of a code system.  Note, while UML </w:t>
      </w:r>
      <w:r>
        <w:rPr>
          <w:b/>
          <w:bCs/>
        </w:rPr>
        <w:t xml:space="preserve">Package</w:t>
      </w:r>
      <w:r>
        <w:t xml:space="preserve"> is used as the base for the </w:t>
      </w:r>
      <w:r>
        <w:rPr>
          <w:b/>
          <w:bCs/>
        </w:rPr>
        <w:t xml:space="preserve">CodeSystemVersionReference</w:t>
      </w:r>
      <w:r>
        <w:t xml:space="preserve"> stereotype, a </w:t>
      </w:r>
      <w:r>
        <w:rPr>
          <w:b/>
          <w:bCs/>
        </w:rPr>
        <w:t xml:space="preserve">Package</w:t>
      </w:r>
      <w:r>
        <w:t xml:space="preserve"> extended by </w:t>
      </w:r>
      <w:r>
        <w:rPr>
          <w:b/>
          <w:bCs/>
        </w:rPr>
        <w:t xml:space="preserve">CodeSystemVersionReference</w:t>
      </w:r>
      <w:r>
        <w:t xml:space="preserve"> may not have any members. It is simply the </w:t>
      </w:r>
      <w:r>
        <w:rPr>
          <w:u w:val="single"/>
        </w:rPr>
        <w:t xml:space="preserve">name</w:t>
      </w:r>
      <w:r>
        <w:t xml:space="preserve"> of a code system version and not the actual entity itself.</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unnamed1</w:t>
      </w:r>
      <w:r w:rsidRPr="006A54F6">
        <w:rPr>
          <w:b/>
        </w:rPr>
        <w:t xml:space="preserve"> : </w:t>
      </w:r>
      <w:hyperlink w:anchor="_a4fedb7858ead8d2272640d51b53719a" w:history="1">
        <w:r w:rsidRPr="006A54F6">
          <w:rStyle w:val="Hyperlink"/>
          <w:rPr>
            <w:b/>
          </w:rPr>
          <w:t xml:space="preserve">ValueSetDefinitionReference</w:t>
        </w:r>
      </w:hyperlink>
      <w:r w:rsidRPr="006A54F6">
        <w:rPr>
          <w:b/>
        </w:rPr>
        <w:t xml:space="preserve"> </w:t>
      </w:r>
    </w:p>
    <w:p w14:paraId="6D263B9C" w14:textId="23267873" w:rsidP="005F31BE" w:rsidR="002C0F83" w:rsidRDefault="00F851FF" w:rsidRPr="005F31BE">
      <w:pPr>
        <w:pStyle w:val="Heading4"/>
      </w:pPr>
      <w:bookmarkStart w:id="_57ae94153b82f28889d42ad4aa8fe1e0" w:name="_57ae94153b82f28889d42ad4aa8fe1e0"/>
      <w:r w:rsidRPr="005F31BE">
        <w:t xml:space="preserve">&lt;Stereotype&gt; ConceptReference</w:t>
      </w:r>
      <w:bookmarkEnd w:id="_57ae94153b82f28889d42ad4aa8fe1e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uniquely identifing a "concept" (aka. class, entity, individual or, in some contexts "term"), accompanied by additional information conveying the intended meaning, code and source of the information used to determine the intent of the URI.</w:t>
      </w:r>
    </w:p>
    <w:p>
      <w:r>
        <w:t xml:space="preserve"> </w:t>
      </w:r>
    </w:p>
    <w:p>
      <w:r>
        <w:rPr>
          <w:b/>
          <w:bCs/>
        </w:rPr>
        <w:t xml:space="preserve">ConceptReference</w:t>
      </w:r>
      <w:r>
        <w:t xml:space="preserve"> can be used to bind a </w:t>
      </w:r>
      <w:r>
        <w:rPr>
          <w:b/>
          <w:bCs/>
        </w:rPr>
        <w:t xml:space="preserve">Class</w:t>
      </w:r>
      <w:r>
        <w:t xml:space="preserve"> or </w:t>
      </w:r>
      <w:r>
        <w:rPr>
          <w:b/>
          <w:bCs/>
        </w:rPr>
        <w:t xml:space="preserve">DataType</w:t>
      </w:r>
      <w:r>
        <w:t xml:space="preserve"> constraint to its terminology binding (aka "meaning" in ISO 11179-3). </w:t>
      </w:r>
      <w:r>
        <w:rPr>
          <w:b/>
          <w:bCs/>
        </w:rPr>
        <w:t xml:space="preserve">ConceptReference</w:t>
      </w:r>
      <w:r>
        <w:t xml:space="preserve"> may also be associated with a describing code system and optional code system version by a usage relationship whose client is </w:t>
      </w:r>
      <w:r>
        <w:rPr>
          <w:b/>
          <w:bCs/>
        </w:rPr>
        <w:t xml:space="preserve">ConceptReference</w:t>
      </w:r>
      <w:r>
        <w:t xml:space="preserve"> and whose supplier is </w:t>
      </w:r>
      <w:r>
        <w:rPr>
          <w:b/>
          <w:bCs/>
        </w:rPr>
        <w:t xml:space="preserve">CodeSystemReference</w:t>
      </w:r>
      <w:r>
        <w:t xml:space="preserve">.  The purpose of this association is to identify the particular description that was used when selecting the concept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describingCodeSystem</w:t>
      </w:r>
    </w:p>
    <w:p>
      <w:r>
        <w:t xml:space="preserve">Definition of describingCodeSystem</w:t>
      </w:r>
    </w:p>
    <w:p>
      <w:r>
        <w:t xml:space="preserve">describingCodeSystem:=self.base_*.clientDependency.supplier-&gt;select(p|p.stereotypedBy('CodeSystemReference'))-&gt;asSequence()-&gt;first()</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describingCodeSystem:=self.base_*.clientDependency.supplier-&gt;select(p|p.stereotypedBy('CodeSystemReference'))-&gt;asSequence()-&gt;first()</w:t>
      </w:r>
    </w:p>
    <w:p w14:paraId="6D263B9C" w14:textId="23267873" w:rsidP="005F31BE" w:rsidR="002C0F83" w:rsidRDefault="00F851FF" w:rsidRPr="005F31BE">
      <w:pPr>
        <w:pStyle w:val="Heading4"/>
      </w:pPr>
      <w:bookmarkStart w:id="_6a2f733d1d3ea9bc232f96caadb113e1" w:name="_6a2f733d1d3ea9bc232f96caadb113e1"/>
      <w:r w:rsidRPr="005F31BE">
        <w:t xml:space="preserve">&lt;Stereotype&gt; ConceptReferenceInstance</w:t>
      </w:r>
      <w:bookmarkEnd w:id="_6a2f733d1d3ea9bc232f96caadb113e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ConceptReferenceInstance</w:t>
      </w:r>
      <w:r>
        <w:t xml:space="preserve"> associates a referencing element with a corresponding </w:t>
      </w:r>
      <w:r>
        <w:rPr>
          <w:b/>
          <w:bCs/>
        </w:rPr>
        <w:t xml:space="preserve">ConceptReference</w:t>
      </w:r>
      <w:r>
        <w:t xml:space="preserve">.  It is used to link a </w:t>
      </w:r>
      <w:r>
        <w:rPr>
          <w:b/>
          <w:bCs/>
        </w:rPr>
        <w:t xml:space="preserve">PermissibleValue</w:t>
      </w:r>
      <w:r>
        <w:t xml:space="preserve"> with a value meaning, an </w:t>
      </w:r>
      <w:r>
        <w:rPr>
          <w:b/>
          <w:bCs/>
        </w:rPr>
        <w:t xml:space="preserve">ObjectConstraint</w:t>
      </w:r>
      <w:r>
        <w:t xml:space="preserve"> with what the constraint is "about" (aka. "meaning in ISO 11179) and to identify the possible and assumed values for a </w:t>
      </w:r>
      <w:r>
        <w:rPr>
          <w:b/>
          <w:bCs/>
        </w:rPr>
        <w:t xml:space="preserve">ConceptReferenceConstraint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7c76bb5bbde4643a957c898bfc8af67a" w:history="1">
        <w:r w:rsidR="006977BE">
          <w:rStyle w:val="Hyperlink"/>
          <w:t xml:space="preserve">AssumedValue</w:t>
        </w:r>
      </w:hyperlink>
      <w:r w:rsidR="006977BE">
        <w:t xml:space="preserve">, </w:t>
      </w:r>
    </w:p>
    <w:p w14:paraId="140699FF" w14:textId="7C4EFE8D" w:rsidP="00B51B66" w:rsidR="00377E18" w:rsidRDefault="009E3806">
      <w:pPr>
        <w:ind w:firstLine="720"/>
      </w:pPr>
      <w:hyperlink w:anchor="_ef85d33c740061c0c756c4e535c34ccc" w:history="1">
        <w:r w:rsidR="006977BE">
          <w:rStyle w:val="Hyperlink"/>
          <w:t xml:space="preserve">PossibleValue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isConceptReference</w:t>
      </w:r>
    </w:p>
    <w:p>
      <w:r>
        <w:t xml:space="preserve">There must be one &lt;&lt;PermissibleValue&gt;&gt; or &lt;&lt;ConceptReference&gt;&gt; client and one &lt;&lt;ConceptReference&gt;&gt;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6D263B9C" w14:textId="23267873" w:rsidP="005F31BE" w:rsidR="002C0F83" w:rsidRDefault="00F851FF" w:rsidRPr="005F31BE">
      <w:pPr>
        <w:pStyle w:val="Heading4"/>
      </w:pPr>
      <w:r w:rsidRPr="005F31BE">
        <w:t xml:space="preserve">&lt;Stereotype&gt; DataBinding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DataBinding</w:t>
      </w:r>
      <w:r>
        <w:t xml:space="preserve"> stereotype identifies a "bridge" class providing a mapping between an internal AML data type identified by the </w:t>
      </w:r>
      <w:r>
        <w:rPr>
          <w:b/>
          <w:bCs/>
        </w:rPr>
        <w:t xml:space="preserve">AMLDataType</w:t>
      </w:r>
      <w:r>
        <w:t xml:space="preserve"> stereotype and a corresponding Reference Model </w:t>
      </w:r>
      <w:r>
        <w:rPr>
          <w:b/>
          <w:bCs/>
        </w:rPr>
        <w:t xml:space="preserve">DataType</w:t>
      </w:r>
      <w:r>
        <w:t xml:space="preserve"> or </w:t>
      </w:r>
      <w:r>
        <w:rPr>
          <w:b/>
          <w:bCs/>
        </w:rPr>
        <w:t xml:space="preserve">Class </w:t>
      </w:r>
      <w:r>
        <w:t xml:space="preserve">identified by the </w:t>
      </w:r>
      <w:r>
        <w:rPr>
          <w:b/>
          <w:bCs/>
        </w:rPr>
        <w:t xml:space="preserve">MappedDataType</w:t>
      </w:r>
      <w:r>
        <w:t xml:space="preserve"> stereotype. </w:t>
      </w:r>
    </w:p>
    <w:p>
      <w:r>
        <w:t xml:space="preserve"> </w:t>
      </w:r>
    </w:p>
    <w:p>
      <w:r>
        <w:t xml:space="preserve">The Class or DataType extended by a DataBinding functions as the base point for AML constraints.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oneAMLDataType1</w:t>
      </w:r>
    </w:p>
    <w:p>
      <w:r>
        <w:t xml:space="preserve">This Class must specialized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oneAMLDataType2</w:t>
      </w:r>
    </w:p>
    <w:p>
      <w:r>
        <w:t xml:space="preserve">This DataType must specialize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atLeastOneMappedDataType1</w:t>
      </w:r>
    </w:p>
    <w:p>
      <w:r>
        <w:t xml:space="preserve">This Class must be stereotyped by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atLeastOneMappedDataType2</w:t>
      </w:r>
    </w:p>
    <w:p>
      <w:r>
        <w:t xml:space="preserve">This DataType must be specialized from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self.base_DataType.general-&gt;exists(x|x.stereotypedBy('MappedDataType'))</w:t>
      </w:r>
    </w:p>
    <w:p w14:paraId="6D263B9C" w14:textId="23267873" w:rsidP="005F31BE" w:rsidR="002C0F83" w:rsidRDefault="00F851FF" w:rsidRPr="005F31BE">
      <w:pPr>
        <w:pStyle w:val="Heading4"/>
      </w:pPr>
      <w:bookmarkStart w:id="_d45578f848d02aad83980903e5bde7d1" w:name="_d45578f848d02aad83980903e5bde7d1"/>
      <w:r w:rsidRPr="005F31BE">
        <w:t xml:space="preserve">&lt;Stereotype&gt; DescribedItem</w:t>
      </w:r>
      <w:bookmarkEnd w:id="_d45578f848d02aad83980903e5bde7d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DescribedItem</w:t>
      </w:r>
      <w:r>
        <w:t xml:space="preserve"> stereotype allows multilingual designations/descriptions and scoped identifiers to be assigned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r w:rsidR="00324424">
        <w:t xml:space="preserve">, </w:t>
      </w:r>
    </w:p>
    <w:p w14:paraId="43FD1AF2" w14:textId="2DEA7C1F" w:rsidP="00CB0928" w:rsidR="00A93FDC" w:rsidRDefault="003E7695">
      <w:pPr>
        <w:ind w:left="720"/>
      </w:pPr>
      <w:hyperlink w:anchor="_0628ce7e5381e7543ba417bb320e03fb" w:history="1">
        <w:r>
          <w:rStyle w:val="Hyperlink"/>
          <w:t xml:space="preserve">IdentificationAndDesignation</w:t>
        </w:r>
      </w:hyperlink>
      <w:r w:rsidR="00324424">
        <w:t xml:space="preserve">, </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r w:rsidR="006977BE">
        <w:t xml:space="preserve">, </w:t>
      </w:r>
    </w:p>
    <w:p w14:paraId="4B88E10C" w14:textId="3F6E0F55" w:rsidP="00B51B66" w:rsidR="00377E18" w:rsidRDefault="009E3806">
      <w:pPr>
        <w:ind w:firstLine="720"/>
      </w:pPr>
      <w:hyperlink w:anchor="_4b28f60cd7e8328f1d31dbcfa39d2ff3" w:history="1">
        <w:r w:rsidR="006977BE">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c7f411daaf64f83e013bec437cb8f30a" w:history="1">
        <w:r w:rsidR="006977BE">
          <w:rStyle w:val="Hyperlink"/>
          <w:t xml:space="preserve">EnumeratedValueDomain</w:t>
        </w:r>
      </w:hyperlink>
      <w:r w:rsidR="006977BE">
        <w:t xml:space="preserve">, </w:t>
      </w:r>
    </w:p>
    <w:p w14:paraId="140699FF" w14:textId="7C4EFE8D" w:rsidP="00B51B66" w:rsidR="00377E18" w:rsidRDefault="009E3806">
      <w:pPr>
        <w:ind w:firstLine="720"/>
      </w:pPr>
      <w:hyperlink w:anchor="_ad75af95f635bdf35f69d9db9b17aae2" w:history="1">
        <w:r w:rsidR="006977BE">
          <w:rStyle w:val="Hyperlink"/>
          <w:t xml:space="preserve">ObjectConstraint</w:t>
        </w:r>
      </w:hyperlink>
      <w:r w:rsidR="006977BE">
        <w:t xml:space="preserve">, </w:t>
      </w:r>
    </w:p>
    <w:p w14:paraId="140699FF" w14:textId="7C4EFE8D" w:rsidP="00B51B66" w:rsidR="00377E18" w:rsidRDefault="009E3806">
      <w:pPr>
        <w:ind w:firstLine="720"/>
      </w:pPr>
      <w:hyperlink w:anchor="_5bb7ce8128b60ee5eb2ca275444e9692" w:history="1">
        <w:r w:rsidR="006977BE">
          <w:rStyle w:val="Hyperlink"/>
          <w:t xml:space="preserve">PermissibleValue</w:t>
        </w:r>
      </w:hyperlink>
      <w:r w:rsidR="006977BE">
        <w:t xml:space="preserve">, </w:t>
      </w:r>
    </w:p>
    <w:p w14:paraId="140699FF" w14:textId="7C4EFE8D"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validAbout</w:t>
      </w:r>
    </w:p>
    <w:p>
      <w:r>
        <w:t xml:space="preserve">There must be a maximum of one &lt;&lt;ResourceReferenceInstance&gt;&gt; Abstraction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self.base_NamedElement.clientDependency-&gt;select(d|d.stereotypedBy('ResourceReferenceInstance'))-&gt;size()&lt;=1</w:t>
      </w:r>
    </w:p>
    <w:p w14:paraId="6D263B9C" w14:textId="23267873" w:rsidP="005F31BE" w:rsidR="002C0F83" w:rsidRDefault="00F851FF" w:rsidRPr="005F31BE">
      <w:pPr>
        <w:pStyle w:val="Heading4"/>
      </w:pPr>
      <w:bookmarkStart w:id="_80448b03d480bba05b1e156796878f77" w:name="_80448b03d480bba05b1e156796878f77"/>
      <w:r w:rsidRPr="005F31BE">
        <w:t xml:space="preserve">&lt;Stereotype&gt; DesignatableItem</w:t>
      </w:r>
      <w:bookmarkEnd w:id="_80448b03d480bba05b1e156796878f7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DesignatableItem</w:t>
      </w:r>
      <w:r>
        <w:t xml:space="preserve"> stereotype allows a set of language / sign / description tuples to be assigned to a </w:t>
      </w:r>
      <w:r>
        <w:rPr>
          <w:b/>
          <w:bCs/>
        </w:rPr>
        <w:t xml:space="preserve">NamedElement</w:t>
      </w:r>
      <w:r>
        <w:t xml:space="preserve">.  This represents a flattened version of the </w:t>
      </w:r>
      <w:r>
        <w:rPr>
          <w:b/>
          <w:bCs/>
        </w:rPr>
        <w:t xml:space="preserve">ItemDescription</w:t>
      </w:r>
      <w:r>
        <w:t xml:space="preserve"> in the AML Meta Model.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140699FF" w14:textId="7C4EFE8D" w:rsidP="00B51B66" w:rsidR="00377E18" w:rsidRDefault="009E3806">
      <w:pPr>
        <w:ind w:firstLine="720"/>
      </w:pPr>
      <w:hyperlink w:anchor="_1b2eec63ad4ef6c72d57b9985e0346ff" w:history="1">
        <w:r w:rsidR="006977BE">
          <w:rStyle w:val="Hyperlink"/>
          <w:t xml:space="preserve">ResourceReference</w:t>
        </w:r>
      </w:hyperlink>
      <w:r w:rsidR="006977BE">
        <w:t xml:space="preserve">, </w:t>
      </w:r>
    </w:p>
    <w:p w14:paraId="140699FF" w14:textId="7C4EFE8D"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r>
        <w:t xml:space="preserve">A reference to a spoken or written language.  </w:t>
      </w:r>
      <w:r>
        <w:rPr>
          <w:i/>
          <w:iCs/>
        </w:rPr>
        <w:t xml:space="preserve">language</w:t>
      </w:r>
      <w:r>
        <w:t xml:space="preserve"> must be an </w:t>
      </w:r>
      <w:r>
        <w:rPr>
          <w:b/>
          <w:bCs/>
        </w:rPr>
        <w:t xml:space="preserve">EnumerationLiteral</w:t>
      </w:r>
      <w:r>
        <w:t xml:space="preserve"> in an </w:t>
      </w:r>
      <w:r>
        <w:rPr>
          <w:b/>
          <w:bCs/>
        </w:rPr>
        <w:t xml:space="preserve">Enumeration</w:t>
      </w:r>
      <w:r>
        <w:t xml:space="preserve"> stereotyped by the </w:t>
      </w:r>
      <w:r>
        <w:rPr>
          <w:b/>
          <w:bCs/>
        </w:rPr>
        <w:t xml:space="preserve">Language</w:t>
      </w:r>
      <w:r>
        <w:t xml:space="preserve"> stereotype.  Only one </w:t>
      </w:r>
      <w:r>
        <w:rPr>
          <w:i/>
          <w:iCs/>
        </w:rPr>
        <w:t xml:space="preserve">sign</w:t>
      </w:r>
      <w:r>
        <w:t xml:space="preserve">/</w:t>
      </w:r>
      <w:r>
        <w:rPr>
          <w:u w:val="single"/>
        </w:rPr>
        <w:t xml:space="preserve">description</w:t>
      </w:r>
      <w:r>
        <w:t xml:space="preserve"> tuple is allowed per language.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sign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r>
        <w:t xml:space="preserve">A string designating or "signifying" the name of the </w:t>
      </w:r>
      <w:r>
        <w:rPr>
          <w:i/>
          <w:iCs/>
        </w:rPr>
        <w:t xml:space="preserve">NamedElement </w:t>
      </w:r>
      <w:r>
        <w:t xml:space="preserve">in the corresponding </w:t>
      </w:r>
      <w:r>
        <w:rPr>
          <w:i/>
          <w:iCs/>
        </w:rPr>
        <w:t xml:space="preserve">language. sign </w:t>
      </w:r>
      <w:r>
        <w:t xml:space="preserve">is a required field and cannot contain an empty String ("").</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description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r>
        <w:t xml:space="preserve">A definition or description of the </w:t>
      </w:r>
      <w:r>
        <w:rPr>
          <w:b/>
          <w:bCs/>
        </w:rPr>
        <w:t xml:space="preserve">NamedElement</w:t>
      </w:r>
      <w:r>
        <w:t xml:space="preserve"> in the corresponding </w:t>
      </w:r>
      <w:r>
        <w:rPr>
          <w:i/>
          <w:iCs/>
        </w:rPr>
        <w:t xml:space="preserve">language</w:t>
      </w:r>
      <w:r>
        <w:t xml:space="preserve">.  </w:t>
      </w:r>
      <w:r>
        <w:rPr>
          <w:i/>
          <w:iCs/>
        </w:rPr>
        <w:t xml:space="preserve">description</w:t>
      </w:r>
      <w:r>
        <w:t xml:space="preserve"> is optional and its absence is indicated by the empty ("") String.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tuples are designations</w:t>
      </w:r>
    </w:p>
    <w:p>
      <w:r>
        <w:t xml:space="preserve">The ordered sequences language, sign, description must be same length and language must be in a &lt;&lt;Language&gt;&gt;.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 </w:t>
      </w:r>
    </w:p>
    <w:p w14:paraId="6D263B9C" w14:textId="23267873" w:rsidP="005F31BE" w:rsidR="002C0F83" w:rsidRDefault="00F851FF" w:rsidRPr="005F31BE">
      <w:pPr>
        <w:pStyle w:val="Heading4"/>
      </w:pPr>
      <w:bookmarkStart w:id="_c7f411daaf64f83e013bec437cb8f30a" w:name="_c7f411daaf64f83e013bec437cb8f30a"/>
      <w:r w:rsidRPr="005F31BE">
        <w:t xml:space="preserve">&lt;Stereotype&gt; EnumeratedValueDomain</w:t>
      </w:r>
      <w:bookmarkEnd w:id="_c7f411daaf64f83e013bec437cb8f30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EnumeratedValueDomain</w:t>
      </w:r>
      <w:r>
        <w:t xml:space="preserve"> represents a discrete set of possible values (</w:t>
      </w:r>
      <w:r>
        <w:rPr>
          <w:b/>
          <w:bCs/>
        </w:rPr>
        <w:t xml:space="preserve">PermissibleValues</w:t>
      </w:r>
      <w:r>
        <w:t xml:space="preserve">) for a particular field or data element. Each </w:t>
      </w:r>
      <w:r>
        <w:rPr>
          <w:b/>
          <w:bCs/>
        </w:rPr>
        <w:t xml:space="preserve">PermissibleValue</w:t>
      </w:r>
      <w:r>
        <w:t xml:space="preserve"> identifies a unique value and (optionally) its intended meaning.  An </w:t>
      </w:r>
      <w:r>
        <w:rPr>
          <w:b/>
          <w:bCs/>
        </w:rPr>
        <w:t xml:space="preserve">EnumeratedValueDomain </w:t>
      </w:r>
      <w:r>
        <w:t xml:space="preserve">may be associated with a scoped identifier, which, in the ADL case would be an "ac" code.   The set of </w:t>
      </w:r>
      <w:r>
        <w:rPr>
          <w:b/>
          <w:bCs/>
        </w:rPr>
        <w:t xml:space="preserve">PermissibleValues</w:t>
      </w:r>
      <w:r>
        <w:t xml:space="preserve"> for the </w:t>
      </w:r>
      <w:r>
        <w:rPr>
          <w:b/>
          <w:bCs/>
        </w:rPr>
        <w:t xml:space="preserve">EnumeratedValueDomain </w:t>
      </w:r>
      <w:r>
        <w:t xml:space="preserve">would represent an ADL value_set, which would bind an "ac" code to a set of "at" codes.</w:t>
      </w:r>
    </w:p>
    <w:p>
      <w:r>
        <w:t xml:space="preserve"> </w:t>
      </w:r>
    </w:p>
    <w:p>
      <w:r>
        <w:t xml:space="preserve">An </w:t>
      </w:r>
      <w:r>
        <w:rPr>
          <w:b/>
          <w:bCs/>
        </w:rPr>
        <w:t xml:space="preserve">EnumeratedValueDomain </w:t>
      </w:r>
      <w:r>
        <w:t xml:space="preserve">may also reference a </w:t>
      </w:r>
      <w:r>
        <w:rPr>
          <w:b/>
          <w:bCs/>
        </w:rPr>
        <w:t xml:space="preserve">ValueSetReference</w:t>
      </w:r>
      <w:r>
        <w:t xml:space="preserve"> using the </w:t>
      </w:r>
      <w:r>
        <w:rPr>
          <w:b/>
          <w:bCs/>
        </w:rPr>
        <w:t xml:space="preserve">ValueSetReferenceInstance </w:t>
      </w:r>
      <w:r>
        <w:t xml:space="preserve">relationship which would resolve to a set of </w:t>
      </w:r>
      <w:r>
        <w:rPr>
          <w:b/>
          <w:bCs/>
        </w:rPr>
        <w:t xml:space="preserve">PermissibleValues</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meaningIsConceptReference</w:t>
      </w:r>
    </w:p>
    <w:p>
      <w:r>
        <w:t xml:space="preserve">There is a maximum of one &lt;&lt;ValueSetReferenceInstance&gt;&gt; Abstractions.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self.base_Enumeration.clientDependency-&gt;select(d|d.stereotypedBy('ValueSetReferenceInstance'))-&gt;size()&lt;=1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permissibleValues</w:t>
      </w:r>
    </w:p>
    <w:p>
      <w:r>
        <w:t xml:space="preserve">All instances must be type permissibleValue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self.base_Enumeration.ownedLiteral-&gt;forAll(x:EnumerationLiteral|x.stereotypedBy('PermissibleValue'))</w:t>
      </w:r>
    </w:p>
    <w:p w14:paraId="6D263B9C" w14:textId="23267873" w:rsidP="005F31BE" w:rsidR="002C0F83" w:rsidRDefault="00F851FF" w:rsidRPr="005F31BE">
      <w:pPr>
        <w:pStyle w:val="Heading4"/>
      </w:pPr>
      <w:bookmarkStart w:id="_4b28f60cd7e8328f1d31dbcfa39d2ff3" w:name="_4b28f60cd7e8328f1d31dbcfa39d2ff3"/>
      <w:r w:rsidRPr="005F31BE">
        <w:t xml:space="preserve">&lt;Stereotype&gt; IdentifiedItem</w:t>
      </w:r>
      <w:bookmarkEnd w:id="_4b28f60cd7e8328f1d31dbcfa39d2ff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IdentifiedItem</w:t>
      </w:r>
      <w:r>
        <w:t xml:space="preserve"> stereotype allows the assignment of one or more optional identifiers to be assigned to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140699FF" w14:textId="7C4EFE8D"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r>
        <w:t xml:space="preserve">An identifier unique within the context of the containing </w:t>
      </w:r>
      <w:r>
        <w:rPr>
          <w:b/>
          <w:bCs/>
        </w:rPr>
        <w:t xml:space="preserve">Enumeration</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scopedIdentifierLiteral</w:t>
      </w:r>
    </w:p>
    <w:p>
      <w:r>
        <w:t xml:space="preserve"> Every </w:t>
      </w:r>
      <w:r>
        <w:rPr>
          <w:i/>
          <w:iCs/>
        </w:rPr>
        <w:t xml:space="preserve">id</w:t>
      </w:r>
      <w:r>
        <w:t xml:space="preserve"> property is an instance of a ScopedIdentifier.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self.id-&gt;forAll(x:EnumerationLiteral | x.enumeration.stereotypedBy('ScopedIdentifier'))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uniqueScopes</w:t>
      </w:r>
    </w:p>
    <w:p>
      <w:r>
        <w:t xml:space="preserve"> Every id must belong to a unique instance specification classifier.  An identified Item cannot have two or more identifiers drawn from the same ScopedIdentifier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self.id-&gt;forAll(l1 | self.id-&gt;forAll(l2 | l1.enumeration = l2.enumeration implies l1 = l2))</w:t>
      </w:r>
    </w:p>
    <w:p w14:paraId="6D263B9C" w14:textId="23267873" w:rsidP="005F31BE" w:rsidR="002C0F83" w:rsidRDefault="00F851FF" w:rsidRPr="005F31BE">
      <w:pPr>
        <w:pStyle w:val="Heading4"/>
      </w:pPr>
      <w:r w:rsidRPr="005F31BE">
        <w:t xml:space="preserve">&lt;Stereotype&gt; Infrastructure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aspect of an Archetype implementation such as a specific Archetype identifier or other element.  Properties with the Infrastructure cannot be constrained in AML.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6D263B9C" w14:textId="23267873" w:rsidP="005F31BE" w:rsidR="002C0F83" w:rsidRDefault="00F851FF" w:rsidRPr="005F31BE">
      <w:pPr>
        <w:pStyle w:val="Heading4"/>
      </w:pPr>
      <w:bookmarkStart w:id="_b9f78b93edc24bb3301ba69a57e4afc3" w:name="_b9f78b93edc24bb3301ba69a57e4afc3"/>
      <w:r w:rsidRPr="005F31BE">
        <w:t xml:space="preserve">&lt;Stereotype&gt; KnownNamespace</w:t>
      </w:r>
      <w:bookmarkEnd w:id="_b9f78b93edc24bb3301ba69a57e4afc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KnownNamespace</w:t>
      </w:r>
      <w:r>
        <w:t xml:space="preserve"> extends the </w:t>
      </w:r>
      <w:r>
        <w:rPr>
          <w:b/>
          <w:bCs/>
        </w:rPr>
        <w:t xml:space="preserve">Enumeration</w:t>
      </w:r>
      <w:r>
        <w:t xml:space="preserve"> listing the set of namespace identifiers recognized by a particular implementation or archetype library.  The name of a member literal represents a local namespace identifier.  Each local identifier can, in turn, be realized by a second namespace.  As an example, an AML model might have 3 known namespaces:</w:t>
      </w:r>
    </w:p>
    <w:p>
      <w:pPr>
        <w:pStyle w:val="mr_style"/>
        <w:numPr>
          <w:ilvl w:val="0"/>
          <w:numId w:val="22"/>
        </w:numPr>
      </w:pPr>
      <w:r>
        <w:t xml:space="preserve"> "SCT"</w:t>
      </w:r>
    </w:p>
    <w:p>
      <w:pPr>
        <w:pStyle w:val="mr_style"/>
        <w:numPr>
          <w:ilvl w:val="0"/>
          <w:numId w:val="22"/>
        </w:numPr>
      </w:pPr>
      <w:r>
        <w:t xml:space="preserve"> "SNOMED-CT"</w:t>
      </w:r>
    </w:p>
    <w:p>
      <w:pPr>
        <w:pStyle w:val="mr_style"/>
        <w:numPr>
          <w:ilvl w:val="0"/>
          <w:numId w:val="22"/>
        </w:numPr>
      </w:pPr>
      <w:r>
        <w:t xml:space="preserve">"LOINC"</w:t>
      </w:r>
    </w:p>
    <w:p>
      <w:r>
        <w:t xml:space="preserve"> </w:t>
      </w:r>
    </w:p>
    <w:p>
      <w:r>
        <w:t xml:space="preserve">The first two namespaces would reference the same realization target, a </w:t>
      </w:r>
      <w:r>
        <w:rPr>
          <w:b/>
          <w:bCs/>
        </w:rPr>
        <w:t xml:space="preserve">ScopedIdentifier</w:t>
      </w:r>
      <w:r>
        <w:t xml:space="preserve"> for the SNOMED CT identifiers referenced by the model, while the third would reference another </w:t>
      </w:r>
      <w:r>
        <w:rPr>
          <w:b/>
          <w:bCs/>
        </w:rPr>
        <w:t xml:space="preserve">ScopedIdentifier</w:t>
      </w:r>
      <w:r>
        <w:t xml:space="preserve"> </w:t>
      </w:r>
      <w:r>
        <w:rPr>
          <w:b/>
          <w:bCs/>
        </w:rPr>
        <w:t xml:space="preserve">Enumeration </w:t>
      </w:r>
      <w:r>
        <w:t xml:space="preserve">containing the LOINC identifiers referenced by the model.</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hasScopedIdentifiers</w:t>
      </w:r>
    </w:p>
    <w:p>
      <w:r>
        <w:t xml:space="preserve">Set if knownNamespace has an identifier uniquely referencing its scoping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namespaceInstances</w:t>
      </w:r>
    </w:p>
    <w:p>
      <w:r>
        <w:t xml:space="preserve">All owned EnumerationLiterals must be &lt;&lt;NamespaceInstance&gt;&gt;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self.base_Enumeration.ownedLiteral-&gt;forAll(x:EnumerationLiteral|x.stereotypedBy('NamespaceInstance'))</w:t>
      </w:r>
    </w:p>
    <w:p w14:paraId="6D263B9C" w14:textId="23267873" w:rsidP="005F31BE" w:rsidR="002C0F83" w:rsidRDefault="00F851FF" w:rsidRPr="005F31BE">
      <w:pPr>
        <w:pStyle w:val="Heading4"/>
      </w:pPr>
      <w:bookmarkStart w:id="_446e0591a4f825b22cd9e573c1239a72" w:name="_446e0591a4f825b22cd9e573c1239a72"/>
      <w:r w:rsidRPr="005F31BE">
        <w:t xml:space="preserve">&lt;Stereotype&gt; Language</w:t>
      </w:r>
      <w:bookmarkEnd w:id="_446e0591a4f825b22cd9e573c1239a7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set of languages referenced by an AML instance.  Typically these will be drawn from ISO 639-1 or one of its derivatives.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6D263B9C" w14:textId="23267873" w:rsidP="005F31BE" w:rsidR="002C0F83" w:rsidRDefault="00F851FF" w:rsidRPr="005F31BE">
      <w:pPr>
        <w:pStyle w:val="Heading4"/>
      </w:pPr>
      <w:r w:rsidRPr="005F31BE">
        <w:t xml:space="preserve">&lt;Stereotype&gt; MappedDataType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MappedDataType </w:t>
      </w:r>
      <w:r>
        <w:t xml:space="preserve">stereotype extends a Class or DataType in the Reference Model.  It indicates the base Class or DataType corresponds to the assumed AMLDataType referenced by amlType.</w:t>
      </w:r>
    </w:p>
    <w:p>
      <w:r>
        <w:t xml:space="preserve"> </w:t>
      </w:r>
    </w:p>
    <w:p>
      <w:r>
        <w:t xml:space="preserve">Reference Model implementors will need to define a mapping from the referenced amlType and the corresponding base Class or DataType that will transform the AML values into the corresponding target values.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amlType</w:t>
      </w:r>
      <w:r w:rsidRPr="006A54F6">
        <w:rPr>
          <w:b/>
        </w:rPr>
        <w:t xml:space="preserve"> : </w:t>
      </w:r>
      <w:r w:rsidRPr="006A54F6">
        <w:rPr>
          <w:b/>
        </w:rPr>
        <w:t xml:space="preserve">Classifier</w:t>
      </w:r>
      <w:r w:rsidRPr="006A54F6">
        <w:rPr>
          <w:b/>
        </w:rPr>
        <w:t xml:space="preserve"> </w:t>
      </w:r>
      <w:r w:rsidRPr="006A54F6">
        <w:rPr>
          <w:b/>
        </w:rPr>
        <w:t xml:space="preserve"> [</w:t>
      </w:r>
      <w:r w:rsidRPr="006A54F6">
        <w:rPr>
          <w:b/>
        </w:rPr>
        <w:t xml:space="preserve">1</w:t>
      </w:r>
      <w:r w:rsidRPr="006A54F6">
        <w:rPr>
          <w:b/>
        </w:rPr>
        <w:t xml:space="preserve">]</w:t>
      </w:r>
    </w:p>
    <w:p>
      <w:r>
        <w:t xml:space="preserve">The assumed or built-in AML Data Type corresponding to the extended Class or DataType.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isAMLDataType</w:t>
      </w:r>
    </w:p>
    <w:p>
      <w:r>
        <w:t xml:space="preserve">The amlType must reference a classifier (Class or DataType) that has a AMLDataType stereotype.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self.amlType.stereotypedBy('AMLDataType')</w:t>
      </w:r>
    </w:p>
    <w:p w14:paraId="6D263B9C" w14:textId="23267873" w:rsidP="005F31BE" w:rsidR="002C0F83" w:rsidRDefault="00F851FF" w:rsidRPr="005F31BE">
      <w:pPr>
        <w:pStyle w:val="Heading4"/>
      </w:pPr>
      <w:bookmarkStart w:id="_762263779deb88cfafbbc8e4add57703" w:name="_762263779deb88cfafbbc8e4add57703"/>
      <w:r w:rsidRPr="005F31BE">
        <w:t xml:space="preserve">&lt;Stereotype&gt; NamespaceInstance</w:t>
      </w:r>
      <w:bookmarkEnd w:id="_762263779deb88cfafbbc8e4add5770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NamespaceInstance is an instance of Namespace.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mustBeScopedIdentifier</w:t>
      </w:r>
    </w:p>
    <w:p>
      <w:r>
        <w:t xml:space="preserve">There must be a single &lt;&lt;KnownNamespace&gt;&gt; client and a single &lt;&lt;ScopedIdentifier&gt;&gt;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w:t>
      </w:r>
    </w:p>
    <w:p w14:paraId="6D263B9C" w14:textId="23267873" w:rsidP="005F31BE" w:rsidR="002C0F83" w:rsidRDefault="00F851FF" w:rsidRPr="005F31BE">
      <w:pPr>
        <w:pStyle w:val="Heading4"/>
      </w:pPr>
      <w:bookmarkStart w:id="_5bb7ce8128b60ee5eb2ca275444e9692" w:name="_5bb7ce8128b60ee5eb2ca275444e9692"/>
      <w:r w:rsidRPr="005F31BE">
        <w:t xml:space="preserve">&lt;Stereotype&gt; PermissibleValue</w:t>
      </w:r>
      <w:bookmarkEnd w:id="_5bb7ce8128b60ee5eb2ca275444e969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unique within the context of the owning </w:t>
      </w:r>
      <w:r>
        <w:rPr>
          <w:b/>
          <w:bCs/>
        </w:rPr>
        <w:t xml:space="preserve">EnumeratedValueDomain</w:t>
      </w:r>
      <w:r>
        <w:t xml:space="preserve">.  A </w:t>
      </w:r>
      <w:r>
        <w:rPr>
          <w:b/>
          <w:bCs/>
        </w:rPr>
        <w:t xml:space="preserve">PermissibleValue </w:t>
      </w:r>
      <w:r>
        <w:t xml:space="preserve">can be associated with an identifier, which, in ADL would be an "at" code.  A permissible value can be associated with one or more language specific designations and optional descriptions, which represent the ADL term_definitions section (as applied to "at" codes).  A </w:t>
      </w:r>
      <w:r>
        <w:rPr>
          <w:b/>
          <w:bCs/>
        </w:rPr>
        <w:t xml:space="preserve">PermissibleValue </w:t>
      </w:r>
      <w:r>
        <w:t xml:space="preserve">may also reference a </w:t>
      </w:r>
      <w:r>
        <w:rPr>
          <w:b/>
          <w:bCs/>
        </w:rPr>
        <w:t xml:space="preserve">ConceptReference </w:t>
      </w:r>
      <w:r>
        <w:t xml:space="preserve">via the </w:t>
      </w:r>
      <w:r>
        <w:rPr>
          <w:b/>
          <w:bCs/>
        </w:rPr>
        <w:t xml:space="preserve">ConceptReferenceInstance</w:t>
      </w:r>
      <w:r>
        <w:t xml:space="preserve"> association,where the </w:t>
      </w:r>
      <w:r>
        <w:rPr>
          <w:b/>
          <w:bCs/>
        </w:rPr>
        <w:t xml:space="preserve">ConceptReference</w:t>
      </w:r>
      <w:r>
        <w:t xml:space="preserve"> identifies the intended meaning for the value.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valueMeaningIsConceptReference</w:t>
      </w:r>
    </w:p>
    <w:p>
      <w:r>
        <w:t xml:space="preserve">PermissibleValue.about must be a concept 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self.base_EnumerationLiteral.clientDependency-&gt;select(d|d.stereotypedBy('ConceptReferenceInstance'))-&gt;size()&lt;=1 </w:t>
      </w:r>
    </w:p>
    <w:p w14:paraId="6D263B9C" w14:textId="23267873" w:rsidP="005F31BE" w:rsidR="002C0F83" w:rsidRDefault="00F851FF" w:rsidRPr="005F31BE">
      <w:pPr>
        <w:pStyle w:val="Heading4"/>
      </w:pPr>
      <w:bookmarkStart w:id="_ef85d33c740061c0c756c4e535c34ccc" w:name="_ef85d33c740061c0c756c4e535c34ccc"/>
      <w:r w:rsidRPr="005F31BE">
        <w:t xml:space="preserve">&lt;Stereotype&gt; PossibleValue</w:t>
      </w:r>
      <w:bookmarkEnd w:id="_ef85d33c740061c0c756c4e535c34cc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 set of possible values.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6a2f733d1d3ea9bc232f96caadb113e1" w:history="1">
        <w:r w:rsidR="006977BE">
          <w:rStyle w:val="Hyperlink"/>
          <w:t xml:space="preserve">ConceptReferenceInstance</w:t>
        </w:r>
      </w:hyperlink>
    </w:p>
    <w:p w14:paraId="6D263B9C" w14:textId="23267873" w:rsidP="005F31BE" w:rsidR="002C0F83" w:rsidRDefault="00F851FF" w:rsidRPr="005F31BE">
      <w:pPr>
        <w:pStyle w:val="Heading4"/>
      </w:pPr>
      <w:r w:rsidRPr="005F31BE">
        <w:t xml:space="preserve">&lt;Stereotype&gt; ReferenceModel</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This stereotype identifies a package as a  Reference Model -- a package which contains the collection of UML Classes that can be constrained by the Archetypes in an Archetype Library.  The Reference Model stereotype also allows the specification of the publisher, namespace and version of a Reference Model in a form compatible with a modeling language such as ADL.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rmPublisher</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 The name of the Reference Model publisher.  Corresponds to </w:t>
      </w:r>
      <w:r>
        <w:rPr>
          <w:i/>
          <w:iCs/>
        </w:rPr>
        <w:t xml:space="preserve">rm_publisher </w:t>
      </w:r>
      <w:r>
        <w:t xml:space="preserve">in AOM 2.0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rmNamespace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 The owning domain name of the archetype.  Corresponds to the </w:t>
      </w:r>
      <w:r>
        <w:rPr>
          <w:i/>
          <w:iCs/>
        </w:rPr>
        <w:t xml:space="preserve">namespace</w:t>
      </w:r>
      <w:r>
        <w:t xml:space="preserve"> attribute in AOM2.0.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Designates the version id of the reference model on which the archetype is based. Corresponds to </w:t>
      </w:r>
      <w:r>
        <w:rPr>
          <w:i/>
          <w:iCs/>
        </w:rPr>
        <w:t xml:space="preserve">rm_release</w:t>
      </w:r>
      <w:r>
        <w:t xml:space="preserve"> in AOM 2.0</w:t>
      </w:r>
    </w:p>
    <w:p w14:paraId="6D263B9C" w14:textId="23267873" w:rsidP="005F31BE" w:rsidR="002C0F83" w:rsidRDefault="00F851FF" w:rsidRPr="005F31BE">
      <w:pPr>
        <w:pStyle w:val="Heading4"/>
      </w:pPr>
      <w:bookmarkStart w:id="_1b2eec63ad4ef6c72d57b9985e0346ff" w:name="_1b2eec63ad4ef6c72d57b9985e0346ff"/>
      <w:r w:rsidRPr="005F31BE">
        <w:t xml:space="preserve">&lt;Stereotype&gt; ResourceReference</w:t>
      </w:r>
      <w:bookmarkEnd w:id="_1b2eec63ad4ef6c72d57b9985e0346f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couples a NamedElement with a uri referencing an external class, category, individual or "concept".  It should be noted the uri in ResourceReference has the semantics associated with the PersistentURI in the CTS2 specification -- it is not intended to reference a resource directly, but to "name" a resource that has a description in one or more terminologies, (code systems, classification systems, ontologies).</w:t>
      </w:r>
    </w:p>
    <w:p>
      <w:r>
        <w:t xml:space="preserve"> </w:t>
      </w:r>
    </w:p>
    <w:p>
      <w:r>
        <w:t xml:space="preserve">The uri serves as the identity of a ResourceReference.  It may be accompanied by additional language specific designations and descriptions as well as by a ScopedIdentifer that identifies the target as a namespace/name tuple.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7de70b4fbd9e6a164f7f00cde47dfd5a" w:history="1">
        <w:r w:rsidR="006977BE">
          <w:rStyle w:val="Hyperlink"/>
          <w:t xml:space="preserve">CodeSystemReference</w:t>
        </w:r>
      </w:hyperlink>
      <w:r w:rsidR="006977BE">
        <w:t xml:space="preserve">, </w:t>
      </w:r>
    </w:p>
    <w:p w14:paraId="140699FF" w14:textId="7C4EFE8D" w:rsidP="00B51B66" w:rsidR="00377E18" w:rsidRDefault="009E3806">
      <w:pPr>
        <w:ind w:firstLine="720"/>
      </w:pPr>
      <w:hyperlink w:anchor="_9a8de95c38ebe2d6ce506cbc9bef7b7a" w:history="1">
        <w:r w:rsidR="006977BE">
          <w:rStyle w:val="Hyperlink"/>
          <w:t xml:space="preserve">CodeSystemVersionReference</w:t>
        </w:r>
      </w:hyperlink>
      <w:r w:rsidR="006977BE">
        <w:t xml:space="preserve">, </w:t>
      </w:r>
    </w:p>
    <w:p w14:paraId="140699FF" w14:textId="7C4EFE8D" w:rsidP="00B51B66" w:rsidR="00377E18" w:rsidRDefault="009E3806">
      <w:pPr>
        <w:ind w:firstLine="720"/>
      </w:pPr>
      <w:hyperlink w:anchor="_57ae94153b82f28889d42ad4aa8fe1e0" w:history="1">
        <w:r w:rsidR="006977BE">
          <w:rStyle w:val="Hyperlink"/>
          <w:t xml:space="preserve">ConceptReference</w:t>
        </w:r>
      </w:hyperlink>
      <w:r w:rsidR="006977BE">
        <w:t xml:space="preserve">, </w:t>
      </w:r>
    </w:p>
    <w:p w14:paraId="140699FF" w14:textId="7C4EFE8D" w:rsidP="00B51B66" w:rsidR="00377E18" w:rsidRDefault="009E3806">
      <w:pPr>
        <w:ind w:firstLine="720"/>
      </w:pPr>
      <w:hyperlink w:anchor="_a4fedb7858ead8d2272640d51b53719a" w:history="1">
        <w:r w:rsidR="006977BE">
          <w:rStyle w:val="Hyperlink"/>
          <w:t xml:space="preserve">ValueSetDefinitionReference</w:t>
        </w:r>
      </w:hyperlink>
      <w:r w:rsidR="006977BE">
        <w:t xml:space="preserve">, </w:t>
      </w:r>
    </w:p>
    <w:p w14:paraId="140699FF" w14:textId="7C4EFE8D" w:rsidP="00B51B66" w:rsidR="00377E18" w:rsidRDefault="009E3806">
      <w:pPr>
        <w:ind w:firstLine="720"/>
      </w:pPr>
      <w:hyperlink w:anchor="_1a1ca20b54028ee5e2eb20af35411f6e" w:history="1">
        <w:r w:rsidR="006977BE">
          <w:rStyle w:val="Hyperlink"/>
          <w:t xml:space="preserve">ValueSetReference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r>
        <w:t xml:space="preserve">URI of the resource.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uniqueId</w:t>
      </w:r>
    </w:p>
    <w:p>
      <w:r>
        <w:t xml:space="preserve">Every identifier must come from a different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self.id-&gt;forAll(i1 | self.id-&gt;forAll(i2 | i1.enumeration = i2.enumeration implies i1 = i2))</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represent tuple</w:t>
      </w:r>
    </w:p>
    <w:p>
      <w:r>
        <w:t xml:space="preserve">The ordered sequences language, sign, description must be the same length and language must be part of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w:t>
      </w:r>
    </w:p>
    <w:p w14:paraId="6D263B9C" w14:textId="23267873" w:rsidP="005F31BE" w:rsidR="002C0F83" w:rsidRDefault="00F851FF" w:rsidRPr="005F31BE">
      <w:pPr>
        <w:pStyle w:val="Heading4"/>
      </w:pPr>
      <w:bookmarkStart w:id="_9d682f32f4917feea358e696d1fd146d" w:name="_9d682f32f4917feea358e696d1fd146d"/>
      <w:r w:rsidRPr="005F31BE">
        <w:t xml:space="preserve">&lt;Stereotype&gt; ResourceReferenceInstance</w:t>
      </w:r>
      <w:bookmarkEnd w:id="_9d682f32f4917feea358e696d1fd146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ResourceReferenceInstance is an abstraction that associates a NamedElement that is stereotyped by DescribedItem with an instance of its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r w:rsidR="006977BE">
        <w:t xml:space="preserve">, </w:t>
      </w:r>
    </w:p>
    <w:p w14:paraId="4B88E10C" w14:textId="3F6E0F55" w:rsidP="00B51B66" w:rsidR="00377E18" w:rsidRDefault="009E3806">
      <w:pPr>
        <w:ind w:firstLine="720"/>
      </w:pPr>
      <w:hyperlink w:anchor="_4b28f60cd7e8328f1d31dbcfa39d2ff3" w:history="1">
        <w:r w:rsidR="006977BE">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e055a6cce06d0838055b62dbfbf235f2" w:history="1">
        <w:r w:rsidR="006977BE">
          <w:rStyle w:val="Hyperlink"/>
          <w:t xml:space="preserve">CodeSystemReferenceInstance</w:t>
        </w:r>
      </w:hyperlink>
      <w:r w:rsidR="006977BE">
        <w:t xml:space="preserve">, </w:t>
      </w:r>
    </w:p>
    <w:p w14:paraId="140699FF" w14:textId="7C4EFE8D" w:rsidP="00B51B66" w:rsidR="00377E18" w:rsidRDefault="009E3806">
      <w:pPr>
        <w:ind w:firstLine="720"/>
      </w:pPr>
      <w:hyperlink w:anchor="_6a2f733d1d3ea9bc232f96caadb113e1" w:history="1">
        <w:r w:rsidR="006977BE">
          <w:rStyle w:val="Hyperlink"/>
          <w:t xml:space="preserve">ConceptReferenceInstance</w:t>
        </w:r>
      </w:hyperlink>
      <w:r w:rsidR="006977BE">
        <w:t xml:space="preserve">, </w:t>
      </w:r>
    </w:p>
    <w:p w14:paraId="140699FF" w14:textId="7C4EFE8D" w:rsidP="00B51B66" w:rsidR="00377E18" w:rsidRDefault="009E3806">
      <w:pPr>
        <w:ind w:firstLine="720"/>
      </w:pPr>
      <w:hyperlink w:anchor="_f3184cb0f8e704f5122c5e97fb9f130c" w:history="1">
        <w:r w:rsidR="006977BE">
          <w:rStyle w:val="Hyperlink"/>
          <w:t xml:space="preserve">ValueSetReferenceInstance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isResourceReference</w:t>
      </w:r>
    </w:p>
    <w:p>
      <w:r>
        <w:t xml:space="preserve">Must be an instance of a resource reference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(self.base_Abstraction.client-&gt;select(d|d.stereotypedBy('DescribedItem'))-&gt;size()=1)  and  (self.base_Abstraction.supplier-&gt;select(d|d.stereotypedBy('DescribedItem'))-&gt;size()=1)</w:t>
      </w:r>
    </w:p>
    <w:p w14:paraId="6D263B9C" w14:textId="23267873" w:rsidP="005F31BE" w:rsidR="002C0F83" w:rsidRDefault="00F851FF" w:rsidRPr="005F31BE">
      <w:pPr>
        <w:pStyle w:val="Heading4"/>
      </w:pPr>
      <w:r w:rsidRPr="005F31BE">
        <w:t xml:space="preserve">&lt;Stereotype&gt; Runtime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identifier, date or other element that is a part of the identity of an instance and cannot be constrained in the AML.</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6D263B9C" w14:textId="23267873" w:rsidP="005F31BE" w:rsidR="002C0F83" w:rsidRDefault="00F851FF" w:rsidRPr="005F31BE">
      <w:pPr>
        <w:pStyle w:val="Heading4"/>
      </w:pPr>
      <w:bookmarkStart w:id="_59faf6918f4c546323d6df67392c366b" w:name="_59faf6918f4c546323d6df67392c366b"/>
      <w:r w:rsidRPr="005F31BE">
        <w:t xml:space="preserve">&lt;Stereotype&gt; ScopedIdentifier</w:t>
      </w:r>
      <w:bookmarkEnd w:id="_59faf6918f4c546323d6df67392c36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ScopedIdentifier</w:t>
      </w:r>
      <w:r>
        <w:t xml:space="preserve"> is an enumeration that may include a uri referencing the scope of the identifier and a uri pattern describing how uri's are constructed from the member EnumerationLiterals.</w:t>
      </w:r>
    </w:p>
    <w:p/>
    <w:p>
      <w:r>
        <w:t xml:space="preserve">As an example, the SNOMED CT identifier namespace might have a </w:t>
      </w:r>
      <w:r>
        <w:rPr>
          <w:i/>
          <w:iCs/>
        </w:rPr>
        <w:t xml:space="preserve">uri</w:t>
      </w:r>
      <w:r>
        <w:t xml:space="preserve"> of "http://snomed.info/sct", which identifies the sole namespace and an </w:t>
      </w:r>
      <w:r>
        <w:rPr>
          <w:i/>
          <w:iCs/>
        </w:rPr>
        <w:t xml:space="preserve">identifierURIPattern</w:t>
      </w:r>
      <w:r>
        <w:t xml:space="preserve"> of "http://snomed.info/id/$1" which indicates an EnumerationLiteral named 74400008 would be represented as "http://snomed.info/id/74400008".</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7dc1530ae1ef855ecc3eb9bd5b555a14" w:history="1">
        <w:r w:rsidR="006977BE">
          <w:rStyle w:val="Hyperlink"/>
          <w:t xml:space="preserve">ArchetypeType</w:t>
        </w:r>
      </w:hyperlink>
      <w:r w:rsidR="006977BE">
        <w:t xml:space="preserve">, </w:t>
      </w:r>
    </w:p>
    <w:p w14:paraId="140699FF" w14:textId="7C4EFE8D" w:rsidP="00B51B66" w:rsidR="00377E18" w:rsidRDefault="009E3806">
      <w:pPr>
        <w:ind w:firstLine="720"/>
      </w:pPr>
      <w:hyperlink w:anchor="_b9f78b93edc24bb3301ba69a57e4afc3" w:history="1">
        <w:r w:rsidR="006977BE">
          <w:rStyle w:val="Hyperlink"/>
          <w:t xml:space="preserve">KnownNamespace</w:t>
        </w:r>
      </w:hyperlink>
      <w:r w:rsidR="006977BE">
        <w:t xml:space="preserve">, </w:t>
      </w:r>
    </w:p>
    <w:p w14:paraId="140699FF" w14:textId="7C4EFE8D" w:rsidP="00B51B66" w:rsidR="00377E18" w:rsidRDefault="009E3806">
      <w:pPr>
        <w:ind w:firstLine="720"/>
      </w:pPr>
      <w:hyperlink w:anchor="_446e0591a4f825b22cd9e573c1239a72" w:history="1">
        <w:r w:rsidR="006977BE">
          <w:rStyle w:val="Hyperlink"/>
          <w:t xml:space="preserve">Language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A URI referencing the namespace associated with the ScopedIdentifier.  Examples:  </w:t>
      </w:r>
      <w:r>
        <w:fldChar w:fldCharType="begin"/>
      </w:r>
      <w:r>
        <w:instrText xml:space="preserve">HYPERLINK "http://snomed.info/sct" </w:instrText>
      </w:r>
      <w:r>
        <w:fldChar w:fldCharType="separate"/>
      </w:r>
      <w:r>
        <w:rPr>
          <w:color w:val="0000FF"/>
          <w:u w:val="single"/>
        </w:rPr>
        <w:t xml:space="preserve">http://snomed.info/sct</w:t>
      </w:r>
      <w:r>
        <w:fldChar w:fldCharType="end"/>
      </w:r>
      <w:r>
        <w:t xml:space="preserve">  http://loinc.org</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identifierURIPattern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A URI substitution pattern, where "$1" indicates where the name of an owned EnumerationLiteral would be substituted to create a URI.  Example:  http://loinc.org/id/$1. </w:t>
      </w:r>
    </w:p>
    <w:p w14:paraId="6D263B9C" w14:textId="23267873" w:rsidP="005F31BE" w:rsidR="002C0F83" w:rsidRDefault="00F851FF" w:rsidRPr="005F31BE">
      <w:pPr>
        <w:pStyle w:val="Heading4"/>
      </w:pPr>
      <w:bookmarkStart w:id="_a4fedb7858ead8d2272640d51b53719a" w:name="_a4fedb7858ead8d2272640d51b53719a"/>
      <w:r w:rsidRPr="005F31BE">
        <w:t xml:space="preserve">&lt;Stereotype&gt; ValueSetDefinitionReference</w:t>
      </w:r>
      <w:bookmarkEnd w:id="_a4fedb7858ead8d2272640d51b53719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 </w:t>
      </w:r>
      <w:r>
        <w:rPr>
          <w:i/>
          <w:iCs/>
        </w:rPr>
        <w:t xml:space="preserve">uri</w:t>
      </w:r>
      <w:r>
        <w:t xml:space="preserve"> that names the value set that the extended </w:t>
      </w:r>
      <w:r>
        <w:rPr>
          <w:b/>
          <w:bCs/>
        </w:rPr>
        <w:t xml:space="preserve">Enumeration</w:t>
      </w:r>
      <w:r>
        <w:t xml:space="preserve"> represents.  The set of </w:t>
      </w:r>
      <w:r>
        <w:rPr>
          <w:b/>
          <w:bCs/>
        </w:rPr>
        <w:t xml:space="preserve">EnumerationLiterals</w:t>
      </w:r>
      <w:r>
        <w:t xml:space="preserve"> in an </w:t>
      </w:r>
      <w:r>
        <w:rPr>
          <w:b/>
          <w:bCs/>
        </w:rPr>
        <w:t xml:space="preserve">Enumeration</w:t>
      </w:r>
      <w:r>
        <w:t xml:space="preserve"> stereotyped by </w:t>
      </w:r>
      <w:r>
        <w:rPr>
          <w:b/>
          <w:bCs/>
        </w:rPr>
        <w:t xml:space="preserve">ValueSetDefinitionReference</w:t>
      </w:r>
      <w:r>
        <w:t xml:space="preserve"> represent the set or a subset of the </w:t>
      </w:r>
      <w:r>
        <w:rPr>
          <w:b/>
          <w:bCs/>
        </w:rPr>
        <w:t xml:space="preserve">ConceptReferences</w:t>
      </w:r>
      <w:r>
        <w:t xml:space="preserve"> returned by the interpretation of the referenced definition.</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specializesValueSet</w:t>
      </w:r>
    </w:p>
    <w:p>
      <w:r>
        <w:t xml:space="preserve"> A ValueSetDefinitionReference is a specialization of a ValueSetReference.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self.base_Enumeration.general-&gt;select(g|g.stereotypedBy('ValueSetReference'))-&gt;size()&lt;=1</w:t>
      </w:r>
    </w:p>
    <w:p w14:paraId="6D263B9C" w14:textId="23267873" w:rsidP="005F31BE" w:rsidR="002C0F83" w:rsidRDefault="00F851FF" w:rsidRPr="005F31BE">
      <w:pPr>
        <w:pStyle w:val="Heading4"/>
      </w:pPr>
      <w:bookmarkStart w:id="_1a1ca20b54028ee5e2eb20af35411f6e" w:name="_1a1ca20b54028ee5e2eb20af35411f6e"/>
      <w:r w:rsidRPr="005F31BE">
        <w:t xml:space="preserve">&lt;Stereotype&gt; ValueSetReference</w:t>
      </w:r>
      <w:bookmarkEnd w:id="_1a1ca20b54028ee5e2eb20af35411f6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i/>
          <w:iCs/>
        </w:rPr>
        <w:t xml:space="preserve">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definition of the ValueSet.</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definition</w:t>
      </w:r>
    </w:p>
    <w:p>
      <w:r>
        <w:t xml:space="preserve">This Enumeration must have exactly one &lt;&lt;ValueSetDefinitionReference&gt;&gt; Generalization.</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self.base_Enumeration.general-&gt;select(g|g.stereotypedBy('ValueSetDefinitionReference'))-&gt;size()&lt;=1</w:t>
      </w:r>
    </w:p>
    <w:p w14:paraId="6D263B9C" w14:textId="23267873" w:rsidP="005F31BE" w:rsidR="002C0F83" w:rsidRDefault="00F851FF" w:rsidRPr="005F31BE">
      <w:pPr>
        <w:pStyle w:val="Heading4"/>
      </w:pPr>
      <w:bookmarkStart w:id="_f3184cb0f8e704f5122c5e97fb9f130c" w:name="_f3184cb0f8e704f5122c5e97fb9f130c"/>
      <w:r w:rsidRPr="005F31BE">
        <w:t xml:space="preserve">&lt;Stereotype&gt; ValueSetReferenceInstance</w:t>
      </w:r>
      <w:bookmarkEnd w:id="_f3184cb0f8e704f5122c5e97fb9f130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link between a </w:t>
      </w:r>
      <w:r>
        <w:rPr>
          <w:b/>
          <w:bCs/>
        </w:rPr>
        <w:t xml:space="preserve">ConceptReferenceConstraint</w:t>
      </w:r>
      <w:r>
        <w:t xml:space="preserve"> and a value set and optional definition, where the value set resolves to a set of </w:t>
      </w:r>
      <w:r>
        <w:rPr>
          <w:b/>
          <w:bCs/>
        </w:rPr>
        <w:t xml:space="preserve">ConceptReferences</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isValueSetReference</w:t>
      </w:r>
    </w:p>
    <w:p>
      <w:r>
        <w:t xml:space="preserve">Must have one &lt;&lt;EnumeratedValueDomain&gt;&gt; client and one &lt;&lt;ValueSetReference&gt;&gt;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self.base_Abstraction.client-&gt;select(c|c.stereotypedBy('EnumeratedValueDomain'))-&gt;size()=1 and  self.base_Abstraction.supplier-&gt;select(c|c.stereotypedBy('ValueSetReference'))-&gt;size()=1</w:t>
      </w:r>
    </w:p>
    <w:p w14:paraId="50AD6137" w14:textId="77777777" w:rsidP="00860763" w:rsidR="002C0F83" w:rsidRDefault="001F24CC">
      <w:pPr>
        <w:pStyle w:val="Heading2"/>
      </w:pPr>
      <w:r mr_bName="mr_bName26" w:rsidRPr="001F24CC">
        <w:t xml:space="preserve">Constraint Profile</w:t>
      </w:r>
      <w:r w:rsidR="003C6850">
        <w:t xml:space="preserve"> </w:t>
      </w:r>
    </w:p>
    <w:p>
      <w:r>
        <w:t xml:space="preserve">The constraint profile defines the modeling elements that may be applied to a reference model and archetype.  These elements “constrain” the target model narrowing the semantics and syntax.  These elements are drawn from ADL 2.0 and ISO 13606.</w:t>
      </w:r>
    </w:p>
    <w:p w14:paraId="6E92D0C4" w14:textId="77777777" w:rsidP="005F31BE" w:rsidR="005F31BE" w:rsidRDefault="001F24CC">
      <w:pPr>
        <w:pStyle w:val="Heading3"/>
      </w:pPr>
      <w:r mr_bName="mr_bName35">
        <w:t xml:space="preserve">Archetypes</w:t>
      </w:r>
    </w:p>
    <w:p>
      <w:r>
        <w:t xml:space="preserve">This clause defines the profiles for Archetypes, Archetype Libraries and their identification, provenance and workflow.  It corresponds to the </w:t>
      </w:r>
      <w:r>
        <w:rPr>
          <w:i/>
          <w:iCs/>
        </w:rPr>
        <w:t xml:space="preserve">archetype</w:t>
      </w:r>
      <w:r>
        <w:t xml:space="preserve">, </w:t>
      </w:r>
      <w:r>
        <w:rPr>
          <w:i/>
          <w:iCs/>
        </w:rPr>
        <w:t xml:space="preserve">language</w:t>
      </w:r>
      <w:r>
        <w:t xml:space="preserve">, and </w:t>
      </w:r>
      <w:r>
        <w:rPr>
          <w:i/>
          <w:iCs/>
        </w:rPr>
        <w:t xml:space="preserve">description</w:t>
      </w:r>
      <w:r>
        <w:t xml:space="preserve"> sections of ADL 2.0.</w:t>
      </w:r>
    </w:p>
    <w:p w14:paraId="4F38961F" w14:textId="77777777" w:rsidP="005F31BE" w:rsidR="002C0F83" w:rsidRDefault="001F24CC" w:rsidRPr="005F31BE">
      <w:pPr>
        <w:pStyle w:val="Heading4"/>
      </w:pPr>
      <w:r w:rsidRPr="005F31BE">
        <w:t xml:space="preserve">Archetype Libraries</w:t>
      </w:r>
    </w:p>
    <w:p>
      <w:r>
        <w:t xml:space="preserve">This clause defines the stereotypes that represent </w:t>
      </w:r>
      <w:r>
        <w:rPr>
          <w:b/>
          <w:bCs/>
        </w:rPr>
        <w:t xml:space="preserve">Archetype</w:t>
      </w:r>
      <w:r>
        <w:t xml:space="preserve">, </w:t>
      </w:r>
      <w:r>
        <w:rPr>
          <w:b/>
          <w:bCs/>
        </w:rPr>
        <w:t xml:space="preserve">ArchetypeLibrary</w:t>
      </w:r>
      <w:r>
        <w:t xml:space="preserve"> and </w:t>
      </w:r>
      <w:r>
        <w:rPr>
          <w:b/>
          <w:bCs/>
        </w:rPr>
        <w:t xml:space="preserve">ArchetypeVersion</w:t>
      </w:r>
      <w:r>
        <w:t xml:space="preserve"> as well as defining the link to the </w:t>
      </w:r>
      <w:r>
        <w:rPr>
          <w:b/>
          <w:bCs/>
        </w:rPr>
        <w:t xml:space="preserve">AuthoredResource</w:t>
      </w:r>
      <w:r>
        <w:t xml:space="preserve"> metadata.</w:t>
      </w:r>
    </w:p>
    <w:p w14:paraId="376482F9" w14:textId="46BC3730" w:rsidP="00FC2D47" w:rsidR="003E4BE1" w:rsidRDefault="003E4BE1">
      <w:pPr>
        <w:ind w:firstLine="720"/>
      </w:pPr>
      <w:r>
        <w:rPr>
          <w:noProof/>
        </w:rPr>
        <w:drawing>
          <wp:inline distT="0" distB="0" distL="0" distR="0">
            <wp:extent cx="5934075" cy="4533900"/>
            <wp:effectExtent l="0" t="0" r="0" b="0"/>
            <wp:docPr id="16" name="Picture 1936095605.png" descr="193609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36095605.png"/>
                    <pic:cNvPicPr/>
                  </pic:nvPicPr>
                  <pic:blipFill>
                    <a:blip r:embed="mr_docxImage8" cstate="print"/>
                    <a:stretch>
                      <a:fillRect/>
                    </a:stretch>
                  </pic:blipFill>
                  <pic:spPr>
                    <a:xfrm rot="0">
                      <a:off x="0" y="0"/>
                      <a:ext cx="5934075" cy="45339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c8c4aa3906888e5c2c8895f5ed19903" w:name="_1c8c4aa3906888e5c2c8895f5ed19903"/>
      <w:r w:rsidRPr="007B5B34">
        <w:rPr>
          <w:b/>
          <w:sz w:val="24"/>
          <w:szCs w:val="24"/>
        </w:rPr>
        <w:t xml:space="preserve">Archetypes </w:t>
      </w:r>
      <w:bookmarkEnd w:id="_1c8c4aa3906888e5c2c8895f5ed19903"/>
    </w:p>
    <w:p w14:paraId="4F38961F" w14:textId="77777777" w:rsidP="005F31BE" w:rsidR="002C0F83" w:rsidRDefault="001F24CC" w:rsidRPr="005F31BE">
      <w:pPr>
        <w:pStyle w:val="Heading4"/>
      </w:pPr>
      <w:r w:rsidRPr="005F31BE">
        <w:t xml:space="preserve">Archetype Metadata</w:t>
      </w:r>
    </w:p>
    <w:p>
      <w:r>
        <w:t xml:space="preserve">This clause identifies the stereotypes used to connect an </w:t>
      </w:r>
      <w:r>
        <w:rPr>
          <w:b/>
          <w:bCs/>
        </w:rPr>
        <w:t xml:space="preserve">AuthoredResource </w:t>
      </w:r>
      <w:r>
        <w:t xml:space="preserve">to metadata describing translations, ownership, copyright, state, etc.</w:t>
      </w:r>
    </w:p>
    <w:p w14:paraId="376482F9" w14:textId="46BC3730" w:rsidP="00FC2D47" w:rsidR="003E4BE1" w:rsidRDefault="003E4BE1">
      <w:pPr>
        <w:ind w:firstLine="720"/>
      </w:pPr>
      <w:r>
        <w:rPr>
          <w:noProof/>
        </w:rPr>
        <w:drawing>
          <wp:inline distT="0" distB="0" distL="0" distR="0">
            <wp:extent cx="4705350" cy="3438525"/>
            <wp:effectExtent l="0" t="0" r="0" b="0"/>
            <wp:docPr id="18" name="Picture -917978018.png" descr="-91797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17978018.png"/>
                    <pic:cNvPicPr/>
                  </pic:nvPicPr>
                  <pic:blipFill>
                    <a:blip r:embed="mr_docxImage9" cstate="print"/>
                    <a:stretch>
                      <a:fillRect/>
                    </a:stretch>
                  </pic:blipFill>
                  <pic:spPr>
                    <a:xfrm rot="0">
                      <a:off x="0" y="0"/>
                      <a:ext cx="4705350" cy="34385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8719d73828cfab6778459fc65cfee21" w:name="_c8719d73828cfab6778459fc65cfee21"/>
      <w:r w:rsidRPr="007B5B34">
        <w:rPr>
          <w:b/>
          <w:sz w:val="24"/>
          <w:szCs w:val="24"/>
        </w:rPr>
        <w:t xml:space="preserve">Archetype Metadata</w:t>
      </w:r>
      <w:bookmarkEnd w:id="_c8719d73828cfab6778459fc65cfee21"/>
    </w:p>
    <w:p w14:paraId="6E92D0C4" w14:textId="77777777" w:rsidP="005F31BE" w:rsidR="005F31BE" w:rsidRDefault="001F24CC">
      <w:pPr>
        <w:pStyle w:val="Heading3"/>
      </w:pPr>
      <w:r mr_bName="mr_bName35">
        <w:t xml:space="preserve">Data Type Constraints</w:t>
      </w:r>
    </w:p>
    <w:p>
      <w:r>
        <w:t xml:space="preserve">This clause defines the stereotypes that are used to constrain the "primitive" or assumed types that are built in to the AML Profile.</w:t>
      </w:r>
    </w:p>
    <w:p w14:paraId="4F38961F" w14:textId="77777777" w:rsidP="005F31BE" w:rsidR="002C0F83" w:rsidRDefault="001F24CC" w:rsidRPr="005F31BE">
      <w:pPr>
        <w:pStyle w:val="Heading4"/>
      </w:pPr>
      <w:r w:rsidRPr="005F31BE">
        <w:t xml:space="preserve">Primitive Type Constraints</w:t>
      </w:r>
    </w:p>
    <w:p>
      <w:r>
        <w:t xml:space="preserve"> This clause identifies the basic "primitive" type constraints</w:t>
      </w:r>
    </w:p>
    <w:p w14:paraId="376482F9" w14:textId="46BC3730" w:rsidP="00FC2D47" w:rsidR="003E4BE1" w:rsidRDefault="003E4BE1">
      <w:pPr>
        <w:ind w:firstLine="720"/>
      </w:pPr>
      <w:r>
        <w:rPr>
          <w:noProof/>
        </w:rPr>
        <w:drawing>
          <wp:inline distT="0" distB="0" distL="0" distR="0">
            <wp:extent cx="5943600" cy="1952625"/>
            <wp:effectExtent l="0" t="0" r="0" b="0"/>
            <wp:docPr id="20" name="Picture 241074306.png" descr="24107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1074306.png"/>
                    <pic:cNvPicPr/>
                  </pic:nvPicPr>
                  <pic:blipFill>
                    <a:blip r:embed="mr_docxImage10" cstate="print"/>
                    <a:stretch>
                      <a:fillRect/>
                    </a:stretch>
                  </pic:blipFill>
                  <pic:spPr>
                    <a:xfrm rot="0">
                      <a:off x="0" y="0"/>
                      <a:ext cx="5943600" cy="19526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e5d1776f07899a7af4725351a338b35" w:name="_ae5d1776f07899a7af4725351a338b35"/>
      <w:r w:rsidRPr="007B5B34">
        <w:rPr>
          <w:b/>
          <w:sz w:val="24"/>
          <w:szCs w:val="24"/>
        </w:rPr>
        <w:t xml:space="preserve">Primitive Type Constraints</w:t>
      </w:r>
      <w:bookmarkEnd w:id="_ae5d1776f07899a7af4725351a338b35"/>
    </w:p>
    <w:p w14:paraId="4F38961F" w14:textId="77777777" w:rsidP="005F31BE" w:rsidR="002C0F83" w:rsidRDefault="001F24CC" w:rsidRPr="005F31BE">
      <w:pPr>
        <w:pStyle w:val="Heading4"/>
      </w:pPr>
      <w:r w:rsidRPr="005F31BE">
        <w:t xml:space="preserve">Date and Time Match Types</w:t>
      </w:r>
    </w:p>
    <w:p>
      <w:r>
        <w:t xml:space="preserve"> This clause describes the various matching types derived from ISO 8601 </w:t>
      </w:r>
      <w:r>
        <w:rPr>
          <w:i/>
          <w:iCs/>
        </w:rPr>
        <w:t xml:space="preserve">Data elements and interchange formats – Information interchange – Representation of dates and times</w:t>
      </w:r>
    </w:p>
    <w:p w14:paraId="376482F9" w14:textId="46BC3730" w:rsidP="00FC2D47" w:rsidR="003E4BE1" w:rsidRDefault="003E4BE1">
      <w:pPr>
        <w:ind w:firstLine="720"/>
      </w:pPr>
      <w:r>
        <w:rPr>
          <w:noProof/>
        </w:rPr>
        <w:drawing>
          <wp:inline distT="0" distB="0" distL="0" distR="0">
            <wp:extent cx="5934075" cy="1238250"/>
            <wp:effectExtent l="0" t="0" r="0" b="0"/>
            <wp:docPr id="22"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2041966.png"/>
                    <pic:cNvPicPr/>
                  </pic:nvPicPr>
                  <pic:blipFill>
                    <a:blip r:embed="mr_docxImage11" cstate="print"/>
                    <a:stretch>
                      <a:fillRect/>
                    </a:stretch>
                  </pic:blipFill>
                  <pic:spPr>
                    <a:xfrm rot="0">
                      <a:off x="0" y="0"/>
                      <a:ext cx="5934075" cy="12382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f7a183a91006b57fb7e46ae0feb69a2c" w:name="_f7a183a91006b57fb7e46ae0feb69a2c"/>
      <w:r w:rsidRPr="007B5B34">
        <w:rPr>
          <w:b/>
          <w:sz w:val="24"/>
          <w:szCs w:val="24"/>
        </w:rPr>
        <w:t xml:space="preserve">Date and Time Match Types</w:t>
      </w:r>
      <w:bookmarkEnd w:id="_f7a183a91006b57fb7e46ae0feb69a2c"/>
    </w:p>
    <w:p w14:paraId="4F38961F" w14:textId="77777777" w:rsidP="005F31BE" w:rsidR="002C0F83" w:rsidRDefault="001F24CC" w:rsidRPr="005F31BE">
      <w:pPr>
        <w:pStyle w:val="Heading4"/>
      </w:pPr>
      <w:r w:rsidRPr="005F31BE">
        <w:t xml:space="preserve">Intervals</w:t>
      </w:r>
    </w:p>
    <w:p>
      <w:r>
        <w:t xml:space="preserve"> This section contains the definition of the intervals used in the primitive type constraints.</w:t>
      </w:r>
    </w:p>
    <w:p w14:paraId="376482F9" w14:textId="46BC3730" w:rsidP="00FC2D47" w:rsidR="003E4BE1" w:rsidRDefault="003E4BE1">
      <w:pPr>
        <w:ind w:firstLine="720"/>
      </w:pPr>
      <w:r>
        <w:rPr>
          <w:noProof/>
        </w:rPr>
        <w:drawing>
          <wp:inline distT="0" distB="0" distL="0" distR="0">
            <wp:extent cx="5934075" cy="1476375"/>
            <wp:effectExtent l="0" t="0" r="0" b="0"/>
            <wp:docPr id="24"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5564306.png"/>
                    <pic:cNvPicPr/>
                  </pic:nvPicPr>
                  <pic:blipFill>
                    <a:blip r:embed="mr_docxImage12" cstate="print"/>
                    <a:stretch>
                      <a:fillRect/>
                    </a:stretch>
                  </pic:blipFill>
                  <pic:spPr>
                    <a:xfrm rot="0">
                      <a:off x="0" y="0"/>
                      <a:ext cx="5934075" cy="1476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566828d89ca01e8919a51d19aa6cd8b" w:name="_8566828d89ca01e8919a51d19aa6cd8b"/>
      <w:r w:rsidRPr="007B5B34">
        <w:rPr>
          <w:b/>
          <w:sz w:val="24"/>
          <w:szCs w:val="24"/>
        </w:rPr>
        <w:t xml:space="preserve">Intervals</w:t>
      </w:r>
      <w:bookmarkEnd w:id="_8566828d89ca01e8919a51d19aa6cd8b"/>
    </w:p>
    <w:p w14:paraId="6E92D0C4" w14:textId="77777777" w:rsidP="005F31BE" w:rsidR="005F31BE" w:rsidRDefault="001F24CC">
      <w:pPr>
        <w:pStyle w:val="Heading3"/>
      </w:pPr>
      <w:r mr_bName="mr_bName35">
        <w:t xml:space="preserve">Object and Property Constraints</w:t>
      </w:r>
    </w:p>
    <w:p w14:paraId="4F38961F" w14:textId="77777777" w:rsidP="005F31BE" w:rsidR="002C0F83" w:rsidRDefault="001F24CC" w:rsidRPr="005F31BE">
      <w:pPr>
        <w:pStyle w:val="Heading4"/>
      </w:pPr>
      <w:r w:rsidRPr="005F31BE">
        <w:t xml:space="preserve">Object Constraints</w:t>
      </w:r>
    </w:p>
    <w:p>
      <w:r>
        <w:t xml:space="preserve"> This clause describes the various forms of constraint that can be applied to the UML </w:t>
      </w:r>
      <w:r>
        <w:rPr>
          <w:b/>
          <w:bCs/>
        </w:rPr>
        <w:t xml:space="preserve">Class.</w:t>
      </w:r>
    </w:p>
    <w:p w14:paraId="376482F9" w14:textId="46BC3730" w:rsidP="00FC2D47" w:rsidR="003E4BE1" w:rsidRDefault="003E4BE1">
      <w:pPr>
        <w:ind w:firstLine="720"/>
      </w:pPr>
      <w:r>
        <w:rPr>
          <w:noProof/>
        </w:rPr>
        <w:drawing>
          <wp:inline distT="0" distB="0" distL="0" distR="0">
            <wp:extent cx="5934075" cy="3286125"/>
            <wp:effectExtent l="0" t="0" r="0" b="0"/>
            <wp:docPr id="26" name="Picture 287550308.png" descr="28755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87550308.png"/>
                    <pic:cNvPicPr/>
                  </pic:nvPicPr>
                  <pic:blipFill>
                    <a:blip r:embed="mr_docxImage13" cstate="print"/>
                    <a:stretch>
                      <a:fillRect/>
                    </a:stretch>
                  </pic:blipFill>
                  <pic:spPr>
                    <a:xfrm rot="0">
                      <a:off x="0" y="0"/>
                      <a:ext cx="5934075" cy="32861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f139650e10793c0005c93b604992495c" w:name="_f139650e10793c0005c93b604992495c"/>
      <w:r w:rsidRPr="007B5B34">
        <w:rPr>
          <w:b/>
          <w:sz w:val="24"/>
          <w:szCs w:val="24"/>
        </w:rPr>
        <w:t xml:space="preserve">Object Constraints</w:t>
      </w:r>
      <w:bookmarkEnd w:id="_f139650e10793c0005c93b604992495c"/>
    </w:p>
    <w:p w14:paraId="4F38961F" w14:textId="77777777" w:rsidP="005F31BE" w:rsidR="002C0F83" w:rsidRDefault="001F24CC" w:rsidRPr="005F31BE">
      <w:pPr>
        <w:pStyle w:val="Heading4"/>
      </w:pPr>
      <w:r w:rsidRPr="005F31BE">
        <w:t xml:space="preserve">Attribute Constraints</w:t>
      </w:r>
    </w:p>
    <w:p>
      <w:r>
        <w:t xml:space="preserve"> This clause defines the constraints that can be applied to a UML </w:t>
      </w:r>
      <w:r>
        <w:rPr>
          <w:b/>
          <w:bCs/>
        </w:rPr>
        <w:t xml:space="preserve">Property</w:t>
      </w:r>
      <w:r>
        <w:t xml:space="preserve">.</w:t>
      </w:r>
    </w:p>
    <w:p w14:paraId="376482F9" w14:textId="46BC3730" w:rsidP="00FC2D47" w:rsidR="003E4BE1" w:rsidRDefault="003E4BE1">
      <w:pPr>
        <w:ind w:firstLine="720"/>
      </w:pPr>
      <w:r>
        <w:rPr>
          <w:noProof/>
        </w:rPr>
        <w:drawing>
          <wp:inline distT="0" distB="0" distL="0" distR="0">
            <wp:extent cx="5934075" cy="2676525"/>
            <wp:effectExtent l="0" t="0" r="0" b="0"/>
            <wp:docPr id="28" name="Picture 249677381.png" descr="24967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9677381.png"/>
                    <pic:cNvPicPr/>
                  </pic:nvPicPr>
                  <pic:blipFill>
                    <a:blip r:embed="mr_docxImage14" cstate="print"/>
                    <a:stretch>
                      <a:fillRect/>
                    </a:stretch>
                  </pic:blipFill>
                  <pic:spPr>
                    <a:xfrm rot="0">
                      <a:off x="0" y="0"/>
                      <a:ext cx="5934075" cy="26765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8dce20413dd8833c4e90da9fe432855" w:name="_88dce20413dd8833c4e90da9fe432855"/>
      <w:r w:rsidRPr="007B5B34">
        <w:rPr>
          <w:b/>
          <w:sz w:val="24"/>
          <w:szCs w:val="24"/>
        </w:rPr>
        <w:t xml:space="preserve">Attribute Constraints</w:t>
      </w:r>
      <w:bookmarkEnd w:id="_88dce20413dd8833c4e90da9fe432855"/>
    </w:p>
    <w:p w14:paraId="4F38961F" w14:textId="77777777" w:rsidP="005F31BE" w:rsidR="002C0F83" w:rsidRDefault="001F24CC" w:rsidRPr="005F31BE">
      <w:pPr>
        <w:pStyle w:val="Heading4"/>
      </w:pPr>
      <w:r w:rsidRPr="005F31BE">
        <w:t xml:space="preserve">Enumeration Constraints</w:t>
      </w:r>
    </w:p>
    <w:p>
      <w:r>
        <w:t xml:space="preserve"> This clause defines the constraints that can be applied to UML </w:t>
      </w:r>
      <w:r>
        <w:rPr>
          <w:b/>
          <w:bCs/>
        </w:rPr>
        <w:t xml:space="preserve">Enumeration</w:t>
      </w:r>
      <w:r>
        <w:t xml:space="preserve"> and its derivatives.</w:t>
      </w:r>
    </w:p>
    <w:p w14:paraId="376482F9" w14:textId="46BC3730" w:rsidP="00FC2D47" w:rsidR="003E4BE1" w:rsidRDefault="003E4BE1">
      <w:pPr>
        <w:ind w:firstLine="720"/>
      </w:pPr>
      <w:r>
        <w:rPr>
          <w:noProof/>
        </w:rPr>
        <w:drawing>
          <wp:inline distT="0" distB="0" distL="0" distR="0">
            <wp:extent cx="5934075" cy="1381125"/>
            <wp:effectExtent l="0" t="0" r="0" b="0"/>
            <wp:docPr id="30" name="Picture -578960859.png" descr="-57896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8960859.png"/>
                    <pic:cNvPicPr/>
                  </pic:nvPicPr>
                  <pic:blipFill>
                    <a:blip r:embed="mr_docxImage15" cstate="print"/>
                    <a:stretch>
                      <a:fillRect/>
                    </a:stretch>
                  </pic:blipFill>
                  <pic:spPr>
                    <a:xfrm rot="0">
                      <a:off x="0" y="0"/>
                      <a:ext cx="5934075" cy="13811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049ef2e39f1ca7b7abb65f10409d85f" w:name="_4049ef2e39f1ca7b7abb65f10409d85f"/>
      <w:r w:rsidRPr="007B5B34">
        <w:rPr>
          <w:b/>
          <w:sz w:val="24"/>
          <w:szCs w:val="24"/>
        </w:rPr>
        <w:t xml:space="preserve">Enumeration Constraints</w:t>
      </w:r>
      <w:bookmarkEnd w:id="_4049ef2e39f1ca7b7abb65f10409d85f"/>
    </w:p>
    <w:p w14:paraId="4F38961F" w14:textId="77777777" w:rsidP="005F31BE" w:rsidR="002C0F83" w:rsidRDefault="001F24CC" w:rsidRPr="005F31BE">
      <w:pPr>
        <w:pStyle w:val="Heading4"/>
      </w:pPr>
      <w:r w:rsidRPr="005F31BE">
        <w:t xml:space="preserve">Constraint Proxies</w:t>
      </w:r>
    </w:p>
    <w:p>
      <w:r>
        <w:t xml:space="preserve"> This clause defines mechanisms for reusing and "importing" constraints.</w:t>
      </w:r>
    </w:p>
    <w:p w14:paraId="376482F9" w14:textId="46BC3730" w:rsidP="00FC2D47" w:rsidR="003E4BE1" w:rsidRDefault="003E4BE1">
      <w:pPr>
        <w:ind w:firstLine="720"/>
      </w:pPr>
      <w:r>
        <w:rPr>
          <w:noProof/>
        </w:rPr>
        <w:drawing>
          <wp:inline distT="0" distB="0" distL="0" distR="0">
            <wp:extent cx="5934075" cy="2228850"/>
            <wp:effectExtent l="0" t="0" r="0" b="0"/>
            <wp:docPr id="32"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746670833.png"/>
                    <pic:cNvPicPr/>
                  </pic:nvPicPr>
                  <pic:blipFill>
                    <a:blip r:embed="mr_docxImage16" cstate="print"/>
                    <a:stretch>
                      <a:fillRect/>
                    </a:stretch>
                  </pic:blipFill>
                  <pic:spPr>
                    <a:xfrm rot="0">
                      <a:off x="0" y="0"/>
                      <a:ext cx="5934075" cy="22288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7547bff44c4353bd3a454a0c3c7e577" w:name="_17547bff44c4353bd3a454a0c3c7e577"/>
      <w:r w:rsidRPr="007B5B34">
        <w:rPr>
          <w:b/>
          <w:sz w:val="24"/>
          <w:szCs w:val="24"/>
        </w:rPr>
        <w:t xml:space="preserve">Constraint Proxies</w:t>
      </w:r>
      <w:bookmarkEnd w:id="_17547bff44c4353bd3a454a0c3c7e577"/>
    </w:p>
    <w:p w14:paraId="6E92D0C4" w14:textId="77777777" w:rsidP="005F31BE" w:rsidR="005F31BE" w:rsidRDefault="001F24CC">
      <w:pPr>
        <w:pStyle w:val="Heading3"/>
      </w:pPr>
      <w:r mr_bName="mr_bName35">
        <w:t xml:space="preserve">Terminology Constraints</w:t>
      </w:r>
    </w:p>
    <w:p>
      <w:r>
        <w:t xml:space="preserve">This clause defines the profiles used for constraining Enumerations, EnumeratedValueDomains and TerminologyCodes.</w:t>
      </w:r>
    </w:p>
    <w:p w14:paraId="376482F9" w14:textId="46BC3730" w:rsidP="00FC2D47" w:rsidR="003E4BE1" w:rsidRDefault="003E4BE1">
      <w:pPr>
        <w:ind w:firstLine="720"/>
      </w:pPr>
      <w:r>
        <w:rPr>
          <w:noProof/>
        </w:rPr>
        <w:drawing>
          <wp:inline distT="0" distB="0" distL="0" distR="0">
            <wp:extent cx="3914775" cy="2886075"/>
            <wp:effectExtent l="0" t="0" r="0" b="0"/>
            <wp:docPr id="34" name="Picture -2126477537.png" descr="-212647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126477537.png"/>
                    <pic:cNvPicPr/>
                  </pic:nvPicPr>
                  <pic:blipFill>
                    <a:blip r:embed="mr_docxImage17" cstate="print"/>
                    <a:stretch>
                      <a:fillRect/>
                    </a:stretch>
                  </pic:blipFill>
                  <pic:spPr>
                    <a:xfrm rot="0">
                      <a:off x="0" y="0"/>
                      <a:ext cx="3914775" cy="28860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59880e6f359cf189858504f68956934" w:name="_759880e6f359cf189858504f68956934"/>
      <w:r w:rsidRPr="007B5B34">
        <w:rPr>
          <w:b/>
          <w:sz w:val="24"/>
          <w:szCs w:val="24"/>
        </w:rPr>
        <w:t xml:space="preserve">TerminologyConstraints</w:t>
      </w:r>
      <w:bookmarkEnd w:id="_759880e6f359cf189858504f68956934"/>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DurationConstraint</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ConceptReferenceInstance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EnumerationConstraint</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primitivetype</w:t>
      </w:r>
    </w:p>
    <w:p w14:paraId="5CFB73B9" w14:textId="35935AF2" w:rsidP="00194C71" w:rsidR="00974B95" w:rsidRDefault="00974B95">
      <w:pPr>
        <w:ind w:left="2880"/>
      </w:pPr>
      <w:r>
        <w:t xml:space="preserve">PRIMITIVE: </w:t>
      </w:r>
      <w:r>
        <w:t xml:space="preserve">RegularExpression</w:t>
      </w:r>
    </w:p>
    <w:p w14:paraId="4F90740C" w14:textId="17AB7DA6" w:rsidP="00C72EDF" w:rsidR="00C72EDF" w:rsidRDefault="00C72EDF">
      <w:pPr>
        <w:ind w:left="3600"/>
      </w:pPr>
      <w:r>
        <w:t xml:space="preserve">INSIDE: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ReferenceModelImport</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Archetype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Duration</w:t>
      </w:r>
    </w:p>
    <w:p w14:paraId="4FDE794C" w14:textId="23A052C0" w:rsidP="00194C71" w:rsidR="00AE7D3C" w:rsidRDefault="00AE7D3C">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EnumeratedValueDomain</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TimeConstraint</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ArchetypeVersion</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ComplexObjectConstraint</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DateInterval</w:t>
      </w:r>
    </w:p>
    <w:p w14:paraId="4FDE794C" w14:textId="23A052C0" w:rsidP="00194C71" w:rsidR="00AE7D3C" w:rsidRDefault="00AE7D3C">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ConceptReference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AttributeConstraint</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TranslationDetails</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ObjectConstraintProxy</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ArchetypeType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CodeSystemReferenceInstance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AMLType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AuthoredResource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IntegerConstraint</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PermissibleValue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ArchetypeCurrentVersion</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ResourceTranslation</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IntegerInterval</w:t>
      </w:r>
    </w:p>
    <w:p w14:paraId="4FDE794C" w14:textId="23A052C0" w:rsidP="00194C71" w:rsidR="00AE7D3C" w:rsidRDefault="00AE7D3C">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primitivetype</w:t>
      </w:r>
    </w:p>
    <w:p w14:paraId="5CFB73B9" w14:textId="35935AF2" w:rsidP="00194C71" w:rsidR="00974B95" w:rsidRDefault="00974B95">
      <w:pPr>
        <w:ind w:left="2880"/>
      </w:pPr>
      <w:r>
        <w:t xml:space="preserve">PRIMITIVE: </w:t>
      </w:r>
      <w:r>
        <w:t xml:space="preserve">AMLReal</w:t>
      </w:r>
    </w:p>
    <w:p w14:paraId="4F90740C" w14:textId="17AB7DA6" w:rsidP="00C72EDF" w:rsidR="00C72EDF" w:rsidRDefault="00C72EDF">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ArchetypeRootConstraint</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BooleanConstraint</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Constrains</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MappedDataType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DateTimeConstraint</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Date</w:t>
      </w:r>
    </w:p>
    <w:p w14:paraId="4FDE794C" w14:textId="23A052C0" w:rsidP="00194C71" w:rsidR="00AE7D3C" w:rsidRDefault="00AE7D3C">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NamespaceInstance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KnownNamespace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ObjectConstraint</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primitivetype</w:t>
      </w:r>
    </w:p>
    <w:p w14:paraId="5CFB73B9" w14:textId="35935AF2" w:rsidP="00194C71" w:rsidR="00974B95" w:rsidRDefault="00974B95">
      <w:pPr>
        <w:ind w:left="2880"/>
      </w:pPr>
      <w:r>
        <w:t xml:space="preserve">PRIMITIVE: </w:t>
      </w:r>
      <w:r>
        <w:t xml:space="preserve">DurationMatchPattern</w:t>
      </w:r>
    </w:p>
    <w:p w14:paraId="4F90740C" w14:textId="17AB7DA6" w:rsidP="00C72EDF" w:rsidR="00C72EDF" w:rsidRDefault="00C72EDF">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Infrastructure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DescribedItem</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DesignatableItem</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SingularAttributeConstraint</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primitivetype</w:t>
      </w:r>
    </w:p>
    <w:p w14:paraId="5CFB73B9" w14:textId="35935AF2" w:rsidP="00194C71" w:rsidR="00974B95" w:rsidRDefault="00974B95">
      <w:pPr>
        <w:ind w:left="2880"/>
      </w:pPr>
      <w:r>
        <w:t xml:space="preserve">PRIMITIVE: </w:t>
      </w:r>
      <w:r>
        <w:t xml:space="preserve">AMLBoolean</w:t>
      </w:r>
    </w:p>
    <w:p w14:paraId="4F90740C" w14:textId="17AB7DA6" w:rsidP="00C72EDF" w:rsidR="00C72EDF" w:rsidRDefault="00C72EDF">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primitivetype</w:t>
      </w:r>
    </w:p>
    <w:p w14:paraId="5CFB73B9" w14:textId="35935AF2" w:rsidP="00194C71" w:rsidR="00974B95" w:rsidRDefault="00974B95">
      <w:pPr>
        <w:ind w:left="2880"/>
      </w:pPr>
      <w:r>
        <w:t xml:space="preserve">PRIMITIVE: </w:t>
      </w:r>
      <w:r>
        <w:t xml:space="preserve">AMLInteger</w:t>
      </w:r>
    </w:p>
    <w:p w14:paraId="4F90740C" w14:textId="17AB7DA6" w:rsidP="00C72EDF" w:rsidR="00C72EDF" w:rsidRDefault="00C72EDF">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ValueSetDefinitionReference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ArchetypeType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CodeSystemVersionReference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DateTime</w:t>
      </w:r>
    </w:p>
    <w:p w14:paraId="4FDE794C" w14:textId="23A052C0" w:rsidP="00194C71" w:rsidR="00AE7D3C" w:rsidRDefault="00AE7D3C">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PossibleValue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EnumeratedValueDomainConstraint</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Time</w:t>
      </w:r>
    </w:p>
    <w:p w14:paraId="4FDE794C" w14:textId="23A052C0" w:rsidP="00194C71" w:rsidR="00AE7D3C" w:rsidRDefault="00AE7D3C">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DateTimeInterval</w:t>
      </w:r>
    </w:p>
    <w:p w14:paraId="4FDE794C" w14:textId="23A052C0" w:rsidP="00194C71" w:rsidR="00AE7D3C" w:rsidRDefault="00AE7D3C">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TargetConstraint</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primitivetype</w:t>
      </w:r>
    </w:p>
    <w:p w14:paraId="5CFB73B9" w14:textId="35935AF2" w:rsidP="00194C71" w:rsidR="00974B95" w:rsidRDefault="00974B95">
      <w:pPr>
        <w:ind w:left="2880"/>
      </w:pPr>
      <w:r>
        <w:t xml:space="preserve">PRIMITIVE: </w:t>
      </w:r>
      <w:r>
        <w:t xml:space="preserve">AMLString</w:t>
      </w:r>
    </w:p>
    <w:p w14:paraId="4F90740C" w14:textId="17AB7DA6" w:rsidP="00C72EDF" w:rsidR="00C72EDF" w:rsidRDefault="00C72EDF">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AttributeCollectionConstraint</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AMLDataType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PrimitiveObjectConstraint</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ReferenceModel</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DataBinding</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IdentifiedItem</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ArchetypeRootProxy</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TerminologyCodeConstraint</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ValueSetReference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TimeInterval</w:t>
      </w:r>
    </w:p>
    <w:p w14:paraId="4FDE794C" w14:textId="23A052C0" w:rsidP="00194C71" w:rsidR="00AE7D3C" w:rsidRDefault="00AE7D3C">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RealInterval</w:t>
      </w:r>
    </w:p>
    <w:p w14:paraId="4FDE794C" w14:textId="23A052C0" w:rsidP="00194C71" w:rsidR="00AE7D3C" w:rsidRDefault="00AE7D3C">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ScopedIdentifier</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ResourceReferenceInstance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Runtime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DateConstraint</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primitivetype</w:t>
      </w:r>
    </w:p>
    <w:p w14:paraId="5CFB73B9" w14:textId="35935AF2" w:rsidP="00194C71" w:rsidR="00974B95" w:rsidRDefault="00974B95">
      <w:pPr>
        <w:ind w:left="2880"/>
      </w:pPr>
      <w:r>
        <w:t xml:space="preserve">PRIMITIVE: </w:t>
      </w:r>
      <w:r>
        <w:t xml:space="preserve">TimeMatchPattern</w:t>
      </w:r>
    </w:p>
    <w:p w14:paraId="4F90740C" w14:textId="17AB7DA6" w:rsidP="00C72EDF" w:rsidR="00C72EDF" w:rsidRDefault="00C72EDF">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ResourceDescription</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ValueSetReferenceInstance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primitivetype</w:t>
      </w:r>
    </w:p>
    <w:p w14:paraId="5CFB73B9" w14:textId="35935AF2" w:rsidP="00194C71" w:rsidR="00974B95" w:rsidRDefault="00974B95">
      <w:pPr>
        <w:ind w:left="2880"/>
      </w:pPr>
      <w:r>
        <w:t xml:space="preserve">PRIMITIVE: </w:t>
      </w:r>
      <w:r>
        <w:t xml:space="preserve">DateTimeMatchPattern</w:t>
      </w:r>
    </w:p>
    <w:p w14:paraId="4F90740C" w14:textId="17AB7DA6" w:rsidP="00C72EDF" w:rsidR="00C72EDF" w:rsidRDefault="00C72EDF">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ResourceReference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Language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CodeSystemReference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RealConstraint</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ArchetypeVersionId</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Interval</w:t>
      </w:r>
    </w:p>
    <w:p w14:paraId="4FDE794C" w14:textId="23A052C0" w:rsidP="00194C71" w:rsidR="00AE7D3C" w:rsidRDefault="00AE7D3C">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ReferenceModel</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ArchetypeId</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TerminologyCode</w:t>
      </w:r>
    </w:p>
    <w:p w14:paraId="4FDE794C" w14:textId="23A052C0" w:rsidP="00194C71" w:rsidR="00AE7D3C" w:rsidRDefault="00AE7D3C">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class</w:t>
      </w:r>
    </w:p>
    <w:p w14:paraId="3D734568" w14:textId="0331F7C7" w:rsidP="00194C71" w:rsidR="00974B95" w:rsidRDefault="00974B95">
      <w:pPr>
        <w:ind w:firstLine="720" w:left="2160"/>
      </w:pPr>
      <w:r>
        <w:t xml:space="preserve">CLASS: </w:t>
      </w:r>
      <w:r>
        <w:t xml:space="preserve">DurationInterval</w:t>
      </w:r>
    </w:p>
    <w:p w14:paraId="4FDE794C" w14:textId="23A052C0" w:rsidP="00194C71" w:rsidR="00AE7D3C" w:rsidRDefault="00AE7D3C">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primitivetype</w:t>
      </w:r>
    </w:p>
    <w:p w14:paraId="5CFB73B9" w14:textId="35935AF2" w:rsidP="00194C71" w:rsidR="00974B95" w:rsidRDefault="00974B95">
      <w:pPr>
        <w:ind w:left="2880"/>
      </w:pPr>
      <w:r>
        <w:t xml:space="preserve">PRIMITIVE: </w:t>
      </w:r>
      <w:r>
        <w:t xml:space="preserve">DateMatchPattern</w:t>
      </w:r>
    </w:p>
    <w:p w14:paraId="4F90740C" w14:textId="17AB7DA6" w:rsidP="00C72EDF" w:rsidR="00C72EDF" w:rsidRDefault="00C72EDF">
      <w:pPr>
        <w:ind w:left="3600"/>
      </w:pPr>
      <w:r>
        <w:t xml:space="preserve">INSIDE: </w:t>
      </w:r>
      <w:r>
        <w:t xml:space="preserve"> TRUE </w:t>
      </w:r>
    </w:p>
    <w:p w14:paraId="2E13ED21" w14:textId="4D7CC3B5" w:rsidP="0000109F" w:rsidR="0086668E" w:rsidRDefault="0086668E">
      <w:pPr>
        <w:ind w:firstLine="720" w:left="1440"/>
      </w:pPr>
      <w:r>
        <w:t xml:space="preserve">TYPE: </w:t>
      </w:r>
      <w:r>
        <w:t xml:space="preserve">extension</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StringConstraint</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ArchetypeLibrary</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stereotype</w:t>
      </w:r>
    </w:p>
    <w:p w14:paraId="7114CE7A" w14:textId="464212FC" w:rsidP="00194C71" w:rsidR="00974B95" w:rsidRDefault="00974B95">
      <w:pPr>
        <w:ind w:left="2880"/>
      </w:pPr>
      <w:r>
        <w:t xml:space="preserve">STEREOTYPE: </w:t>
      </w:r>
      <w:r>
        <w:t xml:space="preserve">AssumedValue</w:t>
      </w:r>
    </w:p>
    <w:p w14:paraId="76E50C5B" w14:textId="6F45A625" w:rsidP="00194C71" w:rsidR="003C4668" w:rsidRDefault="003C4668">
      <w:pPr>
        <w:ind w:left="3600"/>
      </w:pPr>
      <w:r>
        <w:t xml:space="preserve">INSIDE: </w:t>
      </w:r>
      <w:r w:rsidR="00C60ECA">
        <w:t xml:space="preserve"> TRUE </w:t>
      </w:r>
    </w:p>
    <w:p w14:paraId="2E13ED21" w14:textId="4D7CC3B5" w:rsidP="0000109F" w:rsidR="0086668E" w:rsidRDefault="0086668E">
      <w:pPr>
        <w:ind w:firstLine="720" w:left="1440"/>
      </w:pPr>
      <w:r>
        <w:t xml:space="preserve">TYPE: </w:t>
      </w:r>
      <w:r>
        <w:t xml:space="preserve">extension</w:t>
      </w:r>
    </w:p>
    <w:p w14:paraId="6E92D0C4" w14:textId="77777777" w:rsidP="005F31BE" w:rsidR="005F31BE" w:rsidRDefault="001F24CC">
      <w:pPr>
        <w:pStyle w:val="Heading3"/>
      </w:pPr>
      <w:r mr_bName="mr_bName35">
        <w:t xml:space="preserve">Profile Elements</w:t>
      </w:r>
    </w:p>
    <w:p w14:paraId="6D263B9C" w14:textId="23267873" w:rsidP="005F31BE" w:rsidR="002C0F83" w:rsidRDefault="00F851FF" w:rsidRPr="005F31BE">
      <w:pPr>
        <w:pStyle w:val="Heading4"/>
      </w:pPr>
      <w:r w:rsidRPr="005F31BE">
        <w:t xml:space="preserve">&lt;Class&gt; Date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as measured on the Gregorian calendar, and specified only to the day.</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2a37a0f4cd69c5ee1a32f787b23de875" w:history="1">
        <w:r w:rsidR="006977BE">
          <w:rStyle w:val="Hyperlink"/>
          <w:t xml:space="preserve">MappedDate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r>
        <w:t xml:space="preserve">ISO8601 string for date, in format </w:t>
      </w:r>
      <w:r>
        <w:rPr>
          <w:b/>
          <w:bCs/>
        </w:rPr>
        <w:t xml:space="preserve">YYYYMMDD</w:t>
      </w:r>
      <w:r>
        <w:t xml:space="preserve"> or </w:t>
      </w:r>
      <w:r>
        <w:rPr>
          <w:b/>
          <w:bCs/>
        </w:rPr>
        <w:t xml:space="preserve">YYYY-MM-DD</w:t>
      </w:r>
      <w:r>
        <w:t xml:space="preserve">, or a partial invariant.</w:t>
      </w:r>
    </w:p>
    <w:p w14:paraId="6D263B9C" w14:textId="23267873" w:rsidP="005F31BE" w:rsidR="002C0F83" w:rsidRDefault="00F851FF" w:rsidRPr="005F31BE">
      <w:pPr>
        <w:pStyle w:val="Heading4"/>
      </w:pPr>
      <w:bookmarkStart w:id="_eb65cb2938a6220d8f4a10f0d8aba136" w:name="_eb65cb2938a6220d8f4a10f0d8aba136"/>
      <w:r w:rsidRPr="005F31BE">
        <w:t xml:space="preserve">&lt;Class&gt; DateInterval</w:t>
      </w:r>
      <w:bookmarkEnd w:id="_eb65cb2938a6220d8f4a10f0d8aba13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Dates.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hyperlink w:anchor="_78ee642abf9938398776ce11b2ae5595" w:history="1">
        <w:r w:rsidRPr="006A54F6">
          <w:rStyle w:val="Hyperlink"/>
          <w:rPr>
            <w:b/>
          </w:rPr>
          <w:t xml:space="preserve">Date</w:t>
        </w:r>
      </w:hyperlink>
      <w:r w:rsidRPr="006A54F6">
        <w:rPr>
          <w:b/>
        </w:rPr>
        <w:t xml:space="preserve"> </w:t>
      </w:r>
      <w:r w:rsidRPr="006A54F6">
        <w:rPr>
          <w:b/>
        </w:rPr>
        <w:t xml:space="preserve"> [</w:t>
      </w:r>
      <w:r w:rsidRPr="006A54F6">
        <w:rPr>
          <w:b/>
        </w:rPr>
        <w:t xml:space="preserve">0..1</w:t>
      </w:r>
      <w:r w:rsidRPr="006A54F6">
        <w:rPr>
          <w:b/>
        </w:rPr>
        <w:t xml:space="preserve">]</w:t>
      </w:r>
    </w:p>
    <w:p>
      <w:r>
        <w:t xml:space="preserve">The earliest Date that may be included in the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hyperlink w:anchor="_78ee642abf9938398776ce11b2ae5595" w:history="1">
        <w:r w:rsidRPr="006A54F6">
          <w:rStyle w:val="Hyperlink"/>
          <w:rPr>
            <w:b/>
          </w:rPr>
          <w:t xml:space="preserve">Date</w:t>
        </w:r>
      </w:hyperlink>
      <w:r w:rsidRPr="006A54F6">
        <w:rPr>
          <w:b/>
        </w:rPr>
        <w:t xml:space="preserve"> </w:t>
      </w:r>
      <w:r w:rsidRPr="006A54F6">
        <w:rPr>
          <w:b/>
        </w:rPr>
        <w:t xml:space="preserve"> [</w:t>
      </w:r>
      <w:r w:rsidRPr="006A54F6">
        <w:rPr>
          <w:b/>
        </w:rPr>
        <w:t xml:space="preserve">0..1</w:t>
      </w:r>
      <w:r w:rsidRPr="006A54F6">
        <w:rPr>
          <w:b/>
        </w:rPr>
        <w:t xml:space="preserve">]</w:t>
      </w:r>
    </w:p>
    <w:p>
      <w:r>
        <w:t xml:space="preserve">The latest Date that may be included in the interval.</w:t>
      </w:r>
    </w:p>
    <w:p w14:paraId="6D263B9C" w14:textId="23267873" w:rsidP="005F31BE" w:rsidR="002C0F83" w:rsidRDefault="00F851FF" w:rsidRPr="005F31BE">
      <w:pPr>
        <w:pStyle w:val="Heading4"/>
      </w:pPr>
      <w:r w:rsidRPr="005F31BE">
        <w:t xml:space="preserve">&lt;Class&gt; DateTime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specified to the second.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r>
        <w:t xml:space="preserve">A valid ISO8601 string for date/time, in format</w:t>
      </w:r>
    </w:p>
    <w:p>
      <w:r>
        <w:rPr>
          <w:b/>
          <w:bCs/>
        </w:rPr>
        <w:t xml:space="preserve">YYYYMMDDThhmmss[,sss][Z | ±hh[mm]] </w:t>
      </w:r>
      <w:r>
        <w:t xml:space="preserve">or in extended format </w:t>
      </w:r>
      <w:r>
        <w:rPr>
          <w:b/>
          <w:bCs/>
        </w:rPr>
        <w:t xml:space="preserve">YYYY-MM-DDThh:mm:ss[,sss][Z | ±hh[mm]] </w:t>
      </w:r>
      <w:r>
        <w:t xml:space="preserve">or a partial variant.</w:t>
      </w:r>
    </w:p>
    <w:p>
      <w:r>
        <w:t xml:space="preserve"> </w:t>
      </w:r>
    </w:p>
    <w:p>
      <w:r>
        <w:t xml:space="preserve">Note that this class includes 2 deviations from ISO 8601:2004:</w:t>
      </w:r>
    </w:p>
    <w:p>
      <w:r>
        <w:t xml:space="preserve">• for partial date/times, any part of the date/time up to the month may be missing, not just seconds and minutes as in the standard;</w:t>
      </w:r>
    </w:p>
    <w:p>
      <w:r>
        <w:t xml:space="preserve">• the time 24:00:00 is not allowed, since it would mean the date was really on the next day. </w:t>
      </w:r>
    </w:p>
    <w:p w14:paraId="6D263B9C" w14:textId="23267873" w:rsidP="005F31BE" w:rsidR="002C0F83" w:rsidRDefault="00F851FF" w:rsidRPr="005F31BE">
      <w:pPr>
        <w:pStyle w:val="Heading4"/>
      </w:pPr>
      <w:bookmarkStart w:id="_956e6c028c830c0453b74cbd2204109e" w:name="_956e6c028c830c0453b74cbd2204109e"/>
      <w:r w:rsidRPr="005F31BE">
        <w:t xml:space="preserve">&lt;Class&gt; DateTimeInterval</w:t>
      </w:r>
      <w:bookmarkEnd w:id="_956e6c028c830c0453b74cbd2204109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DateTimes.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hyperlink w:anchor="_7ba7e85df09d292033e869c3e8664062" w:history="1">
        <w:r w:rsidRPr="006A54F6">
          <w:rStyle w:val="Hyperlink"/>
          <w:rPr>
            <w:b/>
          </w:rPr>
          <w:t xml:space="preserve">DateTime</w:t>
        </w:r>
      </w:hyperlink>
      <w:r w:rsidRPr="006A54F6">
        <w:rPr>
          <w:b/>
        </w:rPr>
        <w:t xml:space="preserve"> </w:t>
      </w:r>
      <w:r w:rsidRPr="006A54F6">
        <w:rPr>
          <w:b/>
        </w:rPr>
        <w:t xml:space="preserve"> [</w:t>
      </w:r>
      <w:r w:rsidRPr="006A54F6">
        <w:rPr>
          <w:b/>
        </w:rPr>
        <w:t xml:space="preserve">0..1</w:t>
      </w:r>
      <w:r w:rsidRPr="006A54F6">
        <w:rPr>
          <w:b/>
        </w:rPr>
        <w:t xml:space="preserve">]</w:t>
      </w:r>
    </w:p>
    <w:p>
      <w:r>
        <w:t xml:space="preserve">The earliest DateTime that may be included in the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hyperlink w:anchor="_7ba7e85df09d292033e869c3e8664062" w:history="1">
        <w:r w:rsidRPr="006A54F6">
          <w:rStyle w:val="Hyperlink"/>
          <w:rPr>
            <w:b/>
          </w:rPr>
          <w:t xml:space="preserve">DateTime</w:t>
        </w:r>
      </w:hyperlink>
      <w:r w:rsidRPr="006A54F6">
        <w:rPr>
          <w:b/>
        </w:rPr>
        <w:t xml:space="preserve"> </w:t>
      </w:r>
      <w:r w:rsidRPr="006A54F6">
        <w:rPr>
          <w:b/>
        </w:rPr>
        <w:t xml:space="preserve"> [</w:t>
      </w:r>
      <w:r w:rsidRPr="006A54F6">
        <w:rPr>
          <w:b/>
        </w:rPr>
        <w:t xml:space="preserve">0..1</w:t>
      </w:r>
      <w:r w:rsidRPr="006A54F6">
        <w:rPr>
          <w:b/>
        </w:rPr>
        <w:t xml:space="preserve">]</w:t>
      </w:r>
    </w:p>
    <w:p>
      <w:r>
        <w:t xml:space="preserve">The latest DateTime that may be included in the interval.</w:t>
      </w:r>
    </w:p>
    <w:p w14:paraId="6D263B9C" w14:textId="23267873" w:rsidP="005F31BE" w:rsidR="002C0F83" w:rsidRDefault="00F851FF" w:rsidRPr="005F31BE">
      <w:pPr>
        <w:pStyle w:val="Heading4"/>
      </w:pPr>
      <w:r w:rsidRPr="005F31BE">
        <w:t xml:space="preserve">&lt;Class&gt; Duration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period of time corresponding to a difference between two time- points.</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r>
        <w:t xml:space="preserve">Value is a valid ISO 8601 duration, i.e. takes the form:</w:t>
      </w:r>
    </w:p>
    <w:p>
      <w:r>
        <w:t xml:space="preserve">• </w:t>
      </w:r>
      <w:r>
        <w:rPr>
          <w:b/>
          <w:bCs/>
        </w:rPr>
        <w:t xml:space="preserve">P[nnY][nnM][nnW][nnD][T[nnH][nnM][nnS]] </w:t>
      </w:r>
      <w:r>
        <w:t xml:space="preserve">Where each nn represents a number of years, months, etc. nnW represents a number of 7- day weeks.</w:t>
      </w:r>
    </w:p>
    <w:p>
      <w:r>
        <w:t xml:space="preserve"> </w:t>
      </w:r>
    </w:p>
    <w:p>
      <w:r>
        <w:t xml:space="preserve">Note: allowing the </w:t>
      </w:r>
      <w:r>
        <w:rPr>
          <w:b/>
          <w:bCs/>
        </w:rPr>
        <w:t xml:space="preserve">W</w:t>
      </w:r>
      <w:r>
        <w:t xml:space="preserve"> designator in the same expression as other designators is an exception to the published standard, but necessary in clinical information (typically for representing pregnancy duration).</w:t>
      </w:r>
    </w:p>
    <w:p w14:paraId="6D263B9C" w14:textId="23267873" w:rsidP="005F31BE" w:rsidR="002C0F83" w:rsidRDefault="00F851FF" w:rsidRPr="005F31BE">
      <w:pPr>
        <w:pStyle w:val="Heading4"/>
      </w:pPr>
      <w:bookmarkStart w:id="_3d4fd0ce80d2a2e88d2f42b3cb7dbec5" w:name="_3d4fd0ce80d2a2e88d2f42b3cb7dbec5"/>
      <w:r w:rsidRPr="005F31BE">
        <w:t xml:space="preserve">&lt;Class&gt; DurationInterval</w:t>
      </w:r>
      <w:bookmarkEnd w:id="_3d4fd0ce80d2a2e88d2f42b3cb7dbec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Duration magnitudes.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hyperlink w:anchor="_6f1e8a2b40ce6a6203e07d9c5daded71" w:history="1">
        <w:r w:rsidRPr="006A54F6">
          <w:rStyle w:val="Hyperlink"/>
          <w:rPr>
            <w:b/>
          </w:rPr>
          <w:t xml:space="preserve">Duration</w:t>
        </w:r>
      </w:hyperlink>
      <w:r w:rsidRPr="006A54F6">
        <w:rPr>
          <w:b/>
        </w:rPr>
        <w:t xml:space="preserve"> </w:t>
      </w:r>
      <w:r w:rsidRPr="006A54F6">
        <w:rPr>
          <w:b/>
        </w:rPr>
        <w:t xml:space="preserve"> [</w:t>
      </w:r>
      <w:r w:rsidRPr="006A54F6">
        <w:rPr>
          <w:b/>
        </w:rPr>
        <w:t xml:space="preserve">0..1</w:t>
      </w:r>
      <w:r w:rsidRPr="006A54F6">
        <w:rPr>
          <w:b/>
        </w:rPr>
        <w:t xml:space="preserve">]</w:t>
      </w:r>
    </w:p>
    <w:p>
      <w:r>
        <w:t xml:space="preserve">The shortest Duration that may be included in the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r w:rsidRPr="006A54F6">
        <w:rPr>
          <w:b/>
        </w:rPr>
        <w:t xml:space="preserve">Duration</w:t>
      </w:r>
      <w:r w:rsidRPr="006A54F6">
        <w:rPr>
          <w:b/>
        </w:rPr>
        <w:t xml:space="preserve"> </w:t>
      </w:r>
      <w:r w:rsidRPr="006A54F6">
        <w:rPr>
          <w:b/>
        </w:rPr>
        <w:t xml:space="preserve"> [</w:t>
      </w:r>
      <w:r w:rsidRPr="006A54F6">
        <w:rPr>
          <w:b/>
        </w:rPr>
        <w:t xml:space="preserve">0..1</w:t>
      </w:r>
      <w:r w:rsidRPr="006A54F6">
        <w:rPr>
          <w:b/>
        </w:rPr>
        <w:t xml:space="preserve">]</w:t>
      </w:r>
    </w:p>
    <w:p>
      <w:r>
        <w:t xml:space="preserve">The longest Duration that may be included in the interval.</w:t>
      </w:r>
    </w:p>
    <w:p w14:paraId="6D263B9C" w14:textId="23267873" w:rsidP="005F31BE" w:rsidR="002C0F83" w:rsidRDefault="00F851FF" w:rsidRPr="005F31BE">
      <w:pPr>
        <w:pStyle w:val="Heading4"/>
      </w:pPr>
      <w:bookmarkStart w:id="_86618450de28d822bd6b57b67a32ab2b" w:name="_86618450de28d822bd6b57b67a32ab2b"/>
      <w:r w:rsidRPr="005F31BE">
        <w:t xml:space="preserve">&lt;Class&gt; IntegerInterval</w:t>
      </w:r>
      <w:bookmarkEnd w:id="_86618450de28d822bd6b57b67a32ab2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integers.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0..1</w:t>
      </w:r>
      <w:r w:rsidRPr="006A54F6">
        <w:rPr>
          <w:b/>
        </w:rPr>
        <w:t xml:space="preserve">]</w:t>
      </w:r>
    </w:p>
    <w:p>
      <w:r>
        <w:t xml:space="preserve">The smallest integer that may be included in the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0..1</w:t>
      </w:r>
      <w:r w:rsidRPr="006A54F6">
        <w:rPr>
          <w:b/>
        </w:rPr>
        <w:t xml:space="preserve">]</w:t>
      </w:r>
    </w:p>
    <w:p>
      <w:r>
        <w:t xml:space="preserve">The largest integer that may be included in the interval.</w:t>
      </w:r>
    </w:p>
    <w:p w14:paraId="6D263B9C" w14:textId="23267873" w:rsidP="005F31BE" w:rsidR="002C0F83" w:rsidRDefault="00F851FF" w:rsidRPr="005F31BE">
      <w:pPr>
        <w:pStyle w:val="Heading4"/>
      </w:pPr>
      <w:bookmarkStart w:id="_3ae971b2839139d9692e47ec472148b6" w:name="_3ae971b2839139d9692e47ec472148b6"/>
      <w:r w:rsidRPr="005F31BE">
        <w:t xml:space="preserve">&lt;Class&gt; Interval</w:t>
      </w:r>
      <w:bookmarkEnd w:id="_3ae971b2839139d9692e47ec472148b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values bounded by upper and lower limits. Inclusion of the upper and lower limits is governed by the upperIncluded and lowerIncluded properties.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eb65cb2938a6220d8f4a10f0d8aba136" w:history="1">
        <w:r w:rsidR="006977BE">
          <w:rStyle w:val="Hyperlink"/>
          <w:t xml:space="preserve">DateInterval</w:t>
        </w:r>
      </w:hyperlink>
      <w:r w:rsidR="006977BE">
        <w:t xml:space="preserve">, </w:t>
      </w:r>
    </w:p>
    <w:p w14:paraId="140699FF" w14:textId="7C4EFE8D" w:rsidP="00B51B66" w:rsidR="00377E18" w:rsidRDefault="009E3806">
      <w:pPr>
        <w:ind w:firstLine="720"/>
      </w:pPr>
      <w:hyperlink w:anchor="_956e6c028c830c0453b74cbd2204109e" w:history="1">
        <w:r w:rsidR="006977BE">
          <w:rStyle w:val="Hyperlink"/>
          <w:t xml:space="preserve">DateTimeInterval</w:t>
        </w:r>
      </w:hyperlink>
      <w:r w:rsidR="006977BE">
        <w:t xml:space="preserve">, </w:t>
      </w:r>
    </w:p>
    <w:p w14:paraId="140699FF" w14:textId="7C4EFE8D" w:rsidP="00B51B66" w:rsidR="00377E18" w:rsidRDefault="009E3806">
      <w:pPr>
        <w:ind w:firstLine="720"/>
      </w:pPr>
      <w:hyperlink w:anchor="_3d4fd0ce80d2a2e88d2f42b3cb7dbec5" w:history="1">
        <w:r w:rsidR="006977BE">
          <w:rStyle w:val="Hyperlink"/>
          <w:t xml:space="preserve">DurationInterval</w:t>
        </w:r>
      </w:hyperlink>
      <w:r w:rsidR="006977BE">
        <w:t xml:space="preserve">, </w:t>
      </w:r>
    </w:p>
    <w:p w14:paraId="140699FF" w14:textId="7C4EFE8D" w:rsidP="00B51B66" w:rsidR="00377E18" w:rsidRDefault="009E3806">
      <w:pPr>
        <w:ind w:firstLine="720"/>
      </w:pPr>
      <w:hyperlink w:anchor="_86618450de28d822bd6b57b67a32ab2b" w:history="1">
        <w:r w:rsidR="006977BE">
          <w:rStyle w:val="Hyperlink"/>
          <w:t xml:space="preserve">IntegerInterval</w:t>
        </w:r>
      </w:hyperlink>
      <w:r w:rsidR="006977BE">
        <w:t xml:space="preserve">, </w:t>
      </w:r>
    </w:p>
    <w:p w14:paraId="140699FF" w14:textId="7C4EFE8D" w:rsidP="00B51B66" w:rsidR="00377E18" w:rsidRDefault="009E3806">
      <w:pPr>
        <w:ind w:firstLine="720"/>
      </w:pPr>
      <w:hyperlink w:anchor="_d4f7314ff920dd15ee0e834cfbd4e6f2" w:history="1">
        <w:r w:rsidR="006977BE">
          <w:rStyle w:val="Hyperlink"/>
          <w:t xml:space="preserve">RealInterval</w:t>
        </w:r>
      </w:hyperlink>
      <w:r w:rsidR="006977BE">
        <w:t xml:space="preserve">, </w:t>
      </w:r>
    </w:p>
    <w:p w14:paraId="140699FF" w14:textId="7C4EFE8D" w:rsidP="00B51B66" w:rsidR="00377E18" w:rsidRDefault="009E3806">
      <w:pPr>
        <w:ind w:firstLine="720"/>
      </w:pPr>
      <w:hyperlink w:anchor="_2db4f3574d756c0312a2a6559efd3ad9" w:history="1">
        <w:r w:rsidR="006977BE">
          <w:rStyle w:val="Hyperlink"/>
          <w:t xml:space="preserve">TimeInterval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lowerIncluded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p>
    <w:p>
      <w:r>
        <w:t xml:space="preserve">A Boolean value indicating whether the value asserted to be the lower limit is included in the set it bounds.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upperIncluded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p>
    <w:p>
      <w:r>
        <w:t xml:space="preserve">A Boolean value indicating whether the value asserted to be the upper limit is included in the set it bounds.</w:t>
      </w:r>
    </w:p>
    <w:p w14:paraId="6D263B9C" w14:textId="23267873" w:rsidP="005F31BE" w:rsidR="002C0F83" w:rsidRDefault="00F851FF" w:rsidRPr="005F31BE">
      <w:pPr>
        <w:pStyle w:val="Heading4"/>
      </w:pPr>
      <w:bookmarkStart w:id="_d4f7314ff920dd15ee0e834cfbd4e6f2" w:name="_d4f7314ff920dd15ee0e834cfbd4e6f2"/>
      <w:r w:rsidRPr="005F31BE">
        <w:t xml:space="preserve">&lt;Class&gt; RealInterval</w:t>
      </w:r>
      <w:bookmarkEnd w:id="_d4f7314ff920dd15ee0e834cfbd4e6f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Real numbers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r w:rsidRPr="006A54F6">
        <w:rPr>
          <w:b/>
        </w:rPr>
        <w:t xml:space="preserve">Real</w:t>
      </w:r>
      <w:r w:rsidRPr="006A54F6">
        <w:rPr>
          <w:b/>
        </w:rPr>
        <w:t xml:space="preserve"> </w:t>
      </w:r>
      <w:r w:rsidRPr="006A54F6">
        <w:rPr>
          <w:b/>
        </w:rPr>
        <w:t xml:space="preserve"> [</w:t>
      </w:r>
      <w:r w:rsidRPr="006A54F6">
        <w:rPr>
          <w:b/>
        </w:rPr>
        <w:t xml:space="preserve">0..1</w:t>
      </w:r>
      <w:r w:rsidRPr="006A54F6">
        <w:rPr>
          <w:b/>
        </w:rPr>
        <w:t xml:space="preserve">]</w:t>
      </w:r>
    </w:p>
    <w:p>
      <w:r>
        <w:t xml:space="preserve">The smallest Real that may be included in the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r w:rsidRPr="006A54F6">
        <w:rPr>
          <w:b/>
        </w:rPr>
        <w:t xml:space="preserve">Real</w:t>
      </w:r>
      <w:r w:rsidRPr="006A54F6">
        <w:rPr>
          <w:b/>
        </w:rPr>
        <w:t xml:space="preserve"> </w:t>
      </w:r>
      <w:r w:rsidRPr="006A54F6">
        <w:rPr>
          <w:b/>
        </w:rPr>
        <w:t xml:space="preserve"> [</w:t>
      </w:r>
      <w:r w:rsidRPr="006A54F6">
        <w:rPr>
          <w:b/>
        </w:rPr>
        <w:t xml:space="preserve">0..1</w:t>
      </w:r>
      <w:r w:rsidRPr="006A54F6">
        <w:rPr>
          <w:b/>
        </w:rPr>
        <w:t xml:space="preserve">]</w:t>
      </w:r>
    </w:p>
    <w:p>
      <w:r>
        <w:t xml:space="preserve">The largest Real that may be included in the interval</w:t>
      </w:r>
    </w:p>
    <w:p w14:paraId="6D263B9C" w14:textId="23267873" w:rsidP="005F31BE" w:rsidR="002C0F83" w:rsidRDefault="00F851FF" w:rsidRPr="005F31BE">
      <w:pPr>
        <w:pStyle w:val="Heading4"/>
      </w:pPr>
      <w:r w:rsidRPr="005F31BE">
        <w:t xml:space="preserve">&lt;Class&gt; TerminologyCode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TerminologyCode</w:t>
      </w:r>
      <w:r>
        <w:t xml:space="preserve"> represents the contents of either an </w:t>
      </w:r>
      <w:r>
        <w:rPr>
          <w:b/>
          <w:bCs/>
        </w:rPr>
        <w:t xml:space="preserve">EnumerationLiteral</w:t>
      </w:r>
      <w:r>
        <w:t xml:space="preserve"> or a </w:t>
      </w:r>
      <w:r>
        <w:rPr>
          <w:b/>
          <w:bCs/>
        </w:rPr>
        <w:t xml:space="preserve">PermissibleValue</w:t>
      </w:r>
      <w:r>
        <w:t xml:space="preserve">.  It corresponds to the AOM</w:t>
      </w:r>
      <w:r>
        <w:rPr>
          <w:b/>
          <w:bCs/>
        </w:rPr>
        <w:t xml:space="preserve"> Terminology_Code</w:t>
      </w:r>
      <w:r>
        <w:t xml:space="preserve">, and its function is to gather sufficient information that, in combination with the KnownNamespace Enumeration extension, it will be possible to populate a variety of target coded types, including the ISO 21090 CD type, the openEHR DV_CODED_TEXT, the CIMI CODED_TEXT, etc.</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terminologyId</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r>
        <w:t xml:space="preserve">The </w:t>
      </w:r>
      <w:r>
        <w:rPr>
          <w:i/>
          <w:iCs/>
        </w:rPr>
        <w:t xml:space="preserve">name</w:t>
      </w:r>
      <w:r>
        <w:t xml:space="preserve"> or </w:t>
      </w:r>
      <w:r>
        <w:rPr>
          <w:i/>
          <w:iCs/>
        </w:rPr>
        <w:t xml:space="preserve">uri</w:t>
      </w:r>
      <w:r>
        <w:t xml:space="preserve"> of the </w:t>
      </w:r>
      <w:r>
        <w:rPr>
          <w:i/>
          <w:iCs/>
        </w:rPr>
        <w:t xml:space="preserve">namespace</w:t>
      </w:r>
      <w:r>
        <w:t xml:space="preserve"> that scopes </w:t>
      </w:r>
      <w:r>
        <w:rPr>
          <w:i/>
          <w:iCs/>
        </w:rPr>
        <w:t xml:space="preserve">code.</w:t>
      </w:r>
    </w:p>
    <w:p>
      <w:r>
        <w:t xml:space="preserve"> </w:t>
      </w:r>
    </w:p>
    <w:p>
      <w:r>
        <w:t xml:space="preserve">Either the </w:t>
      </w:r>
      <w:r>
        <w:rPr>
          <w:i/>
          <w:iCs/>
        </w:rPr>
        <w:t xml:space="preserve">name</w:t>
      </w:r>
      <w:r>
        <w:t xml:space="preserve"> of the </w:t>
      </w:r>
      <w:r>
        <w:rPr>
          <w:b/>
          <w:bCs/>
        </w:rPr>
        <w:t xml:space="preserve">Enumeration</w:t>
      </w:r>
      <w:r>
        <w:t xml:space="preserve"> that owns the </w:t>
      </w:r>
      <w:r>
        <w:rPr>
          <w:b/>
          <w:bCs/>
        </w:rPr>
        <w:t xml:space="preserve">EnumerationLiteral</w:t>
      </w:r>
      <w:r>
        <w:t xml:space="preserve"> represented by the </w:t>
      </w:r>
      <w:r>
        <w:rPr>
          <w:i/>
          <w:iCs/>
        </w:rPr>
        <w:t xml:space="preserve">code</w:t>
      </w:r>
      <w:r>
        <w:t xml:space="preserve"> attribute or the </w:t>
      </w:r>
      <w:r>
        <w:rPr>
          <w:i/>
          <w:iCs/>
        </w:rPr>
        <w:t xml:space="preserve">uri</w:t>
      </w:r>
      <w:r>
        <w:t xml:space="preserve"> tag of the </w:t>
      </w:r>
      <w:r>
        <w:rPr>
          <w:b/>
          <w:bCs/>
        </w:rPr>
        <w:t xml:space="preserve">Enumeration</w:t>
      </w:r>
      <w:r>
        <w:t xml:space="preserve"> if it is extended by the </w:t>
      </w:r>
      <w:r>
        <w:rPr>
          <w:b/>
          <w:bCs/>
        </w:rPr>
        <w:t xml:space="preserve">ScopedIdentifier</w:t>
      </w:r>
      <w:r>
        <w:t xml:space="preserve"> stereotype and the tag is present.</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code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r>
        <w:t xml:space="preserve">The representation of an </w:t>
      </w:r>
      <w:r>
        <w:rPr>
          <w:b/>
          <w:bCs/>
        </w:rPr>
        <w:t xml:space="preserve">EnumerationLiteral. </w:t>
      </w:r>
      <w:r>
        <w:t xml:space="preserve">This will usually be the name of the </w:t>
      </w:r>
      <w:r>
        <w:rPr>
          <w:b/>
          <w:bCs/>
        </w:rPr>
        <w:t xml:space="preserve">EnumerationLiteral</w:t>
      </w:r>
      <w:r>
        <w:t xml:space="preserve">, but it should be possible for implementations to associate other numeric or string values with literals through either the </w:t>
      </w:r>
      <w:r>
        <w:rPr>
          <w:i/>
          <w:iCs/>
        </w:rPr>
        <w:t xml:space="preserve">slot</w:t>
      </w:r>
      <w:r>
        <w:t xml:space="preserve"> or </w:t>
      </w:r>
      <w:r>
        <w:rPr>
          <w:i/>
          <w:iCs/>
        </w:rPr>
        <w:t xml:space="preserve">id</w:t>
      </w:r>
      <w:r>
        <w:t xml:space="preserve"> of an </w:t>
      </w:r>
      <w:r>
        <w:rPr>
          <w:b/>
          <w:bCs/>
        </w:rPr>
        <w:t xml:space="preserve">IdentifiedItem</w:t>
      </w:r>
      <w:r>
        <w:t xml:space="preserve"> extension that will become the code value instead.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The URI of a </w:t>
      </w:r>
      <w:r>
        <w:rPr>
          <w:b/>
          <w:bCs/>
        </w:rPr>
        <w:t xml:space="preserve">ConceptReference</w:t>
      </w:r>
      <w:r>
        <w:t xml:space="preserve">.  This should be populated in the case where the selected value is a </w:t>
      </w:r>
      <w:r>
        <w:rPr>
          <w:b/>
          <w:bCs/>
        </w:rPr>
        <w:t xml:space="preserve">PermissibleValue</w:t>
      </w:r>
      <w:r>
        <w:t xml:space="preserve"> and either (a) the owning </w:t>
      </w:r>
      <w:r>
        <w:rPr>
          <w:b/>
          <w:bCs/>
        </w:rPr>
        <w:t xml:space="preserve">Enumeration</w:t>
      </w:r>
      <w:r>
        <w:t xml:space="preserve"> is stereotyped by </w:t>
      </w:r>
      <w:r>
        <w:rPr>
          <w:b/>
          <w:bCs/>
        </w:rPr>
        <w:t xml:space="preserve">ScopedIdentifier</w:t>
      </w:r>
      <w:r>
        <w:t xml:space="preserve"> and it has a </w:t>
      </w:r>
      <w:r>
        <w:rPr>
          <w:i/>
          <w:iCs/>
        </w:rPr>
        <w:t xml:space="preserve">uriPattern</w:t>
      </w:r>
      <w:r>
        <w:t xml:space="preserve"> attribute or (b) the </w:t>
      </w:r>
      <w:r>
        <w:rPr>
          <w:b/>
          <w:bCs/>
        </w:rPr>
        <w:t xml:space="preserve">PermissibleValue</w:t>
      </w:r>
      <w:r>
        <w:t xml:space="preserve"> includes a </w:t>
      </w:r>
      <w:r>
        <w:rPr>
          <w:i/>
          <w:iCs/>
        </w:rPr>
        <w:t xml:space="preserve">meaning </w:t>
      </w:r>
      <w:r>
        <w:t xml:space="preserve">tag of type </w:t>
      </w:r>
      <w:r>
        <w:rPr>
          <w:b/>
          <w:bCs/>
        </w:rPr>
        <w:t xml:space="preserve">ConceptReference</w:t>
      </w:r>
      <w:r>
        <w:t xml:space="preserve">, in which case </w:t>
      </w:r>
      <w:r>
        <w:rPr>
          <w:i/>
          <w:iCs/>
        </w:rPr>
        <w:t xml:space="preserve">uri</w:t>
      </w:r>
      <w:r>
        <w:t xml:space="preserve"> equals the </w:t>
      </w:r>
      <w:r>
        <w:rPr>
          <w:i/>
          <w:iCs/>
        </w:rPr>
        <w:t xml:space="preserve">uri</w:t>
      </w:r>
      <w:r>
        <w:t xml:space="preserve"> of the </w:t>
      </w:r>
      <w:r>
        <w:rPr>
          <w:b/>
          <w:bCs/>
        </w:rPr>
        <w:t xml:space="preserve">ConceptReference</w:t>
      </w:r>
      <w:r>
        <w:t xml:space="preserve">. </w:t>
      </w:r>
    </w:p>
    <w:p>
      <w:r>
        <w:t xml:space="preserve"> </w:t>
      </w:r>
    </w:p>
    <w:p>
      <w:r>
        <w:t xml:space="preserve">If two TerminologyCodes have the same </w:t>
      </w:r>
      <w:r>
        <w:rPr>
          <w:i/>
          <w:iCs/>
        </w:rPr>
        <w:t xml:space="preserve">uri</w:t>
      </w:r>
      <w:r>
        <w:t xml:space="preserve">, they are considered to be identical. If a uri is absent in one or both TerminologyCodes, they are considered to be identical only if the </w:t>
      </w:r>
      <w:r>
        <w:rPr>
          <w:i/>
          <w:iCs/>
        </w:rPr>
        <w:t xml:space="preserve">terminologyId</w:t>
      </w:r>
      <w:r>
        <w:t xml:space="preserve"> and </w:t>
      </w:r>
      <w:r>
        <w:rPr>
          <w:i/>
          <w:iCs/>
        </w:rPr>
        <w:t xml:space="preserve">code</w:t>
      </w:r>
      <w:r>
        <w:t xml:space="preserve"> are the same.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terminologyVersion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The uri of a CodeSystem or CodeSystemVersion that carried a description of the particular code at some point in time.  This attribute is strictly informative and should is not part of the identity of the terminology code.</w:t>
      </w:r>
    </w:p>
    <w:p>
      <w:r>
        <w:t xml:space="preserve"> </w:t>
      </w:r>
    </w:p>
    <w:p>
      <w:r>
        <w:t xml:space="preserve"> </w:t>
      </w:r>
    </w:p>
    <w:p>
      <w:r>
        <w:t xml:space="preserve">If the source </w:t>
      </w:r>
      <w:r>
        <w:rPr>
          <w:b/>
          <w:bCs/>
        </w:rPr>
        <w:t xml:space="preserve">EnumerationLiteral</w:t>
      </w:r>
      <w:r>
        <w:t xml:space="preserve"> is stereotyped by </w:t>
      </w:r>
      <w:r>
        <w:rPr>
          <w:b/>
          <w:bCs/>
        </w:rPr>
        <w:t xml:space="preserve">PermissibleValue</w:t>
      </w:r>
      <w:r>
        <w:t xml:space="preserve">, the meaning tag is present and the </w:t>
      </w:r>
      <w:r>
        <w:rPr>
          <w:b/>
          <w:bCs/>
        </w:rPr>
        <w:t xml:space="preserve">ConceptReference</w:t>
      </w:r>
      <w:r>
        <w:t xml:space="preserve"> in the meaning tag has a </w:t>
      </w:r>
      <w:r>
        <w:rPr>
          <w:b/>
          <w:bCs/>
        </w:rPr>
        <w:t xml:space="preserve">CodeSystemAndVersion</w:t>
      </w:r>
      <w:r>
        <w:t xml:space="preserve">, this is set to:</w:t>
      </w:r>
    </w:p>
    <w:p>
      <w:pPr>
        <w:pStyle w:val="mr_style"/>
        <w:numPr>
          <w:ilvl w:val="0"/>
          <w:numId w:val="23"/>
        </w:numPr>
      </w:pPr>
      <w:r>
        <w:t xml:space="preserve">The </w:t>
      </w:r>
      <w:r>
        <w:rPr>
          <w:i/>
          <w:iCs/>
        </w:rPr>
        <w:t xml:space="preserve">uri</w:t>
      </w:r>
      <w:r>
        <w:t xml:space="preserve"> of the </w:t>
      </w:r>
      <w:r>
        <w:rPr>
          <w:b/>
          <w:bCs/>
        </w:rPr>
        <w:t xml:space="preserve">CodeSystemVersionReference</w:t>
      </w:r>
      <w:r>
        <w:t xml:space="preserve"> if it is present</w:t>
      </w:r>
    </w:p>
    <w:p>
      <w:pPr>
        <w:pStyle w:val="mr_style"/>
        <w:numPr>
          <w:ilvl w:val="0"/>
          <w:numId w:val="23"/>
        </w:numPr>
      </w:pPr>
      <w:r>
        <w:t xml:space="preserve">The </w:t>
      </w:r>
      <w:r>
        <w:rPr>
          <w:i/>
          <w:iCs/>
        </w:rPr>
        <w:t xml:space="preserve">uri</w:t>
      </w:r>
      <w:r>
        <w:t xml:space="preserve"> of the </w:t>
      </w:r>
      <w:r>
        <w:rPr>
          <w:b/>
          <w:bCs/>
        </w:rPr>
        <w:t xml:space="preserve">CodeSystemReference</w:t>
      </w:r>
      <w:r>
        <w:t xml:space="preserve"> otherwise.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term</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A string designating the intended target of the </w:t>
      </w:r>
      <w:r>
        <w:rPr>
          <w:b/>
          <w:bCs/>
        </w:rPr>
        <w:t xml:space="preserve">TerminologyCode</w:t>
      </w:r>
      <w:r>
        <w:t xml:space="preserve"> in a given language and context.  This is strictly informative and is not part of the part of the identity of a </w:t>
      </w:r>
      <w:r>
        <w:rPr>
          <w:b/>
          <w:bCs/>
        </w:rPr>
        <w:t xml:space="preserve">TerminologyCode</w:t>
      </w:r>
      <w:r>
        <w:t xml:space="preserve"> as it may change as data moves through different languages or contexts. </w:t>
      </w:r>
    </w:p>
    <w:p w14:paraId="6D263B9C" w14:textId="23267873" w:rsidP="005F31BE" w:rsidR="002C0F83" w:rsidRDefault="00F851FF" w:rsidRPr="005F31BE">
      <w:pPr>
        <w:pStyle w:val="Heading4"/>
      </w:pPr>
      <w:r w:rsidRPr="005F31BE">
        <w:t xml:space="preserve">&lt;Class&gt; Time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from an origin usually interpreted as meaning the start of the current day, specified to the second.</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r>
        <w:t xml:space="preserve">Value representation is ISO8601 string for time, i.e. in form: </w:t>
      </w:r>
      <w:r>
        <w:rPr>
          <w:b/>
          <w:bCs/>
        </w:rPr>
        <w:t xml:space="preserve">hhmmss[,sss][Z|±hh[mm]]</w:t>
      </w:r>
      <w:r>
        <w:t xml:space="preserve"> or the extended form: </w:t>
      </w:r>
      <w:r>
        <w:rPr>
          <w:b/>
          <w:bCs/>
        </w:rPr>
        <w:t xml:space="preserve">hh:mm:ss[,sss][Z|±hh[mm]]</w:t>
      </w:r>
      <w:r>
        <w:t xml:space="preserve">, or a partial invariant.</w:t>
      </w:r>
    </w:p>
    <w:p>
      <w:r>
        <w:t xml:space="preserve"> </w:t>
      </w:r>
    </w:p>
    <w:p>
      <w:r>
        <w:t xml:space="preserve">A small deviation to the ISO 8601:2004 standard in this class is that the time 24:00:00 is not allowed, for consistency with </w:t>
      </w:r>
      <w:r>
        <w:rPr>
          <w:b/>
          <w:bCs/>
        </w:rPr>
        <w:t xml:space="preserve">DateTime</w:t>
      </w:r>
      <w:r>
        <w:t xml:space="preserve">. </w:t>
      </w:r>
    </w:p>
    <w:p w14:paraId="6D263B9C" w14:textId="23267873" w:rsidP="005F31BE" w:rsidR="002C0F83" w:rsidRDefault="00F851FF" w:rsidRPr="005F31BE">
      <w:pPr>
        <w:pStyle w:val="Heading4"/>
      </w:pPr>
      <w:bookmarkStart w:id="_2db4f3574d756c0312a2a6559efd3ad9" w:name="_2db4f3574d756c0312a2a6559efd3ad9"/>
      <w:r w:rsidRPr="005F31BE">
        <w:t xml:space="preserve">&lt;Class&gt; TimeInterval</w:t>
      </w:r>
      <w:bookmarkEnd w:id="_2db4f3574d756c0312a2a6559efd3ad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Times.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hyperlink w:anchor="_cba83b2c77167c96697f3caaa1886f5c" w:history="1">
        <w:r w:rsidRPr="006A54F6">
          <w:rStyle w:val="Hyperlink"/>
          <w:rPr>
            <w:b/>
          </w:rPr>
          <w:t xml:space="preserve">Time</w:t>
        </w:r>
      </w:hyperlink>
      <w:r w:rsidRPr="006A54F6">
        <w:rPr>
          <w:b/>
        </w:rPr>
        <w:t xml:space="preserve"> </w:t>
      </w:r>
      <w:r w:rsidRPr="006A54F6">
        <w:rPr>
          <w:b/>
        </w:rPr>
        <w:t xml:space="preserve"> [</w:t>
      </w:r>
      <w:r w:rsidRPr="006A54F6">
        <w:rPr>
          <w:b/>
        </w:rPr>
        <w:t xml:space="preserve">0..1</w:t>
      </w:r>
      <w:r w:rsidRPr="006A54F6">
        <w:rPr>
          <w:b/>
        </w:rPr>
        <w:t xml:space="preserve">]</w:t>
      </w:r>
    </w:p>
    <w:p>
      <w:r>
        <w:t xml:space="preserve">The earliest Time that may be included in the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hyperlink w:anchor="_cba83b2c77167c96697f3caaa1886f5c" w:history="1">
        <w:r w:rsidRPr="006A54F6">
          <w:rStyle w:val="Hyperlink"/>
          <w:rPr>
            <w:b/>
          </w:rPr>
          <w:t xml:space="preserve">Time</w:t>
        </w:r>
      </w:hyperlink>
      <w:r w:rsidRPr="006A54F6">
        <w:rPr>
          <w:b/>
        </w:rPr>
        <w:t xml:space="preserve"> </w:t>
      </w:r>
      <w:r w:rsidRPr="006A54F6">
        <w:rPr>
          <w:b/>
        </w:rPr>
        <w:t xml:space="preserve"> [</w:t>
      </w:r>
      <w:r w:rsidRPr="006A54F6">
        <w:rPr>
          <w:b/>
        </w:rPr>
        <w:t xml:space="preserve">0..1</w:t>
      </w:r>
      <w:r w:rsidRPr="006A54F6">
        <w:rPr>
          <w:b/>
        </w:rPr>
        <w:t xml:space="preserve">]</w:t>
      </w:r>
    </w:p>
    <w:p>
      <w:r>
        <w:t xml:space="preserve">The latest Time that may be included in the interval.</w:t>
      </w:r>
    </w:p>
    <w:p w14:paraId="6D263B9C" w14:textId="23267873" w:rsidP="005F31BE" w:rsidR="002C0F83" w:rsidRDefault="00F851FF" w:rsidRPr="005F31BE">
      <w:pPr>
        <w:pStyle w:val="Heading4"/>
      </w:pPr>
      <w:r w:rsidRPr="005F31BE">
        <w:t xml:space="preserve">&lt;Primitive Type&gt; AMLBoolean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Boolean type used for two-valued mathematical logic.</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r>
        <w:t xml:space="preserve">Boolean</w:t>
      </w:r>
    </w:p>
    <w:p w14:paraId="6D263B9C" w14:textId="23267873" w:rsidP="005F31BE" w:rsidR="002C0F83" w:rsidRDefault="00F851FF" w:rsidRPr="005F31BE">
      <w:pPr>
        <w:pStyle w:val="Heading4"/>
      </w:pPr>
      <w:r w:rsidRPr="005F31BE">
        <w:t xml:space="preserve">&lt;Primitive Type&gt; AMLInteger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AML Integer type.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r>
        <w:t xml:space="preserve">Integer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f30eca8742491a4fd68cc825a7079d28" w:history="1">
        <w:r w:rsidR="006977BE">
          <w:rStyle w:val="Hyperlink"/>
          <w:t xml:space="preserve">MappedInteger</w:t>
        </w:r>
      </w:hyperlink>
    </w:p>
    <w:p w14:paraId="6D263B9C" w14:textId="23267873" w:rsidP="005F31BE" w:rsidR="002C0F83" w:rsidRDefault="00F851FF" w:rsidRPr="005F31BE">
      <w:pPr>
        <w:pStyle w:val="Heading4"/>
      </w:pPr>
      <w:r w:rsidRPr="005F31BE">
        <w:t xml:space="preserve">&lt;Primitive Type&gt; AMLReal</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Type used to represent decimal numbers. AMLReal typically corresponds to a single-precision floating point value in most languages.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r>
        <w:t xml:space="preserve">Real</w:t>
      </w:r>
    </w:p>
    <w:p w14:paraId="6D263B9C" w14:textId="23267873" w:rsidP="005F31BE" w:rsidR="002C0F83" w:rsidRDefault="00F851FF" w:rsidRPr="005F31BE">
      <w:pPr>
        <w:pStyle w:val="Heading4"/>
      </w:pPr>
      <w:r w:rsidRPr="005F31BE">
        <w:t xml:space="preserve">&lt;Primitive Type&gt; AMLString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AML String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r>
        <w:t xml:space="preserve">String</w:t>
      </w:r>
    </w:p>
    <w:p w14:paraId="6D263B9C" w14:textId="23267873" w:rsidP="005F31BE" w:rsidR="002C0F83" w:rsidRDefault="00F851FF" w:rsidRPr="005F31BE">
      <w:pPr>
        <w:pStyle w:val="Heading4"/>
      </w:pPr>
      <w:r w:rsidRPr="005F31BE">
        <w:t xml:space="preserve">&lt;Stereotype&gt; AMLDataType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AMLDataType</w:t>
      </w:r>
      <w:r>
        <w:t xml:space="preserve"> stereotype represents a built in AML data type. Instances of classifiers that are extended by </w:t>
      </w:r>
      <w:r>
        <w:rPr>
          <w:b/>
          <w:bCs/>
        </w:rPr>
        <w:t xml:space="preserve">AMLDataType</w:t>
      </w:r>
      <w:r>
        <w:t xml:space="preserve"> classifierstypes have the same identity semantics as the UML </w:t>
      </w:r>
      <w:r>
        <w:rPr>
          <w:b/>
          <w:bCs/>
        </w:rPr>
        <w:t xml:space="preserve">PrimitiveType</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6D263B9C" w14:textId="23267873" w:rsidP="005F31BE" w:rsidR="002C0F83" w:rsidRDefault="00F851FF" w:rsidRPr="005F31BE">
      <w:pPr>
        <w:pStyle w:val="Heading4"/>
      </w:pPr>
      <w:bookmarkStart w:id="_82494802913d8048ecbb8cfa6650f65c" w:name="_82494802913d8048ecbb8cfa6650f65c"/>
      <w:r w:rsidRPr="005F31BE">
        <w:t xml:space="preserve">&lt;Stereotype&gt; AMLType</w:t>
      </w:r>
      <w:bookmarkEnd w:id="_82494802913d8048ecbb8cfa6650f65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An AMLType represents a "primitive" or "atomic" type in the AML specification.  An instance of an AMLType is identified solely by its value.  AMLType is not a specialization of the UML DataType because it may need to be represented as a specialization of UML Class in a Reference Model binding.</w:t>
      </w:r>
    </w:p>
    <w:p>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r w:rsidR="00324424">
        <w:t xml:space="preserve">, </w:t>
      </w:r>
    </w:p>
    <w:p w14:paraId="6D263B9C" w14:textId="23267873" w:rsidP="005F31BE" w:rsidR="002C0F83" w:rsidRDefault="00F851FF" w:rsidRPr="005F31BE">
      <w:pPr>
        <w:pStyle w:val="Heading4"/>
      </w:pPr>
      <w:bookmarkStart w:id="_fa40d7338aecd18f94732d3b02e2bd79" w:name="_fa40d7338aecd18f94732d3b02e2bd79"/>
      <w:r w:rsidRPr="005F31BE">
        <w:t xml:space="preserve">&lt;Stereotype&gt; Archetype</w:t>
      </w:r>
      <w:bookmarkEnd w:id="_fa40d7338aecd18f94732d3b02e2bd7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w:t>
      </w:r>
      <w:r>
        <w:t xml:space="preserve"> is a package that contains a versioned set of constraints on a </w:t>
      </w:r>
      <w:r>
        <w:rPr>
          <w:b/>
          <w:bCs/>
        </w:rPr>
        <w:t xml:space="preserve">Class</w:t>
      </w:r>
      <w:r>
        <w:t xml:space="preserve"> that is a member of the </w:t>
      </w:r>
      <w:r>
        <w:rPr>
          <w:b/>
          <w:bCs/>
        </w:rPr>
        <w:t xml:space="preserve">ReferenceModel</w:t>
      </w:r>
      <w:r>
        <w:t xml:space="preserve"> that is owned by the containing </w:t>
      </w:r>
      <w:r>
        <w:rPr>
          <w:b/>
          <w:bCs/>
        </w:rPr>
        <w:t xml:space="preserve">ArchetypeLibrary</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archetypeName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r>
        <w:t xml:space="preserve">The human readable name of the Archetype. Example: "clinical data group", "laboratory test", "serum sodium", "cimi composition"</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originalLanguage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0..1</w:t>
      </w:r>
      <w:r w:rsidRPr="006A54F6">
        <w:rPr>
          <w:b/>
        </w:rPr>
        <w:t xml:space="preserve">]</w:t>
      </w:r>
    </w:p>
    <w:p>
      <w:r>
        <w:t xml:space="preserve">The original spoken or written language in which the archetype was authored (Example: EN, DE, ES). A language type drawn for the language numeration.</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archetypeType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r>
        <w:t xml:space="preserve">The implementation specific type or classification of the archetype.  In the ADL context, this would include  archetype, template_overlay, etc.</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rmPackagePath</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r>
        <w:t xml:space="preserve">The qualifiedName of the package containing the root class constrained by this archetype.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rmClassName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r>
        <w:t xml:space="preserve">Name of the root Class constrained of this archetype.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mustBeOwned</w:t>
      </w:r>
    </w:p>
    <w:p>
      <w:r>
        <w:t xml:space="preserve">The containing Package must be an &lt;&lt;ArchetypeLibrary&gt;&gt;.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self.base_Package.owningPackage.stereotypedBy('ArchetypeLibrary')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ownsVersions</w:t>
      </w:r>
    </w:p>
    <w:p>
      <w:r>
        <w:t xml:space="preserve">All members of a package must be &lt;&lt;ArchetypeVersion&gt;&gt;.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self.base_Package.ownedMember-&gt;select(x|x.oclIsKindOf(Classifier) and not(x.oclIsKindOf(Association)))-&gt;forAll(x|x.stereotypedBy('ArchetypeVersion'))</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originalLanguage</w:t>
      </w:r>
    </w:p>
    <w:p>
      <w:r>
        <w:t xml:space="preserve">originalLanguage must be contained by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archetypeType</w:t>
      </w:r>
    </w:p>
    <w:p>
      <w:r>
        <w:t xml:space="preserve">Each archetypeType must be an &lt;&lt;ArchetypeType&gt;&gt;.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self.archetypeType.enumeration-&gt;forAll(x|x.stereotypedBy('ArchetypeType'))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constrainsRMElement</w:t>
      </w:r>
    </w:p>
    <w:p>
      <w:r>
        <w:t xml:space="preserve">The Class or one of its generalization ancestors is a member of the ArchetypeLibrary Reference Model.</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currentVersion</w:t>
      </w:r>
    </w:p>
    <w:p>
      <w:r>
        <w:t xml:space="preserve">The package must contain one &lt;&lt;ArchetypeCurrentVersion&gt;&gt;.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self.base_Package.packagedElement-&gt;select(x|x.stereotypedBy('ArchetypeCurrentVersion'))-&gt;size()=1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specializesArchetype</w:t>
      </w:r>
    </w:p>
    <w:p>
      <w:r>
        <w:t xml:space="preserve"> If an Archetype specializes another Archetype, they both constrain the same class.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archetypeIdType</w:t>
      </w:r>
    </w:p>
    <w:p>
      <w:r>
        <w:t xml:space="preserve">The Package must be stereotyped by ArchetypeId.</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self.base_Package.stereotypedBy('ArchetypeId')</w:t>
      </w:r>
    </w:p>
    <w:p w14:paraId="6D263B9C" w14:textId="23267873" w:rsidP="005F31BE" w:rsidR="002C0F83" w:rsidRDefault="00F851FF" w:rsidRPr="005F31BE">
      <w:pPr>
        <w:pStyle w:val="Heading4"/>
      </w:pPr>
      <w:bookmarkStart w:id="_0b9a31ba0d555948989d18ebe882ae92" w:name="_0b9a31ba0d555948989d18ebe882ae92"/>
      <w:r w:rsidRPr="005F31BE">
        <w:t xml:space="preserve">&lt;Stereotype&gt; ArchetypeCurrentVersion</w:t>
      </w:r>
      <w:bookmarkEnd w:id="_0b9a31ba0d555948989d18ebe882ae9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archetype version that is considered to be the "latest" or "current" version.  The current version is the referent of specializations and archetype references that omit the complete version identifier.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r w:rsidR="00324424">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isArchetypeVersion</w:t>
      </w:r>
    </w:p>
    <w:p>
      <w:r>
        <w:t xml:space="preserve">The Class must be stereotyped by ArchetypeVersion.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self.base_Class.stereotypedBy('ArchetypeVersion')</w:t>
      </w:r>
    </w:p>
    <w:p w14:paraId="6D263B9C" w14:textId="23267873" w:rsidP="005F31BE" w:rsidR="002C0F83" w:rsidRDefault="00F851FF" w:rsidRPr="005F31BE">
      <w:pPr>
        <w:pStyle w:val="Heading4"/>
      </w:pPr>
      <w:bookmarkStart w:id="_839655ee868d32a13ebf365a1d258389" w:name="_839655ee868d32a13ebf365a1d258389"/>
      <w:r w:rsidRPr="005F31BE">
        <w:t xml:space="preserve">&lt;Stereotype&gt; ArchetypeId</w:t>
      </w:r>
      <w:bookmarkEnd w:id="_839655ee868d32a13ebf365a1d25838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artifact uniquely identifying an </w:t>
      </w:r>
      <w:r>
        <w:rPr>
          <w:b/>
          <w:bCs/>
        </w:rPr>
        <w:t xml:space="preserve">Archetype</w:t>
      </w:r>
      <w:r>
        <w:t xml:space="preserve"> within a given community of use. The actual syntax and structure of the </w:t>
      </w:r>
      <w:r>
        <w:rPr>
          <w:b/>
          <w:bCs/>
        </w:rPr>
        <w:t xml:space="preserve">ArchetypId</w:t>
      </w:r>
      <w:r>
        <w:t xml:space="preserve"> type should be established by a community of use, but all </w:t>
      </w:r>
      <w:r>
        <w:rPr>
          <w:b/>
          <w:bCs/>
        </w:rPr>
        <w:t xml:space="preserve">ArchetypeId</w:t>
      </w:r>
      <w:r>
        <w:t xml:space="preserve"> implementations must support a String representation.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w:t>
      </w:r>
      <w:r w:rsidRPr="006A54F6">
        <w:rPr>
          <w:b/>
        </w:rPr>
        <w:t xml:space="preserve"> : </w:t>
      </w:r>
      <w:r w:rsidRPr="006A54F6">
        <w:rPr>
          <w:b/>
        </w:rPr>
        <w:t xml:space="preserve">String</w:t>
      </w:r>
      <w:r w:rsidRPr="006A54F6">
        <w:rPr>
          <w:b/>
        </w:rPr>
        <w:t xml:space="preserve"> </w:t>
      </w:r>
    </w:p>
    <w:p>
      <w:r>
        <w:t xml:space="preserve">ID for the Archetype</w:t>
      </w:r>
    </w:p>
    <w:p w14:paraId="6D263B9C" w14:textId="23267873" w:rsidP="005F31BE" w:rsidR="002C0F83" w:rsidRDefault="00F851FF" w:rsidRPr="005F31BE">
      <w:pPr>
        <w:pStyle w:val="Heading4"/>
      </w:pPr>
      <w:bookmarkStart w:id="_0f9d83c23878de534b0e06d78416cb03" w:name="_0f9d83c23878de534b0e06d78416cb03"/>
      <w:r w:rsidRPr="005F31BE">
        <w:t xml:space="preserve">&lt;Stereotype&gt; ArchetypeLibrary</w:t>
      </w:r>
      <w:bookmarkEnd w:id="_0f9d83c23878de534b0e06d78416cb0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ArchetypeLibrary</w:t>
      </w:r>
      <w:r>
        <w:t xml:space="preserve"> is a </w:t>
      </w:r>
      <w:r>
        <w:rPr>
          <w:b/>
          <w:bCs/>
        </w:rPr>
        <w:t xml:space="preserve">Package</w:t>
      </w:r>
      <w:r>
        <w:t xml:space="preserve"> that contains a collection of archetypes that constrain classes within the imported </w:t>
      </w:r>
      <w:r>
        <w:rPr>
          <w:b/>
          <w:bCs/>
        </w:rPr>
        <w:t xml:space="preserve">ReferenceModel</w:t>
      </w:r>
      <w:r>
        <w:t xml:space="preserve">.  An </w:t>
      </w:r>
      <w:r>
        <w:rPr>
          <w:b/>
          <w:bCs/>
        </w:rPr>
        <w:t xml:space="preserve">ArchetypeLibrary</w:t>
      </w:r>
      <w:r>
        <w:t xml:space="preserve"> must import exactly one </w:t>
      </w:r>
      <w:r>
        <w:rPr>
          <w:b/>
          <w:bCs/>
        </w:rPr>
        <w:t xml:space="preserve">Package</w:t>
      </w:r>
      <w:r>
        <w:t xml:space="preserve"> that is stereotyped as a </w:t>
      </w:r>
      <w:r>
        <w:rPr>
          <w:b/>
          <w:bCs/>
        </w:rPr>
        <w:t xml:space="preserve">ReferenceModel</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oneReferenceModel</w:t>
      </w:r>
    </w:p>
    <w:p>
      <w:r>
        <w:t xml:space="preserve">The must be one &lt;&lt;ReferenceModelImport&gt;&gt; PackageImport.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self.base_Package.packageImport-&gt;select(stereotypedBy('ReferenceModelImport'))-&gt;size()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onlyArchetypes</w:t>
      </w:r>
    </w:p>
    <w:p>
      <w:r>
        <w:t xml:space="preserve">All packaged elements must be &lt;&lt;Archetype&gt;&gt;.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self.base_Package.packagedElement-&gt;forAll(p|p.stereotypedBy('Archetype'))</w:t>
      </w:r>
    </w:p>
    <w:p w14:paraId="6D263B9C" w14:textId="23267873" w:rsidP="005F31BE" w:rsidR="002C0F83" w:rsidRDefault="00F851FF" w:rsidRPr="005F31BE">
      <w:pPr>
        <w:pStyle w:val="Heading4"/>
      </w:pPr>
      <w:bookmarkStart w:id="_6eafe370f24f01390e7ab79d6568ea94" w:name="_6eafe370f24f01390e7ab79d6568ea94"/>
      <w:r w:rsidRPr="005F31BE">
        <w:t xml:space="preserve">&lt;Stereotype&gt; ArchetypeRootConstraint</w:t>
      </w:r>
      <w:bookmarkEnd w:id="_6eafe370f24f01390e7ab79d6568ea9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Connects an &lt;&lt;ArchetypeVersion&gt;&gt; to an &lt;&lt;ArchetypeRootProxy&gt;&gt; to be constrained.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6de94cd3c6736f017766fe61020a5a13" w:history="1">
        <w:r w:rsidR="006977BE">
          <w:rStyle w:val="Hyperlink"/>
          <w:t xml:space="preserve">TargetConstraint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specificIsRootProxy</w:t>
      </w:r>
    </w:p>
    <w:p>
      <w:r>
        <w:t xml:space="preserve">Specific must be an &lt;&lt;ArchetypeRootProxy&gt;&gt;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self.base_Generalization.specific.stereotypedBy('ArchetypeRootProxy')</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generalIsArchetypeVersion</w:t>
      </w:r>
    </w:p>
    <w:p>
      <w:r>
        <w:t xml:space="preserve">The general must be an &lt;&lt;ArchetypeVersion&gt;&gt;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self.base_Generalization.general.stereotypedBy('ArchetypeVersion')</w:t>
      </w:r>
    </w:p>
    <w:p w14:paraId="6D263B9C" w14:textId="23267873" w:rsidP="005F31BE" w:rsidR="002C0F83" w:rsidRDefault="00F851FF" w:rsidRPr="005F31BE">
      <w:pPr>
        <w:pStyle w:val="Heading4"/>
      </w:pPr>
      <w:bookmarkStart w:id="_f5f73ce565f73d8b4808997e54e8e698" w:name="_f5f73ce565f73d8b4808997e54e8e698"/>
      <w:r w:rsidRPr="005F31BE">
        <w:t xml:space="preserve">&lt;Stereotype&gt; ArchetypeRootProxy</w:t>
      </w:r>
      <w:bookmarkEnd w:id="_f5f73ce565f73d8b4808997e54e8e69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reference to a target Archetype that constrains the same subclass or descendant thereof as that referenced by the constrains attribute of the NamedObjectConstraint itself.</w:t>
      </w:r>
    </w:p>
    <w:p>
      <w:r>
        <w:t xml:space="preserve"> </w:t>
      </w:r>
    </w:p>
    <w:p>
      <w:r>
        <w:rPr>
          <w:b/>
          <w:bCs/>
        </w:rPr>
        <w:t xml:space="preserve">ArchetypeRootProxy</w:t>
      </w:r>
      <w:r>
        <w:t xml:space="preserve"> implements the use_archetype construct in ADL.  Note that an ArchetypeRootProxy may or may not reference a specific version of the target Archetype.  If the targetVersion attribute is absent, the ArchetypeRootProxy is understood to reference the ArchetypeVersion that is considered to be "current" at whatever time that the proxy is referenced.</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c8ae60f7f44b70cf5dce7db03aa6ac1e" w:history="1">
        <w:r w:rsidR="006977BE">
          <w:rStyle w:val="Hyperlink"/>
          <w:t xml:space="preserve">ObjectConstraintProxy</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redefinesConstrains</w:t>
      </w:r>
    </w:p>
    <w:p>
      <w:r>
        <w:t xml:space="preserve">Any generalization must be &lt;&lt;ArchetypeRootConstraint&gt;&gt;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self.base_Class.generalization-&gt;forAll(x|x.stereotypedBy('ArchetypeRootConstraint'))</w:t>
      </w:r>
    </w:p>
    <w:p w14:paraId="6D263B9C" w14:textId="23267873" w:rsidP="005F31BE" w:rsidR="002C0F83" w:rsidRDefault="00F851FF" w:rsidRPr="005F31BE">
      <w:pPr>
        <w:pStyle w:val="Heading4"/>
      </w:pPr>
      <w:r w:rsidRPr="005F31BE">
        <w:t xml:space="preserve">&lt;Stereotype&gt; ArchetypeType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implementation specific enumeration of possible archetype types.  In ADL,  this would extend an enumeration that includes literals for </w:t>
      </w:r>
      <w:r>
        <w:rPr>
          <w:i/>
          <w:iCs/>
        </w:rPr>
        <w:t xml:space="preserve">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6D263B9C" w14:textId="23267873" w:rsidP="005F31BE" w:rsidR="002C0F83" w:rsidRDefault="00F851FF" w:rsidRPr="005F31BE">
      <w:pPr>
        <w:pStyle w:val="Heading4"/>
      </w:pPr>
      <w:bookmarkStart w:id="_eee227616f3dfa3dfbb9db02a8312527" w:name="_eee227616f3dfa3dfbb9db02a8312527"/>
      <w:r w:rsidRPr="005F31BE">
        <w:t xml:space="preserve">&lt;Stereotype&gt; ArchetypeType</w:t>
      </w:r>
      <w:bookmarkEnd w:id="_eee227616f3dfa3dfbb9db02a831252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implementation specific classification of Archetype types.  In the ADL context, the ADL 2.0.5 specification describes the following types:</w:t>
      </w:r>
    </w:p>
    <w:p>
      <w:pPr>
        <w:pStyle w:val="mr_style"/>
        <w:numPr>
          <w:ilvl w:val="0"/>
          <w:numId w:val="24"/>
        </w:numPr>
      </w:pPr>
      <w:r>
        <w:t xml:space="preserve">archetype</w:t>
      </w:r>
    </w:p>
    <w:p>
      <w:pPr>
        <w:pStyle w:val="mr_style"/>
        <w:numPr>
          <w:ilvl w:val="0"/>
          <w:numId w:val="24"/>
        </w:numPr>
      </w:pPr>
      <w:r>
        <w:t xml:space="preserve">template</w:t>
      </w:r>
    </w:p>
    <w:p>
      <w:pPr>
        <w:pStyle w:val="mr_style"/>
        <w:numPr>
          <w:ilvl w:val="0"/>
          <w:numId w:val="24"/>
        </w:numPr>
      </w:pPr>
      <w:r>
        <w:t xml:space="preserve">template_overlay</w:t>
      </w:r>
    </w:p>
    <w:p>
      <w:pPr>
        <w:pStyle w:val="mr_style"/>
        <w:numPr>
          <w:ilvl w:val="0"/>
          <w:numId w:val="24"/>
        </w:numPr>
      </w:pPr>
      <w:r>
        <w:t xml:space="preserve">operational_template</w:t>
      </w:r>
    </w:p>
    <w:p>
      <w:r>
        <w:t xml:space="preserve"> </w:t>
      </w:r>
    </w:p>
    <w:p>
      <w:r>
        <w:t xml:space="preserve">This would be implemented with a specialization of the ArchetypeType enumeration with the four literals above.  ArchetypeType does not affect the semantics of an AML implementation.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6D263B9C" w14:textId="23267873" w:rsidP="005F31BE" w:rsidR="002C0F83" w:rsidRDefault="00F851FF" w:rsidRPr="005F31BE">
      <w:pPr>
        <w:pStyle w:val="Heading4"/>
      </w:pPr>
      <w:bookmarkStart w:id="_61831f1c446a753e3069251f603bfa37" w:name="_61831f1c446a753e3069251f603bfa37"/>
      <w:r w:rsidRPr="005F31BE">
        <w:t xml:space="preserve">&lt;Stereotype&gt; ArchetypeVersion</w:t>
      </w:r>
      <w:bookmarkEnd w:id="_61831f1c446a753e3069251f603bfa3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constraints that can be applied as a predicate against instances of </w:t>
      </w:r>
      <w:r>
        <w:rPr>
          <w:b/>
          <w:bCs/>
        </w:rPr>
        <w:t xml:space="preserve">Class</w:t>
      </w:r>
      <w:r>
        <w:t xml:space="preserve"> referenced by the constrains attribute of the containing Archetype.</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13ad6987e15b787d385f0b30ff25d6c9" w:history="1">
        <w:r w:rsidR="006977BE">
          <w:rStyle w:val="Hyperlink"/>
          <w:t xml:space="preserve">AuthoredResource</w:t>
        </w:r>
      </w:hyperlink>
      <w:r w:rsidR="006977BE">
        <w:t xml:space="preserve">, </w:t>
      </w:r>
    </w:p>
    <w:p w14:paraId="4B88E10C" w14:textId="3F6E0F55" w:rsidP="00B51B66" w:rsidR="00377E18" w:rsidRDefault="009E3806">
      <w:pPr>
        <w:ind w:firstLine="720"/>
      </w:pPr>
      <w:hyperlink w:anchor="_bd9b14c4d7198d36c5a9dec9c2836b62" w:history="1">
        <w:r w:rsidR="006977BE">
          <w:rStyle w:val="Hyperlink"/>
          <w:t xml:space="preserve">ComplexObjectConstraint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amlVersion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r>
        <w:t xml:space="preserve">The version of the AML specification used to define this version of the archetype.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archetypeRoot</w:t>
      </w:r>
    </w:p>
    <w:p>
      <w:r>
        <w:t xml:space="preserve">This Class must have a generalization.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self.base_Class.generalization-&gt;size()=1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ownedByArchetype</w:t>
      </w:r>
    </w:p>
    <w:p>
      <w:r>
        <w:t xml:space="preserve">The namespace owner must be &lt;&lt;Archetype&gt;&gt;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self.base_Class.namespace.stereotypedBy('Archetype')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archetypeVersionIdType</w:t>
      </w:r>
    </w:p>
    <w:p>
      <w:r>
        <w:t xml:space="preserve">This Class must also be stereotyped by &lt;&lt;ArchetypeVersionId&gt;&gt;.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self.base_Class.stereotypedBy('ArchetypeVersionId')</w:t>
      </w:r>
    </w:p>
    <w:p w14:paraId="6D263B9C" w14:textId="23267873" w:rsidP="005F31BE" w:rsidR="002C0F83" w:rsidRDefault="00F851FF" w:rsidRPr="005F31BE">
      <w:pPr>
        <w:pStyle w:val="Heading4"/>
      </w:pPr>
      <w:bookmarkStart w:id="_a52ae204605fde9be3c14dbc4365e24a" w:name="_a52ae204605fde9be3c14dbc4365e24a"/>
      <w:r w:rsidRPr="005F31BE">
        <w:t xml:space="preserve">&lt;Stereotype&gt; ArchetypeVersionId</w:t>
      </w:r>
      <w:bookmarkEnd w:id="_a52ae204605fde9be3c14dbc4365e24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w:t>
      </w:r>
      <w:r>
        <w:t xml:space="preserve"> identifier.  </w:t>
      </w:r>
      <w:r>
        <w:rPr>
          <w:b/>
          <w:bCs/>
        </w:rPr>
        <w:t xml:space="preserve">ArchetypeId</w:t>
      </w:r>
      <w:r>
        <w:t xml:space="preserve"> must uniquely identify an </w:t>
      </w:r>
      <w:r>
        <w:rPr>
          <w:b/>
          <w:bCs/>
        </w:rPr>
        <w:t xml:space="preserve">Archetype</w:t>
      </w:r>
      <w:r>
        <w:t xml:space="preserve"> within the context of the containing </w:t>
      </w:r>
      <w:r>
        <w:rPr>
          <w:b/>
          <w:bCs/>
        </w:rPr>
        <w:t xml:space="preserve">ArchetypeLibrary</w:t>
      </w:r>
      <w:r>
        <w:t xml:space="preserve">. </w:t>
      </w:r>
      <w:r>
        <w:rPr>
          <w:b/>
          <w:bCs/>
        </w:rPr>
        <w:t xml:space="preserve">ArchetypId</w:t>
      </w:r>
      <w:r>
        <w:t xml:space="preserve"> may be extended to support specific workflows and community needs, but all implementations must support a string representation.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w:t>
      </w:r>
      <w:r w:rsidRPr="006A54F6">
        <w:rPr>
          <w:b/>
        </w:rPr>
        <w:t xml:space="preserve"> : </w:t>
      </w:r>
      <w:r w:rsidRPr="006A54F6">
        <w:rPr>
          <w:b/>
        </w:rPr>
        <w:t xml:space="preserve">String</w:t>
      </w:r>
      <w:r w:rsidRPr="006A54F6">
        <w:rPr>
          <w:b/>
        </w:rPr>
        <w:t xml:space="preserve"> </w:t>
      </w:r>
    </w:p>
    <w:p>
      <w:r>
        <w:t xml:space="preserve">The archetype identifier.  </w:t>
      </w:r>
    </w:p>
    <w:p w14:paraId="6D263B9C" w14:textId="23267873" w:rsidP="005F31BE" w:rsidR="002C0F83" w:rsidRDefault="00F851FF" w:rsidRPr="005F31BE">
      <w:pPr>
        <w:pStyle w:val="Heading4"/>
      </w:pPr>
      <w:r w:rsidRPr="005F31BE">
        <w:t xml:space="preserve">&lt;Stereotype&gt; AssumedValue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an assumedValue.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6a2f733d1d3ea9bc232f96caadb113e1" w:history="1">
        <w:r w:rsidR="006977BE">
          <w:rStyle w:val="Hyperlink"/>
          <w:t xml:space="preserve">ConceptReferenceInstance</w:t>
        </w:r>
      </w:hyperlink>
    </w:p>
    <w:p w14:paraId="6D263B9C" w14:textId="23267873" w:rsidP="005F31BE" w:rsidR="002C0F83" w:rsidRDefault="00F851FF" w:rsidRPr="005F31BE">
      <w:pPr>
        <w:pStyle w:val="Heading4"/>
      </w:pPr>
      <w:bookmarkStart w:id="_4bc615eb2707782fc8254702b7e0b435" w:name="_4bc615eb2707782fc8254702b7e0b435"/>
      <w:r w:rsidRPr="005F31BE">
        <w:t xml:space="preserve">&lt;Stereotype&gt; AttributeCollectionConstraint</w:t>
      </w:r>
      <w:bookmarkEnd w:id="_4bc615eb2707782fc8254702b7e0b43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an attribute with an upper multiplicity of greater than one.  An AttributeCollectionConstraint may assert an ordering on the member AttributeCollectionMembers and may assert the minimum and maximum number of instances that may occur for the referenced attribute.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8dce20413dd8833c4e90da9fe432855"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1bf8a3231ae21af2dec84426b5618c38" w:history="1">
        <w:r w:rsidR="006977BE">
          <w:rStyle w:val="Hyperlink"/>
          <w:t xml:space="preserve">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mustHaveSubsettedProperty</w:t>
      </w:r>
    </w:p>
    <w:p>
      <w:r>
        <w:t xml:space="preserve">Must have at least one subsettedProperty.</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self.base_Property.subsettedProperty-&gt;size()&gt;0  </w:t>
      </w:r>
    </w:p>
    <w:p w14:paraId="6D263B9C" w14:textId="23267873" w:rsidP="005F31BE" w:rsidR="002C0F83" w:rsidRDefault="00F851FF" w:rsidRPr="005F31BE">
      <w:pPr>
        <w:pStyle w:val="Heading4"/>
      </w:pPr>
      <w:bookmarkStart w:id="_1bf8a3231ae21af2dec84426b5618c38" w:name="_1bf8a3231ae21af2dec84426b5618c38"/>
      <w:r w:rsidRPr="005F31BE">
        <w:t xml:space="preserve">&lt;Stereotype&gt; AttributeConstraint</w:t>
      </w:r>
      <w:bookmarkEnd w:id="_1bf8a3231ae21af2dec84426b5618c3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In any information model, attributes are either single-valued or multiply-valued, i.e. of a generic container. Both have existence, while multiply-valued attributes also have cardinality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8dce20413dd8833c4e90da9fe432855"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4bc615eb2707782fc8254702b7e0b435" w:history="1">
        <w:r w:rsidR="006977BE">
          <w:rStyle w:val="Hyperlink"/>
          <w:t xml:space="preserve">AttributeCollectionConstraint</w:t>
        </w:r>
      </w:hyperlink>
      <w:r w:rsidR="006977BE">
        <w:t xml:space="preserve">, </w:t>
      </w:r>
    </w:p>
    <w:p w14:paraId="140699FF" w14:textId="7C4EFE8D" w:rsidP="00B51B66" w:rsidR="00377E18" w:rsidRDefault="009E3806">
      <w:pPr>
        <w:ind w:firstLine="720"/>
      </w:pPr>
      <w:hyperlink w:anchor="_2d1a6d8b2806092b50ec3fd4cd2db35b" w:history="1">
        <w:r w:rsidR="006977BE">
          <w:rStyle w:val="Hyperlink"/>
          <w:t xml:space="preserve">SingularAttributeConstraint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rmAttribute</w:t>
      </w:r>
      <w:r w:rsidRPr="006A54F6">
        <w:rPr>
          <w:b/>
        </w:rPr>
        <w:t xml:space="preserve"> : </w:t>
      </w:r>
      <w:r w:rsidRPr="006A54F6">
        <w:rPr>
          <w:b/>
        </w:rPr>
        <w:t xml:space="preserve">Property</w:t>
      </w:r>
      <w:r w:rsidRPr="006A54F6">
        <w:rPr>
          <w:b/>
        </w:rP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matchNegated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objectConstraintTarget</w:t>
      </w:r>
    </w:p>
    <w:p>
      <w:r>
        <w:t xml:space="preserve">The Property type must be an &lt;&lt;ObjectConstraint&gt;&gt;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self.base_Property.type.stereotypedBy('ObjectConstraint')</w:t>
      </w:r>
    </w:p>
    <w:p w14:paraId="6D263B9C" w14:textId="23267873" w:rsidP="005F31BE" w:rsidR="002C0F83" w:rsidRDefault="00F851FF" w:rsidRPr="005F31BE">
      <w:pPr>
        <w:pStyle w:val="Heading4"/>
      </w:pPr>
      <w:bookmarkStart w:id="_13ad6987e15b787d385f0b30ff25d6c9" w:name="_13ad6987e15b787d385f0b30ff25d6c9"/>
      <w:r w:rsidRPr="005F31BE">
        <w:t xml:space="preserve">&lt;Stereotype&gt; AuthoredResource</w:t>
      </w:r>
      <w:bookmarkEnd w:id="_13ad6987e15b787d385f0b30ff25d6c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AuthoredResource</w:t>
      </w:r>
      <w:r>
        <w:t xml:space="preserve"> carries a minimal set of information about the source and origin of an Archetype. Its intent is to be a "connection point" to attach additional workflow and other provenance information to the target </w:t>
      </w:r>
      <w:r>
        <w:rPr>
          <w:b/>
          <w:bCs/>
        </w:rPr>
        <w:t xml:space="preserve">Archetype</w:t>
      </w:r>
      <w:r>
        <w:t xml:space="preserve">.</w:t>
      </w:r>
    </w:p>
    <w:p>
      <w:r>
        <w:t xml:space="preserve"> </w:t>
      </w:r>
    </w:p>
    <w:p>
      <w:r>
        <w:rPr>
          <w:b/>
          <w:bCs/>
        </w:rPr>
        <w:t xml:space="preserve">AuthoredResource</w:t>
      </w:r>
      <w:r>
        <w:t xml:space="preserve"> can be associated with </w:t>
      </w:r>
      <w:r>
        <w:rPr>
          <w:b/>
          <w:bCs/>
        </w:rPr>
        <w:t xml:space="preserve">ResourceTranslations</w:t>
      </w:r>
      <w:r>
        <w:t xml:space="preserve">, </w:t>
      </w:r>
      <w:r>
        <w:rPr>
          <w:b/>
          <w:bCs/>
        </w:rPr>
        <w:t xml:space="preserve">Descriptions</w:t>
      </w:r>
      <w:r>
        <w:t xml:space="preserve">, etc through </w:t>
      </w:r>
      <w:r>
        <w:rPr>
          <w:b/>
          <w:bCs/>
        </w:rPr>
        <w:t xml:space="preserve">OpaqueBehaviors</w:t>
      </w:r>
      <w:r>
        <w:t xml:space="preserve"> stereotyped by </w:t>
      </w:r>
      <w:r>
        <w:rPr>
          <w:b/>
          <w:bCs/>
        </w:rPr>
        <w:t xml:space="preserve">ResourceTranslation</w:t>
      </w:r>
      <w:r>
        <w:t xml:space="preserve"> and </w:t>
      </w:r>
      <w:r>
        <w:rPr>
          <w:b/>
          <w:bCs/>
        </w:rPr>
        <w:t xml:space="preserve">ResourceDescription</w:t>
      </w:r>
      <w:r>
        <w:t xml:space="preserve"> respectively.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61831f1c446a753e3069251f603bfa37" w:history="1">
        <w:r w:rsidR="006977BE">
          <w:rStyle w:val="Hyperlink"/>
          <w:t xml:space="preserve">ArchetypeVersion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originalLanguage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1</w:t>
      </w:r>
      <w:r w:rsidRPr="006A54F6">
        <w:rPr>
          <w:b/>
        </w:rPr>
        <w:t xml:space="preserve">]</w:t>
      </w:r>
    </w:p>
    <w:p>
      <w:r>
        <w:t xml:space="preserve">The original language the model was authored in.</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isControlled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r w:rsidRPr="006A54F6">
        <w:rPr>
          <w:b/>
        </w:rPr>
        <w:t xml:space="preserve"> = </w:t>
      </w:r>
      <w:r w:rsidRPr="006A54F6">
        <w:rPr>
          <w:b/>
        </w:rPr>
        <w:t xml:space="preserve">false</w:t>
      </w:r>
    </w:p>
    <w:p>
      <w:r>
        <w:t xml:space="preserve">A flag indicating whether the archetype is change-controlled or not can be included after the version. Archetypes that include the “controlled” flag should have the revision history section included, while those with the “uncontrolled” flag, or no flag at all, may omit the revision history. This enables archetypes to be privately edited in an early development phase without generating large revision histories of little or no value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isGenerated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r w:rsidRPr="006A54F6">
        <w:rPr>
          <w:b/>
        </w:rPr>
        <w:t xml:space="preserve"> = </w:t>
      </w:r>
      <w:r w:rsidRPr="006A54F6">
        <w:rPr>
          <w:b/>
        </w:rPr>
        <w:t xml:space="preserve">false</w:t>
      </w:r>
    </w:p>
    <w:p>
      <w:r>
        <w:t xml:space="preserve">A flag indicating whether the archetype was generated or authored. This marker is used to support the migration to differential archetype representation introduced in ADL 1.5, to enable proper representation of specialized archetypes.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resourceSource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A URI that references the source document (if any) from which the original resource was derived.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resourceDocumentLanguage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The language (e.g. AOM, CEM, ...) of the source of the constraints, if any.</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resourceDocumentSyntax</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The syntax of the resource document (ADL, XML, XMI,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resourceSourceURI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An external identifier that uniquely identifies this Archetype. The format and structure of this identifier are determined by the rules of the </w:t>
      </w:r>
      <w:r>
        <w:rPr>
          <w:i/>
          <w:iCs/>
        </w:rPr>
        <w:t xml:space="preserve">resourceDocumentLanguage</w:t>
      </w:r>
      <w:r>
        <w:t xml:space="preserve"> and/or </w:t>
      </w:r>
      <w:r>
        <w:rPr>
          <w:i/>
          <w:iCs/>
        </w:rPr>
        <w:t xml:space="preserve">resourceDocumentSyntax</w:t>
      </w:r>
      <w:r>
        <w:t xml:space="preserve">. This identifier cannot be used as an identifier within AML itself as it may not always be present. It must be preserved, however, for export to external resources.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languageEnumeration</w:t>
      </w:r>
    </w:p>
    <w:p>
      <w:r>
        <w:t xml:space="preserve">originalLanguage must be in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6D263B9C" w14:textId="23267873" w:rsidP="005F31BE" w:rsidR="002C0F83" w:rsidRDefault="00F851FF" w:rsidRPr="005F31BE">
      <w:pPr>
        <w:pStyle w:val="Heading4"/>
      </w:pPr>
      <w:bookmarkStart w:id="_40ee863e6fd02692437dae1d81ba12de" w:name="_40ee863e6fd02692437dae1d81ba12de"/>
      <w:r w:rsidRPr="005F31BE">
        <w:t xml:space="preserve">&lt;Stereotype&gt; BooleanConstraint</w:t>
      </w:r>
      <w:bookmarkEnd w:id="_40ee863e6fd02692437dae1d81ba12d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Boolean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0..*</w:t>
      </w:r>
      <w:r w:rsidRPr="006A54F6">
        <w:rPr>
          <w:b/>
        </w:rPr>
        <w:t xml:space="preserve">]</w:t>
      </w:r>
    </w:p>
    <w:p>
      <w:r>
        <w:t xml:space="preserve">A set of allowed Boolean values (e.g., True, False).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0..1</w:t>
      </w:r>
      <w:r w:rsidRPr="006A54F6">
        <w:rPr>
          <w:b/>
        </w:rPr>
        <w:t xml:space="preserve">]</w:t>
      </w:r>
    </w:p>
    <w:p>
      <w:r>
        <w:t xml:space="preserve">A Boolean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constrainsBoolean</w:t>
      </w:r>
    </w:p>
    <w:p>
      <w:r>
        <w:t xml:space="preserve">The constraint is applied to a Boolean.</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self.base_PrimitiveType.oclIsKindOf(Boolean)</w:t>
      </w:r>
    </w:p>
    <w:p w14:paraId="6D263B9C" w14:textId="23267873" w:rsidP="005F31BE" w:rsidR="002C0F83" w:rsidRDefault="00F851FF" w:rsidRPr="005F31BE">
      <w:pPr>
        <w:pStyle w:val="Heading4"/>
      </w:pPr>
      <w:r w:rsidRPr="005F31BE">
        <w:t xml:space="preserve">&lt;Stereotype&gt; CodeSystemReference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whose </w:t>
      </w:r>
      <w:r>
        <w:rPr>
          <w:i/>
          <w:iCs/>
        </w:rPr>
        <w:t xml:space="preserve">uri</w:t>
      </w:r>
      <w:r>
        <w:t xml:space="preserve"> identifies to a code system (aka. "concept system, "terminology" or "ontology").  Note, while the UML </w:t>
      </w:r>
      <w:r>
        <w:rPr>
          <w:b/>
          <w:bCs/>
        </w:rPr>
        <w:t xml:space="preserve">Package</w:t>
      </w:r>
      <w:r>
        <w:t xml:space="preserve"> is the base for the </w:t>
      </w:r>
      <w:r>
        <w:rPr>
          <w:b/>
          <w:bCs/>
        </w:rPr>
        <w:t xml:space="preserve">CodeSystemReference</w:t>
      </w:r>
      <w:r>
        <w:t xml:space="preserve">, its intent is to represent a the </w:t>
      </w:r>
      <w:r>
        <w:rPr>
          <w:i/>
          <w:iCs/>
        </w:rPr>
        <w:t xml:space="preserve">uri</w:t>
      </w:r>
      <w:r>
        <w:t xml:space="preserve"> and optional name of a code system and a single, optional </w:t>
      </w:r>
      <w:r>
        <w:rPr>
          <w:i/>
          <w:iCs/>
        </w:rPr>
        <w:t xml:space="preserve">version </w:t>
      </w:r>
      <w:r>
        <w:t xml:space="preserve">and should contain nothing else.  The optional </w:t>
      </w:r>
      <w:r>
        <w:rPr>
          <w:i/>
          <w:iCs/>
        </w:rPr>
        <w:t xml:space="preserve">version</w:t>
      </w:r>
      <w:r>
        <w:t xml:space="preserve"> of type </w:t>
      </w:r>
      <w:r>
        <w:rPr>
          <w:b/>
          <w:bCs/>
        </w:rPr>
        <w:t xml:space="preserve">CodeSystemVersionReference</w:t>
      </w:r>
      <w:r>
        <w:t xml:space="preserve"> is represented as a </w:t>
      </w:r>
      <w:r>
        <w:rPr>
          <w:i/>
          <w:iCs/>
        </w:rPr>
        <w:t xml:space="preserve">packageImport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version</w:t>
      </w:r>
    </w:p>
    <w:p>
      <w:r>
        <w:t xml:space="preserve">There must be at most 1 imported &lt;&lt;CodeSystemVersionReference&gt;&gt; Package.</w:t>
      </w:r>
    </w:p>
    <w:p w14:paraId="6F290D5F" w14:textId="77777777" w:rsidP="00377E18" w:rsidR="00377E18" w:rsidRDefault="00CF06F6">
      <w:pPr>
        <w:ind w:firstLine="720" w:left="3600"/>
      </w:pPr>
      <w:r w:rsidRPr="00467F03">
        <w:t xml:space="preserve">[Binary]</w:t>
      </w:r>
    </w:p>
    <w:p w14:paraId="7A93E8D5" w14:textId="77777777" w:rsidP="00ED4063" w:rsidR="008B78EB" w:rsidRDefault="004B279F">
      <w:r w:rsidRPr="0047488C">
        <w:rPr>
          <w:rFonts w:ascii="Courier" w:hAnsi="Courier"/>
        </w:rPr>
        <w:t xml:space="preserve">self.base_Package.packageImport.importedPackage-&gt;select(p|p.stereotypedBy('CodeSystemVersionReference'))-&gt;size()&lt;=1</w:t>
      </w:r>
    </w:p>
    <w:p w14:paraId="6D263B9C" w14:textId="23267873" w:rsidP="005F31BE" w:rsidR="002C0F83" w:rsidRDefault="00F851FF" w:rsidRPr="005F31BE">
      <w:pPr>
        <w:pStyle w:val="Heading4"/>
      </w:pPr>
      <w:r w:rsidRPr="005F31BE">
        <w:t xml:space="preserve">&lt;Stereotype&gt; CodeSystemReferenceInstance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CodeSystemReferenceInstance</w:t>
      </w:r>
      <w:r>
        <w:t xml:space="preserve"> represents the optional link between a </w:t>
      </w:r>
      <w:r>
        <w:rPr>
          <w:b/>
          <w:bCs/>
        </w:rPr>
        <w:t xml:space="preserve">ConceptReference </w:t>
      </w:r>
      <w:r>
        <w:t xml:space="preserve">and a describing code system and optional version.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isCodeSystemReference</w:t>
      </w:r>
    </w:p>
    <w:p>
      <w:r>
        <w:t xml:space="preserve">Must be a valid instance of a CodeSystemReference.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self.base_Abstraction.supplier-&gt;forAll(x|x.stereotypedBy('CodeSystemReference'))   </w:t>
      </w:r>
    </w:p>
    <w:p w14:paraId="6D263B9C" w14:textId="23267873" w:rsidP="005F31BE" w:rsidR="002C0F83" w:rsidRDefault="00F851FF" w:rsidRPr="005F31BE">
      <w:pPr>
        <w:pStyle w:val="Heading4"/>
      </w:pPr>
      <w:r w:rsidRPr="005F31BE">
        <w:t xml:space="preserve">&lt;Stereotype&gt; CodeSystemVersionReference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referencing a specific version of a code system.  Note, while UML </w:t>
      </w:r>
      <w:r>
        <w:rPr>
          <w:b/>
          <w:bCs/>
        </w:rPr>
        <w:t xml:space="preserve">Package</w:t>
      </w:r>
      <w:r>
        <w:t xml:space="preserve"> is used as the base for the </w:t>
      </w:r>
      <w:r>
        <w:rPr>
          <w:b/>
          <w:bCs/>
        </w:rPr>
        <w:t xml:space="preserve">CodeSystemVersionReference</w:t>
      </w:r>
      <w:r>
        <w:t xml:space="preserve"> stereotype, a </w:t>
      </w:r>
      <w:r>
        <w:rPr>
          <w:b/>
          <w:bCs/>
        </w:rPr>
        <w:t xml:space="preserve">Package</w:t>
      </w:r>
      <w:r>
        <w:t xml:space="preserve"> extended by </w:t>
      </w:r>
      <w:r>
        <w:rPr>
          <w:b/>
          <w:bCs/>
        </w:rPr>
        <w:t xml:space="preserve">CodeSystemVersionReference</w:t>
      </w:r>
      <w:r>
        <w:t xml:space="preserve"> may not have any members. It is simply the </w:t>
      </w:r>
      <w:r>
        <w:rPr>
          <w:u w:val="single"/>
        </w:rPr>
        <w:t xml:space="preserve">name</w:t>
      </w:r>
      <w:r>
        <w:t xml:space="preserve"> of a code system version and not the actual entity itself.</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unnamed1</w:t>
      </w:r>
      <w:r w:rsidRPr="006A54F6">
        <w:rPr>
          <w:b/>
        </w:rPr>
        <w:t xml:space="preserve"> : </w:t>
      </w:r>
      <w:hyperlink w:anchor="_a4fedb7858ead8d2272640d51b53719a" w:history="1">
        <w:r w:rsidRPr="006A54F6">
          <w:rStyle w:val="Hyperlink"/>
          <w:rPr>
            <w:b/>
          </w:rPr>
          <w:t xml:space="preserve">ValueSetDefinitionReference</w:t>
        </w:r>
      </w:hyperlink>
      <w:r w:rsidRPr="006A54F6">
        <w:rPr>
          <w:b/>
        </w:rPr>
        <w:t xml:space="preserve"> </w:t>
      </w:r>
    </w:p>
    <w:p w14:paraId="6D263B9C" w14:textId="23267873" w:rsidP="005F31BE" w:rsidR="002C0F83" w:rsidRDefault="00F851FF" w:rsidRPr="005F31BE">
      <w:pPr>
        <w:pStyle w:val="Heading4"/>
      </w:pPr>
      <w:bookmarkStart w:id="_bd9b14c4d7198d36c5a9dec9c2836b62" w:name="_bd9b14c4d7198d36c5a9dec9c2836b62"/>
      <w:r w:rsidRPr="005F31BE">
        <w:t xml:space="preserve">&lt;Stereotype&gt; ComplexObjectConstraint</w:t>
      </w:r>
      <w:bookmarkEnd w:id="_bd9b14c4d7198d36c5a9dec9c2836b6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collection of constraints on an instance of an instance of a UML </w:t>
      </w:r>
      <w:r>
        <w:rPr>
          <w:b/>
          <w:bCs/>
        </w:rPr>
        <w:t xml:space="preserve">Class.  </w:t>
      </w:r>
      <w:r>
        <w:t xml:space="preserve">A </w:t>
      </w:r>
      <w:r>
        <w:rPr>
          <w:b/>
          <w:bCs/>
        </w:rPr>
        <w:t xml:space="preserve">ComplexObjectConstraint</w:t>
      </w:r>
      <w:r>
        <w:t xml:space="preserve"> may constrain the existence, cardinality or possible values on one or more of the constrained class attributes.</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r w:rsidR="00324424">
        <w:t xml:space="preserve">, </w:t>
      </w:r>
    </w:p>
    <w:p w14:paraId="43FD1AF2" w14:textId="2DEA7C1F" w:rsidP="00CB0928" w:rsidR="00A93FDC" w:rsidRDefault="003E7695">
      <w:pPr>
        <w:ind w:left="720"/>
      </w:pPr>
      <w:hyperlink w:anchor="_f139650e10793c0005c93b604992495c" w:history="1">
        <w:r>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61831f1c446a753e3069251f603bfa37" w:history="1">
        <w:r w:rsidR="006977BE">
          <w:rStyle w:val="Hyperlink"/>
          <w:t xml:space="preserve">ArchetypeVersion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singleParent</w:t>
      </w:r>
    </w:p>
    <w:p>
      <w:r>
        <w:t xml:space="preserve">Every constraint must specialize exactly one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allAttributeConstraints</w:t>
      </w:r>
    </w:p>
    <w:p>
      <w:r>
        <w:t xml:space="preserve">All owned attributes must be &lt;&lt;AttributeConstraint&gt;&gt;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self.base_Class.ownedAttribute-&gt;forAll(x|x.stereotypedBy('AttributeConstraint'))</w:t>
      </w:r>
    </w:p>
    <w:p w14:paraId="6D263B9C" w14:textId="23267873" w:rsidP="005F31BE" w:rsidR="002C0F83" w:rsidRDefault="00F851FF" w:rsidRPr="005F31BE">
      <w:pPr>
        <w:pStyle w:val="Heading4"/>
      </w:pPr>
      <w:r w:rsidRPr="005F31BE">
        <w:t xml:space="preserve">&lt;Stereotype&gt; ConceptReference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uniquely identifing a "concept" (aka. class, entity, individual or, in some contexts "term"), accompanied by additional information conveying the intended meaning, code and source of the information used to determine the intent of the URI.</w:t>
      </w:r>
    </w:p>
    <w:p>
      <w:r>
        <w:t xml:space="preserve"> </w:t>
      </w:r>
    </w:p>
    <w:p>
      <w:r>
        <w:rPr>
          <w:b/>
          <w:bCs/>
        </w:rPr>
        <w:t xml:space="preserve">ConceptReference</w:t>
      </w:r>
      <w:r>
        <w:t xml:space="preserve"> can be used to bind a </w:t>
      </w:r>
      <w:r>
        <w:rPr>
          <w:b/>
          <w:bCs/>
        </w:rPr>
        <w:t xml:space="preserve">Class</w:t>
      </w:r>
      <w:r>
        <w:t xml:space="preserve"> or </w:t>
      </w:r>
      <w:r>
        <w:rPr>
          <w:b/>
          <w:bCs/>
        </w:rPr>
        <w:t xml:space="preserve">DataType</w:t>
      </w:r>
      <w:r>
        <w:t xml:space="preserve"> constraint to its terminology binding (aka "meaning" in ISO 11179-3). </w:t>
      </w:r>
      <w:r>
        <w:rPr>
          <w:b/>
          <w:bCs/>
        </w:rPr>
        <w:t xml:space="preserve">ConceptReference</w:t>
      </w:r>
      <w:r>
        <w:t xml:space="preserve"> may also be associated with a describing code system and optional code system version by a usage relationship whose client is </w:t>
      </w:r>
      <w:r>
        <w:rPr>
          <w:b/>
          <w:bCs/>
        </w:rPr>
        <w:t xml:space="preserve">ConceptReference</w:t>
      </w:r>
      <w:r>
        <w:t xml:space="preserve"> and whose supplier is </w:t>
      </w:r>
      <w:r>
        <w:rPr>
          <w:b/>
          <w:bCs/>
        </w:rPr>
        <w:t xml:space="preserve">CodeSystemReference</w:t>
      </w:r>
      <w:r>
        <w:t xml:space="preserve">.  The purpose of this association is to identify the particular description that was used when selecting the concept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describingCodeSystem</w:t>
      </w:r>
    </w:p>
    <w:p>
      <w:r>
        <w:t xml:space="preserve">Definition of describingCodeSystem</w:t>
      </w:r>
    </w:p>
    <w:p>
      <w:r>
        <w:t xml:space="preserve">describingCodeSystem:=self.base_*.clientDependency.supplier-&gt;select(p|p.stereotypedBy('CodeSystemReference'))-&gt;asSequence()-&gt;first()</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describingCodeSystem:=self.base_*.clientDependency.supplier-&gt;select(p|p.stereotypedBy('CodeSystemReference'))-&gt;asSequence()-&gt;first()</w:t>
      </w:r>
    </w:p>
    <w:p w14:paraId="6D263B9C" w14:textId="23267873" w:rsidP="005F31BE" w:rsidR="002C0F83" w:rsidRDefault="00F851FF" w:rsidRPr="005F31BE">
      <w:pPr>
        <w:pStyle w:val="Heading4"/>
      </w:pPr>
      <w:r w:rsidRPr="005F31BE">
        <w:t xml:space="preserve">&lt;Stereotype&gt; ConceptReferenceInstance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ConceptReferenceInstance</w:t>
      </w:r>
      <w:r>
        <w:t xml:space="preserve"> associates a referencing element with a corresponding </w:t>
      </w:r>
      <w:r>
        <w:rPr>
          <w:b/>
          <w:bCs/>
        </w:rPr>
        <w:t xml:space="preserve">ConceptReference</w:t>
      </w:r>
      <w:r>
        <w:t xml:space="preserve">.  It is used to link a </w:t>
      </w:r>
      <w:r>
        <w:rPr>
          <w:b/>
          <w:bCs/>
        </w:rPr>
        <w:t xml:space="preserve">PermissibleValue</w:t>
      </w:r>
      <w:r>
        <w:t xml:space="preserve"> with a value meaning, an </w:t>
      </w:r>
      <w:r>
        <w:rPr>
          <w:b/>
          <w:bCs/>
        </w:rPr>
        <w:t xml:space="preserve">ObjectConstraint</w:t>
      </w:r>
      <w:r>
        <w:t xml:space="preserve"> with what the constraint is "about" (aka. "meaning in ISO 11179) and to identify the possible and assumed values for a </w:t>
      </w:r>
      <w:r>
        <w:rPr>
          <w:b/>
          <w:bCs/>
        </w:rPr>
        <w:t xml:space="preserve">ConceptReferenceConstraint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7c76bb5bbde4643a957c898bfc8af67a" w:history="1">
        <w:r w:rsidR="006977BE">
          <w:rStyle w:val="Hyperlink"/>
          <w:t xml:space="preserve">AssumedValue</w:t>
        </w:r>
      </w:hyperlink>
      <w:r w:rsidR="006977BE">
        <w:t xml:space="preserve">, </w:t>
      </w:r>
    </w:p>
    <w:p w14:paraId="140699FF" w14:textId="7C4EFE8D" w:rsidP="00B51B66" w:rsidR="00377E18" w:rsidRDefault="009E3806">
      <w:pPr>
        <w:ind w:firstLine="720"/>
      </w:pPr>
      <w:hyperlink w:anchor="_ef85d33c740061c0c756c4e535c34ccc" w:history="1">
        <w:r w:rsidR="006977BE">
          <w:rStyle w:val="Hyperlink"/>
          <w:t xml:space="preserve">PossibleValue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isConceptReference</w:t>
      </w:r>
    </w:p>
    <w:p>
      <w:r>
        <w:t xml:space="preserve">There must be one &lt;&lt;PermissibleValue&gt;&gt; or &lt;&lt;ConceptReference&gt;&gt; client and one &lt;&lt;ConceptReference&gt;&gt;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6D263B9C" w14:textId="23267873" w:rsidP="005F31BE" w:rsidR="002C0F83" w:rsidRDefault="00F851FF" w:rsidRPr="005F31BE">
      <w:pPr>
        <w:pStyle w:val="Heading4"/>
      </w:pPr>
      <w:bookmarkStart w:id="_f91b532413834ad1de94d0b0af526f5b" w:name="_f91b532413834ad1de94d0b0af526f5b"/>
      <w:r w:rsidRPr="005F31BE">
        <w:t xml:space="preserve">&lt;Stereotype&gt; Constrains</w:t>
      </w:r>
      <w:bookmarkEnd w:id="_f91b532413834ad1de94d0b0af526f5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Constraining relationship between a generalization and an </w:t>
      </w:r>
      <w:r>
        <w:rPr>
          <w:b/>
          <w:bCs/>
        </w:rPr>
        <w:t xml:space="preserve">ObjectConstraint</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6de94cd3c6736f017766fe61020a5a13" w:history="1">
        <w:r w:rsidR="006977BE">
          <w:rStyle w:val="Hyperlink"/>
          <w:t xml:space="preserve">TargetConstraint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specificObjectConstraint</w:t>
      </w:r>
    </w:p>
    <w:p>
      <w:r>
        <w:t xml:space="preserve">Specific must be an &lt;&lt;ObjectConstraint&gt;&gt;</w:t>
      </w:r>
    </w:p>
    <w:p>
      <w:r>
        <w:t xml:space="preserve"> </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w:t>
      </w:r>
    </w:p>
    <w:p w14:paraId="6D263B9C" w14:textId="23267873" w:rsidP="005F31BE" w:rsidR="002C0F83" w:rsidRDefault="00F851FF" w:rsidRPr="005F31BE">
      <w:pPr>
        <w:pStyle w:val="Heading4"/>
      </w:pPr>
      <w:r w:rsidRPr="005F31BE">
        <w:t xml:space="preserve">&lt;Stereotype&gt; DataBinding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DataBinding</w:t>
      </w:r>
      <w:r>
        <w:t xml:space="preserve"> stereotype identifies a "bridge" class providing a mapping between an internal AML data type identified by the </w:t>
      </w:r>
      <w:r>
        <w:rPr>
          <w:b/>
          <w:bCs/>
        </w:rPr>
        <w:t xml:space="preserve">AMLDataType</w:t>
      </w:r>
      <w:r>
        <w:t xml:space="preserve"> stereotype and a corresponding Reference Model </w:t>
      </w:r>
      <w:r>
        <w:rPr>
          <w:b/>
          <w:bCs/>
        </w:rPr>
        <w:t xml:space="preserve">DataType</w:t>
      </w:r>
      <w:r>
        <w:t xml:space="preserve"> or </w:t>
      </w:r>
      <w:r>
        <w:rPr>
          <w:b/>
          <w:bCs/>
        </w:rPr>
        <w:t xml:space="preserve">Class </w:t>
      </w:r>
      <w:r>
        <w:t xml:space="preserve">identified by the </w:t>
      </w:r>
      <w:r>
        <w:rPr>
          <w:b/>
          <w:bCs/>
        </w:rPr>
        <w:t xml:space="preserve">MappedDataType</w:t>
      </w:r>
      <w:r>
        <w:t xml:space="preserve"> stereotype. </w:t>
      </w:r>
    </w:p>
    <w:p>
      <w:r>
        <w:t xml:space="preserve"> </w:t>
      </w:r>
    </w:p>
    <w:p>
      <w:r>
        <w:t xml:space="preserve">The Class or DataType extended by a DataBinding functions as the base point for AML constraints.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oneAMLDataType1</w:t>
      </w:r>
    </w:p>
    <w:p>
      <w:r>
        <w:t xml:space="preserve">This Class must specialized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oneAMLDataType2</w:t>
      </w:r>
    </w:p>
    <w:p>
      <w:r>
        <w:t xml:space="preserve">This DataType must specialize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atLeastOneMappedDataType1</w:t>
      </w:r>
    </w:p>
    <w:p>
      <w:r>
        <w:t xml:space="preserve">This Class must be stereotyped by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atLeastOneMappedDataType2</w:t>
      </w:r>
    </w:p>
    <w:p>
      <w:r>
        <w:t xml:space="preserve">This DataType must be specialized from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self.base_DataType.general-&gt;exists(x|x.stereotypedBy('MappedDataType'))</w:t>
      </w:r>
    </w:p>
    <w:p w14:paraId="6D263B9C" w14:textId="23267873" w:rsidP="005F31BE" w:rsidR="002C0F83" w:rsidRDefault="00F851FF" w:rsidRPr="005F31BE">
      <w:pPr>
        <w:pStyle w:val="Heading4"/>
      </w:pPr>
      <w:bookmarkStart w:id="_ff8930d68c378c02c221704764a5c9d4" w:name="_ff8930d68c378c02c221704764a5c9d4"/>
      <w:r w:rsidRPr="005F31BE">
        <w:t xml:space="preserve">&lt;Stereotype&gt; DateConstraint</w:t>
      </w:r>
      <w:bookmarkEnd w:id="_ff8930d68c378c02c221704764a5c9d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Date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78ee642abf9938398776ce11b2ae5595" w:history="1">
        <w:r w:rsidRPr="006A54F6">
          <w:rStyle w:val="Hyperlink"/>
          <w:rPr>
            <w:b/>
          </w:rPr>
          <w:t xml:space="preserve">Date</w:t>
        </w:r>
      </w:hyperlink>
      <w:r w:rsidRPr="006A54F6">
        <w:rPr>
          <w:b/>
        </w:rPr>
        <w:t xml:space="preserve"> </w:t>
      </w:r>
      <w:r w:rsidRPr="006A54F6">
        <w:rPr>
          <w:b/>
        </w:rPr>
        <w:t xml:space="preserve"> [</w:t>
      </w:r>
      <w:r w:rsidRPr="006A54F6">
        <w:rPr>
          <w:b/>
        </w:rPr>
        <w:t xml:space="preserve">0..*</w:t>
      </w:r>
      <w:r w:rsidRPr="006A54F6">
        <w:rPr>
          <w:b/>
        </w:rPr>
        <w:t xml:space="preserve">]</w:t>
      </w:r>
    </w:p>
    <w:p>
      <w:r>
        <w:t xml:space="preserve">A set of allowed Date values (e.g., ‘2000-01-01’)</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eb65cb2938a6220d8f4a10f0d8aba136" w:history="1">
        <w:r w:rsidRPr="006A54F6">
          <w:rStyle w:val="Hyperlink"/>
          <w:rPr>
            <w:b/>
          </w:rPr>
          <w:t xml:space="preserve">DateInterval</w:t>
        </w:r>
      </w:hyperlink>
      <w:r w:rsidRPr="006A54F6">
        <w:rPr>
          <w:b/>
        </w:rPr>
        <w:t xml:space="preserve"> </w:t>
      </w:r>
      <w:r w:rsidRPr="006A54F6">
        <w:rPr>
          <w:b/>
        </w:rPr>
        <w:t xml:space="preserve"> [</w:t>
      </w:r>
      <w:r w:rsidRPr="006A54F6">
        <w:rPr>
          <w:b/>
        </w:rPr>
        <w:t xml:space="preserve">0..*</w:t>
      </w:r>
      <w:r w:rsidRPr="006A54F6">
        <w:rPr>
          <w:b/>
        </w:rPr>
        <w:t xml:space="preserve">]</w:t>
      </w:r>
    </w:p>
    <w:p>
      <w:r>
        <w:t xml:space="preserve">A set of Date value ranges, any value of which is considered valid (e.g., ‘|&gt;= 2000-01-01|’, ’2000-01-01..2005-06-30’)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d029702cd1184b62db7fbbb690187cd5" w:history="1">
        <w:r w:rsidRPr="006A54F6">
          <w:rStyle w:val="Hyperlink"/>
          <w:rPr>
            <w:b/>
          </w:rPr>
          <w:t xml:space="preserve">DateMatchPattern</w:t>
        </w:r>
      </w:hyperlink>
      <w:r w:rsidRPr="006A54F6">
        <w:rPr>
          <w:b/>
        </w:rPr>
        <w:t xml:space="preserve"> </w:t>
      </w:r>
      <w:r w:rsidRPr="006A54F6">
        <w:rPr>
          <w:b/>
        </w:rPr>
        <w:t xml:space="preserve"> [</w:t>
      </w:r>
      <w:r w:rsidRPr="006A54F6">
        <w:rPr>
          <w:b/>
        </w:rPr>
        <w:t xml:space="preserve">0..1</w:t>
      </w:r>
      <w:r w:rsidRPr="006A54F6">
        <w:rPr>
          <w:b/>
        </w:rPr>
        <w:t xml:space="preserve">]</w:t>
      </w:r>
    </w:p>
    <w:p>
      <w:r>
        <w:t xml:space="preserve">A string pattern implying a set of valid Date values (e.g., ‘2000-??-xx’, ‘yyyy-xx-xx’)</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78ee642abf9938398776ce11b2ae5595" w:history="1">
        <w:r w:rsidRPr="006A54F6">
          <w:rStyle w:val="Hyperlink"/>
          <w:rPr>
            <w:b/>
          </w:rPr>
          <w:t xml:space="preserve">Date</w:t>
        </w:r>
      </w:hyperlink>
      <w:r w:rsidRPr="006A54F6">
        <w:rPr>
          <w:b/>
        </w:rPr>
        <w:t xml:space="preserve"> </w:t>
      </w:r>
      <w:r w:rsidRPr="006A54F6">
        <w:rPr>
          <w:b/>
        </w:rPr>
        <w:t xml:space="preserve"> [</w:t>
      </w:r>
      <w:r w:rsidRPr="006A54F6">
        <w:rPr>
          <w:b/>
        </w:rPr>
        <w:t xml:space="preserve">0..1</w:t>
      </w:r>
      <w:r w:rsidRPr="006A54F6">
        <w:rPr>
          <w:b/>
        </w:rPr>
        <w:t xml:space="preserve">]</w:t>
      </w:r>
    </w:p>
    <w:p>
      <w:r>
        <w:t xml:space="preserve">A Date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constrainsDate</w:t>
      </w:r>
    </w:p>
    <w:p>
      <w:r>
        <w:t xml:space="preserve">Constraint must be applied to a DateType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self.base_Class.oclIsKindOf(Date)</w:t>
      </w:r>
    </w:p>
    <w:p w14:paraId="6D263B9C" w14:textId="23267873" w:rsidP="005F31BE" w:rsidR="002C0F83" w:rsidRDefault="00F851FF" w:rsidRPr="005F31BE">
      <w:pPr>
        <w:pStyle w:val="Heading4"/>
      </w:pPr>
      <w:bookmarkStart w:id="_7dde1322feeec9c32a95df44c39d8e48" w:name="_7dde1322feeec9c32a95df44c39d8e48"/>
      <w:r w:rsidRPr="005F31BE">
        <w:t xml:space="preserve">&lt;Stereotype&gt; DateTimeConstraint</w:t>
      </w:r>
      <w:bookmarkEnd w:id="_7dde1322feeec9c32a95df44c39d8e4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DateTime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7ba7e85df09d292033e869c3e8664062" w:history="1">
        <w:r w:rsidRPr="006A54F6">
          <w:rStyle w:val="Hyperlink"/>
          <w:rPr>
            <w:b/>
          </w:rPr>
          <w:t xml:space="preserve">DateTime</w:t>
        </w:r>
      </w:hyperlink>
      <w:r w:rsidRPr="006A54F6">
        <w:rPr>
          <w:b/>
        </w:rPr>
        <w:t xml:space="preserve"> </w:t>
      </w:r>
      <w:r w:rsidRPr="006A54F6">
        <w:rPr>
          <w:b/>
        </w:rPr>
        <w:t xml:space="preserve"> [</w:t>
      </w:r>
      <w:r w:rsidRPr="006A54F6">
        <w:rPr>
          <w:b/>
        </w:rPr>
        <w:t xml:space="preserve">0..*</w:t>
      </w:r>
      <w:r w:rsidRPr="006A54F6">
        <w:rPr>
          <w:b/>
        </w:rPr>
        <w:t xml:space="preserve">]</w:t>
      </w:r>
    </w:p>
    <w:p>
      <w:r>
        <w:t xml:space="preserve">A set of allowed DateTime values (e.g., ‘2000-01-01T09:30:00’).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956e6c028c830c0453b74cbd2204109e" w:history="1">
        <w:r w:rsidRPr="006A54F6">
          <w:rStyle w:val="Hyperlink"/>
          <w:rPr>
            <w:b/>
          </w:rPr>
          <w:t xml:space="preserve">DateTimeInterval</w:t>
        </w:r>
      </w:hyperlink>
      <w:r w:rsidRPr="006A54F6">
        <w:rPr>
          <w:b/>
        </w:rPr>
        <w:t xml:space="preserve"> </w:t>
      </w:r>
      <w:r w:rsidRPr="006A54F6">
        <w:rPr>
          <w:b/>
        </w:rPr>
        <w:t xml:space="preserve"> [</w:t>
      </w:r>
      <w:r w:rsidRPr="006A54F6">
        <w:rPr>
          <w:b/>
        </w:rPr>
        <w:t xml:space="preserve">0..*</w:t>
      </w:r>
      <w:r w:rsidRPr="006A54F6">
        <w:rPr>
          <w:b/>
        </w:rPr>
        <w:t xml:space="preserve">]</w:t>
      </w:r>
    </w:p>
    <w:p>
      <w:r>
        <w:t xml:space="preserve">A set of DateTime value ranges, any value of which is considered valid (e.g., ‘|&gt;=2000-01-01T 09:30:00|’, ’ 2000-01-01T09:30:00.. 2000-01-01T11:30:00’).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0fe09862b0893b7f5636966c344bc986" w:history="1">
        <w:r w:rsidRPr="006A54F6">
          <w:rStyle w:val="Hyperlink"/>
          <w:rPr>
            <w:b/>
          </w:rPr>
          <w:t xml:space="preserve">DateTimeMatchPattern</w:t>
        </w:r>
      </w:hyperlink>
      <w:r w:rsidRPr="006A54F6">
        <w:rPr>
          <w:b/>
        </w:rPr>
        <w:t xml:space="preserve"> </w:t>
      </w:r>
      <w:r w:rsidRPr="006A54F6">
        <w:rPr>
          <w:b/>
        </w:rPr>
        <w:t xml:space="preserve"> [</w:t>
      </w:r>
      <w:r w:rsidRPr="006A54F6">
        <w:rPr>
          <w:b/>
        </w:rPr>
        <w:t xml:space="preserve">0..1</w:t>
      </w:r>
      <w:r w:rsidRPr="006A54F6">
        <w:rPr>
          <w:b/>
        </w:rPr>
        <w:t xml:space="preserve">]</w:t>
      </w:r>
    </w:p>
    <w:p>
      <w:r>
        <w:t xml:space="preserve">A string pattern implying a set of valid DateTime values (e.g., ‘yyyy-mm-ddT13:??:xx’, ‘yyyy-mm-ddThh:xx:xx’).</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7ba7e85df09d292033e869c3e8664062" w:history="1">
        <w:r w:rsidRPr="006A54F6">
          <w:rStyle w:val="Hyperlink"/>
          <w:rPr>
            <w:b/>
          </w:rPr>
          <w:t xml:space="preserve">DateTime</w:t>
        </w:r>
      </w:hyperlink>
      <w:r w:rsidRPr="006A54F6">
        <w:rPr>
          <w:b/>
        </w:rPr>
        <w:t xml:space="preserve"> </w:t>
      </w:r>
      <w:r w:rsidRPr="006A54F6">
        <w:rPr>
          <w:b/>
        </w:rPr>
        <w:t xml:space="preserve"> [</w:t>
      </w:r>
      <w:r w:rsidRPr="006A54F6">
        <w:rPr>
          <w:b/>
        </w:rPr>
        <w:t xml:space="preserve">0..1</w:t>
      </w:r>
      <w:r w:rsidRPr="006A54F6">
        <w:rPr>
          <w:b/>
        </w:rPr>
        <w:t xml:space="preserve">]</w:t>
      </w:r>
    </w:p>
    <w:p>
      <w:r>
        <w:t xml:space="preserve">A DateTime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assumedDateTime</w:t>
      </w:r>
    </w:p>
    <w:p>
      <w:r>
        <w:t xml:space="preserve">AssumeDateTime is applied to a DateTimeString.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assumedValue.oclIsKindOf(DateTimeString)</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constrainsDateTime</w:t>
      </w:r>
    </w:p>
    <w:p>
      <w:r>
        <w:t xml:space="preserve">Base class is a DateTime.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self.base_Class.oclIsKindOf(DateTime)</w:t>
      </w:r>
    </w:p>
    <w:p w14:paraId="6D263B9C" w14:textId="23267873" w:rsidP="005F31BE" w:rsidR="002C0F83" w:rsidRDefault="00F851FF" w:rsidRPr="005F31BE">
      <w:pPr>
        <w:pStyle w:val="Heading4"/>
      </w:pPr>
      <w:r w:rsidRPr="005F31BE">
        <w:t xml:space="preserve">&lt;Stereotype&gt; DescribedItem</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DescribedItem</w:t>
      </w:r>
      <w:r>
        <w:t xml:space="preserve"> stereotype allows multilingual designations/descriptions and scoped identifiers to be assigned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r w:rsidR="00324424">
        <w:t xml:space="preserve">, </w:t>
      </w:r>
    </w:p>
    <w:p w14:paraId="43FD1AF2" w14:textId="2DEA7C1F" w:rsidP="00CB0928" w:rsidR="00A93FDC" w:rsidRDefault="003E7695">
      <w:pPr>
        <w:ind w:left="720"/>
      </w:pPr>
      <w:hyperlink w:anchor="_0628ce7e5381e7543ba417bb320e03fb" w:history="1">
        <w:r>
          <w:rStyle w:val="Hyperlink"/>
          <w:t xml:space="preserve">IdentificationAndDesignation</w:t>
        </w:r>
      </w:hyperlink>
      <w:r w:rsidR="00324424">
        <w:t xml:space="preserve">, </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r w:rsidR="006977BE">
        <w:t xml:space="preserve">, </w:t>
      </w:r>
    </w:p>
    <w:p w14:paraId="4B88E10C" w14:textId="3F6E0F55" w:rsidP="00B51B66" w:rsidR="00377E18" w:rsidRDefault="009E3806">
      <w:pPr>
        <w:ind w:firstLine="720"/>
      </w:pPr>
      <w:hyperlink w:anchor="_4b28f60cd7e8328f1d31dbcfa39d2ff3" w:history="1">
        <w:r w:rsidR="006977BE">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c7f411daaf64f83e013bec437cb8f30a" w:history="1">
        <w:r w:rsidR="006977BE">
          <w:rStyle w:val="Hyperlink"/>
          <w:t xml:space="preserve">EnumeratedValueDomain</w:t>
        </w:r>
      </w:hyperlink>
      <w:r w:rsidR="006977BE">
        <w:t xml:space="preserve">, </w:t>
      </w:r>
    </w:p>
    <w:p w14:paraId="140699FF" w14:textId="7C4EFE8D" w:rsidP="00B51B66" w:rsidR="00377E18" w:rsidRDefault="009E3806">
      <w:pPr>
        <w:ind w:firstLine="720"/>
      </w:pPr>
      <w:hyperlink w:anchor="_ad75af95f635bdf35f69d9db9b17aae2" w:history="1">
        <w:r w:rsidR="006977BE">
          <w:rStyle w:val="Hyperlink"/>
          <w:t xml:space="preserve">ObjectConstraint</w:t>
        </w:r>
      </w:hyperlink>
      <w:r w:rsidR="006977BE">
        <w:t xml:space="preserve">, </w:t>
      </w:r>
    </w:p>
    <w:p w14:paraId="140699FF" w14:textId="7C4EFE8D" w:rsidP="00B51B66" w:rsidR="00377E18" w:rsidRDefault="009E3806">
      <w:pPr>
        <w:ind w:firstLine="720"/>
      </w:pPr>
      <w:hyperlink w:anchor="_5bb7ce8128b60ee5eb2ca275444e9692" w:history="1">
        <w:r w:rsidR="006977BE">
          <w:rStyle w:val="Hyperlink"/>
          <w:t xml:space="preserve">PermissibleValue</w:t>
        </w:r>
      </w:hyperlink>
      <w:r w:rsidR="006977BE">
        <w:t xml:space="preserve">, </w:t>
      </w:r>
    </w:p>
    <w:p w14:paraId="140699FF" w14:textId="7C4EFE8D"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validAbout</w:t>
      </w:r>
    </w:p>
    <w:p>
      <w:r>
        <w:t xml:space="preserve">There must be a maximum of one &lt;&lt;ResourceReferenceInstance&gt;&gt; Abstraction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self.base_NamedElement.clientDependency-&gt;select(d|d.stereotypedBy('ResourceReferenceInstance'))-&gt;size()&lt;=1</w:t>
      </w:r>
    </w:p>
    <w:p w14:paraId="6D263B9C" w14:textId="23267873" w:rsidP="005F31BE" w:rsidR="002C0F83" w:rsidRDefault="00F851FF" w:rsidRPr="005F31BE">
      <w:pPr>
        <w:pStyle w:val="Heading4"/>
      </w:pPr>
      <w:r w:rsidRPr="005F31BE">
        <w:t xml:space="preserve">&lt;Stereotype&gt; DesignatableItem</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DesignatableItem</w:t>
      </w:r>
      <w:r>
        <w:t xml:space="preserve"> stereotype allows a set of language / sign / description tuples to be assigned to a </w:t>
      </w:r>
      <w:r>
        <w:rPr>
          <w:b/>
          <w:bCs/>
        </w:rPr>
        <w:t xml:space="preserve">NamedElement</w:t>
      </w:r>
      <w:r>
        <w:t xml:space="preserve">.  This represents a flattened version of the </w:t>
      </w:r>
      <w:r>
        <w:rPr>
          <w:b/>
          <w:bCs/>
        </w:rPr>
        <w:t xml:space="preserve">ItemDescription</w:t>
      </w:r>
      <w:r>
        <w:t xml:space="preserve"> in the AML Meta Model.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140699FF" w14:textId="7C4EFE8D" w:rsidP="00B51B66" w:rsidR="00377E18" w:rsidRDefault="009E3806">
      <w:pPr>
        <w:ind w:firstLine="720"/>
      </w:pPr>
      <w:hyperlink w:anchor="_1b2eec63ad4ef6c72d57b9985e0346ff" w:history="1">
        <w:r w:rsidR="006977BE">
          <w:rStyle w:val="Hyperlink"/>
          <w:t xml:space="preserve">ResourceReference</w:t>
        </w:r>
      </w:hyperlink>
      <w:r w:rsidR="006977BE">
        <w:t xml:space="preserve">, </w:t>
      </w:r>
    </w:p>
    <w:p w14:paraId="140699FF" w14:textId="7C4EFE8D"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r>
        <w:t xml:space="preserve">A reference to a spoken or written language.  </w:t>
      </w:r>
      <w:r>
        <w:rPr>
          <w:i/>
          <w:iCs/>
        </w:rPr>
        <w:t xml:space="preserve">language</w:t>
      </w:r>
      <w:r>
        <w:t xml:space="preserve"> must be an </w:t>
      </w:r>
      <w:r>
        <w:rPr>
          <w:b/>
          <w:bCs/>
        </w:rPr>
        <w:t xml:space="preserve">EnumerationLiteral</w:t>
      </w:r>
      <w:r>
        <w:t xml:space="preserve"> in an </w:t>
      </w:r>
      <w:r>
        <w:rPr>
          <w:b/>
          <w:bCs/>
        </w:rPr>
        <w:t xml:space="preserve">Enumeration</w:t>
      </w:r>
      <w:r>
        <w:t xml:space="preserve"> stereotyped by the </w:t>
      </w:r>
      <w:r>
        <w:rPr>
          <w:b/>
          <w:bCs/>
        </w:rPr>
        <w:t xml:space="preserve">Language</w:t>
      </w:r>
      <w:r>
        <w:t xml:space="preserve"> stereotype.  Only one </w:t>
      </w:r>
      <w:r>
        <w:rPr>
          <w:i/>
          <w:iCs/>
        </w:rPr>
        <w:t xml:space="preserve">sign</w:t>
      </w:r>
      <w:r>
        <w:t xml:space="preserve">/</w:t>
      </w:r>
      <w:r>
        <w:rPr>
          <w:u w:val="single"/>
        </w:rPr>
        <w:t xml:space="preserve">description</w:t>
      </w:r>
      <w:r>
        <w:t xml:space="preserve"> tuple is allowed per language.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sign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r>
        <w:t xml:space="preserve">A string designating or "signifying" the name of the </w:t>
      </w:r>
      <w:r>
        <w:rPr>
          <w:i/>
          <w:iCs/>
        </w:rPr>
        <w:t xml:space="preserve">NamedElement </w:t>
      </w:r>
      <w:r>
        <w:t xml:space="preserve">in the corresponding </w:t>
      </w:r>
      <w:r>
        <w:rPr>
          <w:i/>
          <w:iCs/>
        </w:rPr>
        <w:t xml:space="preserve">language. sign </w:t>
      </w:r>
      <w:r>
        <w:t xml:space="preserve">is a required field and cannot contain an empty String ("").</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description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r>
        <w:t xml:space="preserve">A definition or description of the </w:t>
      </w:r>
      <w:r>
        <w:rPr>
          <w:b/>
          <w:bCs/>
        </w:rPr>
        <w:t xml:space="preserve">NamedElement</w:t>
      </w:r>
      <w:r>
        <w:t xml:space="preserve"> in the corresponding </w:t>
      </w:r>
      <w:r>
        <w:rPr>
          <w:i/>
          <w:iCs/>
        </w:rPr>
        <w:t xml:space="preserve">language</w:t>
      </w:r>
      <w:r>
        <w:t xml:space="preserve">.  </w:t>
      </w:r>
      <w:r>
        <w:rPr>
          <w:i/>
          <w:iCs/>
        </w:rPr>
        <w:t xml:space="preserve">description</w:t>
      </w:r>
      <w:r>
        <w:t xml:space="preserve"> is optional and its absence is indicated by the empty ("") String.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tuples are designations</w:t>
      </w:r>
    </w:p>
    <w:p>
      <w:r>
        <w:t xml:space="preserve">The ordered sequences language, sign, description must be same length and language must be in a &lt;&lt;Language&gt;&gt;.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 </w:t>
      </w:r>
    </w:p>
    <w:p w14:paraId="6D263B9C" w14:textId="23267873" w:rsidP="005F31BE" w:rsidR="002C0F83" w:rsidRDefault="00F851FF" w:rsidRPr="005F31BE">
      <w:pPr>
        <w:pStyle w:val="Heading4"/>
      </w:pPr>
      <w:bookmarkStart w:id="_384c080719f5bd1b45eae1293215b466" w:name="_384c080719f5bd1b45eae1293215b466"/>
      <w:r w:rsidRPr="005F31BE">
        <w:t xml:space="preserve">&lt;Stereotype&gt; DurationConstraint</w:t>
      </w:r>
      <w:bookmarkEnd w:id="_384c080719f5bd1b45eae1293215b46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Duration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6f1e8a2b40ce6a6203e07d9c5daded71" w:history="1">
        <w:r w:rsidRPr="006A54F6">
          <w:rStyle w:val="Hyperlink"/>
          <w:rPr>
            <w:b/>
          </w:rPr>
          <w:t xml:space="preserve">Duration</w:t>
        </w:r>
      </w:hyperlink>
      <w:r w:rsidRPr="006A54F6">
        <w:rPr>
          <w:b/>
        </w:rPr>
        <w:t xml:space="preserve"> </w:t>
      </w:r>
      <w:r w:rsidRPr="006A54F6">
        <w:rPr>
          <w:b/>
        </w:rPr>
        <w:t xml:space="preserve"> [</w:t>
      </w:r>
      <w:r w:rsidRPr="006A54F6">
        <w:rPr>
          <w:b/>
        </w:rPr>
        <w:t xml:space="preserve">0..*</w:t>
      </w:r>
      <w:r w:rsidRPr="006A54F6">
        <w:rPr>
          <w:b/>
        </w:rPr>
        <w:t xml:space="preserve">]</w:t>
      </w:r>
    </w:p>
    <w:p>
      <w:r>
        <w:t xml:space="preserve">A set of allowed Duration values (e.g., ‘P5d’).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3d4fd0ce80d2a2e88d2f42b3cb7dbec5" w:history="1">
        <w:r w:rsidRPr="006A54F6">
          <w:rStyle w:val="Hyperlink"/>
          <w:rPr>
            <w:b/>
          </w:rPr>
          <w:t xml:space="preserve">DurationInterval</w:t>
        </w:r>
      </w:hyperlink>
      <w:r w:rsidRPr="006A54F6">
        <w:rPr>
          <w:b/>
        </w:rPr>
        <w:t xml:space="preserve"> </w:t>
      </w:r>
      <w:r w:rsidRPr="006A54F6">
        <w:rPr>
          <w:b/>
        </w:rPr>
        <w:t xml:space="preserve"> [</w:t>
      </w:r>
      <w:r w:rsidRPr="006A54F6">
        <w:rPr>
          <w:b/>
        </w:rPr>
        <w:t xml:space="preserve">0..*</w:t>
      </w:r>
      <w:r w:rsidRPr="006A54F6">
        <w:rPr>
          <w:b/>
        </w:rPr>
        <w:t xml:space="preserve">]</w:t>
      </w:r>
    </w:p>
    <w:p>
      <w:r>
        <w:t xml:space="preserve">A set of Duration value ranges, any value of which is considered valid (e.g., ‘|&gt;= P5d|’, ’P5d..P8d’).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6f1e8a2b40ce6a6203e07d9c5daded71" w:history="1">
        <w:r w:rsidRPr="006A54F6">
          <w:rStyle w:val="Hyperlink"/>
          <w:rPr>
            <w:b/>
          </w:rPr>
          <w:t xml:space="preserve">Duration</w:t>
        </w:r>
      </w:hyperlink>
      <w:r w:rsidRPr="006A54F6">
        <w:rPr>
          <w:b/>
        </w:rPr>
        <w:t xml:space="preserve"> </w:t>
      </w:r>
      <w:r w:rsidRPr="006A54F6">
        <w:rPr>
          <w:b/>
        </w:rPr>
        <w:t xml:space="preserve"> [</w:t>
      </w:r>
      <w:r w:rsidRPr="006A54F6">
        <w:rPr>
          <w:b/>
        </w:rPr>
        <w:t xml:space="preserve">0..1</w:t>
      </w:r>
      <w:r w:rsidRPr="006A54F6">
        <w:rPr>
          <w:b/>
        </w:rPr>
        <w:t xml:space="preserve">]</w:t>
      </w:r>
    </w:p>
    <w:p>
      <w:r>
        <w:t xml:space="preserve">A Duration value to be assumed to apply if no value is provided.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f432daf955c8241a03bff56a5a7d8e66" w:history="1">
        <w:r w:rsidRPr="006A54F6">
          <w:rStyle w:val="Hyperlink"/>
          <w:rPr>
            <w:b/>
          </w:rPr>
          <w:t xml:space="preserve">DurationMatchPattern</w:t>
        </w:r>
      </w:hyperlink>
      <w:r w:rsidRPr="006A54F6">
        <w:rPr>
          <w:b/>
        </w:rPr>
        <w:t xml:space="preserve"> </w:t>
      </w:r>
      <w:r w:rsidRPr="006A54F6">
        <w:rPr>
          <w:b/>
        </w:rPr>
        <w:t xml:space="preserve"> [</w:t>
      </w:r>
      <w:r w:rsidRPr="006A54F6">
        <w:rPr>
          <w:b/>
        </w:rPr>
        <w:t xml:space="preserve">0..1</w:t>
      </w:r>
      <w:r w:rsidRPr="006A54F6">
        <w:rPr>
          <w:b/>
        </w:rPr>
        <w:t xml:space="preserve">]</w:t>
      </w:r>
    </w:p>
    <w:p>
      <w:r>
        <w:t xml:space="preserve">A string pattern that implies a set of valid Duration values (e.g., ‘Pd’, ‘PThm’).</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constrainsDuration</w:t>
      </w:r>
    </w:p>
    <w:p>
      <w:r>
        <w:t xml:space="preserve">The constrain is applied to a Duration.</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self.base_Class.oclIsKindOf(Duration)</w:t>
      </w:r>
    </w:p>
    <w:p w14:paraId="6D263B9C" w14:textId="23267873" w:rsidP="005F31BE" w:rsidR="002C0F83" w:rsidRDefault="00F851FF" w:rsidRPr="005F31BE">
      <w:pPr>
        <w:pStyle w:val="Heading4"/>
      </w:pPr>
      <w:r w:rsidRPr="005F31BE">
        <w:t xml:space="preserve">&lt;Stereotype&gt; EnumeratedValueDomain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EnumeratedValueDomain</w:t>
      </w:r>
      <w:r>
        <w:t xml:space="preserve"> represents a discrete set of possible values (</w:t>
      </w:r>
      <w:r>
        <w:rPr>
          <w:b/>
          <w:bCs/>
        </w:rPr>
        <w:t xml:space="preserve">PermissibleValues</w:t>
      </w:r>
      <w:r>
        <w:t xml:space="preserve">) for a particular field or data element. Each </w:t>
      </w:r>
      <w:r>
        <w:rPr>
          <w:b/>
          <w:bCs/>
        </w:rPr>
        <w:t xml:space="preserve">PermissibleValue</w:t>
      </w:r>
      <w:r>
        <w:t xml:space="preserve"> identifies a unique value and (optionally) its intended meaning.  An </w:t>
      </w:r>
      <w:r>
        <w:rPr>
          <w:b/>
          <w:bCs/>
        </w:rPr>
        <w:t xml:space="preserve">EnumeratedValueDomain </w:t>
      </w:r>
      <w:r>
        <w:t xml:space="preserve">may be associated with a scoped identifier, which, in the ADL case would be an "ac" code.   The set of </w:t>
      </w:r>
      <w:r>
        <w:rPr>
          <w:b/>
          <w:bCs/>
        </w:rPr>
        <w:t xml:space="preserve">PermissibleValues</w:t>
      </w:r>
      <w:r>
        <w:t xml:space="preserve"> for the </w:t>
      </w:r>
      <w:r>
        <w:rPr>
          <w:b/>
          <w:bCs/>
        </w:rPr>
        <w:t xml:space="preserve">EnumeratedValueDomain </w:t>
      </w:r>
      <w:r>
        <w:t xml:space="preserve">would represent an ADL value_set, which would bind an "ac" code to a set of "at" codes.</w:t>
      </w:r>
    </w:p>
    <w:p>
      <w:r>
        <w:t xml:space="preserve"> </w:t>
      </w:r>
    </w:p>
    <w:p>
      <w:r>
        <w:t xml:space="preserve">An </w:t>
      </w:r>
      <w:r>
        <w:rPr>
          <w:b/>
          <w:bCs/>
        </w:rPr>
        <w:t xml:space="preserve">EnumeratedValueDomain </w:t>
      </w:r>
      <w:r>
        <w:t xml:space="preserve">may also reference a </w:t>
      </w:r>
      <w:r>
        <w:rPr>
          <w:b/>
          <w:bCs/>
        </w:rPr>
        <w:t xml:space="preserve">ValueSetReference</w:t>
      </w:r>
      <w:r>
        <w:t xml:space="preserve"> using the </w:t>
      </w:r>
      <w:r>
        <w:rPr>
          <w:b/>
          <w:bCs/>
        </w:rPr>
        <w:t xml:space="preserve">ValueSetReferenceInstance </w:t>
      </w:r>
      <w:r>
        <w:t xml:space="preserve">relationship which would resolve to a set of </w:t>
      </w:r>
      <w:r>
        <w:rPr>
          <w:b/>
          <w:bCs/>
        </w:rPr>
        <w:t xml:space="preserve">PermissibleValues</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meaningIsConceptReference</w:t>
      </w:r>
    </w:p>
    <w:p>
      <w:r>
        <w:t xml:space="preserve">There is a maximum of one &lt;&lt;ValueSetReferenceInstance&gt;&gt; Abstractions.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self.base_Enumeration.clientDependency-&gt;select(d|d.stereotypedBy('ValueSetReferenceInstance'))-&gt;size()&lt;=1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permissibleValues</w:t>
      </w:r>
    </w:p>
    <w:p>
      <w:r>
        <w:t xml:space="preserve">All instances must be type permissibleValue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self.base_Enumeration.ownedLiteral-&gt;forAll(x:EnumerationLiteral|x.stereotypedBy('PermissibleValue'))</w:t>
      </w:r>
    </w:p>
    <w:p w14:paraId="6D263B9C" w14:textId="23267873" w:rsidP="005F31BE" w:rsidR="002C0F83" w:rsidRDefault="00F851FF" w:rsidRPr="005F31BE">
      <w:pPr>
        <w:pStyle w:val="Heading4"/>
      </w:pPr>
      <w:bookmarkStart w:id="_7b4688dbd3826f33c726c87847ae4a72" w:name="_7b4688dbd3826f33c726c87847ae4a72"/>
      <w:r w:rsidRPr="005F31BE">
        <w:t xml:space="preserve">&lt;Stereotype&gt; EnumeratedValueDomainConstraint</w:t>
      </w:r>
      <w:bookmarkEnd w:id="_7b4688dbd3826f33c726c87847ae4a7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w:t>
      </w:r>
      <w:r>
        <w:rPr>
          <w:b/>
          <w:bCs/>
        </w:rPr>
        <w:t xml:space="preserve">EnumeratedValueDomain</w:t>
      </w:r>
      <w:r>
        <w:t xml:space="preserve"> that represents a discrete set of possible values for a particular field or data element.</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759880e6f359cf189858504f68956934" w:history="1">
        <w:r>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1bc74c3698f61990aff3aec96088f0a9" w:history="1">
        <w:r w:rsidR="006977BE">
          <w:rStyle w:val="Hyperlink"/>
          <w:t xml:space="preserve">EnumerationConstraint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constrainsEVD</w:t>
      </w:r>
    </w:p>
    <w:p>
      <w:r>
        <w:t xml:space="preserve">This Enumeration is an &lt;&lt;EnumeratedValueDomain&gt;&gt;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self.base_Enumeration.stereotypedBy('EnumeratedValueDomain')</w:t>
      </w:r>
    </w:p>
    <w:p w14:paraId="6D263B9C" w14:textId="23267873" w:rsidP="005F31BE" w:rsidR="002C0F83" w:rsidRDefault="00F851FF" w:rsidRPr="005F31BE">
      <w:pPr>
        <w:pStyle w:val="Heading4"/>
      </w:pPr>
      <w:bookmarkStart w:id="_1bc74c3698f61990aff3aec96088f0a9" w:name="_1bc74c3698f61990aff3aec96088f0a9"/>
      <w:r w:rsidRPr="005F31BE">
        <w:t xml:space="preserve">&lt;Stereotype&gt; EnumerationConstraint</w:t>
      </w:r>
      <w:bookmarkEnd w:id="_1bc74c3698f61990aff3aec96088f0a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 constraint on a possible values in a UML </w:t>
      </w:r>
      <w:r>
        <w:rPr>
          <w:b/>
          <w:bCs/>
        </w:rPr>
        <w:t xml:space="preserve">Enumeration</w:t>
      </w:r>
      <w:r>
        <w:t xml:space="preserve">.   </w:t>
      </w:r>
      <w:r>
        <w:rPr>
          <w:b/>
          <w:bCs/>
        </w:rPr>
        <w:t xml:space="preserve">EnumerationConstraint</w:t>
      </w:r>
      <w:r>
        <w:t xml:space="preserve"> allows a modeler to:</w:t>
      </w:r>
    </w:p>
    <w:p>
      <w:pPr>
        <w:pStyle w:val="mr_style"/>
        <w:numPr>
          <w:ilvl w:val="0"/>
          <w:numId w:val="25"/>
        </w:numPr>
      </w:pPr>
      <w:r>
        <w:t xml:space="preserve">List which </w:t>
      </w:r>
      <w:r>
        <w:rPr>
          <w:b/>
          <w:bCs/>
        </w:rPr>
        <w:t xml:space="preserve">EnumerationLiterals</w:t>
      </w:r>
      <w:r>
        <w:t xml:space="preserve"> owned by the </w:t>
      </w:r>
      <w:r>
        <w:rPr>
          <w:b/>
          <w:bCs/>
        </w:rPr>
        <w:t xml:space="preserve">Enumeration </w:t>
      </w:r>
      <w:r>
        <w:t xml:space="preserve">are permitted.</w:t>
      </w:r>
    </w:p>
    <w:p>
      <w:pPr>
        <w:pStyle w:val="mr_style"/>
        <w:numPr>
          <w:ilvl w:val="0"/>
          <w:numId w:val="25"/>
        </w:numPr>
      </w:pPr>
      <w:r>
        <w:t xml:space="preserve">List which </w:t>
      </w:r>
      <w:r>
        <w:rPr>
          <w:b/>
          <w:bCs/>
        </w:rPr>
        <w:t xml:space="preserve">EnumerationLiterals</w:t>
      </w:r>
      <w:r>
        <w:t xml:space="preserve"> owned by the </w:t>
      </w:r>
      <w:r>
        <w:rPr>
          <w:b/>
          <w:bCs/>
        </w:rPr>
        <w:t xml:space="preserve">Enumeration</w:t>
      </w:r>
      <w:r>
        <w:t xml:space="preserve"> are not permitted.</w:t>
      </w:r>
    </w:p>
    <w:p>
      <w:pPr>
        <w:pStyle w:val="mr_style"/>
        <w:numPr>
          <w:ilvl w:val="0"/>
          <w:numId w:val="25"/>
        </w:numPr>
      </w:pPr>
      <w:r>
        <w:t xml:space="preserve">Add an </w:t>
      </w:r>
      <w:r>
        <w:rPr>
          <w:b/>
          <w:bCs/>
        </w:rPr>
        <w:t xml:space="preserve">EnumerationLiteral</w:t>
      </w:r>
      <w:r>
        <w:t xml:space="preserve"> that is the assumed value for this instance.</w:t>
      </w:r>
    </w:p>
    <w:p>
      <w:pPr>
        <w:pStyle w:val="mr_style"/>
        <w:numPr>
          <w:ilvl w:val="0"/>
          <w:numId w:val="25"/>
        </w:numPr>
      </w:pPr>
      <w:r>
        <w:t xml:space="preserve">Add additional </w:t>
      </w:r>
      <w:r>
        <w:rPr>
          <w:b/>
          <w:bCs/>
        </w:rPr>
        <w:t xml:space="preserve">EnumerationLiterals</w:t>
      </w:r>
      <w:r>
        <w:t xml:space="preserve">, extending the parent </w:t>
      </w:r>
      <w:r>
        <w:rPr>
          <w:b/>
          <w:bCs/>
        </w:rPr>
        <w:t xml:space="preserve">Enumeration</w:t>
      </w:r>
      <w:r>
        <w:t xml:space="preserve">.</w:t>
      </w:r>
    </w:p>
    <w:p>
      <w:r>
        <w:t xml:space="preserve"> </w:t>
      </w:r>
    </w:p>
    <w:p>
      <w:r>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759880e6f359cf189858504f68956934" w:history="1">
        <w:r>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7b4688dbd3826f33c726c87847ae4a72" w:history="1">
        <w:r w:rsidR="006977BE">
          <w:rStyle w:val="Hyperlink"/>
          <w:t xml:space="preserve">EnumeratedValueDomainConstraint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permissibleValue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r>
        <w:t xml:space="preserve">The </w:t>
      </w:r>
      <w:r>
        <w:rPr>
          <w:b/>
          <w:bCs/>
        </w:rPr>
        <w:t xml:space="preserve">Enumeration</w:t>
      </w:r>
      <w:r>
        <w:t xml:space="preserve"> </w:t>
      </w:r>
      <w:r>
        <w:rPr>
          <w:i/>
          <w:iCs/>
        </w:rPr>
        <w:t xml:space="preserve">members</w:t>
      </w:r>
      <w:r>
        <w:t xml:space="preserve"> allowed in this constrained instance.  If not empty, only the </w:t>
      </w:r>
      <w:r>
        <w:rPr>
          <w:b/>
          <w:bCs/>
        </w:rPr>
        <w:t xml:space="preserve">EnumerationLiterals</w:t>
      </w:r>
      <w:r>
        <w:t xml:space="preserve"> in this list are valid values.  Only </w:t>
      </w:r>
      <w:r>
        <w:rPr>
          <w:b/>
          <w:bCs/>
        </w:rPr>
        <w:t xml:space="preserve">EnumerationLiterals</w:t>
      </w:r>
      <w:r>
        <w:t xml:space="preserve"> are valid for the general </w:t>
      </w:r>
      <w:r>
        <w:rPr>
          <w:b/>
          <w:bCs/>
        </w:rPr>
        <w:t xml:space="preserve">Enumeration</w:t>
      </w:r>
      <w:r>
        <w:t xml:space="preserve"> or </w:t>
      </w:r>
      <w:r>
        <w:rPr>
          <w:b/>
          <w:bCs/>
        </w:rPr>
        <w:t xml:space="preserve">EnumerationConstraint</w:t>
      </w:r>
      <w:r>
        <w:t xml:space="preserve"> can be listed in </w:t>
      </w:r>
      <w:r>
        <w:rPr>
          <w:i/>
          <w:iCs/>
        </w:rPr>
        <w:t xml:space="preserve">permissibleValue</w:t>
      </w:r>
      <w: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disallowValue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r>
        <w:t xml:space="preserve">The </w:t>
      </w:r>
      <w:r>
        <w:rPr>
          <w:b/>
          <w:bCs/>
        </w:rPr>
        <w:t xml:space="preserve">Enumeration</w:t>
      </w:r>
      <w:r>
        <w:t xml:space="preserve"> </w:t>
      </w:r>
      <w:r>
        <w:rPr>
          <w:i/>
          <w:iCs/>
        </w:rPr>
        <w:t xml:space="preserve">members </w:t>
      </w:r>
      <w:r>
        <w:t xml:space="preserve">not allowed in this constrained instance.  An </w:t>
      </w:r>
      <w:r>
        <w:rPr>
          <w:b/>
          <w:bCs/>
        </w:rPr>
        <w:t xml:space="preserve">EnumerationLiteral</w:t>
      </w:r>
      <w:r>
        <w:t xml:space="preserve"> in the disallowValue takes precedence over a </w:t>
      </w:r>
      <w:r>
        <w:rPr>
          <w:i/>
          <w:iCs/>
        </w:rPr>
        <w:t xml:space="preserve">member</w:t>
      </w:r>
      <w:r>
        <w:t xml:space="preserve"> in the </w:t>
      </w:r>
      <w:r>
        <w:rPr>
          <w:i/>
          <w:iCs/>
        </w:rPr>
        <w:t xml:space="preserve">permissibleValue</w:t>
      </w:r>
      <w:r>
        <w:t xml:space="preserve"> -- if it appears in both places it is not allowed.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0..1</w:t>
      </w:r>
      <w:r w:rsidRPr="006A54F6">
        <w:rPr>
          <w:b/>
        </w:rPr>
        <w:t xml:space="preserve">]</w:t>
      </w:r>
    </w:p>
    <w:p>
      <w:r>
        <w:t xml:space="preserve">The value to be assumed if it is absent in a data instance.  </w:t>
      </w:r>
      <w:r>
        <w:rPr>
          <w:i/>
          <w:iCs/>
        </w:rPr>
        <w:t xml:space="preserve">assumedValue</w:t>
      </w:r>
      <w:r>
        <w:t xml:space="preserve"> must be a valid value for the constrained enumeration -- if there is a non-empty list of </w:t>
      </w:r>
      <w:r>
        <w:rPr>
          <w:i/>
          <w:iCs/>
        </w:rPr>
        <w:t xml:space="preserve">permissibleValues</w:t>
      </w:r>
      <w:r>
        <w:t xml:space="preserve">, it must appear in the list and it may not appear in the </w:t>
      </w:r>
      <w:r>
        <w:rPr>
          <w:i/>
          <w:iCs/>
        </w:rPr>
        <w:t xml:space="preserve">disallowValue</w:t>
      </w:r>
      <w:r>
        <w:t xml:space="preserve"> list.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validPermissibleValue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All permissibleValue elements must be member EnumerationLiterals.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validDisallowValue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Only valid member EnumerationLiterals may be in the disallowValue list</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validDefaultValue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 must be a member EnumerationLiteral that is valid under the rules of the constraint.</w:t>
      </w:r>
    </w:p>
    <w:p w14:paraId="6D263B9C" w14:textId="23267873" w:rsidP="005F31BE" w:rsidR="002C0F83" w:rsidRDefault="00F851FF" w:rsidRPr="005F31BE">
      <w:pPr>
        <w:pStyle w:val="Heading4"/>
      </w:pPr>
      <w:r w:rsidRPr="005F31BE">
        <w:t xml:space="preserve">&lt;Stereotype&gt; IdentifiedItem</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IdentifiedItem</w:t>
      </w:r>
      <w:r>
        <w:t xml:space="preserve"> stereotype allows the assignment of one or more optional identifiers to be assigned to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140699FF" w14:textId="7C4EFE8D"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r>
        <w:t xml:space="preserve">An identifier unique within the context of the containing </w:t>
      </w:r>
      <w:r>
        <w:rPr>
          <w:b/>
          <w:bCs/>
        </w:rPr>
        <w:t xml:space="preserve">Enumeration</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scopedIdentifierLiteral</w:t>
      </w:r>
    </w:p>
    <w:p>
      <w:r>
        <w:t xml:space="preserve"> Every </w:t>
      </w:r>
      <w:r>
        <w:rPr>
          <w:i/>
          <w:iCs/>
        </w:rPr>
        <w:t xml:space="preserve">id</w:t>
      </w:r>
      <w:r>
        <w:t xml:space="preserve"> property is an instance of a ScopedIdentifier.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self.id-&gt;forAll(x:EnumerationLiteral | x.enumeration.stereotypedBy('ScopedIdentifier'))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uniqueScopes</w:t>
      </w:r>
    </w:p>
    <w:p>
      <w:r>
        <w:t xml:space="preserve"> Every id must belong to a unique instance specification classifier.  An identified Item cannot have two or more identifiers drawn from the same ScopedIdentifier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self.id-&gt;forAll(l1 | self.id-&gt;forAll(l2 | l1.enumeration = l2.enumeration implies l1 = l2))</w:t>
      </w:r>
    </w:p>
    <w:p w14:paraId="6D263B9C" w14:textId="23267873" w:rsidP="005F31BE" w:rsidR="002C0F83" w:rsidRDefault="00F851FF" w:rsidRPr="005F31BE">
      <w:pPr>
        <w:pStyle w:val="Heading4"/>
      </w:pPr>
      <w:r w:rsidRPr="005F31BE">
        <w:t xml:space="preserve">&lt;Stereotype&gt; Infrastructure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aspect of an Archetype implementation such as a specific Archetype identifier or other element.  Properties with the Infrastructure cannot be constrained in AML.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6D263B9C" w14:textId="23267873" w:rsidP="005F31BE" w:rsidR="002C0F83" w:rsidRDefault="00F851FF" w:rsidRPr="005F31BE">
      <w:pPr>
        <w:pStyle w:val="Heading4"/>
      </w:pPr>
      <w:bookmarkStart w:id="_2219fb1dcaf5f26a0ed07de77d69cd5e" w:name="_2219fb1dcaf5f26a0ed07de77d69cd5e"/>
      <w:r w:rsidRPr="005F31BE">
        <w:t xml:space="preserve">&lt;Stereotype&gt; IntegerConstraint</w:t>
      </w:r>
      <w:bookmarkEnd w:id="_2219fb1dcaf5f26a0ed07de77d69cd5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Integer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0..*</w:t>
      </w:r>
      <w:r w:rsidRPr="006A54F6">
        <w:rPr>
          <w:b/>
        </w:rPr>
        <w:t xml:space="preserve">]</w:t>
      </w:r>
    </w:p>
    <w:p>
      <w:r>
        <w:t xml:space="preserve">A set of allowed Integer values (e.g., 2, 5).</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86618450de28d822bd6b57b67a32ab2b" w:history="1">
        <w:r w:rsidRPr="006A54F6">
          <w:rStyle w:val="Hyperlink"/>
          <w:rPr>
            <w:b/>
          </w:rPr>
          <w:t xml:space="preserve">IntegerInterval</w:t>
        </w:r>
      </w:hyperlink>
      <w:r w:rsidRPr="006A54F6">
        <w:rPr>
          <w:b/>
        </w:rPr>
        <w:t xml:space="preserve"> </w:t>
      </w:r>
      <w:r w:rsidRPr="006A54F6">
        <w:rPr>
          <w:b/>
        </w:rPr>
        <w:t xml:space="preserve"> [</w:t>
      </w:r>
      <w:r w:rsidRPr="006A54F6">
        <w:rPr>
          <w:b/>
        </w:rPr>
        <w:t xml:space="preserve">0..*</w:t>
      </w:r>
      <w:r w:rsidRPr="006A54F6">
        <w:rPr>
          <w:b/>
        </w:rPr>
        <w:t xml:space="preserve">]</w:t>
      </w:r>
    </w:p>
    <w:p>
      <w:r>
        <w:t xml:space="preserve">A set of Integer value ranges, any value of which is considered valid.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0..1</w:t>
      </w:r>
      <w:r w:rsidRPr="006A54F6">
        <w:rPr>
          <w:b/>
        </w:rPr>
        <w:t xml:space="preserve">]</w:t>
      </w:r>
    </w:p>
    <w:p>
      <w:r>
        <w:t xml:space="preserve">An Integer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assumedInteger</w:t>
      </w:r>
    </w:p>
    <w:p>
      <w:r>
        <w:t xml:space="preserve">assumedValue is an integer.</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assumedValue.oclIsKindOf(Integer)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constrainsInteger</w:t>
      </w:r>
    </w:p>
    <w:p>
      <w:r>
        <w:t xml:space="preserve">The constraint is applied to an Integer.</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self.base_PrimitiveType.oclIsKindOf(Integer)</w:t>
      </w:r>
    </w:p>
    <w:p w14:paraId="6D263B9C" w14:textId="23267873" w:rsidP="005F31BE" w:rsidR="002C0F83" w:rsidRDefault="00F851FF" w:rsidRPr="005F31BE">
      <w:pPr>
        <w:pStyle w:val="Heading4"/>
      </w:pPr>
      <w:r w:rsidRPr="005F31BE">
        <w:t xml:space="preserve">&lt;Stereotype&gt; KnownNamespace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KnownNamespace</w:t>
      </w:r>
      <w:r>
        <w:t xml:space="preserve"> extends the </w:t>
      </w:r>
      <w:r>
        <w:rPr>
          <w:b/>
          <w:bCs/>
        </w:rPr>
        <w:t xml:space="preserve">Enumeration</w:t>
      </w:r>
      <w:r>
        <w:t xml:space="preserve"> listing the set of namespace identifiers recognized by a particular implementation or archetype library.  The name of a member literal represents a local namespace identifier.  Each local identifier can, in turn, be realized by a second namespace.  As an example, an AML model might have 3 known namespaces:</w:t>
      </w:r>
    </w:p>
    <w:p>
      <w:pPr>
        <w:pStyle w:val="mr_style"/>
        <w:numPr>
          <w:ilvl w:val="0"/>
          <w:numId w:val="26"/>
        </w:numPr>
      </w:pPr>
      <w:r>
        <w:t xml:space="preserve"> "SCT"</w:t>
      </w:r>
    </w:p>
    <w:p>
      <w:pPr>
        <w:pStyle w:val="mr_style"/>
        <w:numPr>
          <w:ilvl w:val="0"/>
          <w:numId w:val="26"/>
        </w:numPr>
      </w:pPr>
      <w:r>
        <w:t xml:space="preserve"> "SNOMED-CT"</w:t>
      </w:r>
    </w:p>
    <w:p>
      <w:pPr>
        <w:pStyle w:val="mr_style"/>
        <w:numPr>
          <w:ilvl w:val="0"/>
          <w:numId w:val="26"/>
        </w:numPr>
      </w:pPr>
      <w:r>
        <w:t xml:space="preserve">"LOINC"</w:t>
      </w:r>
    </w:p>
    <w:p>
      <w:r>
        <w:t xml:space="preserve"> </w:t>
      </w:r>
    </w:p>
    <w:p>
      <w:r>
        <w:t xml:space="preserve">The first two namespaces would reference the same realization target, a </w:t>
      </w:r>
      <w:r>
        <w:rPr>
          <w:b/>
          <w:bCs/>
        </w:rPr>
        <w:t xml:space="preserve">ScopedIdentifier</w:t>
      </w:r>
      <w:r>
        <w:t xml:space="preserve"> for the SNOMED CT identifiers referenced by the model, while the third would reference another </w:t>
      </w:r>
      <w:r>
        <w:rPr>
          <w:b/>
          <w:bCs/>
        </w:rPr>
        <w:t xml:space="preserve">ScopedIdentifier</w:t>
      </w:r>
      <w:r>
        <w:t xml:space="preserve"> </w:t>
      </w:r>
      <w:r>
        <w:rPr>
          <w:b/>
          <w:bCs/>
        </w:rPr>
        <w:t xml:space="preserve">Enumeration </w:t>
      </w:r>
      <w:r>
        <w:t xml:space="preserve">containing the LOINC identifiers referenced by the model.</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hasScopedIdentifiers</w:t>
      </w:r>
    </w:p>
    <w:p>
      <w:r>
        <w:t xml:space="preserve">Set if knownNamespace has an identifier uniquely referencing its scoping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namespaceInstances</w:t>
      </w:r>
    </w:p>
    <w:p>
      <w:r>
        <w:t xml:space="preserve">All owned EnumerationLiterals must be &lt;&lt;NamespaceInstance&gt;&gt;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self.base_Enumeration.ownedLiteral-&gt;forAll(x:EnumerationLiteral|x.stereotypedBy('NamespaceInstance'))</w:t>
      </w:r>
    </w:p>
    <w:p w14:paraId="6D263B9C" w14:textId="23267873" w:rsidP="005F31BE" w:rsidR="002C0F83" w:rsidRDefault="00F851FF" w:rsidRPr="005F31BE">
      <w:pPr>
        <w:pStyle w:val="Heading4"/>
      </w:pPr>
      <w:r w:rsidRPr="005F31BE">
        <w:t xml:space="preserve">&lt;Stereotype&gt; Language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set of languages referenced by an AML instance.  Typically these will be drawn from ISO 639-1 or one of its derivatives.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6D263B9C" w14:textId="23267873" w:rsidP="005F31BE" w:rsidR="002C0F83" w:rsidRDefault="00F851FF" w:rsidRPr="005F31BE">
      <w:pPr>
        <w:pStyle w:val="Heading4"/>
      </w:pPr>
      <w:r w:rsidRPr="005F31BE">
        <w:t xml:space="preserve">&lt;Stereotype&gt; MappedDataType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MappedDataType </w:t>
      </w:r>
      <w:r>
        <w:t xml:space="preserve">stereotype extends a Class or DataType in the Reference Model.  It indicates the base Class or DataType corresponds to the assumed AMLDataType referenced by amlType.</w:t>
      </w:r>
    </w:p>
    <w:p>
      <w:r>
        <w:t xml:space="preserve"> </w:t>
      </w:r>
    </w:p>
    <w:p>
      <w:r>
        <w:t xml:space="preserve">Reference Model implementors will need to define a mapping from the referenced amlType and the corresponding base Class or DataType that will transform the AML values into the corresponding target values.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amlType</w:t>
      </w:r>
      <w:r w:rsidRPr="006A54F6">
        <w:rPr>
          <w:b/>
        </w:rPr>
        <w:t xml:space="preserve"> : </w:t>
      </w:r>
      <w:r w:rsidRPr="006A54F6">
        <w:rPr>
          <w:b/>
        </w:rPr>
        <w:t xml:space="preserve">Classifier</w:t>
      </w:r>
      <w:r w:rsidRPr="006A54F6">
        <w:rPr>
          <w:b/>
        </w:rPr>
        <w:t xml:space="preserve"> </w:t>
      </w:r>
      <w:r w:rsidRPr="006A54F6">
        <w:rPr>
          <w:b/>
        </w:rPr>
        <w:t xml:space="preserve"> [</w:t>
      </w:r>
      <w:r w:rsidRPr="006A54F6">
        <w:rPr>
          <w:b/>
        </w:rPr>
        <w:t xml:space="preserve">1</w:t>
      </w:r>
      <w:r w:rsidRPr="006A54F6">
        <w:rPr>
          <w:b/>
        </w:rPr>
        <w:t xml:space="preserve">]</w:t>
      </w:r>
    </w:p>
    <w:p>
      <w:r>
        <w:t xml:space="preserve">The assumed or built-in AML Data Type corresponding to the extended Class or DataType.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isAMLDataType</w:t>
      </w:r>
    </w:p>
    <w:p>
      <w:r>
        <w:t xml:space="preserve">The amlType must reference a classifier (Class or DataType) that has a AMLDataType stereotype.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self.amlType.stereotypedBy('AMLDataType')</w:t>
      </w:r>
    </w:p>
    <w:p w14:paraId="6D263B9C" w14:textId="23267873" w:rsidP="005F31BE" w:rsidR="002C0F83" w:rsidRDefault="00F851FF" w:rsidRPr="005F31BE">
      <w:pPr>
        <w:pStyle w:val="Heading4"/>
      </w:pPr>
      <w:r w:rsidRPr="005F31BE">
        <w:t xml:space="preserve">&lt;Stereotype&gt; NamespaceInstance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NamespaceInstance is an instance of Namespace.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mustBeScopedIdentifier</w:t>
      </w:r>
    </w:p>
    <w:p>
      <w:r>
        <w:t xml:space="preserve">There must be a single &lt;&lt;KnownNamespace&gt;&gt; client and a single &lt;&lt;ScopedIdentifier&gt;&gt;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w:t>
      </w:r>
    </w:p>
    <w:p w14:paraId="6D263B9C" w14:textId="23267873" w:rsidP="005F31BE" w:rsidR="002C0F83" w:rsidRDefault="00F851FF" w:rsidRPr="005F31BE">
      <w:pPr>
        <w:pStyle w:val="Heading4"/>
      </w:pPr>
      <w:bookmarkStart w:id="_ad75af95f635bdf35f69d9db9b17aae2" w:name="_ad75af95f635bdf35f69d9db9b17aae2"/>
      <w:r w:rsidRPr="005F31BE">
        <w:t xml:space="preserve">&lt;Stereotype&gt; ObjectConstraint</w:t>
      </w:r>
      <w:bookmarkEnd w:id="_ad75af95f635bdf35f69d9db9b17aae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ObjectConstraint</w:t>
      </w:r>
      <w:r>
        <w:t xml:space="preserve"> is a specialization of a </w:t>
      </w:r>
      <w:r>
        <w:rPr>
          <w:b/>
          <w:bCs/>
        </w:rPr>
        <w:t xml:space="preserve">Classifier </w:t>
      </w:r>
      <w:r>
        <w:t xml:space="preserve">where there are no new </w:t>
      </w:r>
      <w:r>
        <w:rPr>
          <w:i/>
          <w:iCs/>
        </w:rPr>
        <w:t xml:space="preserve">ownedAttributes</w:t>
      </w:r>
      <w:r>
        <w:t xml:space="preserve"> that do not </w:t>
      </w:r>
      <w:r>
        <w:rPr>
          <w:i/>
          <w:iCs/>
        </w:rPr>
        <w:t xml:space="preserve">subset</w:t>
      </w:r>
      <w:r>
        <w:t xml:space="preserve"> or </w:t>
      </w:r>
      <w:r>
        <w:rPr>
          <w:i/>
          <w:iCs/>
        </w:rPr>
        <w:t xml:space="preserve">redefine</w:t>
      </w:r>
      <w:r>
        <w:t xml:space="preserve"> an inherited </w:t>
      </w:r>
      <w:r>
        <w:rPr>
          <w:i/>
          <w:iCs/>
        </w:rPr>
        <w:t xml:space="preserve">attribute</w:t>
      </w:r>
      <w:r>
        <w:t xml:space="preserve">.</w:t>
      </w:r>
    </w:p>
    <w:p>
      <w:r>
        <w:t xml:space="preserve"> </w:t>
      </w:r>
    </w:p>
    <w:p>
      <w:r>
        <w:t xml:space="preserve">The </w:t>
      </w:r>
      <w:r>
        <w:rPr>
          <w:b/>
          <w:bCs/>
        </w:rPr>
        <w:t xml:space="preserve">Classifier</w:t>
      </w:r>
      <w:r>
        <w:t xml:space="preserve"> stereotyped by an </w:t>
      </w:r>
      <w:r>
        <w:rPr>
          <w:b/>
          <w:bCs/>
        </w:rPr>
        <w:t xml:space="preserve">ObjectConstraint</w:t>
      </w:r>
      <w:r>
        <w:t xml:space="preserve"> must participate in exactly one </w:t>
      </w:r>
      <w:r>
        <w:rPr>
          <w:b/>
          <w:bCs/>
        </w:rPr>
        <w:t xml:space="preserve">Generalization</w:t>
      </w:r>
      <w:r>
        <w:t xml:space="preserve"> relationship which must be stereotyped by the </w:t>
      </w:r>
      <w:r>
        <w:rPr>
          <w:b/>
          <w:bCs/>
        </w:rPr>
        <w:t xml:space="preserve">Constrains</w:t>
      </w:r>
      <w:r>
        <w:t xml:space="preserve"> stereotype.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bd9b14c4d7198d36c5a9dec9c2836b62" w:history="1">
        <w:r w:rsidR="006977BE">
          <w:rStyle w:val="Hyperlink"/>
          <w:t xml:space="preserve">ComplexObjectConstraint</w:t>
        </w:r>
      </w:hyperlink>
      <w:r w:rsidR="006977BE">
        <w:t xml:space="preserve">, </w:t>
      </w:r>
    </w:p>
    <w:p w14:paraId="140699FF" w14:textId="7C4EFE8D" w:rsidP="00B51B66" w:rsidR="00377E18" w:rsidRDefault="009E3806">
      <w:pPr>
        <w:ind w:firstLine="720"/>
      </w:pPr>
      <w:hyperlink w:anchor="_1bc74c3698f61990aff3aec96088f0a9" w:history="1">
        <w:r w:rsidR="006977BE">
          <w:rStyle w:val="Hyperlink"/>
          <w:t xml:space="preserve">EnumerationConstraint</w:t>
        </w:r>
      </w:hyperlink>
      <w:r w:rsidR="006977BE">
        <w:t xml:space="preserve">, </w:t>
      </w:r>
    </w:p>
    <w:p w14:paraId="140699FF" w14:textId="7C4EFE8D" w:rsidP="00B51B66" w:rsidR="00377E18" w:rsidRDefault="009E3806">
      <w:pPr>
        <w:ind w:firstLine="720"/>
      </w:pPr>
      <w:hyperlink w:anchor="_c8ae60f7f44b70cf5dce7db03aa6ac1e" w:history="1">
        <w:r w:rsidR="006977BE">
          <w:rStyle w:val="Hyperlink"/>
          <w:t xml:space="preserve">ObjectConstraintProxy</w:t>
        </w:r>
      </w:hyperlink>
      <w:r w:rsidR="006977BE">
        <w:t xml:space="preserve">, </w:t>
      </w:r>
    </w:p>
    <w:p w14:paraId="140699FF" w14:textId="7C4EFE8D"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redefinesGeneralization</w:t>
      </w:r>
    </w:p>
    <w:p>
      <w:r>
        <w:t xml:space="preserve">This Classifier must have exactly one generalization, and that is a &lt;&lt;Constrains&gt;&gt; or &lt;&lt;ConstrainsConceptReference&gt;&gt; generalization.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self.base_Classifier.generalization-&gt;forAll(x|x.stereotypedBy('Constrains') or x.stereotypedBy('ConstrainsConceptReference'))  and   (self.base_Classifier.generalization-&gt;size()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about</w:t>
      </w:r>
    </w:p>
    <w:p>
      <w:r>
        <w:t xml:space="preserve">At most one "about" reference via &lt;&lt;ConceptReferenceInstance&gt;&gt; Abstraction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self.base_Classifier.clientDependency-&gt;select(x|x.stereotypedBy('ConceptReferenceInstance'))-&gt;size()&lt;=1</w:t>
      </w:r>
    </w:p>
    <w:p w14:paraId="6D263B9C" w14:textId="23267873" w:rsidP="005F31BE" w:rsidR="002C0F83" w:rsidRDefault="00F851FF" w:rsidRPr="005F31BE">
      <w:pPr>
        <w:pStyle w:val="Heading4"/>
      </w:pPr>
      <w:bookmarkStart w:id="_c8ae60f7f44b70cf5dce7db03aa6ac1e" w:name="_c8ae60f7f44b70cf5dce7db03aa6ac1e"/>
      <w:r w:rsidRPr="005F31BE">
        <w:t xml:space="preserve">&lt;Stereotype&gt; ObjectConstraintProxy</w:t>
      </w:r>
      <w:bookmarkEnd w:id="_c8ae60f7f44b70cf5dce7db03aa6ac1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i/>
          <w:iCs/>
        </w:rPr>
        <w:t xml:space="preserve">ObjectConstraintProxy</w:t>
      </w:r>
      <w:r>
        <w:t xml:space="preserve"> asserts a constraint defined elsewhere in the archetype is to apply to the </w:t>
      </w:r>
      <w:r>
        <w:rPr>
          <w:b/>
          <w:bCs/>
        </w:rPr>
        <w:t xml:space="preserve">Classifier</w:t>
      </w:r>
      <w:r>
        <w:t xml:space="preserve"> instance referenced by the proxy </w:t>
      </w:r>
      <w:r>
        <w:rPr>
          <w:i/>
          <w:iCs/>
        </w:rPr>
        <w:t xml:space="preserve">constrains</w:t>
      </w:r>
      <w:r>
        <w:t xml:space="preserve"> attribute.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f5f73ce565f73d8b4808997e54e8e698" w:history="1">
        <w:r w:rsidR="006977BE">
          <w:rStyle w:val="Hyperlink"/>
          <w:t xml:space="preserve">ArchetypeRootProxy</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redefinesConstrains</w:t>
      </w:r>
    </w:p>
    <w:p>
      <w:r>
        <w:t xml:space="preserve">All generals are &lt;&lt;TargetConstraint&gt;&gt;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self.base_Class.generalization-&gt;forAll(x|x.stereotypedBy('TargetConstraint'))</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noNewAttributes</w:t>
      </w:r>
    </w:p>
    <w:p>
      <w:r>
        <w:t xml:space="preserve">No attributes allowed on this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self.base_Class.ownedAttribute-&gt;size() = 0</w:t>
      </w:r>
    </w:p>
    <w:p w14:paraId="6D263B9C" w14:textId="23267873" w:rsidP="005F31BE" w:rsidR="002C0F83" w:rsidRDefault="00F851FF" w:rsidRPr="005F31BE">
      <w:pPr>
        <w:pStyle w:val="Heading4"/>
      </w:pPr>
      <w:r w:rsidRPr="005F31BE">
        <w:t xml:space="preserve">&lt;Stereotype&gt; PermissibleValue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unique within the context of the owning </w:t>
      </w:r>
      <w:r>
        <w:rPr>
          <w:b/>
          <w:bCs/>
        </w:rPr>
        <w:t xml:space="preserve">EnumeratedValueDomain</w:t>
      </w:r>
      <w:r>
        <w:t xml:space="preserve">.  A </w:t>
      </w:r>
      <w:r>
        <w:rPr>
          <w:b/>
          <w:bCs/>
        </w:rPr>
        <w:t xml:space="preserve">PermissibleValue </w:t>
      </w:r>
      <w:r>
        <w:t xml:space="preserve">can be associated with an identifier, which, in ADL would be an "at" code.  A permissible value can be associated with one or more language specific designations and optional descriptions, which represent the ADL term_definitions section (as applied to "at" codes).  A </w:t>
      </w:r>
      <w:r>
        <w:rPr>
          <w:b/>
          <w:bCs/>
        </w:rPr>
        <w:t xml:space="preserve">PermissibleValue </w:t>
      </w:r>
      <w:r>
        <w:t xml:space="preserve">may also reference a </w:t>
      </w:r>
      <w:r>
        <w:rPr>
          <w:b/>
          <w:bCs/>
        </w:rPr>
        <w:t xml:space="preserve">ConceptReference </w:t>
      </w:r>
      <w:r>
        <w:t xml:space="preserve">via the </w:t>
      </w:r>
      <w:r>
        <w:rPr>
          <w:b/>
          <w:bCs/>
        </w:rPr>
        <w:t xml:space="preserve">ConceptReferenceInstance</w:t>
      </w:r>
      <w:r>
        <w:t xml:space="preserve"> association,where the </w:t>
      </w:r>
      <w:r>
        <w:rPr>
          <w:b/>
          <w:bCs/>
        </w:rPr>
        <w:t xml:space="preserve">ConceptReference</w:t>
      </w:r>
      <w:r>
        <w:t xml:space="preserve"> identifies the intended meaning for the value.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valueMeaningIsConceptReference</w:t>
      </w:r>
    </w:p>
    <w:p>
      <w:r>
        <w:t xml:space="preserve">PermissibleValue.about must be a concept 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self.base_EnumerationLiteral.clientDependency-&gt;select(d|d.stereotypedBy('ConceptReferenceInstance'))-&gt;size()&lt;=1 </w:t>
      </w:r>
    </w:p>
    <w:p w14:paraId="6D263B9C" w14:textId="23267873" w:rsidP="005F31BE" w:rsidR="002C0F83" w:rsidRDefault="00F851FF" w:rsidRPr="005F31BE">
      <w:pPr>
        <w:pStyle w:val="Heading4"/>
      </w:pPr>
      <w:r w:rsidRPr="005F31BE">
        <w:t xml:space="preserve">&lt;Stereotype&gt; PossibleValue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 set of possible values.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6a2f733d1d3ea9bc232f96caadb113e1" w:history="1">
        <w:r w:rsidR="006977BE">
          <w:rStyle w:val="Hyperlink"/>
          <w:t xml:space="preserve">ConceptReferenceInstance</w:t>
        </w:r>
      </w:hyperlink>
    </w:p>
    <w:p w14:paraId="6D263B9C" w14:textId="23267873" w:rsidP="005F31BE" w:rsidR="002C0F83" w:rsidRDefault="00F851FF" w:rsidRPr="005F31BE">
      <w:pPr>
        <w:pStyle w:val="Heading4"/>
      </w:pPr>
      <w:bookmarkStart w:id="_c72b6d9c8a46b96f02fdfefe3b8b0568" w:name="_c72b6d9c8a46b96f02fdfefe3b8b0568"/>
      <w:r w:rsidRPr="005F31BE">
        <w:t xml:space="preserve">&lt;Stereotype&gt; PrimitiveObjectConstraint</w:t>
      </w:r>
      <w:bookmarkEnd w:id="_c72b6d9c8a46b96f02fdfefe3b8b056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UML or AML primitive type</w:t>
      </w:r>
    </w:p>
    <w:p>
      <w:r>
        <w:t xml:space="preserve"> </w:t>
      </w:r>
    </w:p>
    <w:p>
      <w:r>
        <w:t xml:space="preserve">The abstract primitive object constraint has no properties, but those of its specializations follow common patterns. (It also seems to have no relationships, e.g., composition to complex constraint.)</w:t>
      </w:r>
    </w:p>
    <w:p>
      <w:r>
        <w:t xml:space="preserve">These patterns include properties defining allowed values via explicit enumeration, range definition, and matching patterns. These allowed value properties are to be treated as permissive rather than restrictive, with the result that if more than one of these properties is defined, the set of valid values for an instance is the union of values so defined. Inclusion and exclusion of interval end points in the valueRanges properties is governed by the interval data types.</w:t>
      </w:r>
    </w:p>
    <w:p>
      <w:r>
        <w:t xml:space="preserve"> </w:t>
      </w:r>
    </w:p>
    <w:p>
      <w:r>
        <w:t xml:space="preserve">Another pattern comprises the ‘assumed value’ properties. In an archetype containing optional data elements, assumed values can be used to specify values that can reliably be inferred by receivers. For example, an archetype for ‘blood pressure measurement’ might include an optional data element describing the patient position, with choices ‘lying’, ‘sitting’ and ‘standing’. Since this element is optional, conformant data could be created that does not contain it. The ‘assumed value’ property allows a value to be explicitly stated so that all users/systems know what value to assume when optional items are not included in the data, in cases where such an assumption is appropriate. In the ‘blood pressure measurement’ example, one might define such a value as ‘sitting’—the most common value—with the understanding that such an assumption makes it important for instances in which the value is different, or not known, to say so, notwithstanding that the value is technically optional.</w:t>
      </w:r>
    </w:p>
    <w:p>
      <w:r>
        <w:t xml:space="preserve"> </w:t>
      </w:r>
    </w:p>
    <w:p>
      <w:r>
        <w:t xml:space="preserve">Assumed values are definable on any primitive type. If the archetype does not define an assumed value, no reliable assumption can be made by the receiver of an archetype instance concerning the value of the property.</w:t>
      </w:r>
    </w:p>
    <w:p>
      <w:r>
        <w:t xml:space="preserve"> </w:t>
      </w:r>
    </w:p>
    <w:p>
      <w:r>
        <w:t xml:space="preserve">Date and Time constraints follow the string syntax of the ISO 8601 Representation of dates and times.</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r w:rsidR="00324424">
        <w:t xml:space="preserve">, </w:t>
      </w:r>
    </w:p>
    <w:p w14:paraId="43FD1AF2" w14:textId="2DEA7C1F" w:rsidP="00CB0928" w:rsidR="00A93FDC" w:rsidRDefault="003E7695">
      <w:pPr>
        <w:ind w:left="720"/>
      </w:pPr>
      <w:hyperlink w:anchor="_f139650e10793c0005c93b604992495c" w:history="1">
        <w:r>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40ee863e6fd02692437dae1d81ba12de" w:history="1">
        <w:r w:rsidR="006977BE">
          <w:rStyle w:val="Hyperlink"/>
          <w:t xml:space="preserve">BooleanConstraint</w:t>
        </w:r>
      </w:hyperlink>
      <w:r w:rsidR="006977BE">
        <w:t xml:space="preserve">, </w:t>
      </w:r>
    </w:p>
    <w:p w14:paraId="140699FF" w14:textId="7C4EFE8D" w:rsidP="00B51B66" w:rsidR="00377E18" w:rsidRDefault="009E3806">
      <w:pPr>
        <w:ind w:firstLine="720"/>
      </w:pPr>
      <w:hyperlink w:anchor="_ff8930d68c378c02c221704764a5c9d4" w:history="1">
        <w:r w:rsidR="006977BE">
          <w:rStyle w:val="Hyperlink"/>
          <w:t xml:space="preserve">DateConstraint</w:t>
        </w:r>
      </w:hyperlink>
      <w:r w:rsidR="006977BE">
        <w:t xml:space="preserve">, </w:t>
      </w:r>
    </w:p>
    <w:p w14:paraId="140699FF" w14:textId="7C4EFE8D" w:rsidP="00B51B66" w:rsidR="00377E18" w:rsidRDefault="009E3806">
      <w:pPr>
        <w:ind w:firstLine="720"/>
      </w:pPr>
      <w:hyperlink w:anchor="_7dde1322feeec9c32a95df44c39d8e48" w:history="1">
        <w:r w:rsidR="006977BE">
          <w:rStyle w:val="Hyperlink"/>
          <w:t xml:space="preserve">DateTimeConstraint</w:t>
        </w:r>
      </w:hyperlink>
      <w:r w:rsidR="006977BE">
        <w:t xml:space="preserve">, </w:t>
      </w:r>
    </w:p>
    <w:p w14:paraId="140699FF" w14:textId="7C4EFE8D" w:rsidP="00B51B66" w:rsidR="00377E18" w:rsidRDefault="009E3806">
      <w:pPr>
        <w:ind w:firstLine="720"/>
      </w:pPr>
      <w:hyperlink w:anchor="_384c080719f5bd1b45eae1293215b466" w:history="1">
        <w:r w:rsidR="006977BE">
          <w:rStyle w:val="Hyperlink"/>
          <w:t xml:space="preserve">DurationConstraint</w:t>
        </w:r>
      </w:hyperlink>
      <w:r w:rsidR="006977BE">
        <w:t xml:space="preserve">, </w:t>
      </w:r>
    </w:p>
    <w:p w14:paraId="140699FF" w14:textId="7C4EFE8D" w:rsidP="00B51B66" w:rsidR="00377E18" w:rsidRDefault="009E3806">
      <w:pPr>
        <w:ind w:firstLine="720"/>
      </w:pPr>
      <w:hyperlink w:anchor="_2219fb1dcaf5f26a0ed07de77d69cd5e" w:history="1">
        <w:r w:rsidR="006977BE">
          <w:rStyle w:val="Hyperlink"/>
          <w:t xml:space="preserve">IntegerConstraint</w:t>
        </w:r>
      </w:hyperlink>
      <w:r w:rsidR="006977BE">
        <w:t xml:space="preserve">, </w:t>
      </w:r>
    </w:p>
    <w:p w14:paraId="140699FF" w14:textId="7C4EFE8D" w:rsidP="00B51B66" w:rsidR="00377E18" w:rsidRDefault="009E3806">
      <w:pPr>
        <w:ind w:firstLine="720"/>
      </w:pPr>
      <w:hyperlink w:anchor="_b921bc493035fb4e067213114372e254" w:history="1">
        <w:r w:rsidR="006977BE">
          <w:rStyle w:val="Hyperlink"/>
          <w:t xml:space="preserve">RealConstraint</w:t>
        </w:r>
      </w:hyperlink>
      <w:r w:rsidR="006977BE">
        <w:t xml:space="preserve">, </w:t>
      </w:r>
    </w:p>
    <w:p w14:paraId="140699FF" w14:textId="7C4EFE8D" w:rsidP="00B51B66" w:rsidR="00377E18" w:rsidRDefault="009E3806">
      <w:pPr>
        <w:ind w:firstLine="720"/>
      </w:pPr>
      <w:hyperlink w:anchor="_982033c222702fafb1d4d3ed7b399317" w:history="1">
        <w:r w:rsidR="006977BE">
          <w:rStyle w:val="Hyperlink"/>
          <w:t xml:space="preserve">StringConstraint</w:t>
        </w:r>
      </w:hyperlink>
      <w:r w:rsidR="006977BE">
        <w:t xml:space="preserve">, </w:t>
      </w:r>
    </w:p>
    <w:p w14:paraId="140699FF" w14:textId="7C4EFE8D" w:rsidP="00B51B66" w:rsidR="00377E18" w:rsidRDefault="009E3806">
      <w:pPr>
        <w:ind w:firstLine="720"/>
      </w:pPr>
      <w:hyperlink w:anchor="_ef76317db67a290898f39af3c51eee9c" w:history="1">
        <w:r w:rsidR="006977BE">
          <w:rStyle w:val="Hyperlink"/>
          <w:t xml:space="preserve">TerminologyCodeConstraint</w:t>
        </w:r>
      </w:hyperlink>
      <w:r w:rsidR="006977BE">
        <w:t xml:space="preserve">, </w:t>
      </w:r>
    </w:p>
    <w:p w14:paraId="140699FF" w14:textId="7C4EFE8D" w:rsidP="00B51B66" w:rsidR="00377E18" w:rsidRDefault="009E3806">
      <w:pPr>
        <w:ind w:firstLine="720"/>
      </w:pPr>
      <w:hyperlink w:anchor="_d8c772ca77efc45bee8711f1de17afc0" w:history="1">
        <w:r w:rsidR="006977BE">
          <w:rStyle w:val="Hyperlink"/>
          <w:t xml:space="preserve">TimeConstraint</w:t>
        </w:r>
      </w:hyperlink>
    </w:p>
    <w:p w14:paraId="6D263B9C" w14:textId="23267873" w:rsidP="005F31BE" w:rsidR="002C0F83" w:rsidRDefault="00F851FF" w:rsidRPr="005F31BE">
      <w:pPr>
        <w:pStyle w:val="Heading4"/>
      </w:pPr>
      <w:bookmarkStart w:id="_b921bc493035fb4e067213114372e254" w:name="_b921bc493035fb4e067213114372e254"/>
      <w:r w:rsidRPr="005F31BE">
        <w:t xml:space="preserve">&lt;Stereotype&gt; RealConstraint</w:t>
      </w:r>
      <w:bookmarkEnd w:id="_b921bc493035fb4e067213114372e25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Real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r w:rsidRPr="006A54F6">
        <w:rPr>
          <w:b/>
        </w:rPr>
        <w:t xml:space="preserve">Real</w:t>
      </w:r>
      <w:r w:rsidRPr="006A54F6">
        <w:rPr>
          <w:b/>
        </w:rPr>
        <w:t xml:space="preserve"> </w:t>
      </w:r>
      <w:r w:rsidRPr="006A54F6">
        <w:rPr>
          <w:b/>
        </w:rPr>
        <w:t xml:space="preserve"> [</w:t>
      </w:r>
      <w:r w:rsidRPr="006A54F6">
        <w:rPr>
          <w:b/>
        </w:rPr>
        <w:t xml:space="preserve">0..*</w:t>
      </w:r>
      <w:r w:rsidRPr="006A54F6">
        <w:rPr>
          <w:b/>
        </w:rPr>
        <w:t xml:space="preserve">]</w:t>
      </w:r>
    </w:p>
    <w:p>
      <w:r>
        <w:t xml:space="preserve">A set of allowed Real values (e.g., 37.2, 100.265).</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d4f7314ff920dd15ee0e834cfbd4e6f2" w:history="1">
        <w:r w:rsidRPr="006A54F6">
          <w:rStyle w:val="Hyperlink"/>
          <w:rPr>
            <w:b/>
          </w:rPr>
          <w:t xml:space="preserve">RealInterval</w:t>
        </w:r>
      </w:hyperlink>
      <w:r w:rsidRPr="006A54F6">
        <w:rPr>
          <w:b/>
        </w:rPr>
        <w:t xml:space="preserve"> </w:t>
      </w:r>
      <w:r w:rsidRPr="006A54F6">
        <w:rPr>
          <w:b/>
        </w:rPr>
        <w:t xml:space="preserve"> [</w:t>
      </w:r>
      <w:r w:rsidRPr="006A54F6">
        <w:rPr>
          <w:b/>
        </w:rPr>
        <w:t xml:space="preserve">0..*</w:t>
      </w:r>
      <w:r w:rsidRPr="006A54F6">
        <w:rPr>
          <w:b/>
        </w:rPr>
        <w:t xml:space="preserve">]</w:t>
      </w:r>
    </w:p>
    <w:p>
      <w:r>
        <w:t xml:space="preserve">A set of Real value ranges, any value of which is considered valid.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r w:rsidRPr="006A54F6">
        <w:rPr>
          <w:b/>
        </w:rPr>
        <w:t xml:space="preserve">Real</w:t>
      </w:r>
      <w:r w:rsidRPr="006A54F6">
        <w:rPr>
          <w:b/>
        </w:rPr>
        <w:t xml:space="preserve"> </w:t>
      </w:r>
      <w:r w:rsidRPr="006A54F6">
        <w:rPr>
          <w:b/>
        </w:rPr>
        <w:t xml:space="preserve"> [</w:t>
      </w:r>
      <w:r w:rsidRPr="006A54F6">
        <w:rPr>
          <w:b/>
        </w:rPr>
        <w:t xml:space="preserve">0..1</w:t>
      </w:r>
      <w:r w:rsidRPr="006A54F6">
        <w:rPr>
          <w:b/>
        </w:rPr>
        <w:t xml:space="preserve">]</w:t>
      </w:r>
    </w:p>
    <w:p>
      <w:r>
        <w:t xml:space="preserve">Real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constrainsReal</w:t>
      </w:r>
    </w:p>
    <w:p>
      <w:r>
        <w:t xml:space="preserve">Constraint is applied to a real.</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self.base_PrimitiveType.oclIsKindOf(Real)</w:t>
      </w:r>
    </w:p>
    <w:p w14:paraId="6D263B9C" w14:textId="23267873" w:rsidP="005F31BE" w:rsidR="002C0F83" w:rsidRDefault="00F851FF" w:rsidRPr="005F31BE">
      <w:pPr>
        <w:pStyle w:val="Heading4"/>
      </w:pPr>
      <w:bookmarkStart w:id="_ae519954bfcbf4564dc31d9d1b694789" w:name="_ae519954bfcbf4564dc31d9d1b694789"/>
      <w:r w:rsidRPr="005F31BE">
        <w:t xml:space="preserve">&lt;Stereotype&gt; ReferenceModel</w:t>
      </w:r>
      <w:bookmarkEnd w:id="_ae519954bfcbf4564dc31d9d1b69478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that classifies a package as a reference model, identifying it as a valid target for archetype constraints</w:t>
      </w:r>
    </w:p>
    <w:p>
      <w:r>
        <w:t xml:space="preserve"> </w:t>
      </w:r>
    </w:p>
    <w:p>
      <w:r>
        <w:t xml:space="preserve">A reference model defines the classes that the archetypes in an archetype library can constrain, and the ReferenceModel profile ensures that the reference model can provide the metadata that an archetype library may require.</w:t>
      </w:r>
    </w:p>
    <w:p>
      <w:r>
        <w:t xml:space="preserve"> </w:t>
      </w:r>
    </w:p>
    <w:p>
      <w:r>
        <w:t xml:space="preserve">An archetype library is associated with exactly one ReferenceModel, and it may use the properties that the model defines in the construction of archetype identifier strings. See the openEHR Archetype Definition Language exposition of archetype identification for one example of how this may work.</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r w:rsidR="00324424">
        <w:t xml:space="preserve">, </w:t>
      </w:r>
    </w:p>
    <w:p w14:paraId="6D263B9C" w14:textId="23267873" w:rsidP="005F31BE" w:rsidR="002C0F83" w:rsidRDefault="00F851FF" w:rsidRPr="005F31BE">
      <w:pPr>
        <w:pStyle w:val="Heading4"/>
      </w:pPr>
      <w:r w:rsidRPr="005F31BE">
        <w:t xml:space="preserve">&lt;Stereotype&gt; ReferenceModel</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This stereotype identifies a package as a  Reference Model -- a package which contains the collection of UML Classes that can be constrained by the Archetypes in an Archetype Library.  The Reference Model stereotype also allows the specification of the publisher, namespace and version of a Reference Model in a form compatible with a modeling language such as ADL.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rmPublisher</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 The name of the Reference Model publisher.  Corresponds to </w:t>
      </w:r>
      <w:r>
        <w:rPr>
          <w:i/>
          <w:iCs/>
        </w:rPr>
        <w:t xml:space="preserve">rm_publisher </w:t>
      </w:r>
      <w:r>
        <w:t xml:space="preserve">in AOM 2.0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rmNamespace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 The owning domain name of the archetype.  Corresponds to the </w:t>
      </w:r>
      <w:r>
        <w:rPr>
          <w:i/>
          <w:iCs/>
        </w:rPr>
        <w:t xml:space="preserve">namespace</w:t>
      </w:r>
      <w:r>
        <w:t xml:space="preserve"> attribute in AOM2.0.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Designates the version id of the reference model on which the archetype is based. Corresponds to </w:t>
      </w:r>
      <w:r>
        <w:rPr>
          <w:i/>
          <w:iCs/>
        </w:rPr>
        <w:t xml:space="preserve">rm_release</w:t>
      </w:r>
      <w:r>
        <w:t xml:space="preserve"> in AOM 2.0</w:t>
      </w:r>
    </w:p>
    <w:p w14:paraId="6D263B9C" w14:textId="23267873" w:rsidP="005F31BE" w:rsidR="002C0F83" w:rsidRDefault="00F851FF" w:rsidRPr="005F31BE">
      <w:pPr>
        <w:pStyle w:val="Heading4"/>
      </w:pPr>
      <w:bookmarkStart w:id="_0ce2b29ea1a1410087dae9200ed62528" w:name="_0ce2b29ea1a1410087dae9200ed62528"/>
      <w:r w:rsidRPr="005F31BE">
        <w:t xml:space="preserve">&lt;Stereotype&gt; ReferenceModelImport</w:t>
      </w:r>
      <w:bookmarkEnd w:id="_0ce2b29ea1a1410087dae9200ed6252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w:t>
      </w:r>
      <w:r>
        <w:rPr>
          <w:b/>
          <w:bCs/>
        </w:rPr>
        <w:t xml:space="preserve">ReferenceModelImport</w:t>
      </w:r>
      <w:r>
        <w:t xml:space="preserve"> is a </w:t>
      </w:r>
      <w:r>
        <w:rPr>
          <w:b/>
          <w:bCs/>
        </w:rPr>
        <w:t xml:space="preserve">PackageImport</w:t>
      </w:r>
      <w:r>
        <w:t xml:space="preserve"> where the </w:t>
      </w:r>
      <w:r>
        <w:rPr>
          <w:i/>
          <w:iCs/>
        </w:rPr>
        <w:t xml:space="preserve">importingNamespace</w:t>
      </w:r>
      <w:r>
        <w:t xml:space="preserve"> is an instance of an </w:t>
      </w:r>
      <w:r>
        <w:rPr>
          <w:b/>
          <w:bCs/>
        </w:rPr>
        <w:t xml:space="preserve">ArchetypeLibrary</w:t>
      </w:r>
      <w:r>
        <w:t xml:space="preserve"> and the </w:t>
      </w:r>
      <w:r>
        <w:rPr>
          <w:i/>
          <w:iCs/>
        </w:rPr>
        <w:t xml:space="preserve">importedPackage</w:t>
      </w:r>
      <w:r>
        <w:t xml:space="preserve"> is an instance of a </w:t>
      </w:r>
      <w:r>
        <w:rPr>
          <w:b/>
          <w:bCs/>
        </w:rPr>
        <w:t xml:space="preserve">ReferenceModel</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libraryOnly</w:t>
      </w:r>
    </w:p>
    <w:p>
      <w:r>
        <w:t xml:space="preserve">importing namespace must be an &lt;&lt;ArchetypeLibrary&gt;&gt;</w:t>
      </w:r>
    </w:p>
    <w:p>
      <w:r>
        <w:t xml:space="preserve"> </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self.base_PackageImport.importingNamespace.stereotypedBy('ArchetypeLibrary')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libraryReferenceModel</w:t>
      </w:r>
    </w:p>
    <w:p>
      <w:r>
        <w:t xml:space="preserve">importedPackage must be &lt;&lt;ReferenceModel&gt;&gt; and importNamespace must be &lt;&lt;ArchetypeLibrary&gt;&gt;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self.base_PackageImport.importedPackage.stereotypedBy('ReferenceModel') and  self.base_PackageImport.importingNamespace.stereotypedBy('ArchetypeLibrary')</w:t>
      </w:r>
    </w:p>
    <w:p w14:paraId="6D263B9C" w14:textId="23267873" w:rsidP="005F31BE" w:rsidR="002C0F83" w:rsidRDefault="00F851FF" w:rsidRPr="005F31BE">
      <w:pPr>
        <w:pStyle w:val="Heading4"/>
      </w:pPr>
      <w:bookmarkStart w:id="_2363e45c670e7e760b4676036b10e751" w:name="_2363e45c670e7e760b4676036b10e751"/>
      <w:r w:rsidRPr="005F31BE">
        <w:t xml:space="preserve">&lt;Stereotype&gt; ResourceDescription</w:t>
      </w:r>
      <w:bookmarkEnd w:id="_2363e45c670e7e760b4676036b10e75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detailed description of the source, provenance, copyright, etc of the ADL Resource.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6D263B9C" w14:textId="23267873" w:rsidP="005F31BE" w:rsidR="002C0F83" w:rsidRDefault="00F851FF" w:rsidRPr="005F31BE">
      <w:pPr>
        <w:pStyle w:val="Heading4"/>
      </w:pPr>
      <w:r w:rsidRPr="005F31BE">
        <w:t xml:space="preserve">&lt;Stereotype&gt; ResourceReference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couples a NamedElement with a uri referencing an external class, category, individual or "concept".  It should be noted the uri in ResourceReference has the semantics associated with the PersistentURI in the CTS2 specification -- it is not intended to reference a resource directly, but to "name" a resource that has a description in one or more terminologies, (code systems, classification systems, ontologies).</w:t>
      </w:r>
    </w:p>
    <w:p>
      <w:r>
        <w:t xml:space="preserve"> </w:t>
      </w:r>
    </w:p>
    <w:p>
      <w:r>
        <w:t xml:space="preserve">The uri serves as the identity of a ResourceReference.  It may be accompanied by additional language specific designations and descriptions as well as by a ScopedIdentifer that identifies the target as a namespace/name tuple.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7de70b4fbd9e6a164f7f00cde47dfd5a" w:history="1">
        <w:r w:rsidR="006977BE">
          <w:rStyle w:val="Hyperlink"/>
          <w:t xml:space="preserve">CodeSystemReference</w:t>
        </w:r>
      </w:hyperlink>
      <w:r w:rsidR="006977BE">
        <w:t xml:space="preserve">, </w:t>
      </w:r>
    </w:p>
    <w:p w14:paraId="140699FF" w14:textId="7C4EFE8D" w:rsidP="00B51B66" w:rsidR="00377E18" w:rsidRDefault="009E3806">
      <w:pPr>
        <w:ind w:firstLine="720"/>
      </w:pPr>
      <w:hyperlink w:anchor="_9a8de95c38ebe2d6ce506cbc9bef7b7a" w:history="1">
        <w:r w:rsidR="006977BE">
          <w:rStyle w:val="Hyperlink"/>
          <w:t xml:space="preserve">CodeSystemVersionReference</w:t>
        </w:r>
      </w:hyperlink>
      <w:r w:rsidR="006977BE">
        <w:t xml:space="preserve">, </w:t>
      </w:r>
    </w:p>
    <w:p w14:paraId="140699FF" w14:textId="7C4EFE8D" w:rsidP="00B51B66" w:rsidR="00377E18" w:rsidRDefault="009E3806">
      <w:pPr>
        <w:ind w:firstLine="720"/>
      </w:pPr>
      <w:hyperlink w:anchor="_57ae94153b82f28889d42ad4aa8fe1e0" w:history="1">
        <w:r w:rsidR="006977BE">
          <w:rStyle w:val="Hyperlink"/>
          <w:t xml:space="preserve">ConceptReference</w:t>
        </w:r>
      </w:hyperlink>
      <w:r w:rsidR="006977BE">
        <w:t xml:space="preserve">, </w:t>
      </w:r>
    </w:p>
    <w:p w14:paraId="140699FF" w14:textId="7C4EFE8D" w:rsidP="00B51B66" w:rsidR="00377E18" w:rsidRDefault="009E3806">
      <w:pPr>
        <w:ind w:firstLine="720"/>
      </w:pPr>
      <w:hyperlink w:anchor="_a4fedb7858ead8d2272640d51b53719a" w:history="1">
        <w:r w:rsidR="006977BE">
          <w:rStyle w:val="Hyperlink"/>
          <w:t xml:space="preserve">ValueSetDefinitionReference</w:t>
        </w:r>
      </w:hyperlink>
      <w:r w:rsidR="006977BE">
        <w:t xml:space="preserve">, </w:t>
      </w:r>
    </w:p>
    <w:p w14:paraId="140699FF" w14:textId="7C4EFE8D" w:rsidP="00B51B66" w:rsidR="00377E18" w:rsidRDefault="009E3806">
      <w:pPr>
        <w:ind w:firstLine="720"/>
      </w:pPr>
      <w:hyperlink w:anchor="_1a1ca20b54028ee5e2eb20af35411f6e" w:history="1">
        <w:r w:rsidR="006977BE">
          <w:rStyle w:val="Hyperlink"/>
          <w:t xml:space="preserve">ValueSetReference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r>
        <w:t xml:space="preserve">URI of the resource.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uniqueId</w:t>
      </w:r>
    </w:p>
    <w:p>
      <w:r>
        <w:t xml:space="preserve">Every identifier must come from a different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self.id-&gt;forAll(i1 | self.id-&gt;forAll(i2 | i1.enumeration = i2.enumeration implies i1 = i2))</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represent tuple</w:t>
      </w:r>
    </w:p>
    <w:p>
      <w:r>
        <w:t xml:space="preserve">The ordered sequences language, sign, description must be the same length and language must be part of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w:t>
      </w:r>
    </w:p>
    <w:p w14:paraId="6D263B9C" w14:textId="23267873" w:rsidP="005F31BE" w:rsidR="002C0F83" w:rsidRDefault="00F851FF" w:rsidRPr="005F31BE">
      <w:pPr>
        <w:pStyle w:val="Heading4"/>
      </w:pPr>
      <w:r w:rsidRPr="005F31BE">
        <w:t xml:space="preserve">&lt;Stereotype&gt; ResourceReferenceInstance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ResourceReferenceInstance is an abstraction that associates a NamedElement that is stereotyped by DescribedItem with an instance of its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r w:rsidR="006977BE">
        <w:t xml:space="preserve">, </w:t>
      </w:r>
    </w:p>
    <w:p w14:paraId="4B88E10C" w14:textId="3F6E0F55" w:rsidP="00B51B66" w:rsidR="00377E18" w:rsidRDefault="009E3806">
      <w:pPr>
        <w:ind w:firstLine="720"/>
      </w:pPr>
      <w:hyperlink w:anchor="_4b28f60cd7e8328f1d31dbcfa39d2ff3" w:history="1">
        <w:r w:rsidR="006977BE">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e055a6cce06d0838055b62dbfbf235f2" w:history="1">
        <w:r w:rsidR="006977BE">
          <w:rStyle w:val="Hyperlink"/>
          <w:t xml:space="preserve">CodeSystemReferenceInstance</w:t>
        </w:r>
      </w:hyperlink>
      <w:r w:rsidR="006977BE">
        <w:t xml:space="preserve">, </w:t>
      </w:r>
    </w:p>
    <w:p w14:paraId="140699FF" w14:textId="7C4EFE8D" w:rsidP="00B51B66" w:rsidR="00377E18" w:rsidRDefault="009E3806">
      <w:pPr>
        <w:ind w:firstLine="720"/>
      </w:pPr>
      <w:hyperlink w:anchor="_6a2f733d1d3ea9bc232f96caadb113e1" w:history="1">
        <w:r w:rsidR="006977BE">
          <w:rStyle w:val="Hyperlink"/>
          <w:t xml:space="preserve">ConceptReferenceInstance</w:t>
        </w:r>
      </w:hyperlink>
      <w:r w:rsidR="006977BE">
        <w:t xml:space="preserve">, </w:t>
      </w:r>
    </w:p>
    <w:p w14:paraId="140699FF" w14:textId="7C4EFE8D" w:rsidP="00B51B66" w:rsidR="00377E18" w:rsidRDefault="009E3806">
      <w:pPr>
        <w:ind w:firstLine="720"/>
      </w:pPr>
      <w:hyperlink w:anchor="_f3184cb0f8e704f5122c5e97fb9f130c" w:history="1">
        <w:r w:rsidR="006977BE">
          <w:rStyle w:val="Hyperlink"/>
          <w:t xml:space="preserve">ValueSetReferenceInstance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isResourceReference</w:t>
      </w:r>
    </w:p>
    <w:p>
      <w:r>
        <w:t xml:space="preserve">Must be an instance of a resource reference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(self.base_Abstraction.client-&gt;select(d|d.stereotypedBy('DescribedItem'))-&gt;size()=1)  and  (self.base_Abstraction.supplier-&gt;select(d|d.stereotypedBy('DescribedItem'))-&gt;size()=1)</w:t>
      </w:r>
    </w:p>
    <w:p w14:paraId="6D263B9C" w14:textId="23267873" w:rsidP="005F31BE" w:rsidR="002C0F83" w:rsidRDefault="00F851FF" w:rsidRPr="005F31BE">
      <w:pPr>
        <w:pStyle w:val="Heading4"/>
      </w:pPr>
      <w:bookmarkStart w:id="_74961ad8a1e3c30cd89ad432319e647b" w:name="_74961ad8a1e3c30cd89ad432319e647b"/>
      <w:r w:rsidRPr="005F31BE">
        <w:t xml:space="preserve">&lt;Stereotype&gt; ResourceTranslation</w:t>
      </w:r>
      <w:bookmarkEnd w:id="_74961ad8a1e3c30cd89ad432319e647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collection of translations for a resource.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versionLastTranslated</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The ArchetypeVersion identifier of the version that was last translated.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hasOneTranslationDetails</w:t>
      </w:r>
    </w:p>
    <w:p>
      <w:r>
        <w:t xml:space="preserve">classifierBehavior must be &lt;&lt;TranslationDetails&gt;&gt;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self.base_OpaqueBehavior.classifierBehavior.stereotypedBy('TranslationDetails')</w:t>
      </w:r>
    </w:p>
    <w:p w14:paraId="6D263B9C" w14:textId="23267873" w:rsidP="005F31BE" w:rsidR="002C0F83" w:rsidRDefault="00F851FF" w:rsidRPr="005F31BE">
      <w:pPr>
        <w:pStyle w:val="Heading4"/>
      </w:pPr>
      <w:r w:rsidRPr="005F31BE">
        <w:t xml:space="preserve">&lt;Stereotype&gt; Runtime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identifier, date or other element that is a part of the identity of an instance and cannot be constrained in the AML.</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6D263B9C" w14:textId="23267873" w:rsidP="005F31BE" w:rsidR="002C0F83" w:rsidRDefault="00F851FF" w:rsidRPr="005F31BE">
      <w:pPr>
        <w:pStyle w:val="Heading4"/>
      </w:pPr>
      <w:r w:rsidRPr="005F31BE">
        <w:t xml:space="preserve">&lt;Stereotype&gt; ScopedIdentifier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ScopedIdentifier</w:t>
      </w:r>
      <w:r>
        <w:t xml:space="preserve"> is an enumeration that may include a uri referencing the scope of the identifier and a uri pattern describing how uri's are constructed from the member EnumerationLiterals.</w:t>
      </w:r>
    </w:p>
    <w:p/>
    <w:p>
      <w:r>
        <w:t xml:space="preserve">As an example, the SNOMED CT identifier namespace might have a </w:t>
      </w:r>
      <w:r>
        <w:rPr>
          <w:i/>
          <w:iCs/>
        </w:rPr>
        <w:t xml:space="preserve">uri</w:t>
      </w:r>
      <w:r>
        <w:t xml:space="preserve"> of "http://snomed.info/sct", which identifies the sole namespace and an </w:t>
      </w:r>
      <w:r>
        <w:rPr>
          <w:i/>
          <w:iCs/>
        </w:rPr>
        <w:t xml:space="preserve">identifierURIPattern</w:t>
      </w:r>
      <w:r>
        <w:t xml:space="preserve"> of "http://snomed.info/id/$1" which indicates an EnumerationLiteral named 74400008 would be represented as "http://snomed.info/id/74400008".</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7dc1530ae1ef855ecc3eb9bd5b555a14" w:history="1">
        <w:r w:rsidR="006977BE">
          <w:rStyle w:val="Hyperlink"/>
          <w:t xml:space="preserve">ArchetypeType</w:t>
        </w:r>
      </w:hyperlink>
      <w:r w:rsidR="006977BE">
        <w:t xml:space="preserve">, </w:t>
      </w:r>
    </w:p>
    <w:p w14:paraId="140699FF" w14:textId="7C4EFE8D" w:rsidP="00B51B66" w:rsidR="00377E18" w:rsidRDefault="009E3806">
      <w:pPr>
        <w:ind w:firstLine="720"/>
      </w:pPr>
      <w:hyperlink w:anchor="_b9f78b93edc24bb3301ba69a57e4afc3" w:history="1">
        <w:r w:rsidR="006977BE">
          <w:rStyle w:val="Hyperlink"/>
          <w:t xml:space="preserve">KnownNamespace</w:t>
        </w:r>
      </w:hyperlink>
      <w:r w:rsidR="006977BE">
        <w:t xml:space="preserve">, </w:t>
      </w:r>
    </w:p>
    <w:p w14:paraId="140699FF" w14:textId="7C4EFE8D" w:rsidP="00B51B66" w:rsidR="00377E18" w:rsidRDefault="009E3806">
      <w:pPr>
        <w:ind w:firstLine="720"/>
      </w:pPr>
      <w:hyperlink w:anchor="_446e0591a4f825b22cd9e573c1239a72" w:history="1">
        <w:r w:rsidR="006977BE">
          <w:rStyle w:val="Hyperlink"/>
          <w:t xml:space="preserve">Language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A URI referencing the namespace associated with the ScopedIdentifier.  Examples:  </w:t>
      </w:r>
      <w:r>
        <w:fldChar w:fldCharType="begin"/>
      </w:r>
      <w:r>
        <w:instrText xml:space="preserve">HYPERLINK "http://snomed.info/sct" </w:instrText>
      </w:r>
      <w:r>
        <w:fldChar w:fldCharType="separate"/>
      </w:r>
      <w:r>
        <w:rPr>
          <w:color w:val="0000FF"/>
          <w:u w:val="single"/>
        </w:rPr>
        <w:t xml:space="preserve">http://snomed.info/sct</w:t>
      </w:r>
      <w:r>
        <w:fldChar w:fldCharType="end"/>
      </w:r>
      <w:r>
        <w:t xml:space="preserve">  http://loinc.org</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identifierURIPattern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A URI substitution pattern, where "$1" indicates where the name of an owned EnumerationLiteral would be substituted to create a URI.  Example:  http://loinc.org/id/$1. </w:t>
      </w:r>
    </w:p>
    <w:p w14:paraId="6D263B9C" w14:textId="23267873" w:rsidP="005F31BE" w:rsidR="002C0F83" w:rsidRDefault="00F851FF" w:rsidRPr="005F31BE">
      <w:pPr>
        <w:pStyle w:val="Heading4"/>
      </w:pPr>
      <w:bookmarkStart w:id="_2d1a6d8b2806092b50ec3fd4cd2db35b" w:name="_2d1a6d8b2806092b50ec3fd4cd2db35b"/>
      <w:r w:rsidRPr="005F31BE">
        <w:t xml:space="preserve">&lt;Stereotype&gt; SingularAttributeConstraint</w:t>
      </w:r>
      <w:bookmarkEnd w:id="_2d1a6d8b2806092b50ec3fd4cd2db35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AttributeConstraint that constrains the possible values for a singular property -- a property with an upper multiplicity of 1.</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8dce20413dd8833c4e90da9fe432855"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1bf8a3231ae21af2dec84426b5618c38" w:history="1">
        <w:r w:rsidR="006977BE">
          <w:rStyle w:val="Hyperlink"/>
          <w:t xml:space="preserve">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mustHaveRedefinedProperty</w:t>
      </w:r>
    </w:p>
    <w:p>
      <w:r>
        <w:t xml:space="preserve">Property must have exactly one redefined Property and an upper bound of 1.</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(self.base_Property.redefinedProperty-&gt;size()=1) and (self.base_Property.upper=1)</w:t>
      </w:r>
    </w:p>
    <w:p w14:paraId="6D263B9C" w14:textId="23267873" w:rsidP="005F31BE" w:rsidR="002C0F83" w:rsidRDefault="00F851FF" w:rsidRPr="005F31BE">
      <w:pPr>
        <w:pStyle w:val="Heading4"/>
      </w:pPr>
      <w:bookmarkStart w:id="_982033c222702fafb1d4d3ed7b399317" w:name="_982033c222702fafb1d4d3ed7b399317"/>
      <w:r w:rsidRPr="005F31BE">
        <w:t xml:space="preserve">&lt;Stereotype&gt; StringConstraint</w:t>
      </w:r>
      <w:bookmarkEnd w:id="_982033c222702fafb1d4d3ed7b39931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String type. Most constrainable text values are best constrained by language-independent terminology constraints, but this tactic is supported.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r>
        <w:t xml:space="preserve">A set of allowed String values (e.g., ‘Robert’)</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7dba62a18c5b1da31d9d2e3df675a297" w:history="1">
        <w:r w:rsidRPr="006A54F6">
          <w:rStyle w:val="Hyperlink"/>
          <w:rPr>
            <w:b/>
          </w:rPr>
          <w:t xml:space="preserve">RegularExpression</w:t>
        </w:r>
      </w:hyperlink>
      <w:r w:rsidRPr="006A54F6">
        <w:rPr>
          <w:b/>
        </w:rPr>
        <w:t xml:space="preserve"> </w:t>
      </w:r>
      <w:r w:rsidRPr="006A54F6">
        <w:rPr>
          <w:b/>
        </w:rPr>
        <w:t xml:space="preserve"> [</w:t>
      </w:r>
      <w:r w:rsidRPr="006A54F6">
        <w:rPr>
          <w:b/>
        </w:rPr>
        <w:t xml:space="preserve">0..1</w:t>
      </w:r>
      <w:r w:rsidRPr="006A54F6">
        <w:rPr>
          <w:b/>
        </w:rPr>
        <w:t xml:space="preserve">]</w:t>
      </w:r>
    </w:p>
    <w:p>
      <w:r>
        <w:t xml:space="preserve">A Perl regular expression defining allowed string constructions.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A String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assumedString</w:t>
      </w:r>
    </w:p>
    <w:p>
      <w:r>
        <w:t xml:space="preserve">The assumed value must be a 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assumedValue.oclIsKindOf(String)</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constrainsString</w:t>
      </w:r>
    </w:p>
    <w:p>
      <w:r>
        <w:t xml:space="preserve">The constraint is applied to a 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self.base_PrimitiveType.oclIsKindOf(String)</w:t>
      </w:r>
    </w:p>
    <w:p w14:paraId="6D263B9C" w14:textId="23267873" w:rsidP="005F31BE" w:rsidR="002C0F83" w:rsidRDefault="00F851FF" w:rsidRPr="005F31BE">
      <w:pPr>
        <w:pStyle w:val="Heading4"/>
      </w:pPr>
      <w:bookmarkStart w:id="_6de94cd3c6736f017766fe61020a5a13" w:name="_6de94cd3c6736f017766fe61020a5a13"/>
      <w:r w:rsidRPr="005F31BE">
        <w:t xml:space="preserve">&lt;Stereotype&gt; TargetConstraint</w:t>
      </w:r>
      <w:bookmarkEnd w:id="_6de94cd3c6736f017766fe61020a5a1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Connects an &lt;&lt;ObjectConstraint&gt;&gt; to an &lt;&lt;ObjectConstraintProxy&gt;&gt;</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f91b532413834ad1de94d0b0af526f5b" w:history="1">
        <w:r w:rsidR="006977BE">
          <w:rStyle w:val="Hyperlink"/>
          <w:t xml:space="preserve">Constrains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140699FF" w14:textId="7C4EFE8D" w:rsidP="00B51B66" w:rsidR="00377E18" w:rsidRDefault="009E3806">
      <w:pPr>
        <w:ind w:firstLine="720"/>
      </w:pPr>
      <w:hyperlink w:anchor="_6eafe370f24f01390e7ab79d6568ea94" w:history="1">
        <w:r w:rsidR="006977BE">
          <w:rStyle w:val="Hyperlink"/>
          <w:t xml:space="preserve">ArchetypeRootConstraint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specificIsProxy</w:t>
      </w:r>
    </w:p>
    <w:p>
      <w:r>
        <w:t xml:space="preserve">Specific must be an &lt;&lt;ObjectConstraintProxy&gt;&gt;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self.base_Generalization.specific.stereotypedBy('ObjectConstraintProxy')</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generalIsObjectConstraint</w:t>
      </w:r>
    </w:p>
    <w:p>
      <w:r>
        <w:t xml:space="preserve">General must be &lt;&lt;ObjectConstraint&gt;&gt;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self.base_Generalization.general.stereotypedBy('ObjectConstraint')</w:t>
      </w:r>
    </w:p>
    <w:p w14:paraId="6D263B9C" w14:textId="23267873" w:rsidP="005F31BE" w:rsidR="002C0F83" w:rsidRDefault="00F851FF" w:rsidRPr="005F31BE">
      <w:pPr>
        <w:pStyle w:val="Heading4"/>
      </w:pPr>
      <w:bookmarkStart w:id="_ef76317db67a290898f39af3c51eee9c" w:name="_ef76317db67a290898f39af3c51eee9c"/>
      <w:r w:rsidRPr="005F31BE">
        <w:t xml:space="preserve">&lt;Stereotype&gt; TerminologyCodeConstraint</w:t>
      </w:r>
      <w:bookmarkEnd w:id="_ef76317db67a290898f39af3c51eee9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TerminologyCodeConstraint</w:t>
      </w:r>
      <w:r>
        <w:t xml:space="preserve"> is a constraint on the possible values of the AML </w:t>
      </w:r>
      <w:r>
        <w:rPr>
          <w:b/>
          <w:bCs/>
        </w:rPr>
        <w:t xml:space="preserve">TerminologyCode</w:t>
      </w:r>
      <w:r>
        <w:t xml:space="preserve"> type. It constrains the possible values of a terminology code by referencing an </w:t>
      </w:r>
      <w:r>
        <w:rPr>
          <w:b/>
          <w:bCs/>
        </w:rPr>
        <w:t xml:space="preserve">Enumeration</w:t>
      </w:r>
      <w:r>
        <w:t xml:space="preserve"> whose member </w:t>
      </w:r>
      <w:r>
        <w:rPr>
          <w:b/>
          <w:bCs/>
        </w:rPr>
        <w:t xml:space="preserve">EnumerationLiterals</w:t>
      </w:r>
      <w:r>
        <w:t xml:space="preserve"> represent the possible values for the constrained </w:t>
      </w:r>
      <w:r>
        <w:rPr>
          <w:b/>
          <w:bCs/>
        </w:rPr>
        <w:t xml:space="preserve">TerminologyCode.  </w:t>
      </w:r>
      <w:r>
        <w:rPr>
          <w:i/>
          <w:iCs/>
        </w:rPr>
        <w:t xml:space="preserve">possibleValues</w:t>
      </w:r>
      <w:r>
        <w:t xml:space="preserve"> can reference a simple </w:t>
      </w:r>
      <w:r>
        <w:rPr>
          <w:b/>
          <w:bCs/>
        </w:rPr>
        <w:t xml:space="preserve">Enumeration</w:t>
      </w:r>
      <w:r>
        <w:t xml:space="preserve">, a </w:t>
      </w:r>
      <w:r>
        <w:rPr>
          <w:b/>
          <w:bCs/>
        </w:rPr>
        <w:t xml:space="preserve">ScopedIdentifier</w:t>
      </w:r>
      <w:r>
        <w:t xml:space="preserve"> or an </w:t>
      </w:r>
      <w:r>
        <w:rPr>
          <w:b/>
          <w:bCs/>
        </w:rPr>
        <w:t xml:space="preserve">EnumeratedValueDomain</w:t>
      </w:r>
      <w:r>
        <w:t xml:space="preserve">.  The referenced </w:t>
      </w:r>
      <w:r>
        <w:rPr>
          <w:b/>
          <w:bCs/>
        </w:rPr>
        <w:t xml:space="preserve">Enumeration</w:t>
      </w:r>
      <w:r>
        <w:t xml:space="preserve"> or </w:t>
      </w:r>
      <w:r>
        <w:rPr>
          <w:b/>
          <w:bCs/>
        </w:rPr>
        <w:t xml:space="preserve">EnumeratedValueDomain</w:t>
      </w:r>
      <w:r>
        <w:t xml:space="preserve"> may be extended by one or more </w:t>
      </w:r>
      <w:r>
        <w:rPr>
          <w:b/>
          <w:bCs/>
        </w:rPr>
        <w:t xml:space="preserve">EnumerationConstraints</w:t>
      </w:r>
      <w:r>
        <w:t xml:space="preserve"> or </w:t>
      </w:r>
      <w:r>
        <w:rPr>
          <w:b/>
          <w:bCs/>
        </w:rPr>
        <w:t xml:space="preserve">EnumeratedValueDomainConstraints</w:t>
      </w:r>
      <w:r>
        <w:t xml:space="preserve"> respectively.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r w:rsidRPr="006A54F6">
        <w:rPr>
          <w:b/>
        </w:rPr>
        <w:t xml:space="preserve">Enumeration</w:t>
      </w:r>
      <w:r w:rsidRPr="006A54F6">
        <w:rPr>
          <w:b/>
        </w:rPr>
        <w:t xml:space="preserve"> </w:t>
      </w:r>
      <w:r w:rsidRPr="006A54F6">
        <w:rPr>
          <w:b/>
        </w:rPr>
        <w:t xml:space="preserve"> [</w:t>
      </w:r>
      <w:r w:rsidRPr="006A54F6">
        <w:rPr>
          <w:b/>
        </w:rPr>
        <w:t xml:space="preserve">0..1</w:t>
      </w:r>
      <w:r w:rsidRPr="006A54F6">
        <w:rPr>
          <w:b/>
        </w:rPr>
        <w:t xml:space="preserve">]</w:t>
      </w:r>
    </w:p>
    <w:p>
      <w:r>
        <w:t xml:space="preserve">An </w:t>
      </w:r>
      <w:r>
        <w:rPr>
          <w:b/>
          <w:bCs/>
        </w:rPr>
        <w:t xml:space="preserve">Enumeration</w:t>
      </w:r>
      <w:r>
        <w:t xml:space="preserve"> whose (possibly constrained) instances represent the possible values for the constrained </w:t>
      </w:r>
      <w:r>
        <w:rPr>
          <w:b/>
          <w:bCs/>
        </w:rPr>
        <w:t xml:space="preserve">TerminologyCode</w:t>
      </w:r>
      <w:r>
        <w:t xml:space="preserve">.  If absent, the TerminologyCode values are not constrained.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mustBeEnumeratedValueDomain</w:t>
      </w:r>
    </w:p>
    <w:p>
      <w:r>
        <w:t xml:space="preserve">valueSet, if defined, must be an &lt;&lt;EnumeratedValueDomain&gt;&gt;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not(self.valueSet.oclIsUndefined()) implies self.valueSet.stereotypedBy('EnumeratedValueDomain')</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constrainsConceptReference</w:t>
      </w:r>
    </w:p>
    <w:p>
      <w:r>
        <w:t xml:space="preserve">This Class must be a &lt;&lt;ConceptReference&gt;&gt;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self.base_Class.oclIsKindOf(TerminologyCode)</w:t>
      </w:r>
    </w:p>
    <w:p w14:paraId="6D263B9C" w14:textId="23267873" w:rsidP="005F31BE" w:rsidR="002C0F83" w:rsidRDefault="00F851FF" w:rsidRPr="005F31BE">
      <w:pPr>
        <w:pStyle w:val="Heading4"/>
      </w:pPr>
      <w:bookmarkStart w:id="_d8c772ca77efc45bee8711f1de17afc0" w:name="_d8c772ca77efc45bee8711f1de17afc0"/>
      <w:r w:rsidRPr="005F31BE">
        <w:t xml:space="preserve">&lt;Stereotype&gt; TimeConstraint</w:t>
      </w:r>
      <w:bookmarkEnd w:id="_d8c772ca77efc45bee8711f1de17afc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Time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cba83b2c77167c96697f3caaa1886f5c" w:history="1">
        <w:r w:rsidRPr="006A54F6">
          <w:rStyle w:val="Hyperlink"/>
          <w:rPr>
            <w:b/>
          </w:rPr>
          <w:t xml:space="preserve">Time</w:t>
        </w:r>
      </w:hyperlink>
      <w:r w:rsidRPr="006A54F6">
        <w:rPr>
          <w:b/>
        </w:rPr>
        <w:t xml:space="preserve"> </w:t>
      </w:r>
      <w:r w:rsidRPr="006A54F6">
        <w:rPr>
          <w:b/>
        </w:rPr>
        <w:t xml:space="preserve"> [</w:t>
      </w:r>
      <w:r w:rsidRPr="006A54F6">
        <w:rPr>
          <w:b/>
        </w:rPr>
        <w:t xml:space="preserve">0..*</w:t>
      </w:r>
      <w:r w:rsidRPr="006A54F6">
        <w:rPr>
          <w:b/>
        </w:rPr>
        <w:t xml:space="preserve">]</w:t>
      </w:r>
    </w:p>
    <w:p>
      <w:r>
        <w:t xml:space="preserve">A set of allowed Time values (e.g., ‘09:30:00’).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2db4f3574d756c0312a2a6559efd3ad9" w:history="1">
        <w:r w:rsidRPr="006A54F6">
          <w:rStyle w:val="Hyperlink"/>
          <w:rPr>
            <w:b/>
          </w:rPr>
          <w:t xml:space="preserve">TimeInterval</w:t>
        </w:r>
      </w:hyperlink>
      <w:r w:rsidRPr="006A54F6">
        <w:rPr>
          <w:b/>
        </w:rPr>
        <w:t xml:space="preserve"> </w:t>
      </w:r>
      <w:r w:rsidRPr="006A54F6">
        <w:rPr>
          <w:b/>
        </w:rPr>
        <w:t xml:space="preserve"> [</w:t>
      </w:r>
      <w:r w:rsidRPr="006A54F6">
        <w:rPr>
          <w:b/>
        </w:rPr>
        <w:t xml:space="preserve">0..*</w:t>
      </w:r>
      <w:r w:rsidRPr="006A54F6">
        <w:rPr>
          <w:b/>
        </w:rPr>
        <w:t xml:space="preserve">]</w:t>
      </w:r>
    </w:p>
    <w:p>
      <w:r>
        <w:t xml:space="preserve">A set of Time value ranges, any value of which is considered valid (e.g., ‘|&gt;= 09:30:00|’, ’09:30:00..11:30:00’).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4b701856b8ef798f1dd89caa4d9efe11" w:history="1">
        <w:r w:rsidRPr="006A54F6">
          <w:rStyle w:val="Hyperlink"/>
          <w:rPr>
            <w:b/>
          </w:rPr>
          <w:t xml:space="preserve">TimeMatchPattern</w:t>
        </w:r>
      </w:hyperlink>
      <w:r w:rsidRPr="006A54F6">
        <w:rPr>
          <w:b/>
        </w:rPr>
        <w:t xml:space="preserve"> </w:t>
      </w:r>
      <w:r w:rsidRPr="006A54F6">
        <w:rPr>
          <w:b/>
        </w:rPr>
        <w:t xml:space="preserve"> [</w:t>
      </w:r>
      <w:r w:rsidRPr="006A54F6">
        <w:rPr>
          <w:b/>
        </w:rPr>
        <w:t xml:space="preserve">0..1</w:t>
      </w:r>
      <w:r w:rsidRPr="006A54F6">
        <w:rPr>
          <w:b/>
        </w:rPr>
        <w:t xml:space="preserve">]</w:t>
      </w:r>
    </w:p>
    <w:p>
      <w:r>
        <w:t xml:space="preserve">A string pattern implying a set of valid Time values (e.g., ‘13:??:xx’, ‘hh:xx:xx’).</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cba83b2c77167c96697f3caaa1886f5c" w:history="1">
        <w:r w:rsidRPr="006A54F6">
          <w:rStyle w:val="Hyperlink"/>
          <w:rPr>
            <w:b/>
          </w:rPr>
          <w:t xml:space="preserve">Time</w:t>
        </w:r>
      </w:hyperlink>
      <w:r w:rsidRPr="006A54F6">
        <w:rPr>
          <w:b/>
        </w:rPr>
        <w:t xml:space="preserve"> </w:t>
      </w:r>
      <w:r w:rsidRPr="006A54F6">
        <w:rPr>
          <w:b/>
        </w:rPr>
        <w:t xml:space="preserve"> [</w:t>
      </w:r>
      <w:r w:rsidRPr="006A54F6">
        <w:rPr>
          <w:b/>
        </w:rPr>
        <w:t xml:space="preserve">0..1</w:t>
      </w:r>
      <w:r w:rsidRPr="006A54F6">
        <w:rPr>
          <w:b/>
        </w:rPr>
        <w:t xml:space="preserve">]</w:t>
      </w:r>
    </w:p>
    <w:p>
      <w:r>
        <w:t xml:space="preserve">A Time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constrainsTime</w:t>
      </w:r>
    </w:p>
    <w:p>
      <w:r>
        <w:t xml:space="preserve">The constraint is applied to a Time type.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self.base_Class.oclIsKindOf(Time)</w:t>
      </w:r>
    </w:p>
    <w:p w14:paraId="6D263B9C" w14:textId="23267873" w:rsidP="005F31BE" w:rsidR="002C0F83" w:rsidRDefault="00F851FF" w:rsidRPr="005F31BE">
      <w:pPr>
        <w:pStyle w:val="Heading4"/>
      </w:pPr>
      <w:bookmarkStart w:id="_ae523af1cac1acb62eaaa15c6e4cf946" w:name="_ae523af1cac1acb62eaaa15c6e4cf946"/>
      <w:r w:rsidRPr="005F31BE">
        <w:t xml:space="preserve">&lt;Stereotype&gt; TranslationDetails</w:t>
      </w:r>
      <w:bookmarkEnd w:id="_ae523af1cac1acb62eaaa15c6e4cf94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basic stereotype for adding translation details to a resource translation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accreditation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1</w:t>
      </w:r>
      <w:r w:rsidRPr="006A54F6">
        <w:rPr>
          <w:b/>
        </w:rPr>
        <w:t xml:space="preserve">]</w:t>
      </w:r>
    </w:p>
    <w:p>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languageEnumeration</w:t>
      </w:r>
    </w:p>
    <w:p>
      <w:r>
        <w:t xml:space="preserve">language must be contained by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self.language.enumeration.stereotypedBy('Language')</w:t>
      </w:r>
    </w:p>
    <w:p w14:paraId="6D263B9C" w14:textId="23267873" w:rsidP="005F31BE" w:rsidR="002C0F83" w:rsidRDefault="00F851FF" w:rsidRPr="005F31BE">
      <w:pPr>
        <w:pStyle w:val="Heading4"/>
      </w:pPr>
      <w:r w:rsidRPr="005F31BE">
        <w:t xml:space="preserve">&lt;Stereotype&gt; ValueSetDefinitionReference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 </w:t>
      </w:r>
      <w:r>
        <w:rPr>
          <w:i/>
          <w:iCs/>
        </w:rPr>
        <w:t xml:space="preserve">uri</w:t>
      </w:r>
      <w:r>
        <w:t xml:space="preserve"> that names the value set that the extended </w:t>
      </w:r>
      <w:r>
        <w:rPr>
          <w:b/>
          <w:bCs/>
        </w:rPr>
        <w:t xml:space="preserve">Enumeration</w:t>
      </w:r>
      <w:r>
        <w:t xml:space="preserve"> represents.  The set of </w:t>
      </w:r>
      <w:r>
        <w:rPr>
          <w:b/>
          <w:bCs/>
        </w:rPr>
        <w:t xml:space="preserve">EnumerationLiterals</w:t>
      </w:r>
      <w:r>
        <w:t xml:space="preserve"> in an </w:t>
      </w:r>
      <w:r>
        <w:rPr>
          <w:b/>
          <w:bCs/>
        </w:rPr>
        <w:t xml:space="preserve">Enumeration</w:t>
      </w:r>
      <w:r>
        <w:t xml:space="preserve"> stereotyped by </w:t>
      </w:r>
      <w:r>
        <w:rPr>
          <w:b/>
          <w:bCs/>
        </w:rPr>
        <w:t xml:space="preserve">ValueSetDefinitionReference</w:t>
      </w:r>
      <w:r>
        <w:t xml:space="preserve"> represent the set or a subset of the </w:t>
      </w:r>
      <w:r>
        <w:rPr>
          <w:b/>
          <w:bCs/>
        </w:rPr>
        <w:t xml:space="preserve">ConceptReferences</w:t>
      </w:r>
      <w:r>
        <w:t xml:space="preserve"> returned by the interpretation of the referenced definition.</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specializesValueSet</w:t>
      </w:r>
    </w:p>
    <w:p>
      <w:r>
        <w:t xml:space="preserve"> A ValueSetDefinitionReference is a specialization of a ValueSetReference.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self.base_Enumeration.general-&gt;select(g|g.stereotypedBy('ValueSetReference'))-&gt;size()&lt;=1</w:t>
      </w:r>
    </w:p>
    <w:p w14:paraId="6D263B9C" w14:textId="23267873" w:rsidP="005F31BE" w:rsidR="002C0F83" w:rsidRDefault="00F851FF" w:rsidRPr="005F31BE">
      <w:pPr>
        <w:pStyle w:val="Heading4"/>
      </w:pPr>
      <w:r w:rsidRPr="005F31BE">
        <w:t xml:space="preserve">&lt;Stereotype&gt; ValueSetReference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i/>
          <w:iCs/>
        </w:rPr>
        <w:t xml:space="preserve">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definition of the ValueSet.</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definition</w:t>
      </w:r>
    </w:p>
    <w:p>
      <w:r>
        <w:t xml:space="preserve">This Enumeration must have exactly one &lt;&lt;ValueSetDefinitionReference&gt;&gt; Generalization.</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self.base_Enumeration.general-&gt;select(g|g.stereotypedBy('ValueSetDefinitionReference'))-&gt;size()&lt;=1</w:t>
      </w:r>
    </w:p>
    <w:p w14:paraId="6D263B9C" w14:textId="23267873" w:rsidP="005F31BE" w:rsidR="002C0F83" w:rsidRDefault="00F851FF" w:rsidRPr="005F31BE">
      <w:pPr>
        <w:pStyle w:val="Heading4"/>
      </w:pPr>
      <w:r w:rsidRPr="005F31BE">
        <w:t xml:space="preserve">&lt;Stereotype&gt; ValueSetReferenceInstance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link between a </w:t>
      </w:r>
      <w:r>
        <w:rPr>
          <w:b/>
          <w:bCs/>
        </w:rPr>
        <w:t xml:space="preserve">ConceptReferenceConstraint</w:t>
      </w:r>
      <w:r>
        <w:t xml:space="preserve"> and a value set and optional definition, where the value set resolves to a set of </w:t>
      </w:r>
      <w:r>
        <w:rPr>
          <w:b/>
          <w:bCs/>
        </w:rPr>
        <w:t xml:space="preserve">ConceptReferences</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isValueSetReference</w:t>
      </w:r>
    </w:p>
    <w:p>
      <w:r>
        <w:t xml:space="preserve">Must have one &lt;&lt;EnumeratedValueDomain&gt;&gt; client and one &lt;&lt;ValueSetReference&gt;&gt;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self.base_Abstraction.client-&gt;select(c|c.stereotypedBy('EnumeratedValueDomain'))-&gt;size()=1 and  self.base_Abstraction.supplier-&gt;select(c|c.stereotypedBy('ValueSetReference'))-&gt;size()=1</w:t>
      </w:r>
    </w:p>
    <w:p w14:paraId="785266C3" w14:textId="77777777" w:rsidP="0051087E" w:rsidR="000B5713" w:rsidRDefault="001C252B" w:rsidRPr="00C867D8">
      <w:r w:rsidR="007B402A" w:rsidRPr="00C867D8">
        <w:t xml:space="preserve"> </w:t>
      </w:r>
    </w:p>
    <w:p w14:paraId="4537CF7A" w14:textId="77777777" w:rsidP="00860763" w:rsidR="002C0F83" w:rsidRDefault="00A4049A">
      <w:pPr>
        <w:pStyle w:val="Heading1"/>
      </w:pPr>
      <w:r mr_bName="mr_bName17">
        <w:t xml:space="preserve">Appendix A: AML Meta Model</w:t>
      </w:r>
      <w:r w:rsidR="003C6850">
        <w:t xml:space="preserve"> </w:t>
      </w:r>
    </w:p>
    <w:p>
      <w:r>
        <w:t xml:space="preserve"> The AML Object Model package describes how the Archetype Definition Language (ADL) and Archetype Object Model (AOM) requirements relate to the corresponding entities the UML 2.5 Specification, ISO 11179-3 and the OMG Common Terminology Services (CTS2) 1.1 specification.   It models the required features as UML classes and describes their relationship to the classes and properties in the UML specification itself.</w:t>
      </w:r>
    </w:p>
    <w:p>
      <w:r>
        <w:t xml:space="preserve"> </w:t>
      </w:r>
    </w:p>
    <w:p w14:paraId="50AD6137" w14:textId="77777777" w:rsidP="00860763" w:rsidR="002C0F83" w:rsidRDefault="001F24CC">
      <w:pPr>
        <w:pStyle w:val="Heading2"/>
      </w:pPr>
      <w:r mr_bName="mr_bName26" w:rsidRPr="001F24CC">
        <w:t xml:space="preserve">AArchetype Meta Model</w:t>
      </w:r>
      <w:r w:rsidR="003C6850">
        <w:t xml:space="preserve"> </w:t>
      </w:r>
    </w:p>
    <w:p>
      <w:r>
        <w:t xml:space="preserve">This section shows the relationship between archetype libraries, archetypes and archetype versions.  It also describes the ADL/AOM specific metadata that accompanies a given version of an archetype. </w:t>
      </w:r>
    </w:p>
    <w:p>
      <w:r>
        <w:t xml:space="preserve"> </w:t>
      </w:r>
    </w:p>
    <w:p w14:paraId="6E92D0C4" w14:textId="77777777" w:rsidP="005F31BE" w:rsidR="005F31BE" w:rsidRDefault="001F24CC">
      <w:pPr>
        <w:pStyle w:val="Heading3"/>
      </w:pPr>
      <w:r mr_bName="mr_bName35">
        <w:t xml:space="preserve">Archetype Libraries</w:t>
      </w:r>
    </w:p>
    <w:p>
      <w:r>
        <w:t xml:space="preserve">This section describes Archetype Libraries, Archetypes and Archetype versions and their relationships. </w:t>
      </w:r>
    </w:p>
    <w:p w14:paraId="376482F9" w14:textId="46BC3730" w:rsidP="00FC2D47" w:rsidR="003E4BE1" w:rsidRDefault="003E4BE1">
      <w:pPr>
        <w:ind w:firstLine="720"/>
      </w:pPr>
      <w:r>
        <w:rPr>
          <w:noProof/>
        </w:rPr>
        <w:drawing>
          <wp:inline distT="0" distB="0" distL="0" distR="0">
            <wp:extent cx="5934075" cy="3571875"/>
            <wp:effectExtent l="0" t="0" r="0" b="0"/>
            <wp:docPr id="36"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22638172.png"/>
                    <pic:cNvPicPr/>
                  </pic:nvPicPr>
                  <pic:blipFill>
                    <a:blip r:embed="mr_docxImage18" cstate="print"/>
                    <a:stretch>
                      <a:fillRect/>
                    </a:stretch>
                  </pic:blipFill>
                  <pic:spPr>
                    <a:xfrm rot="0">
                      <a:off x="0" y="0"/>
                      <a:ext cx="5934075" cy="35718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412d314307bc61dfa0287deae4ee4ce" w:name="_7412d314307bc61dfa0287deae4ee4ce"/>
      <w:r w:rsidRPr="007B5B34">
        <w:rPr>
          <w:b/>
          <w:sz w:val="24"/>
          <w:szCs w:val="24"/>
        </w:rPr>
        <w:t xml:space="preserve">Archetype Libraries</w:t>
      </w:r>
      <w:bookmarkEnd w:id="_7412d314307bc61dfa0287deae4ee4ce"/>
    </w:p>
    <w:p>
      <w:r>
        <w:t xml:space="preserve">This diagram shows the relationships between the archetype library, its member archetypes and their versions and to the corresponding UML classes.  It also shows the links between archetypes and their associated metadata.</w:t>
      </w:r>
    </w:p>
    <w:p w14:paraId="6E92D0C4" w14:textId="77777777" w:rsidP="005F31BE" w:rsidR="005F31BE" w:rsidRDefault="001F24CC">
      <w:pPr>
        <w:pStyle w:val="Heading3"/>
      </w:pPr>
      <w:r mr_bName="mr_bName35">
        <w:t xml:space="preserve">Archetypes and the UML Reference Model</w:t>
      </w:r>
    </w:p>
    <w:p>
      <w:r>
        <w:t xml:space="preserve">This section shows the details of the relationships between archetype libraries, archetypes, archetype versions and the corresponding UML 2.5 classes.  Note that the UML classes are shaded grey.</w:t>
      </w:r>
    </w:p>
    <w:p w14:paraId="376482F9" w14:textId="46BC3730" w:rsidP="00FC2D47" w:rsidR="003E4BE1" w:rsidRDefault="003E4BE1">
      <w:pPr>
        <w:ind w:firstLine="720"/>
      </w:pPr>
      <w:r>
        <w:rPr>
          <w:noProof/>
        </w:rPr>
        <w:drawing>
          <wp:inline distT="0" distB="0" distL="0" distR="0">
            <wp:extent cx="5943600" cy="4010024"/>
            <wp:effectExtent l="0" t="0" r="0" b="0"/>
            <wp:docPr id="38" name="Picture -1621226427.png" descr="-1621226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21226427.png"/>
                    <pic:cNvPicPr/>
                  </pic:nvPicPr>
                  <pic:blipFill>
                    <a:blip r:embed="mr_docxImage19" cstate="print"/>
                    <a:stretch>
                      <a:fillRect/>
                    </a:stretch>
                  </pic:blipFill>
                  <pic:spPr>
                    <a:xfrm rot="0">
                      <a:off x="0" y="0"/>
                      <a:ext cx="5943600" cy="40100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371278cdefade515c9d54e183ad347b" w:name="_8371278cdefade515c9d54e183ad347b"/>
      <w:r w:rsidRPr="007B5B34">
        <w:rPr>
          <w:b/>
          <w:sz w:val="24"/>
          <w:szCs w:val="24"/>
        </w:rPr>
        <w:t xml:space="preserve">ArchetypeRM</w:t>
      </w:r>
      <w:bookmarkEnd w:id="_8371278cdefade515c9d54e183ad347b"/>
    </w:p>
    <w:p>
      <w:r>
        <w:t xml:space="preserve">An Archetype references (or constrains) a single UML Class.</w:t>
      </w:r>
    </w:p>
    <w:p>
      <w:r>
        <w:t xml:space="preserve"> </w:t>
      </w:r>
    </w:p>
    <w:p>
      <w:r>
        <w:t xml:space="preserve">The constrained Class must be a member of the UML Package that is constrained by the Archetype Library.</w:t>
      </w:r>
    </w:p>
    <w:p w14:paraId="6E92D0C4" w14:textId="77777777" w:rsidP="005F31BE" w:rsidR="005F31BE" w:rsidRDefault="001F24CC">
      <w:pPr>
        <w:pStyle w:val="Heading3"/>
      </w:pPr>
      <w:r mr_bName="mr_bName35">
        <w:t xml:space="preserve">ADL Archetype Metadata</w:t>
      </w:r>
    </w:p>
    <w:p>
      <w:r>
        <w:t xml:space="preserve">This section describes the AOM 2.0 specific metadata that accompanies the AuthoredResource archetype description.  For the purposes of the AML specification, this section is intended to:</w:t>
      </w:r>
    </w:p>
    <w:p>
      <w:pPr>
        <w:pStyle w:val="mr_style"/>
        <w:numPr>
          <w:ilvl w:val="0"/>
          <w:numId w:val="27"/>
        </w:numPr>
      </w:pPr>
      <w:r>
        <w:t xml:space="preserve">Provide a concrete example of the sort of provenance and workflow related metadata that will accompany archetypes</w:t>
      </w:r>
    </w:p>
    <w:p>
      <w:pPr>
        <w:pStyle w:val="mr_style"/>
        <w:numPr>
          <w:ilvl w:val="0"/>
          <w:numId w:val="27"/>
        </w:numPr>
      </w:pPr>
      <w:r>
        <w:t xml:space="preserve">Provide a model that can be used to extend the metadata in the AML profile to accomodate ADL/AOM specific metadata requirements.</w:t>
      </w:r>
    </w:p>
    <w:p w14:paraId="376482F9" w14:textId="46BC3730" w:rsidP="00FC2D47" w:rsidR="003E4BE1" w:rsidRDefault="003E4BE1">
      <w:pPr>
        <w:ind w:firstLine="720"/>
      </w:pPr>
      <w:r>
        <w:rPr>
          <w:noProof/>
        </w:rPr>
        <w:drawing>
          <wp:inline distT="0" distB="0" distL="0" distR="0">
            <wp:extent cx="5934075" cy="3867149"/>
            <wp:effectExtent l="0" t="0" r="0" b="0"/>
            <wp:docPr id="40"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82269834.png"/>
                    <pic:cNvPicPr/>
                  </pic:nvPicPr>
                  <pic:blipFill>
                    <a:blip r:embed="mr_docxImage20" cstate="print"/>
                    <a:stretch>
                      <a:fillRect/>
                    </a:stretch>
                  </pic:blipFill>
                  <pic:spPr>
                    <a:xfrm rot="0">
                      <a:off x="0" y="0"/>
                      <a:ext cx="5934075" cy="3867149"/>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5f885fd66dc2690c9965931a1d13720" w:name="_75f885fd66dc2690c9965931a1d13720"/>
      <w:r w:rsidRPr="007B5B34">
        <w:rPr>
          <w:b/>
          <w:sz w:val="24"/>
          <w:szCs w:val="24"/>
        </w:rPr>
        <w:t xml:space="preserve">Metadata Object Model</w:t>
      </w:r>
      <w:bookmarkEnd w:id="_75f885fd66dc2690c9965931a1d13720"/>
    </w:p>
    <w:p>
      <w:r>
        <w:t xml:space="preserve">This diagram show the ADL 2.0 metadata  applied as an specialize to the AuthoredResource class.   Note that different implementations of AML may have different AuthoredResource specializations.</w:t>
      </w:r>
    </w:p>
    <w:p w14:paraId="50AD6137" w14:textId="77777777" w:rsidP="00860763" w:rsidR="002C0F83" w:rsidRDefault="001F24CC">
      <w:pPr>
        <w:pStyle w:val="Heading2"/>
      </w:pPr>
      <w:r mr_bName="mr_bName26" w:rsidRPr="001F24CC">
        <w:t xml:space="preserve">AReference Model Meta Model</w:t>
      </w:r>
      <w:r w:rsidR="003C6850">
        <w:t xml:space="preserve"> </w:t>
      </w:r>
    </w:p>
    <w:p>
      <w:r>
        <w:t xml:space="preserve"> This section identifies the subset of the UML 2.5 Specification that is used in the definition of the AML Object Model.  Classes with direct UML analogs will be shown in grey.  We have removed generalizations, associations and properties that are addressed in the AML specifciation and, in several cases, have flattened inherited attributes and associations into a single class.</w:t>
      </w:r>
    </w:p>
    <w:p w14:paraId="6E92D0C4" w14:textId="77777777" w:rsidP="005F31BE" w:rsidR="005F31BE" w:rsidRDefault="001F24CC">
      <w:pPr>
        <w:pStyle w:val="Heading3"/>
      </w:pPr>
      <w:r mr_bName="mr_bName35">
        <w:t xml:space="preserve">Primitive Data Types</w:t>
      </w:r>
    </w:p>
    <w:p>
      <w:r>
        <w:t xml:space="preserve">In the AML/ADL context, the term "primitive data type" is used to indicate "leaf nodes" -- data elements that are treated as being atomic and are only constrained in terms of their possible value ranges. AML data types, like UML data types, are "model Types whose instances are distinguished only by their value" but, unlike the UML definition of "Primitive Type", AML primitive types can embody the notion of substructure.</w:t>
      </w:r>
    </w:p>
    <w:p>
      <w:r>
        <w:t xml:space="preserve"> </w:t>
      </w:r>
    </w:p>
    <w:p>
      <w:r>
        <w:t xml:space="preserve">When a AML profile is applied to a UML Reference Model, it may be necessary to map one or more of the AML types to corresponding types in the target model.</w:t>
      </w:r>
    </w:p>
    <w:p w14:paraId="376482F9" w14:textId="46BC3730" w:rsidP="00FC2D47" w:rsidR="003E4BE1" w:rsidRDefault="003E4BE1">
      <w:pPr>
        <w:ind w:firstLine="720"/>
      </w:pPr>
      <w:r>
        <w:rPr>
          <w:noProof/>
        </w:rPr>
        <w:drawing>
          <wp:inline distT="0" distB="0" distL="0" distR="0">
            <wp:extent cx="5943600" cy="3381375"/>
            <wp:effectExtent l="0" t="0" r="0" b="0"/>
            <wp:docPr id="42" name="Picture 1245124623.png" descr="12451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45124623.png"/>
                    <pic:cNvPicPr/>
                  </pic:nvPicPr>
                  <pic:blipFill>
                    <a:blip r:embed="mr_docxImage21" cstate="print"/>
                    <a:stretch>
                      <a:fillRect/>
                    </a:stretch>
                  </pic:blipFill>
                  <pic:spPr>
                    <a:xfrm rot="0">
                      <a:off x="0" y="0"/>
                      <a:ext cx="5943600" cy="3381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632ab8c7f599e54834cd79cfa711f90b" w:name="_632ab8c7f599e54834cd79cfa711f90b"/>
      <w:r w:rsidRPr="007B5B34">
        <w:rPr>
          <w:b/>
          <w:sz w:val="24"/>
          <w:szCs w:val="24"/>
        </w:rPr>
        <w:t xml:space="preserve">Intervals</w:t>
      </w:r>
      <w:bookmarkEnd w:id="_632ab8c7f599e54834cd79cfa711f90b"/>
    </w:p>
    <w:p>
      <w:r>
        <w:t xml:space="preserve">This diagram shows data types for intervals that can be used to construct AML primitive type constraints. The duration intervals are realized by substitution of their respective types through the parameterized Interval class.</w:t>
      </w:r>
    </w:p>
    <w:p w14:paraId="376482F9" w14:textId="46BC3730" w:rsidP="00FC2D47" w:rsidR="003E4BE1" w:rsidRDefault="003E4BE1">
      <w:pPr>
        <w:ind w:firstLine="720"/>
      </w:pPr>
      <w:r>
        <w:rPr>
          <w:noProof/>
        </w:rPr>
        <w:drawing>
          <wp:inline distT="0" distB="0" distL="0" distR="0">
            <wp:extent cx="5934075" cy="2400300"/>
            <wp:effectExtent l="0" t="0" r="0" b="0"/>
            <wp:docPr id="44"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44362536.png"/>
                    <pic:cNvPicPr/>
                  </pic:nvPicPr>
                  <pic:blipFill>
                    <a:blip r:embed="mr_docxImage22" cstate="print"/>
                    <a:stretch>
                      <a:fillRect/>
                    </a:stretch>
                  </pic:blipFill>
                  <pic:spPr>
                    <a:xfrm rot="0">
                      <a:off x="0" y="0"/>
                      <a:ext cx="5934075" cy="24003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b4f676a5a33d3d5b1673552f8bd8ac1" w:name="_1b4f676a5a33d3d5b1673552f8bd8ac1"/>
      <w:r w:rsidRPr="007B5B34">
        <w:rPr>
          <w:b/>
          <w:sz w:val="24"/>
          <w:szCs w:val="24"/>
        </w:rPr>
        <w:t xml:space="preserve">PrimitiveDataTypes</w:t>
      </w:r>
      <w:bookmarkEnd w:id="_1b4f676a5a33d3d5b1673552f8bd8ac1"/>
    </w:p>
    <w:p>
      <w:r>
        <w:t xml:space="preserve">This diagram shows the set of primitive data types that can be constrained using AML primitive type constraints along with the various match patterns that are used in to construct constraints.</w:t>
      </w:r>
    </w:p>
    <w:p>
      <w:r>
        <w:t xml:space="preserve"> </w:t>
      </w:r>
    </w:p>
    <w:p>
      <w:r>
        <w:t xml:space="preserve">Date and Time constraints follow the string syntax of the </w:t>
      </w:r>
      <w:r>
        <w:rPr>
          <w:i/>
          <w:iCs/>
        </w:rPr>
        <w:t xml:space="preserve">ISO 8601 Representation of dates and times</w:t>
      </w:r>
      <w:r>
        <w:t xml:space="preserve">. Constraint patterns are formed by using the ‘?’ (optional) or ‘x’ (prohibited) characters.</w:t>
      </w:r>
    </w:p>
    <w:p>
      <w:r>
        <w:t xml:space="preserve"> </w:t>
      </w:r>
    </w:p>
    <w:p>
      <w:r>
        <w:t xml:space="preserve">The syntax of legal patterns is shown by the following regular expressions:</w:t>
      </w:r>
    </w:p>
    <w:p>
      <w:r>
        <w:t xml:space="preserve"> </w:t>
      </w:r>
    </w:p>
    <w:p>
      <w:r>
        <w:rPr>
          <w:b/>
          <w:bCs/>
        </w:rPr>
        <w:t xml:space="preserve">date_pattern</w:t>
      </w:r>
      <w:r>
        <w:t xml:space="preserve">: yyyy-(mm|??|XX)-(dd|??|XX)</w:t>
      </w:r>
    </w:p>
    <w:p>
      <w:r>
        <w:t xml:space="preserve"> </w:t>
      </w:r>
    </w:p>
    <w:p>
      <w:r>
        <w:rPr>
          <w:b/>
          <w:bCs/>
        </w:rPr>
        <w:t xml:space="preserve">time_pattern</w:t>
      </w:r>
      <w:r>
        <w:t xml:space="preserve">: hh:(mm|??|XX):(ss|??|XX)</w:t>
      </w:r>
    </w:p>
    <w:p>
      <w:r>
        <w:t xml:space="preserve"> </w:t>
      </w:r>
    </w:p>
    <w:p>
      <w:r>
        <w:rPr>
          <w:b/>
          <w:bCs/>
        </w:rPr>
        <w:t xml:space="preserve">time_in_date_pattern</w:t>
      </w:r>
      <w:r>
        <w:t xml:space="preserve">: T(hh|??|XX):(mm|??|XX):(ss|??|XX)</w:t>
      </w:r>
    </w:p>
    <w:p>
      <w:r>
        <w:t xml:space="preserve"> </w:t>
      </w:r>
    </w:p>
    <w:p>
      <w:r>
        <w:rPr>
          <w:b/>
          <w:bCs/>
        </w:rPr>
        <w:t xml:space="preserve">date_time_pattern</w:t>
      </w:r>
      <w:r>
        <w:t xml:space="preserve">: date_pattern time_in_date_pattern</w:t>
      </w:r>
    </w:p>
    <w:p>
      <w:r>
        <w:t xml:space="preserve"> </w:t>
      </w:r>
    </w:p>
    <w:p>
      <w:r>
        <w:t xml:space="preserve">Date and time intervals also require operators to define boundaries. The greater than, less than, and equal s signs are used to indicate values bounded by a value. Two stops (periods) are used to define an interval between two values.</w:t>
      </w:r>
    </w:p>
    <w:p>
      <w:r>
        <w:t xml:space="preserve"> </w:t>
      </w:r>
    </w:p>
    <w:p>
      <w:r>
        <w:rPr>
          <w:b/>
          <w:bCs/>
        </w:rPr>
        <w:t xml:space="preserve">Single value pattern</w:t>
      </w:r>
      <w:r>
        <w:t xml:space="preserve">:  |&gt; 09:30:00| -- any time after 9:30 am</w:t>
      </w:r>
    </w:p>
    <w:p>
      <w:r>
        <w:rPr>
          <w:b/>
          <w:bCs/>
        </w:rPr>
        <w:t xml:space="preserve">Interval pattern</w:t>
      </w:r>
      <w:r>
        <w:t xml:space="preserve">: |2004-05-20..2004-06-02| -- a date range</w:t>
      </w:r>
    </w:p>
    <w:p>
      <w:r>
        <w:t xml:space="preserve"> </w:t>
      </w:r>
    </w:p>
    <w:p>
      <w:r>
        <w:t xml:space="preserve">Durations use the ISO 8601 prefix ‘P’ (period) followed by a set of unit/magnitude pairs indicating the number of years, months, weeks, days, and (with a ‘T’ time delimiter), minutes, etc. intended.</w:t>
      </w:r>
    </w:p>
    <w:p>
      <w:r>
        <w:t xml:space="preserve"> </w:t>
      </w:r>
    </w:p>
    <w:p>
      <w:r>
        <w:rPr>
          <w:b/>
          <w:bCs/>
        </w:rPr>
        <w:t xml:space="preserve">Date duration template</w:t>
      </w:r>
      <w:r>
        <w:t xml:space="preserve">: Pwd -- a duration containing weeks and/or days only, e.g. P4w</w:t>
      </w:r>
    </w:p>
    <w:p>
      <w:r>
        <w:t xml:space="preserve"> </w:t>
      </w:r>
    </w:p>
    <w:p>
      <w:r>
        <w:rPr>
          <w:b/>
          <w:bCs/>
        </w:rPr>
        <w:t xml:space="preserve">Time duration template</w:t>
      </w:r>
      <w:r>
        <w:t xml:space="preserve">: PThm -- a duration containing hours and/or minutes only, e.g. PT2h30m</w:t>
      </w:r>
    </w:p>
    <w:p>
      <w:r>
        <w:t xml:space="preserve"> </w:t>
      </w:r>
    </w:p>
    <w:p>
      <w:r>
        <w:rPr>
          <w:b/>
          <w:bCs/>
        </w:rPr>
        <w:t xml:space="preserve">DateTime duration pattern</w:t>
      </w:r>
      <w:r>
        <w:t xml:space="preserve">: P1dT8h -- 1 day 8 hrs</w:t>
      </w:r>
    </w:p>
    <w:p>
      <w:r>
        <w:t xml:space="preserve"> </w:t>
      </w:r>
    </w:p>
    <w:p>
      <w:r>
        <w:rPr>
          <w:b/>
          <w:bCs/>
        </w:rPr>
        <w:t xml:space="preserve">Time range pattern</w:t>
      </w:r>
      <w:r>
        <w:t xml:space="preserve">: |PT0m..PT1m30s| -- Reasonable time offset of first apgar sample</w:t>
      </w:r>
    </w:p>
    <w:p>
      <w:r>
        <w:t xml:space="preserve"> </w:t>
      </w:r>
    </w:p>
    <w:p>
      <w:r>
        <w:t xml:space="preserve"> </w:t>
      </w:r>
    </w:p>
    <w:p w14:paraId="6E92D0C4" w14:textId="77777777" w:rsidP="005F31BE" w:rsidR="005F31BE" w:rsidRDefault="001F24CC">
      <w:pPr>
        <w:pStyle w:val="Heading3"/>
      </w:pPr>
      <w:r mr_bName="mr_bName35">
        <w:t xml:space="preserve">Reference Metamodel</w:t>
      </w:r>
    </w:p>
    <w:p>
      <w:r>
        <w:t xml:space="preserve">This section describes the aspects of the basic UML building blocks (Class, Property, DataType, Enumeration) that are used by the AML Object Model. Note that the representation, while faithful to UML 2.5, has been flattened and simplified.</w:t>
      </w:r>
    </w:p>
    <w:p w14:paraId="376482F9" w14:textId="46BC3730" w:rsidP="00FC2D47" w:rsidR="003E4BE1" w:rsidRDefault="003E4BE1">
      <w:pPr>
        <w:ind w:firstLine="720"/>
      </w:pPr>
      <w:r>
        <w:rPr>
          <w:noProof/>
        </w:rPr>
        <w:drawing>
          <wp:inline distT="0" distB="0" distL="0" distR="0">
            <wp:extent cx="5943600" cy="3048000"/>
            <wp:effectExtent l="0" t="0" r="0" b="0"/>
            <wp:docPr id="46" name="Picture -401217479.png" descr="-4012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01217479.png"/>
                    <pic:cNvPicPr/>
                  </pic:nvPicPr>
                  <pic:blipFill>
                    <a:blip r:embed="mr_docxImage23" cstate="print"/>
                    <a:stretch>
                      <a:fillRect/>
                    </a:stretch>
                  </pic:blipFill>
                  <pic:spPr>
                    <a:xfrm rot="0">
                      <a:off x="0" y="0"/>
                      <a:ext cx="5943600" cy="30480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067d3d86b09d7e8c4b542bda7773054" w:name="_4067d3d86b09d7e8c4b542bda7773054"/>
      <w:r w:rsidRPr="007B5B34">
        <w:rPr>
          <w:b/>
          <w:sz w:val="24"/>
          <w:szCs w:val="24"/>
        </w:rPr>
        <w:t xml:space="preserve">Reference Metamodel</w:t>
      </w:r>
      <w:bookmarkEnd w:id="_4067d3d86b09d7e8c4b542bda7773054"/>
    </w:p>
    <w:p>
      <w:r>
        <w:t xml:space="preserve">This diagram shows the aspects of the UML Classifier, Property and DataType elements that are used in the AML Object Model. Some of the aspects of the model such as the MultiplicityElement have been flattened for simplification. Note that the AML Object Model specializes UML Property by differentiating properties with an upper multiplicity value of 1 and an upper multiplicity value greater than one.</w:t>
      </w:r>
    </w:p>
    <w:p w14:paraId="6E92D0C4" w14:textId="77777777" w:rsidP="005F31BE" w:rsidR="005F31BE" w:rsidRDefault="001F24CC">
      <w:pPr>
        <w:pStyle w:val="Heading3"/>
      </w:pPr>
      <w:r mr_bName="mr_bName35">
        <w:t xml:space="preserve">Attribute Constraint References</w:t>
      </w:r>
    </w:p>
    <w:p>
      <w:r>
        <w:t xml:space="preserve">This section describes the relationships between AML attribute constraints and the corresponding specializations of the UML Property</w:t>
      </w:r>
    </w:p>
    <w:p w14:paraId="376482F9" w14:textId="46BC3730" w:rsidP="00FC2D47" w:rsidR="003E4BE1" w:rsidRDefault="003E4BE1">
      <w:pPr>
        <w:ind w:firstLine="720"/>
      </w:pPr>
      <w:r>
        <w:rPr>
          <w:noProof/>
        </w:rPr>
        <w:drawing>
          <wp:inline distT="0" distB="0" distL="0" distR="0">
            <wp:extent cx="5943600" cy="4076700"/>
            <wp:effectExtent l="0" t="0" r="0" b="0"/>
            <wp:docPr id="48"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17030558.png"/>
                    <pic:cNvPicPr/>
                  </pic:nvPicPr>
                  <pic:blipFill>
                    <a:blip r:embed="mr_docxImage24" cstate="print"/>
                    <a:stretch>
                      <a:fillRect/>
                    </a:stretch>
                  </pic:blipFill>
                  <pic:spPr>
                    <a:xfrm rot="0">
                      <a:off x="0" y="0"/>
                      <a:ext cx="5943600" cy="40767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39027eaec61a2eaccc1fccb451cdda98" w:name="_39027eaec61a2eaccc1fccb451cdda98"/>
      <w:r w:rsidRPr="007B5B34">
        <w:rPr>
          <w:b/>
          <w:sz w:val="24"/>
          <w:szCs w:val="24"/>
        </w:rPr>
        <w:t xml:space="preserve">Attribute Constraint References</w:t>
      </w:r>
      <w:bookmarkEnd w:id="_39027eaec61a2eaccc1fccb451cdda98"/>
    </w:p>
    <w:p w14:paraId="6E92D0C4" w14:textId="77777777" w:rsidP="005F31BE" w:rsidR="005F31BE" w:rsidRDefault="001F24CC">
      <w:pPr>
        <w:pStyle w:val="Heading3"/>
      </w:pPr>
      <w:r mr_bName="mr_bName35">
        <w:t xml:space="preserve">Object Constraint References</w:t>
      </w:r>
    </w:p>
    <w:p>
      <w:r>
        <w:t xml:space="preserve">This section describes the relationship between AML </w:t>
      </w:r>
      <w:r>
        <w:rPr>
          <w:b/>
          <w:bCs/>
        </w:rPr>
        <w:t xml:space="preserve">NamedObjectConstraint, PrimitiveObjectConstraint</w:t>
      </w:r>
      <w:r>
        <w:t xml:space="preserve"> and the corresponding UML </w:t>
      </w:r>
      <w:r>
        <w:rPr>
          <w:b/>
          <w:bCs/>
        </w:rPr>
        <w:t xml:space="preserve">Classifier</w:t>
      </w:r>
      <w:r>
        <w:t xml:space="preserve"> specializations.  It should be noted that an AML constraint applies to </w:t>
      </w:r>
      <w:r>
        <w:rPr>
          <w:i/>
          <w:iCs/>
        </w:rPr>
        <w:t xml:space="preserve">an instance of an instance of </w:t>
      </w:r>
      <w:r>
        <w:t xml:space="preserve">a </w:t>
      </w:r>
      <w:r>
        <w:rPr>
          <w:b/>
          <w:bCs/>
        </w:rPr>
        <w:t xml:space="preserve">Classifier</w:t>
      </w:r>
      <w:r>
        <w:t xml:space="preserve">.  As an example, a reference model might define an instance of a UML </w:t>
      </w:r>
      <w:r>
        <w:rPr>
          <w:b/>
          <w:bCs/>
        </w:rPr>
        <w:t xml:space="preserve">Class</w:t>
      </w:r>
      <w:r>
        <w:t xml:space="preserve"> named "Person" with an attribute named "gender" with a type of an instance of a UML </w:t>
      </w:r>
      <w:r>
        <w:rPr>
          <w:b/>
          <w:bCs/>
        </w:rPr>
        <w:t xml:space="preserve">Enumeration</w:t>
      </w:r>
      <w:r>
        <w:t xml:space="preserve"> called "Person Gender".  A ComplexObjectConstraint named "Female Person" could be defined that restricts the instances of the Person class to those in a restriction Person Gender enumeration called "Female Gender"</w:t>
      </w:r>
    </w:p>
    <w:p w14:paraId="376482F9" w14:textId="46BC3730" w:rsidP="00FC2D47" w:rsidR="003E4BE1" w:rsidRDefault="003E4BE1">
      <w:pPr>
        <w:ind w:firstLine="720"/>
      </w:pPr>
      <w:r>
        <w:rPr>
          <w:noProof/>
        </w:rPr>
        <w:drawing>
          <wp:inline distT="0" distB="0" distL="0" distR="0">
            <wp:extent cx="5943600" cy="2676525"/>
            <wp:effectExtent l="0" t="0" r="0" b="0"/>
            <wp:docPr id="50"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24010042.png"/>
                    <pic:cNvPicPr/>
                  </pic:nvPicPr>
                  <pic:blipFill>
                    <a:blip r:embed="mr_docxImage25" cstate="print"/>
                    <a:stretch>
                      <a:fillRect/>
                    </a:stretch>
                  </pic:blipFill>
                  <pic:spPr>
                    <a:xfrm rot="0">
                      <a:off x="0" y="0"/>
                      <a:ext cx="5943600" cy="26765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60b4dbbd4fb12cd1ac74b16e654b984" w:name="_960b4dbbd4fb12cd1ac74b16e654b984"/>
      <w:r w:rsidRPr="007B5B34">
        <w:rPr>
          <w:b/>
          <w:sz w:val="24"/>
          <w:szCs w:val="24"/>
        </w:rPr>
        <w:t xml:space="preserve">Object Constraint References</w:t>
      </w:r>
      <w:bookmarkEnd w:id="_960b4dbbd4fb12cd1ac74b16e654b984"/>
    </w:p>
    <w:p>
      <w:r>
        <w:t xml:space="preserve"> </w:t>
      </w:r>
    </w:p>
    <w:p w14:paraId="6E92D0C4" w14:textId="77777777" w:rsidP="005F31BE" w:rsidR="005F31BE" w:rsidRDefault="001F24CC">
      <w:pPr>
        <w:pStyle w:val="Heading3"/>
      </w:pPr>
      <w:r mr_bName="mr_bName35">
        <w:t xml:space="preserve">Template Metamodel</w:t>
      </w:r>
    </w:p>
    <w:p>
      <w:r>
        <w:t xml:space="preserve">This section shows the subset of UML 2.5 Template Model that is applicable to the AML specification.</w:t>
      </w:r>
    </w:p>
    <w:p>
      <w:r>
        <w:t xml:space="preserve"> </w:t>
      </w:r>
    </w:p>
    <w:p>
      <w:r>
        <w:rPr>
          <w:b/>
          <w:bCs/>
        </w:rPr>
        <w:t xml:space="preserve">Note: </w:t>
      </w:r>
      <w:r>
        <w:t xml:space="preserve">The first version of the UML specification will not include the ability to author constraints on UML templates.  This model is hsere strictly for future reference. </w:t>
      </w:r>
    </w:p>
    <w:p w14:paraId="376482F9" w14:textId="46BC3730" w:rsidP="00FC2D47" w:rsidR="003E4BE1" w:rsidRDefault="003E4BE1">
      <w:pPr>
        <w:ind w:firstLine="720"/>
      </w:pPr>
      <w:r>
        <w:rPr>
          <w:noProof/>
        </w:rPr>
        <w:drawing>
          <wp:inline distT="0" distB="0" distL="0" distR="0">
            <wp:extent cx="5934075" cy="2876550"/>
            <wp:effectExtent l="0" t="0" r="0" b="0"/>
            <wp:docPr id="52" name="Picture -819718390.png" descr="-819718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19718390.png"/>
                    <pic:cNvPicPr/>
                  </pic:nvPicPr>
                  <pic:blipFill>
                    <a:blip r:embed="mr_docxImage26" cstate="print"/>
                    <a:stretch>
                      <a:fillRect/>
                    </a:stretch>
                  </pic:blipFill>
                  <pic:spPr>
                    <a:xfrm rot="0">
                      <a:off x="0" y="0"/>
                      <a:ext cx="5934075" cy="28765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132633918c4cbb0c3c69e16de3df9c2" w:name="_d132633918c4cbb0c3c69e16de3df9c2"/>
      <w:r w:rsidRPr="007B5B34">
        <w:rPr>
          <w:b/>
          <w:sz w:val="24"/>
          <w:szCs w:val="24"/>
        </w:rPr>
        <w:t xml:space="preserve">Template Metamodel</w:t>
      </w:r>
      <w:bookmarkEnd w:id="_d132633918c4cbb0c3c69e16de3df9c2"/>
    </w:p>
    <w:p>
      <w:r>
        <w:t xml:space="preserve">This diagram shows the aspects of UML Templates and UML template bindings that would be applicable to the AML constraint specification were it to address template and bindings.  It is anticipated that the specification may be expanded at some future time to include these artifacts.</w:t>
      </w:r>
    </w:p>
    <w:p w14:paraId="6E92D0C4" w14:textId="77777777" w:rsidP="005F31BE" w:rsidR="005F31BE" w:rsidRDefault="001F24CC">
      <w:pPr>
        <w:pStyle w:val="Heading3"/>
      </w:pPr>
      <w:r mr_bName="mr_bName35">
        <w:t xml:space="preserve">Instance Metamodel</w:t>
      </w:r>
    </w:p>
    <w:p>
      <w:r>
        <w:t xml:space="preserve">Instance specifications represent one of the bigger challenges for the AML specification. The UML Reference Model consists of a set of Classes, which instances of the UML 2.5 Class, DataTypes which are instances of the UML 2.5 DataType and/or PrimitiveTypes which are instances of the UML 2.5 PrimitiveType.</w:t>
      </w:r>
    </w:p>
    <w:p>
      <w:r>
        <w:t xml:space="preserve"> </w:t>
      </w:r>
    </w:p>
    <w:p>
      <w:r>
        <w:t xml:space="preserve">The archetype constraint language requires the ability to specify assumed values for </w:t>
      </w:r>
      <w:r>
        <w:rPr>
          <w:b/>
          <w:bCs/>
        </w:rPr>
        <w:t xml:space="preserve">NamedObjectConstraints</w:t>
      </w:r>
      <w:r>
        <w:t xml:space="preserve">, which will take the form of an instance of the Reference Model </w:t>
      </w:r>
      <w:r>
        <w:rPr>
          <w:b/>
          <w:bCs/>
        </w:rPr>
        <w:t xml:space="preserve">Class</w:t>
      </w:r>
      <w:r>
        <w:t xml:space="preserve"> (or an instance of an instance of a UML class. The same pattern applies to </w:t>
      </w:r>
      <w:r>
        <w:rPr>
          <w:b/>
          <w:bCs/>
        </w:rPr>
        <w:t xml:space="preserve">DataTypes</w:t>
      </w:r>
      <w:r>
        <w:t xml:space="preserve"> and (new) </w:t>
      </w:r>
      <w:r>
        <w:rPr>
          <w:b/>
          <w:bCs/>
        </w:rPr>
        <w:t xml:space="preserve">PrimitiveTypes</w:t>
      </w:r>
      <w:r>
        <w:t xml:space="preserve">.</w:t>
      </w:r>
    </w:p>
    <w:p>
      <w:r>
        <w:t xml:space="preserve"> </w:t>
      </w:r>
    </w:p>
    <w:p>
      <w:r>
        <w:t xml:space="preserve">The UML 2.5 modeling language supports </w:t>
      </w:r>
      <w:r>
        <w:rPr>
          <w:b/>
          <w:bCs/>
        </w:rPr>
        <w:t xml:space="preserve">Class</w:t>
      </w:r>
      <w:r>
        <w:t xml:space="preserve">, </w:t>
      </w:r>
      <w:r>
        <w:rPr>
          <w:b/>
          <w:bCs/>
        </w:rPr>
        <w:t xml:space="preserve">DataType</w:t>
      </w:r>
      <w:r>
        <w:t xml:space="preserve">, </w:t>
      </w:r>
      <w:r>
        <w:rPr>
          <w:b/>
          <w:bCs/>
        </w:rPr>
        <w:t xml:space="preserve">PrimitiveType</w:t>
      </w:r>
      <w:r>
        <w:t xml:space="preserve"> and </w:t>
      </w:r>
      <w:r>
        <w:rPr>
          <w:b/>
          <w:bCs/>
        </w:rPr>
        <w:t xml:space="preserve">Enumeration</w:t>
      </w:r>
      <w:r>
        <w:t xml:space="preserve"> an the metaclass level, and the models built using the modeling language support instances of </w:t>
      </w:r>
      <w:r>
        <w:rPr>
          <w:b/>
          <w:bCs/>
        </w:rPr>
        <w:t xml:space="preserve">Class</w:t>
      </w:r>
      <w:r>
        <w:t xml:space="preserve"> (RMClass), </w:t>
      </w:r>
      <w:r>
        <w:rPr>
          <w:b/>
          <w:bCs/>
        </w:rPr>
        <w:t xml:space="preserve">DataType</w:t>
      </w:r>
      <w:r>
        <w:t xml:space="preserve"> (RMDataType), </w:t>
      </w:r>
      <w:r>
        <w:rPr>
          <w:b/>
          <w:bCs/>
        </w:rPr>
        <w:t xml:space="preserve">PrimitiveType</w:t>
      </w:r>
      <w:r>
        <w:t xml:space="preserve"> (RMPrimitiveType) and </w:t>
      </w:r>
      <w:r>
        <w:rPr>
          <w:b/>
          <w:bCs/>
        </w:rPr>
        <w:t xml:space="preserve">Enumeration</w:t>
      </w:r>
      <w:r>
        <w:t xml:space="preserve">. In addition, the language supports a small set of instances of instances of primitive types (</w:t>
      </w:r>
      <w:r>
        <w:rPr>
          <w:b/>
          <w:bCs/>
        </w:rPr>
        <w:t xml:space="preserve">String</w:t>
      </w:r>
      <w:r>
        <w:t xml:space="preserve">, </w:t>
      </w:r>
      <w:r>
        <w:rPr>
          <w:b/>
          <w:bCs/>
        </w:rPr>
        <w:t xml:space="preserve">Real</w:t>
      </w:r>
      <w:r>
        <w:t xml:space="preserve">, </w:t>
      </w:r>
      <w:r>
        <w:rPr>
          <w:b/>
          <w:bCs/>
        </w:rPr>
        <w:t xml:space="preserve">Integer</w:t>
      </w:r>
      <w:r>
        <w:t xml:space="preserve">, etc.) as well as instances of instances of the UML </w:t>
      </w:r>
      <w:r>
        <w:rPr>
          <w:b/>
          <w:bCs/>
        </w:rPr>
        <w:t xml:space="preserve">Enumeration</w:t>
      </w:r>
      <w:r>
        <w:t xml:space="preserve"> Class (</w:t>
      </w:r>
      <w:r>
        <w:rPr>
          <w:b/>
          <w:bCs/>
        </w:rPr>
        <w:t xml:space="preserve">EnumerationLiterals</w:t>
      </w:r>
      <w:r>
        <w:t xml:space="preserve">).</w:t>
      </w:r>
    </w:p>
    <w:p>
      <w:r>
        <w:t xml:space="preserve"> </w:t>
      </w:r>
    </w:p>
    <w:p>
      <w:r>
        <w:t xml:space="preserve">The modeling language, however, does not support a mechanism for specifying and exchanging instances of reference model classes, (new) primitive types or data types. This presents an issue when it becomes necessary to represent instances in constraints (permissible values) or assumed values.</w:t>
      </w:r>
    </w:p>
    <w:p>
      <w:r>
        <w:t xml:space="preserve"> </w:t>
      </w:r>
    </w:p>
    <w:p>
      <w:r>
        <w:t xml:space="preserve">The AML specification addresses the DataType and Primitive type issue by defining string representations for their values and constraints. It still faces the following issues:</w:t>
      </w:r>
    </w:p>
    <w:p>
      <w:pPr>
        <w:pStyle w:val="mr_style"/>
        <w:numPr>
          <w:ilvl w:val="0"/>
          <w:numId w:val="28"/>
        </w:numPr>
      </w:pPr>
      <w:r>
        <w:t xml:space="preserve">How to represent instances of reference model classes as assumed values?</w:t>
      </w:r>
    </w:p>
    <w:p>
      <w:pPr>
        <w:pStyle w:val="mr_style"/>
        <w:numPr>
          <w:ilvl w:val="0"/>
          <w:numId w:val="28"/>
        </w:numPr>
      </w:pPr>
      <w:r>
        <w:t xml:space="preserve">How to represent instances of the AML </w:t>
      </w:r>
      <w:r>
        <w:rPr>
          <w:b/>
          <w:bCs/>
        </w:rPr>
        <w:t xml:space="preserve">ConceptReference </w:t>
      </w:r>
      <w:r>
        <w:t xml:space="preserve">class, which consists of a URI, a namespace and name and other elements</w:t>
      </w:r>
    </w:p>
    <w:p>
      <w:pPr>
        <w:pStyle w:val="mr_style"/>
        <w:numPr>
          <w:ilvl w:val="0"/>
          <w:numId w:val="28"/>
        </w:numPr>
      </w:pPr>
      <w:r>
        <w:t xml:space="preserve">How to represent the Designatable item, which consists of instances of a language/sign/description structure.</w:t>
      </w:r>
    </w:p>
    <w:p>
      <w:r>
        <w:t xml:space="preserve">The AML profile has resolved these issues by:</w:t>
      </w:r>
    </w:p>
    <w:p>
      <w:pPr>
        <w:pStyle w:val="mr_style"/>
        <w:numPr>
          <w:ilvl w:val="0"/>
          <w:numId w:val="29"/>
        </w:numPr>
      </w:pPr>
      <w:r>
        <w:t xml:space="preserve">Not allowing assumed values for non "primitive" types.  This is a limitation on the ADL specification, but there currently aren't many, if any use cases.</w:t>
      </w:r>
    </w:p>
    <w:p>
      <w:pPr>
        <w:pStyle w:val="mr_style"/>
        <w:numPr>
          <w:ilvl w:val="0"/>
          <w:numId w:val="29"/>
        </w:numPr>
      </w:pPr>
      <w:r>
        <w:t xml:space="preserve">ConceptReference is modelled as an extension to EnumerationLiteral, which allows additional instance properties.</w:t>
      </w:r>
    </w:p>
    <w:p>
      <w:pPr>
        <w:pStyle w:val="mr_style"/>
        <w:numPr>
          <w:ilvl w:val="0"/>
          <w:numId w:val="29"/>
        </w:numPr>
      </w:pPr>
      <w:r>
        <w:t xml:space="preserve">Designations are represented as ordered collections of primitive types, where occurrence 0 of the language, sign, description represents the first element in the structure, occurrence 1 the second, etc.</w:t>
      </w:r>
    </w:p>
    <w:p>
      <w:r>
        <w:t xml:space="preserve"> </w:t>
      </w:r>
    </w:p>
    <w:p w14:paraId="376482F9" w14:textId="46BC3730" w:rsidP="00FC2D47" w:rsidR="003E4BE1" w:rsidRDefault="003E4BE1">
      <w:pPr>
        <w:ind w:firstLine="720"/>
      </w:pPr>
      <w:r>
        <w:rPr>
          <w:noProof/>
        </w:rPr>
        <w:drawing>
          <wp:inline distT="0" distB="0" distL="0" distR="0">
            <wp:extent cx="5934075" cy="3171825"/>
            <wp:effectExtent l="0" t="0" r="0" b="0"/>
            <wp:docPr id="54"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053986888.png"/>
                    <pic:cNvPicPr/>
                  </pic:nvPicPr>
                  <pic:blipFill>
                    <a:blip r:embed="mr_docxImage27" cstate="print"/>
                    <a:stretch>
                      <a:fillRect/>
                    </a:stretch>
                  </pic:blipFill>
                  <pic:spPr>
                    <a:xfrm rot="0">
                      <a:off x="0" y="0"/>
                      <a:ext cx="5934075" cy="31718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e8cc50476c42b847d941a87dd3d1d98" w:name="_4e8cc50476c42b847d941a87dd3d1d98"/>
      <w:r w:rsidRPr="007B5B34">
        <w:rPr>
          <w:b/>
          <w:sz w:val="24"/>
          <w:szCs w:val="24"/>
        </w:rPr>
        <w:t xml:space="preserve">Instance Metamodel</w:t>
      </w:r>
      <w:bookmarkEnd w:id="_4e8cc50476c42b847d941a87dd3d1d98"/>
    </w:p>
    <w:p w14:paraId="6E92D0C4" w14:textId="77777777" w:rsidP="005F31BE" w:rsidR="005F31BE" w:rsidRDefault="001F24CC">
      <w:pPr>
        <w:pStyle w:val="Heading3"/>
      </w:pPr>
      <w:r mr_bName="mr_bName35">
        <w:t xml:space="preserve">Package Metamodel</w:t>
      </w:r>
    </w:p>
    <w:p>
      <w:r>
        <w:t xml:space="preserve">This section describes the Namespace and Package aspects of the UML 2.5 model that are used in the AML Object Model Specification.  Note that, while this model is faithful to the actual UML metamodel, it has been flattened for the purposes of simplification, showing only the classes and attributes that are relevant to the AML Object Model Specification.</w:t>
      </w:r>
    </w:p>
    <w:p w14:paraId="376482F9" w14:textId="46BC3730" w:rsidP="00FC2D47" w:rsidR="003E4BE1" w:rsidRDefault="003E4BE1">
      <w:pPr>
        <w:ind w:firstLine="720"/>
      </w:pPr>
      <w:r>
        <w:rPr>
          <w:noProof/>
        </w:rPr>
        <w:drawing>
          <wp:inline distT="0" distB="0" distL="0" distR="0">
            <wp:extent cx="3714750" cy="4229100"/>
            <wp:effectExtent l="0" t="0" r="0" b="0"/>
            <wp:docPr id="56"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97111947.png"/>
                    <pic:cNvPicPr/>
                  </pic:nvPicPr>
                  <pic:blipFill>
                    <a:blip r:embed="mr_docxImage28" cstate="print"/>
                    <a:stretch>
                      <a:fillRect/>
                    </a:stretch>
                  </pic:blipFill>
                  <pic:spPr>
                    <a:xfrm rot="0">
                      <a:off x="0" y="0"/>
                      <a:ext cx="3714750" cy="42291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3b0b3a4361d9616ef8c8ee3fb0e56030" w:name="_3b0b3a4361d9616ef8c8ee3fb0e56030"/>
      <w:r w:rsidRPr="007B5B34">
        <w:rPr>
          <w:b/>
          <w:sz w:val="24"/>
          <w:szCs w:val="24"/>
        </w:rPr>
        <w:t xml:space="preserve">Package Metamodel</w:t>
      </w:r>
      <w:bookmarkEnd w:id="_3b0b3a4361d9616ef8c8ee3fb0e56030"/>
    </w:p>
    <w:p>
      <w:r>
        <w:t xml:space="preserve">This diagram shows the subset of the UML 2.5 Package specification that is used in the AML Object Model.  In particular, this diagram is meant to call attention to the fact that every Class is a NamedElement and, at such, has a memberNamespace which, for our purposes is a UML Package.</w:t>
      </w:r>
    </w:p>
    <w:p>
      <w:r>
        <w:t xml:space="preserve"> </w:t>
      </w:r>
    </w:p>
    <w:p>
      <w:r>
        <w:t xml:space="preserve">AML requires that all archetypes within a given archetype library must directly or indirectly constrain an class that is a member of the Package referenced by the containing library.</w:t>
      </w:r>
    </w:p>
    <w:p w14:paraId="6E92D0C4" w14:textId="77777777" w:rsidP="005F31BE" w:rsidR="005F31BE" w:rsidRDefault="001F24CC">
      <w:pPr>
        <w:pStyle w:val="Heading3"/>
      </w:pPr>
      <w:r mr_bName="mr_bName35">
        <w:t xml:space="preserve">Enumeration Metamodel</w:t>
      </w:r>
    </w:p>
    <w:p>
      <w:r>
        <w:t xml:space="preserve">ADL 2.0 provides the ability to constrain UML Enumeration types.  Section 6.2.3.5 of the AOM specification describes how the AOM model represents constraints as instances of C_INTEGER or C_STRING to document the value assigned to an enumeration literal in a transformation to a programming language. The AML specification addresses the need to assign specific representations by noting that a given </w:t>
      </w:r>
      <w:r>
        <w:rPr>
          <w:b/>
          <w:bCs/>
        </w:rPr>
        <w:t xml:space="preserve">Enumeration</w:t>
      </w:r>
      <w:r>
        <w:t xml:space="preserve"> type can have attributes, allowing the </w:t>
      </w:r>
      <w:r>
        <w:rPr>
          <w:b/>
          <w:bCs/>
        </w:rPr>
        <w:t xml:space="preserve">EnumerationLiteral</w:t>
      </w:r>
      <w:r>
        <w:t xml:space="preserve"> instances to include both names and numeric or string values.</w:t>
      </w:r>
    </w:p>
    <w:p>
      <w:r>
        <w:t xml:space="preserve"> </w:t>
      </w:r>
    </w:p>
    <w:p>
      <w:r>
        <w:t xml:space="preserve">The diagram below shows the UML </w:t>
      </w:r>
      <w:r>
        <w:rPr>
          <w:b/>
          <w:bCs/>
        </w:rPr>
        <w:t xml:space="preserve">Enumeration</w:t>
      </w:r>
      <w:r>
        <w:t xml:space="preserve"> and </w:t>
      </w:r>
      <w:r>
        <w:rPr>
          <w:b/>
          <w:bCs/>
        </w:rPr>
        <w:t xml:space="preserve">EnumerationLiteral</w:t>
      </w:r>
      <w:r>
        <w:t xml:space="preserve"> data types and the AML extensions that blend them with the corresponding ISO 11179 Enumerated_Value_Domain and Permissible_Value types.</w:t>
      </w:r>
    </w:p>
    <w:p>
      <w:r>
        <w:t xml:space="preserve"> </w:t>
      </w:r>
    </w:p>
    <w:p w14:paraId="376482F9" w14:textId="46BC3730" w:rsidP="00FC2D47" w:rsidR="003E4BE1" w:rsidRDefault="003E4BE1">
      <w:pPr>
        <w:ind w:firstLine="720"/>
      </w:pPr>
      <w:r>
        <w:rPr>
          <w:noProof/>
        </w:rPr>
        <w:drawing>
          <wp:inline distT="0" distB="0" distL="0" distR="0">
            <wp:extent cx="5943600" cy="2533650"/>
            <wp:effectExtent l="0" t="0" r="0" b="0"/>
            <wp:docPr id="58"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294218319.png"/>
                    <pic:cNvPicPr/>
                  </pic:nvPicPr>
                  <pic:blipFill>
                    <a:blip r:embed="mr_docxImage29" cstate="print"/>
                    <a:stretch>
                      <a:fillRect/>
                    </a:stretch>
                  </pic:blipFill>
                  <pic:spPr>
                    <a:xfrm rot="0">
                      <a:off x="0" y="0"/>
                      <a:ext cx="5943600" cy="25336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323459faa5aa97d8abc3c64dcd86661" w:name="_c323459faa5aa97d8abc3c64dcd86661"/>
      <w:r w:rsidRPr="007B5B34">
        <w:rPr>
          <w:b/>
          <w:sz w:val="24"/>
          <w:szCs w:val="24"/>
        </w:rPr>
        <w:t xml:space="preserve">Enumeration Metamodel</w:t>
      </w:r>
      <w:bookmarkEnd w:id="_c323459faa5aa97d8abc3c64dcd86661"/>
    </w:p>
    <w:p>
      <w:r>
        <w:t xml:space="preserve">This diagram shows the relationship between the UML Enumeration and EnumerationLiteral data types and the EnumeratedValueDomain and PermissibleValue extensions. </w:t>
      </w:r>
    </w:p>
    <w:p w14:paraId="50AD6137" w14:textId="77777777" w:rsidP="00860763" w:rsidR="002C0F83" w:rsidRDefault="001F24CC">
      <w:pPr>
        <w:pStyle w:val="Heading2"/>
      </w:pPr>
      <w:r mr_bName="mr_bName26" w:rsidRPr="001F24CC">
        <w:t xml:space="preserve">AConstraint Meta Model</w:t>
      </w:r>
      <w:r w:rsidR="003C6850">
        <w:t xml:space="preserve"> </w:t>
      </w:r>
    </w:p>
    <w:p>
      <w:r>
        <w:t xml:space="preserve">The constraint model is the core of the archetype design. It specifies how constraints are defined, showing the object-attribute-object pattern characteristic of object constraints.  Because objects are composed of properties, and properties consist of objects, the archetype definition consists of alternate layers of objects and attributes.</w:t>
      </w:r>
    </w:p>
    <w:p w14:paraId="6E92D0C4" w14:textId="77777777" w:rsidP="005F31BE" w:rsidR="005F31BE" w:rsidRDefault="001F24CC">
      <w:pPr>
        <w:pStyle w:val="Heading3"/>
      </w:pPr>
      <w:r mr_bName="mr_bName35">
        <w:t xml:space="preserve">Atomic Data Type Constraints</w:t>
      </w:r>
    </w:p>
    <w:p>
      <w:r>
        <w:t xml:space="preserve">This section describes the atomic or "primitive type constraints" -- constraints that restrict the possible values of the built in AML data types and/or specify assumed values when the element is not included in a data instance.</w:t>
      </w:r>
    </w:p>
    <w:p w14:paraId="376482F9" w14:textId="46BC3730" w:rsidP="00FC2D47" w:rsidR="003E4BE1" w:rsidRDefault="003E4BE1">
      <w:pPr>
        <w:ind w:firstLine="720"/>
      </w:pPr>
      <w:r>
        <w:rPr>
          <w:noProof/>
        </w:rPr>
        <w:drawing>
          <wp:inline distT="0" distB="0" distL="0" distR="0">
            <wp:extent cx="5934075" cy="1876424"/>
            <wp:effectExtent l="0" t="0" r="0" b="0"/>
            <wp:docPr id="60"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711587156.png"/>
                    <pic:cNvPicPr/>
                  </pic:nvPicPr>
                  <pic:blipFill>
                    <a:blip r:embed="mr_docxImage30" cstate="print"/>
                    <a:stretch>
                      <a:fillRect/>
                    </a:stretch>
                  </pic:blipFill>
                  <pic:spPr>
                    <a:xfrm rot="0">
                      <a:off x="0" y="0"/>
                      <a:ext cx="5934075" cy="18764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2ca64b6794a95c8188c5478872196c54" w:name="_2ca64b6794a95c8188c5478872196c54"/>
      <w:r w:rsidRPr="007B5B34">
        <w:rPr>
          <w:b/>
          <w:sz w:val="24"/>
          <w:szCs w:val="24"/>
        </w:rPr>
        <w:t xml:space="preserve">Atomic Data Type Constraints</w:t>
      </w:r>
      <w:bookmarkEnd w:id="_2ca64b6794a95c8188c5478872196c54"/>
    </w:p>
    <w:p>
      <w:r>
        <w:t xml:space="preserve">Primitive object constraints define patterns that archetypes use to constrain the values of primitive or atomic types. All complex constraints are composed of primitive constraints at the leaf level.</w:t>
      </w:r>
    </w:p>
    <w:p w14:paraId="6E92D0C4" w14:textId="77777777" w:rsidP="005F31BE" w:rsidR="005F31BE" w:rsidRDefault="001F24CC">
      <w:pPr>
        <w:pStyle w:val="Heading3"/>
      </w:pPr>
      <w:r mr_bName="mr_bName35">
        <w:t xml:space="preserve">Terminology Constraints</w:t>
      </w:r>
    </w:p>
    <w:p>
      <w:r>
        <w:t xml:space="preserve">This section describes how instances of the </w:t>
      </w:r>
      <w:r>
        <w:rPr>
          <w:b/>
          <w:bCs/>
        </w:rPr>
        <w:t xml:space="preserve">TerminologyCode</w:t>
      </w:r>
      <w:r>
        <w:t xml:space="preserve"> data type are constrained via a </w:t>
      </w:r>
      <w:r>
        <w:rPr>
          <w:b/>
          <w:bCs/>
        </w:rPr>
        <w:t xml:space="preserve">TerminologyCodeConstraint</w:t>
      </w:r>
      <w:r>
        <w:t xml:space="preserve">. The AML TerminologyCode acts as a bridge between the Common Terminology Services 2 (CTS2), the ISO 11179-3 designation, definition and identification sections and the</w:t>
      </w:r>
    </w:p>
    <w:p>
      <w:r>
        <w:t xml:space="preserve">requirements imposed by various reference model targets, including ISO 21090 Coded Data (CD) types and its derivatives, FHIR Coding data type, openEHR DV_CODED_TEXT, CIMI CODED_TEXT etc. The </w:t>
      </w:r>
      <w:r>
        <w:rPr>
          <w:b/>
          <w:bCs/>
        </w:rPr>
        <w:t xml:space="preserve">TerminologyCode</w:t>
      </w:r>
      <w:r>
        <w:t xml:space="preserve"> target allows a given instance to include, at a bare minimum, an identifier of the scoping namespace (</w:t>
      </w:r>
      <w:r>
        <w:rPr>
          <w:i/>
          <w:iCs/>
        </w:rPr>
        <w:t xml:space="preserve">terminologyId</w:t>
      </w:r>
      <w:r>
        <w:t xml:space="preserve">) and the unique code within that namespace(</w:t>
      </w:r>
      <w:r>
        <w:rPr>
          <w:i/>
          <w:iCs/>
        </w:rPr>
        <w:t xml:space="preserve">codeString</w:t>
      </w:r>
      <w:r>
        <w:t xml:space="preserve">).  While this information may or may not be sufficient to transform to an external target, it supports the minimum requirement that AML allow terminology codes to be restricted by simple, internal enumerations as represented by the "ac" ADL codes and the corresponding "at" code value sets.</w:t>
      </w:r>
    </w:p>
    <w:p>
      <w:r>
        <w:t xml:space="preserve"> </w:t>
      </w:r>
    </w:p>
    <w:p>
      <w:r>
        <w:t xml:space="preserve">Constraints are expressed as sets of </w:t>
      </w:r>
      <w:r>
        <w:rPr>
          <w:b/>
          <w:bCs/>
        </w:rPr>
        <w:t xml:space="preserve">PermissibleValues</w:t>
      </w:r>
      <w:r>
        <w:t xml:space="preserve"> -- either directly via the </w:t>
      </w:r>
      <w:r>
        <w:rPr>
          <w:i/>
          <w:iCs/>
        </w:rPr>
        <w:t xml:space="preserve">possibleValues</w:t>
      </w:r>
      <w:r>
        <w:t xml:space="preserve"> attribute or indirectly through the </w:t>
      </w:r>
      <w:r>
        <w:rPr>
          <w:i/>
          <w:iCs/>
        </w:rPr>
        <w:t xml:space="preserve">valueSetConstraint</w:t>
      </w:r>
      <w:r>
        <w:t xml:space="preserve"> attribute which, possibly with the assistance of a terminology service, also results in a collection of </w:t>
      </w:r>
      <w:r>
        <w:rPr>
          <w:b/>
          <w:bCs/>
        </w:rPr>
        <w:t xml:space="preserve">PermissibleValues</w:t>
      </w:r>
      <w:r>
        <w:t xml:space="preserve">.</w:t>
      </w:r>
    </w:p>
    <w:p>
      <w:r>
        <w:t xml:space="preserve"> </w:t>
      </w:r>
    </w:p>
    <w:p>
      <w:r>
        <w:t xml:space="preserve">A PermissibleValue can represent:</w:t>
      </w:r>
    </w:p>
    <w:p>
      <w:pPr>
        <w:pStyle w:val="mr_style"/>
        <w:numPr>
          <w:ilvl w:val="0"/>
          <w:numId w:val="30"/>
        </w:numPr>
      </w:pPr>
      <w:r>
        <w:t xml:space="preserve">a simple </w:t>
      </w:r>
      <w:r>
        <w:rPr>
          <w:b/>
          <w:bCs/>
        </w:rPr>
        <w:t xml:space="preserve">EnumerationLiteral</w:t>
      </w:r>
    </w:p>
    <w:p>
      <w:pPr>
        <w:pStyle w:val="mr_style"/>
        <w:numPr>
          <w:ilvl w:val="0"/>
          <w:numId w:val="30"/>
        </w:numPr>
      </w:pPr>
      <w:r>
        <w:t xml:space="preserve">an </w:t>
      </w:r>
      <w:r>
        <w:rPr>
          <w:b/>
          <w:bCs/>
        </w:rPr>
        <w:t xml:space="preserve">PermissibleValue</w:t>
      </w:r>
      <w:r>
        <w:t xml:space="preserve"> with one or more </w:t>
      </w:r>
      <w:r>
        <w:rPr>
          <w:i/>
          <w:iCs/>
        </w:rPr>
        <w:t xml:space="preserve">identifiers</w:t>
      </w:r>
      <w:r>
        <w:t xml:space="preserve"> of type </w:t>
      </w:r>
      <w:r>
        <w:rPr>
          <w:b/>
          <w:bCs/>
        </w:rPr>
        <w:t xml:space="preserve">Scoped_Identifier</w:t>
      </w:r>
    </w:p>
    <w:p>
      <w:pPr>
        <w:pStyle w:val="mr_style"/>
        <w:numPr>
          <w:ilvl w:val="0"/>
          <w:numId w:val="30"/>
        </w:numPr>
      </w:pPr>
      <w:r>
        <w:t xml:space="preserve">an </w:t>
      </w:r>
      <w:r>
        <w:rPr>
          <w:b/>
          <w:bCs/>
        </w:rPr>
        <w:t xml:space="preserve">PermissibleValue</w:t>
      </w:r>
      <w:r>
        <w:t xml:space="preserve"> with an associated </w:t>
      </w:r>
      <w:r>
        <w:rPr>
          <w:i/>
          <w:iCs/>
        </w:rPr>
        <w:t xml:space="preserve">valueMeaning</w:t>
      </w:r>
      <w:r>
        <w:t xml:space="preserve"> of type </w:t>
      </w:r>
      <w:r>
        <w:rPr>
          <w:b/>
          <w:bCs/>
        </w:rPr>
        <w:t xml:space="preserve">ConceptReference</w:t>
      </w:r>
    </w:p>
    <w:p>
      <w:r>
        <w:t xml:space="preserve"> </w:t>
      </w:r>
    </w:p>
    <w:p>
      <w:r>
        <w:t xml:space="preserve">Each of these situations has a different analog in terms of the target TerminologyCode.</w:t>
      </w:r>
    </w:p>
    <w:p>
      <w:r>
        <w:t xml:space="preserve"> </w:t>
      </w:r>
    </w:p>
    <w:p>
      <w:r>
        <w:rPr>
          <w:b/>
          <w:bCs/>
        </w:rPr>
        <w:t xml:space="preserve">Simple EnumerationLiteral</w:t>
      </w:r>
    </w:p>
    <w:p>
      <w:pPr>
        <w:pStyle w:val="mr_style"/>
        <w:numPr>
          <w:ilvl w:val="0"/>
          <w:numId w:val="31"/>
        </w:numPr>
      </w:pPr>
      <w:r>
        <w:t xml:space="preserve">The </w:t>
      </w:r>
      <w:r>
        <w:rPr>
          <w:i/>
          <w:iCs/>
        </w:rPr>
        <w:t xml:space="preserve">name</w:t>
      </w:r>
      <w:r>
        <w:t xml:space="preserve"> of the containing </w:t>
      </w:r>
      <w:r>
        <w:rPr>
          <w:b/>
          <w:bCs/>
        </w:rPr>
        <w:t xml:space="preserve">Enumeration</w:t>
      </w:r>
      <w:r>
        <w:t xml:space="preserve"> maps to </w:t>
      </w:r>
      <w:r>
        <w:rPr>
          <w:i/>
          <w:iCs/>
        </w:rPr>
        <w:t xml:space="preserve">terminologyId</w:t>
      </w:r>
    </w:p>
    <w:p>
      <w:pPr>
        <w:pStyle w:val="mr_style"/>
        <w:numPr>
          <w:ilvl w:val="0"/>
          <w:numId w:val="31"/>
        </w:numPr>
      </w:pPr>
      <w:r>
        <w:t xml:space="preserve">The </w:t>
      </w:r>
      <w:r>
        <w:rPr>
          <w:i/>
          <w:iCs/>
        </w:rPr>
        <w:t xml:space="preserve">name</w:t>
      </w:r>
      <w:r>
        <w:t xml:space="preserve"> of the </w:t>
      </w:r>
      <w:r>
        <w:rPr>
          <w:b/>
          <w:bCs/>
        </w:rPr>
        <w:t xml:space="preserve">EnumerationLiteral</w:t>
      </w:r>
      <w:r>
        <w:t xml:space="preserve"> maps to </w:t>
      </w:r>
      <w:r>
        <w:rPr>
          <w:i/>
          <w:iCs/>
        </w:rPr>
        <w:t xml:space="preserve">codeString</w:t>
      </w:r>
    </w:p>
    <w:p>
      <w:r>
        <w:t xml:space="preserve">The uri attribute may be populated via the namespace map.</w:t>
      </w:r>
    </w:p>
    <w:p>
      <w:r>
        <w:t xml:space="preserve"> </w:t>
      </w:r>
    </w:p>
    <w:p>
      <w:r>
        <w:t xml:space="preserve">Note that the ADL specification may require that enumeration values may need to be represented as integers and strings.  This may be accomplished by adding an inteter or string to the scoping </w:t>
      </w:r>
      <w:r>
        <w:rPr>
          <w:b/>
          <w:bCs/>
        </w:rPr>
        <w:t xml:space="preserve">Enumeration</w:t>
      </w:r>
      <w:r>
        <w:t xml:space="preserve"> type and then adding a corresponding slot to each </w:t>
      </w:r>
      <w:r>
        <w:rPr>
          <w:b/>
          <w:bCs/>
        </w:rPr>
        <w:t xml:space="preserve">EnumerationLiteral</w:t>
      </w:r>
      <w:r>
        <w:t xml:space="preserve"> instance.  The mechanism and mapping for this approach are outside of the scope of the AML specification.</w:t>
      </w:r>
    </w:p>
    <w:p>
      <w:r>
        <w:t xml:space="preserve"> </w:t>
      </w:r>
    </w:p>
    <w:p>
      <w:r>
        <w:rPr>
          <w:b/>
          <w:bCs/>
        </w:rPr>
        <w:t xml:space="preserve">PermissibleValue with an </w:t>
      </w:r>
      <w:r>
        <w:rPr>
          <w:i/>
          <w:iCs/>
          <w:b/>
          <w:bCs/>
        </w:rPr>
        <w:t xml:space="preserve">identifier</w:t>
      </w:r>
    </w:p>
    <w:p>
      <w:r>
        <w:t xml:space="preserve">If the </w:t>
      </w:r>
      <w:r>
        <w:rPr>
          <w:b/>
          <w:bCs/>
        </w:rPr>
        <w:t xml:space="preserve">PermissibleValue</w:t>
      </w:r>
      <w:r>
        <w:t xml:space="preserve"> has an associated </w:t>
      </w:r>
      <w:r>
        <w:rPr>
          <w:i/>
          <w:iCs/>
        </w:rPr>
        <w:t xml:space="preserve">identifier</w:t>
      </w:r>
      <w:r>
        <w:t xml:space="preserve">, the </w:t>
      </w:r>
      <w:r>
        <w:rPr>
          <w:i/>
          <w:iCs/>
        </w:rPr>
        <w:t xml:space="preserve">identifier</w:t>
      </w:r>
      <w:r>
        <w:t xml:space="preserve"> attribute of the target </w:t>
      </w:r>
      <w:r>
        <w:rPr>
          <w:i/>
          <w:iCs/>
        </w:rPr>
        <w:t xml:space="preserve">identifier</w:t>
      </w:r>
      <w:r>
        <w:t xml:space="preserve"> maps to codeString and, if present, the shorthand_prefix of the identifier </w:t>
      </w:r>
      <w:r>
        <w:rPr>
          <w:i/>
          <w:iCs/>
        </w:rPr>
        <w:t xml:space="preserve">scope</w:t>
      </w:r>
      <w:r>
        <w:t xml:space="preserve"> maps to </w:t>
      </w:r>
      <w:r>
        <w:rPr>
          <w:i/>
          <w:iCs/>
        </w:rPr>
        <w:t xml:space="preserve">terminologyId</w:t>
      </w:r>
      <w:r>
        <w:t xml:space="preserve">.  If </w:t>
      </w:r>
      <w:r>
        <w:rPr>
          <w:i/>
          <w:iCs/>
        </w:rPr>
        <w:t xml:space="preserve">shorthand_prefix</w:t>
      </w:r>
      <w:r>
        <w:t xml:space="preserve"> is absent, then the </w:t>
      </w:r>
      <w:r>
        <w:rPr>
          <w:i/>
          <w:iCs/>
        </w:rPr>
        <w:t xml:space="preserve">name</w:t>
      </w:r>
      <w:r>
        <w:t xml:space="preserve"> of the </w:t>
      </w:r>
      <w:r>
        <w:rPr>
          <w:i/>
          <w:iCs/>
        </w:rPr>
        <w:t xml:space="preserve">scope</w:t>
      </w:r>
      <w:r>
        <w:t xml:space="preserve"> </w:t>
      </w:r>
      <w:r>
        <w:rPr>
          <w:b/>
          <w:bCs/>
        </w:rPr>
        <w:t xml:space="preserve">Namespace</w:t>
      </w:r>
      <w:r>
        <w:t xml:space="preserve"> is used.  If more than one </w:t>
      </w:r>
      <w:r>
        <w:rPr>
          <w:i/>
          <w:iCs/>
        </w:rPr>
        <w:t xml:space="preserve">identifier</w:t>
      </w:r>
      <w:r>
        <w:t xml:space="preserve"> is present, an implementation may choose which identifier will be mapped.</w:t>
      </w:r>
    </w:p>
    <w:p>
      <w:r>
        <w:t xml:space="preserve"> </w:t>
      </w:r>
    </w:p>
    <w:p>
      <w:r>
        <w:t xml:space="preserve">The </w:t>
      </w:r>
      <w:r>
        <w:rPr>
          <w:i/>
          <w:iCs/>
        </w:rPr>
        <w:t xml:space="preserve">uri</w:t>
      </w:r>
      <w:r>
        <w:t xml:space="preserve"> attribute may be populated via the namespace map.</w:t>
      </w:r>
    </w:p>
    <w:p>
      <w:r>
        <w:t xml:space="preserve"> </w:t>
      </w:r>
    </w:p>
    <w:p>
      <w:r>
        <w:t xml:space="preserve"> </w:t>
      </w:r>
    </w:p>
    <w:p>
      <w:r>
        <w:rPr>
          <w:b/>
          <w:bCs/>
        </w:rPr>
        <w:t xml:space="preserve">PermissibleValue with a </w:t>
      </w:r>
      <w:r>
        <w:rPr>
          <w:i/>
          <w:iCs/>
          <w:b/>
          <w:bCs/>
        </w:rPr>
        <w:t xml:space="preserve">valueMeaning</w:t>
      </w:r>
    </w:p>
    <w:p>
      <w:r>
        <w:t xml:space="preserve"> </w:t>
      </w:r>
    </w:p>
    <w:p>
      <w:r>
        <w:t xml:space="preserve">The </w:t>
      </w:r>
      <w:r>
        <w:rPr>
          <w:i/>
          <w:iCs/>
        </w:rPr>
        <w:t xml:space="preserve">valueMeaning</w:t>
      </w:r>
      <w:r>
        <w:t xml:space="preserve"> attribute is of type </w:t>
      </w:r>
      <w:r>
        <w:rPr>
          <w:b/>
          <w:bCs/>
        </w:rPr>
        <w:t xml:space="preserve">ConceptReference</w:t>
      </w:r>
      <w:r>
        <w:t xml:space="preserve"> and carries the equivalent of a "term binding" for an ADL "at" code.  In this case, the target </w:t>
      </w:r>
      <w:r>
        <w:rPr>
          <w:b/>
          <w:bCs/>
        </w:rPr>
        <w:t xml:space="preserve">ConceptReference</w:t>
      </w:r>
      <w:r>
        <w:t xml:space="preserve"> is mapped to the </w:t>
      </w:r>
      <w:r>
        <w:rPr>
          <w:b/>
          <w:bCs/>
        </w:rPr>
        <w:t xml:space="preserve">TerminologyCode</w:t>
      </w:r>
      <w:r>
        <w:t xml:space="preserve"> as:</w:t>
      </w:r>
    </w:p>
    <w:p>
      <w:pPr>
        <w:pStyle w:val="mr_style"/>
        <w:numPr>
          <w:ilvl w:val="0"/>
          <w:numId w:val="32"/>
        </w:numPr>
      </w:pPr>
      <w:r>
        <w:t xml:space="preserve">The </w:t>
      </w:r>
      <w:r>
        <w:rPr>
          <w:i/>
          <w:iCs/>
        </w:rPr>
        <w:t xml:space="preserve">conceptReference</w:t>
      </w:r>
      <w:r>
        <w:t xml:space="preserve"> </w:t>
      </w:r>
      <w:r>
        <w:rPr>
          <w:i/>
          <w:iCs/>
        </w:rPr>
        <w:t xml:space="preserve">uri</w:t>
      </w:r>
      <w:r>
        <w:t xml:space="preserve"> maps to the </w:t>
      </w:r>
      <w:r>
        <w:rPr>
          <w:i/>
          <w:iCs/>
        </w:rPr>
        <w:t xml:space="preserve">TerminologyCode</w:t>
      </w:r>
      <w:r>
        <w:t xml:space="preserve"> </w:t>
      </w:r>
      <w:r>
        <w:rPr>
          <w:i/>
          <w:iCs/>
        </w:rPr>
        <w:t xml:space="preserve">uri</w:t>
      </w:r>
    </w:p>
    <w:p>
      <w:pPr>
        <w:pStyle w:val="mr_style"/>
        <w:numPr>
          <w:ilvl w:val="0"/>
          <w:numId w:val="32"/>
        </w:numPr>
      </w:pPr>
      <w:r>
        <w:t xml:space="preserve">If the </w:t>
      </w:r>
      <w:r>
        <w:rPr>
          <w:i/>
          <w:iCs/>
        </w:rPr>
        <w:t xml:space="preserve">conceptReference</w:t>
      </w:r>
      <w:r>
        <w:t xml:space="preserve"> has a </w:t>
      </w:r>
      <w:r>
        <w:rPr>
          <w:i/>
          <w:iCs/>
        </w:rPr>
        <w:t xml:space="preserve">name</w:t>
      </w:r>
      <w:r>
        <w:t xml:space="preserve"> attribute (type </w:t>
      </w:r>
      <w:r>
        <w:rPr>
          <w:b/>
          <w:bCs/>
        </w:rPr>
        <w:t xml:space="preserve">ScopedEntityName</w:t>
      </w:r>
      <w:r>
        <w:t xml:space="preserve">), the </w:t>
      </w:r>
      <w:r>
        <w:rPr>
          <w:i/>
          <w:iCs/>
        </w:rPr>
        <w:t xml:space="preserve">namespace</w:t>
      </w:r>
      <w:r>
        <w:t xml:space="preserve"> maps to the </w:t>
      </w:r>
      <w:r>
        <w:rPr>
          <w:i/>
          <w:iCs/>
        </w:rPr>
        <w:t xml:space="preserve">terminologyId</w:t>
      </w:r>
      <w:r>
        <w:t xml:space="preserve"> attribute and </w:t>
      </w:r>
      <w:r>
        <w:rPr>
          <w:i/>
          <w:iCs/>
        </w:rPr>
        <w:t xml:space="preserve">name</w:t>
      </w:r>
      <w:r>
        <w:t xml:space="preserve"> to </w:t>
      </w:r>
      <w:r>
        <w:rPr>
          <w:i/>
          <w:iCs/>
        </w:rPr>
        <w:t xml:space="preserve">codeString</w:t>
      </w:r>
    </w:p>
    <w:p>
      <w:pPr>
        <w:pStyle w:val="mr_style"/>
        <w:numPr>
          <w:ilvl w:val="0"/>
          <w:numId w:val="32"/>
        </w:numPr>
      </w:pPr>
      <w:r>
        <w:t xml:space="preserve">If the </w:t>
      </w:r>
      <w:r>
        <w:rPr>
          <w:i/>
          <w:iCs/>
        </w:rPr>
        <w:t xml:space="preserve">conceptReference</w:t>
      </w:r>
      <w:r>
        <w:t xml:space="preserve"> does not have a </w:t>
      </w:r>
      <w:r>
        <w:rPr>
          <w:i/>
          <w:iCs/>
        </w:rPr>
        <w:t xml:space="preserve">name</w:t>
      </w:r>
      <w:r>
        <w:t xml:space="preserve"> attribute, the identifier rules above should be employed or, lacking an identifier, the simple </w:t>
      </w:r>
      <w:r>
        <w:rPr>
          <w:b/>
          <w:bCs/>
        </w:rPr>
        <w:t xml:space="preserve">EnumerationLiteral</w:t>
      </w:r>
      <w:r>
        <w:t xml:space="preserve"> rules.</w:t>
      </w:r>
    </w:p>
    <w:p>
      <w:pPr>
        <w:pStyle w:val="mr_style"/>
        <w:numPr>
          <w:ilvl w:val="0"/>
          <w:numId w:val="32"/>
        </w:numPr>
      </w:pPr>
      <w:r>
        <w:t xml:space="preserve">If the </w:t>
      </w:r>
      <w:r>
        <w:rPr>
          <w:i/>
          <w:iCs/>
        </w:rPr>
        <w:t xml:space="preserve">conceptReference</w:t>
      </w:r>
      <w:r>
        <w:t xml:space="preserve"> has a </w:t>
      </w:r>
      <w:r>
        <w:rPr>
          <w:i/>
          <w:iCs/>
        </w:rPr>
        <w:t xml:space="preserve">describingCodeSystemAndVersion</w:t>
      </w:r>
      <w:r>
        <w:t xml:space="preserve"> attribute thenit maps to the corresponding </w:t>
      </w:r>
      <w:r>
        <w:rPr>
          <w:i/>
          <w:iCs/>
        </w:rPr>
        <w:t xml:space="preserve">terminologyVersion</w:t>
      </w:r>
      <w:r>
        <w:t xml:space="preserve">. If the </w:t>
      </w:r>
      <w:r>
        <w:rPr>
          <w:i/>
          <w:iCs/>
        </w:rPr>
        <w:t xml:space="preserve">conceptReference</w:t>
      </w:r>
      <w:r>
        <w:t xml:space="preserve"> does not have a </w:t>
      </w:r>
      <w:r>
        <w:rPr>
          <w:i/>
          <w:iCs/>
        </w:rPr>
        <w:t xml:space="preserve">describingCodeSystemAndVersion</w:t>
      </w:r>
      <w:r>
        <w:t xml:space="preserve"> attribute, then the </w:t>
      </w:r>
      <w:r>
        <w:rPr>
          <w:i/>
          <w:iCs/>
        </w:rPr>
        <w:t xml:space="preserve">terminologyVersion</w:t>
      </w:r>
      <w:r>
        <w:t xml:space="preserve"> attribute should be left empty.</w:t>
      </w:r>
    </w:p>
    <w:p>
      <w:r>
        <w:t xml:space="preserve"> </w:t>
      </w:r>
    </w:p>
    <w:p>
      <w:r>
        <w:t xml:space="preserve"> </w:t>
      </w:r>
    </w:p>
    <w:p w14:paraId="376482F9" w14:textId="46BC3730" w:rsidP="00FC2D47" w:rsidR="003E4BE1" w:rsidRDefault="003E4BE1">
      <w:pPr>
        <w:ind w:firstLine="720"/>
      </w:pPr>
      <w:r>
        <w:rPr>
          <w:noProof/>
        </w:rPr>
        <w:drawing>
          <wp:inline distT="0" distB="0" distL="0" distR="0">
            <wp:extent cx="5943600" cy="1895475"/>
            <wp:effectExtent l="0" t="0" r="0" b="0"/>
            <wp:docPr id="62"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35273475.png"/>
                    <pic:cNvPicPr/>
                  </pic:nvPicPr>
                  <pic:blipFill>
                    <a:blip r:embed="mr_docxImage31" cstate="print"/>
                    <a:stretch>
                      <a:fillRect/>
                    </a:stretch>
                  </pic:blipFill>
                  <pic:spPr>
                    <a:xfrm rot="0">
                      <a:off x="0" y="0"/>
                      <a:ext cx="5943600" cy="18954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2c065eee9fec4768da07422243566f39" w:name="_2c065eee9fec4768da07422243566f39"/>
      <w:r w:rsidRPr="007B5B34">
        <w:rPr>
          <w:b/>
          <w:sz w:val="24"/>
          <w:szCs w:val="24"/>
        </w:rPr>
        <w:t xml:space="preserve">TerminologyConstraints</w:t>
      </w:r>
      <w:bookmarkEnd w:id="_2c065eee9fec4768da07422243566f39"/>
    </w:p>
    <w:p w14:paraId="6E92D0C4" w14:textId="77777777" w:rsidP="005F31BE" w:rsidR="005F31BE" w:rsidRDefault="001F24CC">
      <w:pPr>
        <w:pStyle w:val="Heading3"/>
      </w:pPr>
      <w:r mr_bName="mr_bName35">
        <w:t xml:space="preserve">Enumeration Constraints</w:t>
      </w:r>
    </w:p>
    <w:p>
      <w:r>
        <w:t xml:space="preserve">This section describes the AML artifacts that constrain UML Enumerations and the ISO 11179-3 extension, EnumeratedValueDomain.</w:t>
      </w:r>
    </w:p>
    <w:p w14:paraId="376482F9" w14:textId="46BC3730" w:rsidP="00FC2D47" w:rsidR="003E4BE1" w:rsidRDefault="003E4BE1">
      <w:pPr>
        <w:ind w:firstLine="720"/>
      </w:pPr>
      <w:r>
        <w:rPr>
          <w:noProof/>
        </w:rPr>
        <w:drawing>
          <wp:inline distT="0" distB="0" distL="0" distR="0">
            <wp:extent cx="5934075" cy="1857375"/>
            <wp:effectExtent l="0" t="0" r="0" b="0"/>
            <wp:docPr id="64" name="Picture 1687201556.png" descr="168720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87201556.png"/>
                    <pic:cNvPicPr/>
                  </pic:nvPicPr>
                  <pic:blipFill>
                    <a:blip r:embed="mr_docxImage32" cstate="print"/>
                    <a:stretch>
                      <a:fillRect/>
                    </a:stretch>
                  </pic:blipFill>
                  <pic:spPr>
                    <a:xfrm rot="0">
                      <a:off x="0" y="0"/>
                      <a:ext cx="5934075" cy="1857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a0e8e1c8e8cdbf68da35592986a39eb" w:name="_9a0e8e1c8e8cdbf68da35592986a39eb"/>
      <w:r w:rsidRPr="007B5B34">
        <w:rPr>
          <w:b/>
          <w:sz w:val="24"/>
          <w:szCs w:val="24"/>
        </w:rPr>
        <w:t xml:space="preserve">EnumerationConstraints</w:t>
      </w:r>
      <w:bookmarkEnd w:id="_9a0e8e1c8e8cdbf68da35592986a39eb"/>
    </w:p>
    <w:p w14:paraId="6E92D0C4" w14:textId="77777777" w:rsidP="005F31BE" w:rsidR="005F31BE" w:rsidRDefault="001F24CC">
      <w:pPr>
        <w:pStyle w:val="Heading3"/>
      </w:pPr>
      <w:r mr_bName="mr_bName35">
        <w:t xml:space="preserve">Object Constraints</w:t>
      </w:r>
    </w:p>
    <w:p w14:paraId="376482F9" w14:textId="46BC3730" w:rsidP="00FC2D47" w:rsidR="003E4BE1" w:rsidRDefault="003E4BE1">
      <w:pPr>
        <w:ind w:firstLine="720"/>
      </w:pPr>
      <w:r>
        <w:rPr>
          <w:noProof/>
        </w:rPr>
        <w:drawing>
          <wp:inline distT="0" distB="0" distL="0" distR="0">
            <wp:extent cx="5934075" cy="3143250"/>
            <wp:effectExtent l="0" t="0" r="0" b="0"/>
            <wp:docPr id="66" name="Picture 1530597377.png" descr="1530597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30597377.png"/>
                    <pic:cNvPicPr/>
                  </pic:nvPicPr>
                  <pic:blipFill>
                    <a:blip r:embed="mr_docxImage33" cstate="print"/>
                    <a:stretch>
                      <a:fillRect/>
                    </a:stretch>
                  </pic:blipFill>
                  <pic:spPr>
                    <a:xfrm rot="0">
                      <a:off x="0" y="0"/>
                      <a:ext cx="5934075" cy="31432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78c20eb327fafc2160b6a98a6014e5d" w:name="_778c20eb327fafc2160b6a98a6014e5d"/>
      <w:r w:rsidRPr="007B5B34">
        <w:rPr>
          <w:b/>
          <w:sz w:val="24"/>
          <w:szCs w:val="24"/>
        </w:rPr>
        <w:t xml:space="preserve">Object Constraints</w:t>
      </w:r>
      <w:bookmarkEnd w:id="_778c20eb327fafc2160b6a98a6014e5d"/>
    </w:p>
    <w:p w14:paraId="4F38961F" w14:textId="77777777" w:rsidP="005F31BE" w:rsidR="002C0F83" w:rsidRDefault="001F24CC" w:rsidRPr="005F31BE">
      <w:pPr>
        <w:pStyle w:val="Heading4"/>
      </w:pPr>
      <w:r w:rsidRPr="005F31BE">
        <w:t xml:space="preserve">Named Object Constraints</w:t>
      </w:r>
    </w:p>
    <w:p w14:paraId="376482F9" w14:textId="46BC3730" w:rsidP="00FC2D47" w:rsidR="003E4BE1" w:rsidRDefault="003E4BE1">
      <w:pPr>
        <w:ind w:firstLine="720"/>
      </w:pPr>
      <w:r>
        <w:rPr>
          <w:noProof/>
        </w:rPr>
        <w:drawing>
          <wp:inline distT="0" distB="0" distL="0" distR="0">
            <wp:extent cx="5943600" cy="3876675"/>
            <wp:effectExtent l="0" t="0" r="0" b="0"/>
            <wp:docPr id="68" name="Picture 1660771468.png" descr="166077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60771468.png"/>
                    <pic:cNvPicPr/>
                  </pic:nvPicPr>
                  <pic:blipFill>
                    <a:blip r:embed="mr_docxImage34" cstate="print"/>
                    <a:stretch>
                      <a:fillRect/>
                    </a:stretch>
                  </pic:blipFill>
                  <pic:spPr>
                    <a:xfrm rot="0">
                      <a:off x="0" y="0"/>
                      <a:ext cx="5943600" cy="38766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247c31608028a4b9ce5cbb4664b4baa" w:name="_9247c31608028a4b9ce5cbb4664b4baa"/>
      <w:r w:rsidRPr="007B5B34">
        <w:rPr>
          <w:b/>
          <w:sz w:val="24"/>
          <w:szCs w:val="24"/>
        </w:rPr>
        <w:t xml:space="preserve">Named Object Constraints</w:t>
      </w:r>
      <w:bookmarkEnd w:id="_9247c31608028a4b9ce5cbb4664b4baa"/>
    </w:p>
    <w:p w14:paraId="6E92D0C4" w14:textId="77777777" w:rsidP="005F31BE" w:rsidR="005F31BE" w:rsidRDefault="001F24CC">
      <w:pPr>
        <w:pStyle w:val="Heading3"/>
      </w:pPr>
      <w:r mr_bName="mr_bName35">
        <w:t xml:space="preserve">Attribute Constraints</w:t>
      </w:r>
    </w:p>
    <w:p w14:paraId="376482F9" w14:textId="46BC3730" w:rsidP="00FC2D47" w:rsidR="003E4BE1" w:rsidRDefault="003E4BE1">
      <w:pPr>
        <w:ind w:firstLine="720"/>
      </w:pPr>
      <w:r>
        <w:rPr>
          <w:noProof/>
        </w:rPr>
        <w:drawing>
          <wp:inline distT="0" distB="0" distL="0" distR="0">
            <wp:extent cx="5934075" cy="3429000"/>
            <wp:effectExtent l="0" t="0" r="0" b="0"/>
            <wp:docPr id="70" name="Picture -882752302.png" descr="-88275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82752302.png"/>
                    <pic:cNvPicPr/>
                  </pic:nvPicPr>
                  <pic:blipFill>
                    <a:blip r:embed="mr_docxImage35" cstate="print"/>
                    <a:stretch>
                      <a:fillRect/>
                    </a:stretch>
                  </pic:blipFill>
                  <pic:spPr>
                    <a:xfrm rot="0">
                      <a:off x="0" y="0"/>
                      <a:ext cx="5934075" cy="34290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74fdcc000d4318dcb5580a5fa8fbfce" w:name="_a74fdcc000d4318dcb5580a5fa8fbfce"/>
      <w:r w:rsidRPr="007B5B34">
        <w:rPr>
          <w:b/>
          <w:sz w:val="24"/>
          <w:szCs w:val="24"/>
        </w:rPr>
        <w:t xml:space="preserve">Attribute Constraints</w:t>
      </w:r>
      <w:bookmarkEnd w:id="_a74fdcc000d4318dcb5580a5fa8fbfce"/>
    </w:p>
    <w:p w14:paraId="50AD6137" w14:textId="77777777" w:rsidP="00860763" w:rsidR="002C0F83" w:rsidRDefault="001F24CC">
      <w:pPr>
        <w:pStyle w:val="Heading2"/>
      </w:pPr>
      <w:r mr_bName="mr_bName26" w:rsidRPr="001F24CC">
        <w:t xml:space="preserve">ATerminology Object Model</w:t>
      </w:r>
      <w:r w:rsidR="003C6850">
        <w:t xml:space="preserve"> </w:t>
      </w:r>
    </w:p>
    <w:p>
      <w:r>
        <w:t xml:space="preserve">This section describes how a combination of the applicable elements of the Common Terminology Services (CTS2) and the ISO 11179-3  Metadata registries (MDR) - Part 3: Registry metamodel and basic attributes 3rd Edition can be combined to implement the ADL/AOM "id", "at" and "ac" identifier schemes and the term_definitions, term_bindings and value set sections of the Archetype Modeling Language.</w:t>
      </w:r>
    </w:p>
    <w:p>
      <w:r>
        <w:t xml:space="preserve"> </w:t>
      </w:r>
    </w:p>
    <w:p>
      <w:r>
        <w:t xml:space="preserve">We begin by describing the subsetting the core set of elements that are used from the CTS2 Core Model and some minor extensions that are needed for the AML Object Model.  We then repeat this process with the ISO 11179-3 elements, integrating them with the CTS2 core elements.  We finally identify the AML model components that have identities and corresponding entries in the terminology section.</w:t>
      </w:r>
    </w:p>
    <w:p w14:paraId="6E92D0C4" w14:textId="77777777" w:rsidP="005F31BE" w:rsidR="005F31BE" w:rsidRDefault="001F24CC">
      <w:pPr>
        <w:pStyle w:val="Heading3"/>
      </w:pPr>
      <w:r mr_bName="mr_bName35">
        <w:t xml:space="preserve">Common Terminology Services Components</w:t>
      </w:r>
    </w:p>
    <w:p w14:paraId="376482F9" w14:textId="46BC3730" w:rsidP="00FC2D47" w:rsidR="003E4BE1" w:rsidRDefault="003E4BE1">
      <w:pPr>
        <w:ind w:firstLine="720"/>
      </w:pPr>
      <w:r>
        <w:rPr>
          <w:noProof/>
        </w:rPr>
        <w:drawing>
          <wp:inline distT="0" distB="0" distL="0" distR="0">
            <wp:extent cx="5934075" cy="3333750"/>
            <wp:effectExtent l="0" t="0" r="0" b="0"/>
            <wp:docPr id="72"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65807583.png"/>
                    <pic:cNvPicPr/>
                  </pic:nvPicPr>
                  <pic:blipFill>
                    <a:blip r:embed="mr_docxImage36" cstate="print"/>
                    <a:stretch>
                      <a:fillRect/>
                    </a:stretch>
                  </pic:blipFill>
                  <pic:spPr>
                    <a:xfrm rot="0">
                      <a:off x="0" y="0"/>
                      <a:ext cx="5934075" cy="33337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cc5ad33945195c14fa1ef7b2e5b33ff" w:name="_dcc5ad33945195c14fa1ef7b2e5b33ff"/>
      <w:r w:rsidRPr="007B5B34">
        <w:rPr>
          <w:b/>
          <w:sz w:val="24"/>
          <w:szCs w:val="24"/>
        </w:rPr>
        <w:t xml:space="preserve">CTSCore Components</w:t>
      </w:r>
      <w:bookmarkEnd w:id="_dcc5ad33945195c14fa1ef7b2e5b33ff"/>
    </w:p>
    <w:p>
      <w:r>
        <w:t xml:space="preserve">This diagram contains the subset of the </w:t>
      </w:r>
      <w:r>
        <w:fldChar w:fldCharType="begin"/>
      </w:r>
      <w:r>
        <w:instrText xml:space="preserve">HYPERLINK "http://www.omg.org/cgi-bin/doc?formal/2013-12-04" </w:instrText>
      </w:r>
      <w:r>
        <w:fldChar w:fldCharType="separate"/>
      </w:r>
      <w:r>
        <w:rPr>
          <w:color w:val="0000FF"/>
          <w:u w:val="single"/>
        </w:rPr>
        <w:t xml:space="preserve">CTS2 Core Model Elements</w:t>
      </w:r>
      <w:r>
        <w:fldChar w:fldCharType="end"/>
      </w:r>
      <w:r>
        <w:t xml:space="preserve"> that are used by the AML Object Model.  The URI types are derived from Section 2.1.3, ScopedEntityName and URIAndEntityName from Section 2.2.3 Entity References and the NameAndMeaning references from Section</w:t>
      </w:r>
    </w:p>
    <w:p>
      <w:r>
        <w:t xml:space="preserve"> </w:t>
      </w:r>
    </w:p>
    <w:p>
      <w:r>
        <w:t xml:space="preserve">The AML specification adds the following restrictions to these types:</w:t>
      </w:r>
    </w:p>
    <w:p>
      <w:pPr>
        <w:pStyle w:val="mr_style"/>
        <w:numPr>
          <w:ilvl w:val="0"/>
          <w:numId w:val="33"/>
        </w:numPr>
      </w:pPr>
      <w:r>
        <w:t xml:space="preserve">The href attribute is not used in URIAndENtityName or NameAndMeaningReference</w:t>
      </w:r>
    </w:p>
    <w:p>
      <w:pPr>
        <w:pStyle w:val="mr_style"/>
        <w:numPr>
          <w:ilvl w:val="0"/>
          <w:numId w:val="33"/>
        </w:numPr>
      </w:pPr>
      <w:r>
        <w:t xml:space="preserve">NameAndMeaningReference.domain is determined by the type of the specialization and is omitted.</w:t>
      </w:r>
    </w:p>
    <w:p>
      <w:pPr>
        <w:pStyle w:val="mr_style"/>
        <w:numPr>
          <w:ilvl w:val="0"/>
          <w:numId w:val="33"/>
        </w:numPr>
      </w:pPr>
      <w:r>
        <w:t xml:space="preserve">URI is mandatory for NameAndMeaning reference.</w:t>
      </w:r>
    </w:p>
    <w:p>
      <w:r>
        <w:t xml:space="preserve"> </w:t>
      </w:r>
    </w:p>
    <w:p>
      <w:r>
        <w:t xml:space="preserve">The ConceptReference class is specific to AML.   The CTS2 model used the term "EntityReference", but the AML and 11179 communities are both used to using the notion of "Concept", although sometimes it is used to reference an identifier, sometimes a description and sometimes an abstract category in the viewer's mind.  In AML, we are only interested in the first case, where ConceptReference is an identifier that can be described (or "included" in 11179 parliance) in one or more CodeSystems (Concept_System in 11179 terms).</w:t>
      </w:r>
    </w:p>
    <w:p>
      <w:r>
        <w:t xml:space="preserve"> </w:t>
      </w:r>
    </w:p>
    <w:p>
      <w:r>
        <w:t xml:space="preserve">The ADL and AOM require that a Terminology_Code (concept reference) include the identifier of the code system or version of a code system version that was used to determine the intended meaning of the concept at the point in time it was used.  This requires one additional data type, "CodeSystemVersionReference", which in the AML context always includes the identifier of a code system but may or may not include a version.  </w:t>
      </w:r>
    </w:p>
    <w:p w14:paraId="6E92D0C4" w14:textId="77777777" w:rsidP="005F31BE" w:rsidR="005F31BE" w:rsidRDefault="001F24CC">
      <w:pPr>
        <w:pStyle w:val="Heading3"/>
      </w:pPr>
      <w:r mr_bName="mr_bName35">
        <w:t xml:space="preserve">ISO 11179 Model Components</w:t>
      </w:r>
    </w:p>
    <w:p>
      <w:r>
        <w:t xml:space="preserve">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 xml:space="preserve">background to distinguish them from AML, CTS2 and UML Reference Model components.   The first section describes the relationship between the designation, definition and identification sections and AML while the second addresses the meaning/representation links and their AML equivalent.</w:t>
      </w:r>
    </w:p>
    <w:p w14:paraId="4F38961F" w14:textId="77777777" w:rsidP="005F31BE" w:rsidR="002C0F83" w:rsidRDefault="001F24CC" w:rsidRPr="005F31BE">
      <w:pPr>
        <w:pStyle w:val="Heading4"/>
      </w:pPr>
      <w:r w:rsidRPr="005F31BE">
        <w:t xml:space="preserve">Designation, Definition and Identification</w:t>
      </w:r>
    </w:p>
    <w:p w14:paraId="376482F9" w14:textId="46BC3730" w:rsidP="00FC2D47" w:rsidR="003E4BE1" w:rsidRDefault="003E4BE1">
      <w:pPr>
        <w:ind w:firstLine="720"/>
      </w:pPr>
      <w:r>
        <w:rPr>
          <w:noProof/>
        </w:rPr>
        <w:drawing>
          <wp:inline distT="0" distB="0" distL="0" distR="0">
            <wp:extent cx="5934075" cy="4029075"/>
            <wp:effectExtent l="0" t="0" r="0" b="0"/>
            <wp:docPr id="74"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9672547.png"/>
                    <pic:cNvPicPr/>
                  </pic:nvPicPr>
                  <pic:blipFill>
                    <a:blip r:embed="mr_docxImage37" cstate="print"/>
                    <a:stretch>
                      <a:fillRect/>
                    </a:stretch>
                  </pic:blipFill>
                  <pic:spPr>
                    <a:xfrm rot="0">
                      <a:off x="0" y="0"/>
                      <a:ext cx="5934075" cy="40290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39265938304977d9288c6eb410872362" w:name="_39265938304977d9288c6eb410872362"/>
      <w:r w:rsidRPr="007B5B34">
        <w:rPr>
          <w:b/>
          <w:sz w:val="24"/>
          <w:szCs w:val="24"/>
        </w:rPr>
        <w:t xml:space="preserve">Designation and Definition metamodel region</w:t>
      </w:r>
      <w:bookmarkEnd w:id="_39265938304977d9288c6eb410872362"/>
    </w:p>
    <w:p>
      <w:r>
        <w:t xml:space="preserve">This diagram contains the subset of the ISO 11179-3:2012(E) model elements in sections 7.2.2 Identification metamodel region and 7.3.2 Designation and Definition metamodel region that are used in the AML Object Model, accompanied by supporting elements drawn from several other sections.</w:t>
      </w:r>
    </w:p>
    <w:p>
      <w:r>
        <w:t xml:space="preserve"> </w:t>
      </w:r>
    </w:p>
    <w:p>
      <w:r>
        <w:t xml:space="preserve">The AML object model is able to use the Designation, Definition and Scoped_Identifier classes directly with the restrictions mentioned below.  It is not able to use Designatable_Item, which supports an unlimited number of definitions and/or designations while the AML specification includes the following restrictions:</w:t>
      </w:r>
    </w:p>
    <w:p>
      <w:pPr>
        <w:pStyle w:val="mr_style"/>
        <w:numPr>
          <w:ilvl w:val="0"/>
          <w:numId w:val="34"/>
        </w:numPr>
      </w:pPr>
      <w:r>
        <w:t xml:space="preserve">There must be at most one ItemDescription per language</w:t>
      </w:r>
    </w:p>
    <w:p>
      <w:pPr>
        <w:pStyle w:val="mr_style"/>
        <w:numPr>
          <w:ilvl w:val="0"/>
          <w:numId w:val="34"/>
        </w:numPr>
      </w:pPr>
      <w:r>
        <w:t xml:space="preserve">Every description must consist of exactly one Designation and zero or one Definitions</w:t>
      </w:r>
    </w:p>
    <w:p>
      <w:pPr>
        <w:pStyle w:val="mr_style"/>
        <w:numPr>
          <w:ilvl w:val="0"/>
          <w:numId w:val="34"/>
        </w:numPr>
      </w:pPr>
      <w:r>
        <w:t xml:space="preserve">The language attribute is required</w:t>
      </w:r>
    </w:p>
    <w:p>
      <w:pPr>
        <w:pStyle w:val="mr_style"/>
        <w:numPr>
          <w:ilvl w:val="0"/>
          <w:numId w:val="34"/>
        </w:numPr>
      </w:pPr>
      <w:r>
        <w:t xml:space="preserve">The language attributes of the Definition and Designation pairs must match.</w:t>
      </w:r>
    </w:p>
    <w:p>
      <w:r>
        <w:t xml:space="preserve"> </w:t>
      </w:r>
    </w:p>
    <w:p>
      <w:r>
        <w:t xml:space="preserve">It is also not able to take advantage of the Identified_Item class because  ISO 11179 requires that all  Identified_Items have at least one Scoped_Identifier.  While this is strictly true in the case of UML, the UML NamedEntity name serves this role and does not need to be exposed to the users unless they intend to export or import from an external system such as ADL.  Because of this, we need to create a new relationship between DescribedItem and Scoped_Identifier with a cardinality of 0..*.</w:t>
      </w:r>
    </w:p>
    <w:p>
      <w:r>
        <w:t xml:space="preserve"> </w:t>
      </w:r>
    </w:p>
    <w:p>
      <w:r>
        <w:t xml:space="preserve"> </w:t>
      </w:r>
    </w:p>
    <w:p>
      <w:r>
        <w:t xml:space="preserve"> </w:t>
      </w:r>
    </w:p>
    <w:p w14:paraId="4F38961F" w14:textId="77777777" w:rsidP="005F31BE" w:rsidR="002C0F83" w:rsidRDefault="001F24CC" w:rsidRPr="005F31BE">
      <w:pPr>
        <w:pStyle w:val="Heading4"/>
      </w:pPr>
      <w:r w:rsidRPr="005F31BE">
        <w:t xml:space="preserve">Describable Items in AML</w:t>
      </w:r>
    </w:p>
    <w:p w14:paraId="1491A6FE" w14:textId="7277F3D7" w:rsidP="005F31BE" w:rsidR="00800588" w:rsidRDefault="00800588" w:rsidRPr="00800588">
      <w:pPr>
        <w:pStyle w:val="Heading5"/>
      </w:pPr>
      <w:r w:rsidRPr="00800588">
        <w:t xml:space="preserve">Conceptual and Value Domains</w:t>
      </w:r>
    </w:p>
    <w:p w14:paraId="092145A5" w14:textId="77777777" w:rsidP="002C2D8E" w:rsidR="002C2D8E" w:rsidRDefault="00800588">
      <w:pPr>
        <w:ind w:left="1440"/>
      </w:pPr>
      <w:r>
        <w:t xml:space="preserve"> </w:t>
      </w:r>
    </w:p>
    <w:p w14:paraId="376482F9" w14:textId="46BC3730" w:rsidP="00FC2D47" w:rsidR="003E4BE1" w:rsidRDefault="003E4BE1">
      <w:pPr>
        <w:ind w:firstLine="720"/>
      </w:pPr>
      <w:r>
        <w:rPr>
          <w:noProof/>
        </w:rPr>
        <w:drawing>
          <wp:inline distT="0" distB="0" distL="0" distR="0">
            <wp:extent cx="5934075" cy="2390775"/>
            <wp:effectExtent l="0" t="0" r="0" b="0"/>
            <wp:docPr id="76" name="Picture 1847348211.png" descr="18473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847348211.png"/>
                    <pic:cNvPicPr/>
                  </pic:nvPicPr>
                  <pic:blipFill>
                    <a:blip r:embed="mr_docxImage38" cstate="print"/>
                    <a:stretch>
                      <a:fillRect/>
                    </a:stretch>
                  </pic:blipFill>
                  <pic:spPr>
                    <a:xfrm rot="0">
                      <a:off x="0" y="0"/>
                      <a:ext cx="5934075" cy="23907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940c3b06c77c12f4e6ddf81cb3280bc" w:name="_c940c3b06c77c12f4e6ddf81cb3280bc"/>
      <w:r w:rsidRPr="007B5B34">
        <w:rPr>
          <w:b/>
          <w:sz w:val="24"/>
          <w:szCs w:val="24"/>
        </w:rPr>
        <w:t xml:space="preserve">Conceptual and value domain metamodel region</w:t>
      </w:r>
      <w:bookmarkEnd w:id="_c940c3b06c77c12f4e6ddf81cb3280bc"/>
    </w:p>
    <w:p>
      <w:r>
        <w:t xml:space="preserve">A Conceptual_Domain sometimes contains a finite allowed inventory of notions that can be enumerated. Such a Conceptual_Domain is referred to as an Enumerated_Conceptual_Domain.</w:t>
      </w:r>
    </w:p>
    <w:p>
      <w:r>
        <w:t xml:space="preserve"> </w:t>
      </w:r>
    </w:p>
    <w:p w14:paraId="1491A6FE" w14:textId="7277F3D7" w:rsidP="005F31BE" w:rsidR="00800588" w:rsidRDefault="00800588" w:rsidRPr="00800588">
      <w:pPr>
        <w:pStyle w:val="Heading5"/>
      </w:pPr>
      <w:r w:rsidRPr="00800588">
        <w:t xml:space="preserve">Data Element and Data Element Concept</w:t>
      </w:r>
    </w:p>
    <w:p w14:paraId="092145A5" w14:textId="77777777" w:rsidP="002C2D8E" w:rsidR="002C2D8E" w:rsidRDefault="00800588">
      <w:pPr>
        <w:ind w:left="1440"/>
      </w:pPr>
      <w:r>
        <w:t xml:space="preserve"> </w:t>
      </w:r>
    </w:p>
    <w:p w14:paraId="376482F9" w14:textId="46BC3730" w:rsidP="00FC2D47" w:rsidR="003E4BE1" w:rsidRDefault="003E4BE1">
      <w:pPr>
        <w:ind w:firstLine="720"/>
      </w:pPr>
      <w:r>
        <w:rPr>
          <w:noProof/>
        </w:rPr>
        <w:drawing>
          <wp:inline distT="0" distB="0" distL="0" distR="0">
            <wp:extent cx="5934075" cy="3981449"/>
            <wp:effectExtent l="0" t="0" r="0" b="0"/>
            <wp:docPr id="78"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87665511.png"/>
                    <pic:cNvPicPr/>
                  </pic:nvPicPr>
                  <pic:blipFill>
                    <a:blip r:embed="mr_docxImage39" cstate="print"/>
                    <a:stretch>
                      <a:fillRect/>
                    </a:stretch>
                  </pic:blipFill>
                  <pic:spPr>
                    <a:xfrm rot="0">
                      <a:off x="0" y="0"/>
                      <a:ext cx="5934075" cy="3981449"/>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a1c0f7548bd076f87be813f2a93f734" w:name="_ea1c0f7548bd076f87be813f2a93f734"/>
      <w:r w:rsidRPr="007B5B34">
        <w:rPr>
          <w:b/>
          <w:sz w:val="24"/>
          <w:szCs w:val="24"/>
        </w:rPr>
        <w:t xml:space="preserve">Data Element and Data Element Concept</w:t>
      </w:r>
      <w:bookmarkEnd w:id="_ea1c0f7548bd076f87be813f2a93f734"/>
    </w:p>
    <w:p>
      <w:r>
        <w:t xml:space="preserve">This diagram shows the AML equivalent for the ISO 11179 Data_Element and Data_Element_Concept element.  The first thing to note is that, according to ISO 11179, a Data_Element is "a unit of data that is </w:t>
      </w:r>
      <w:r>
        <w:rPr>
          <w:i/>
          <w:iCs/>
        </w:rPr>
        <w:t xml:space="preserve">considered in context to be indivisible</w:t>
      </w:r>
      <w:r>
        <w:t xml:space="preserve">".   While this covers certain ObjectConstraints, the AML requirements need to assign meaning to both indivisible </w:t>
      </w:r>
      <w:r>
        <w:rPr>
          <w:i/>
          <w:iCs/>
        </w:rPr>
        <w:t xml:space="preserve">and </w:t>
      </w:r>
      <w:r>
        <w:t xml:space="preserve">divisible information artifacts, meaning that the data_element_meaning relationship is a subset of ObjectConstraint.about.</w:t>
      </w:r>
    </w:p>
    <w:p>
      <w:r>
        <w:t xml:space="preserve"> </w:t>
      </w:r>
    </w:p>
    <w:p>
      <w:r>
        <w:t xml:space="preserve">The second thing to note is that, from the perspective of ISO 11179, every Data_Element must be associated with exactly one meaning.  From the AML perspective, while every ObjectConstraint possibly </w:t>
      </w:r>
      <w:r>
        <w:rPr>
          <w:i/>
          <w:iCs/>
        </w:rPr>
        <w:t xml:space="preserve">should</w:t>
      </w:r>
      <w:r>
        <w:t xml:space="preserve"> be associated with a corresponding (Data Element) concept that provides meaning, it will frequently be the case that such an association will not be available.</w:t>
      </w:r>
    </w:p>
    <w:p w14:paraId="6E92D0C4" w14:textId="77777777" w:rsidP="005F31BE" w:rsidR="005F31BE" w:rsidRDefault="001F24CC">
      <w:pPr>
        <w:pStyle w:val="Heading3"/>
      </w:pPr>
      <w:r mr_bName="mr_bName35">
        <w:t xml:space="preserve">AML Described Items</w:t>
      </w:r>
    </w:p>
    <w:p>
      <w:r>
        <w:t xml:space="preserve">This section describes how the term_definitions subsection of the ARCHETYPE_TERMINOLOGY class is represented in the AML Object Model.  The term_definitions attribute is defined as "Hash &lt;Hash &lt;ARCHETYPE_TERM, String&gt;, String&gt; [0..1]", where the outer hash key is a language code, e.g. "en", "de" while the inner hash codes are term codes, e.g. "id17", "at4".  </w:t>
      </w:r>
    </w:p>
    <w:p>
      <w:r>
        <w:t xml:space="preserve"> </w:t>
      </w:r>
    </w:p>
    <w:p>
      <w:r>
        <w:t xml:space="preserve">ARCHETYPE_TERM, in turn, is defined as a combination of a </w:t>
      </w:r>
      <w:r>
        <w:rPr>
          <w:i/>
          <w:iCs/>
        </w:rPr>
        <w:t xml:space="preserve">code</w:t>
      </w:r>
      <w:r>
        <w:t xml:space="preserve"> with accompanying </w:t>
      </w:r>
      <w:r>
        <w:rPr>
          <w:i/>
          <w:iCs/>
        </w:rPr>
        <w:t xml:space="preserve">text</w:t>
      </w:r>
      <w:r>
        <w:t xml:space="preserve">, </w:t>
      </w:r>
      <w:r>
        <w:rPr>
          <w:i/>
          <w:iCs/>
        </w:rPr>
        <w:t xml:space="preserve">description</w:t>
      </w:r>
      <w:r>
        <w:t xml:space="preserve"> and </w:t>
      </w:r>
      <w:r>
        <w:rPr>
          <w:i/>
          <w:iCs/>
        </w:rPr>
        <w:t xml:space="preserve">other_items</w:t>
      </w:r>
      <w:r>
        <w:t xml:space="preserve">, an arbitrary collection of tag/value pairs.</w:t>
      </w:r>
    </w:p>
    <w:p>
      <w:r>
        <w:t xml:space="preserve"> </w:t>
      </w:r>
    </w:p>
    <w:p>
      <w:r>
        <w:t xml:space="preserve"> </w:t>
      </w:r>
    </w:p>
    <w:p w14:paraId="376482F9" w14:textId="46BC3730" w:rsidP="00FC2D47" w:rsidR="003E4BE1" w:rsidRDefault="003E4BE1">
      <w:pPr>
        <w:ind w:firstLine="720"/>
      </w:pPr>
      <w:r>
        <w:rPr>
          <w:noProof/>
        </w:rPr>
        <w:drawing>
          <wp:inline distT="0" distB="0" distL="0" distR="0">
            <wp:extent cx="4400550" cy="1190625"/>
            <wp:effectExtent l="0" t="0" r="0" b="0"/>
            <wp:docPr id="80"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86172573.png"/>
                    <pic:cNvPicPr/>
                  </pic:nvPicPr>
                  <pic:blipFill>
                    <a:blip r:embed="mr_docxImage40" cstate="print"/>
                    <a:stretch>
                      <a:fillRect/>
                    </a:stretch>
                  </pic:blipFill>
                  <pic:spPr>
                    <a:xfrm rot="0">
                      <a:off x="0" y="0"/>
                      <a:ext cx="4400550" cy="11906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01fdbb84f109fa2531577050a9e4ad8" w:name="_e01fdbb84f109fa2531577050a9e4ad8"/>
      <w:r w:rsidRPr="007B5B34">
        <w:rPr>
          <w:b/>
          <w:sz w:val="24"/>
          <w:szCs w:val="24"/>
        </w:rPr>
        <w:t xml:space="preserve">AML DescribedItems</w:t>
      </w:r>
      <w:bookmarkEnd w:id="_e01fdbb84f109fa2531577050a9e4ad8"/>
    </w:p>
    <w:p>
      <w:r>
        <w:t xml:space="preserve">This document shows the AML artifacts that can have entries in the ADL terminology_definitions section.  The ADL equivalent of an ObjectConstraint is identified by an "id" code, an EnumeratedValueDomain as an "ac" code and a PermissibleValue as an "at" code.</w:t>
      </w:r>
    </w:p>
    <w:p>
      <w:r>
        <w:t xml:space="preserve"> </w:t>
      </w:r>
    </w:p>
    <w:p>
      <w:r>
        <w:t xml:space="preserve"> </w:t>
      </w:r>
    </w:p>
    <w:p>
      <w:r>
        <w:t xml:space="preserve">Note that the ADL language imposes an additional constraint that there must be an entry for the archetype originalLanguage as well as an entry for each translation language and that there cannot be an entry for any additional languages.  The AML specification leaves enforcement of this type of constraint to language specific validation and export tools.</w:t>
      </w:r>
    </w:p>
    <w:p>
      <w:r>
        <w:t xml:space="preserve"> </w:t>
      </w:r>
    </w:p>
    <w:p>
      <w:r>
        <w:t xml:space="preserve">Also note that the ADL specification requires that every entry have an Scoped_Identifier.  Again, this requirement is not necessary if one is modeling strictly with UML and will need to be enforced in a language specific validation/export tool.</w:t>
      </w:r>
    </w:p>
    <w:p w14:paraId="785266C3" w14:textId="77777777" w:rsidP="0051087E" w:rsidR="000B5713" w:rsidRDefault="001C252B" w:rsidRPr="00C867D8">
      <w:r w:rsidR="007B402A" w:rsidRPr="00C867D8">
        <w:t xml:space="preserve"> </w:t>
      </w:r>
    </w:p>
    <w:p w14:paraId="4537CF7A" w14:textId="77777777" w:rsidP="00860763" w:rsidR="002C0F83" w:rsidRDefault="00A4049A">
      <w:pPr>
        <w:pStyle w:val="Heading1"/>
      </w:pPr>
      <w:r mr_bName="mr_bName17">
        <w:t xml:space="preserve">B Reference Model Profile Examples</w:t>
      </w:r>
      <w:bookmarkEnd w:id="26"/>
      <w:r w:rsidR="003C6850">
        <w:t xml:space="preserve"> </w:t>
      </w:r>
    </w:p>
    <w:p w14:paraId="50AD6137" w14:textId="77777777" w:rsidP="00860763" w:rsidR="002C0F83" w:rsidRDefault="001F24CC">
      <w:pPr>
        <w:pStyle w:val="Heading2"/>
      </w:pPr>
      <w:r mr_bName="mr_bName26" w:rsidRPr="001F24CC">
        <w:t xml:space="preserve">BDataBinding Example</w:t>
      </w:r>
      <w:bookmarkEnd w:id="28"/>
      <w:r w:rsidR="003C6850">
        <w:t xml:space="preserve"> </w:t>
      </w:r>
    </w:p>
    <w:p>
      <w:r>
        <w:t xml:space="preserve">The following section is a non-normative example of how the AMLDataType, MappedDataType and DataBinding stereotypes are used to connect an AML Archetype to a Reference Model.</w:t>
      </w:r>
    </w:p>
    <w:p w14:paraId="6E92D0C4" w14:textId="77777777" w:rsidP="005F31BE" w:rsidR="005F31BE" w:rsidRDefault="001F24CC">
      <w:pPr>
        <w:pStyle w:val="Heading3"/>
      </w:pPr>
      <w:r mr_bName="mr_bName35">
        <w:t xml:space="preserve">BSample Reference Model</w:t>
      </w:r>
    </w:p>
    <w:p w14:paraId="376482F9" w14:textId="46BC3730" w:rsidP="00FC2D47" w:rsidR="003E4BE1" w:rsidRDefault="003E4BE1">
      <w:pPr>
        <w:ind w:firstLine="720"/>
      </w:pPr>
      <w:r>
        <w:rPr>
          <w:noProof/>
        </w:rPr>
        <w:drawing>
          <wp:inline distT="0" distB="0" distL="0" distR="0">
            <wp:extent cx="2628900" cy="1609725"/>
            <wp:effectExtent l="0" t="0" r="0" b="0"/>
            <wp:docPr id="82"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2038623.png"/>
                    <pic:cNvPicPr/>
                  </pic:nvPicPr>
                  <pic:blipFill>
                    <a:blip r:embed="mr_docxImage41" cstate="print"/>
                    <a:stretch>
                      <a:fillRect/>
                    </a:stretch>
                  </pic:blipFill>
                  <pic:spPr>
                    <a:xfrm rot="0">
                      <a:off x="0" y="0"/>
                      <a:ext cx="2628900" cy="16097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e9ffd00f21ae726d591ff29117ce0b2" w:name="_ee9ffd00f21ae726d591ff29117ce0b2"/>
      <w:r w:rsidRPr="007B5B34">
        <w:rPr>
          <w:b/>
          <w:sz w:val="24"/>
          <w:szCs w:val="24"/>
        </w:rPr>
        <w:t xml:space="preserve">Sample Reference Model</w:t>
      </w:r>
      <w:bookmarkEnd w:id="_ee9ffd00f21ae726d591ff29117ce0b2"/>
    </w:p>
    <w:p>
      <w:r>
        <w:t xml:space="preserve">The figure above shows a sample reference model.  The class, InventoryItem has three attributes:</w:t>
      </w:r>
    </w:p>
    <w:p>
      <w:pPr>
        <w:pStyle w:val="mr_style"/>
        <w:numPr>
          <w:ilvl w:val="0"/>
          <w:numId w:val="35"/>
        </w:numPr>
      </w:pPr>
      <w:r>
        <w:rPr>
          <w:i/>
          <w:iCs/>
        </w:rPr>
        <w:t xml:space="preserve">name</w:t>
      </w:r>
      <w:r>
        <w:t xml:space="preserve">: type </w:t>
      </w:r>
      <w:r>
        <w:rPr>
          <w:b/>
          <w:bCs/>
        </w:rPr>
        <w:t xml:space="preserve">String</w:t>
      </w:r>
      <w:r>
        <w:t xml:space="preserve"> (a UML </w:t>
      </w:r>
      <w:r>
        <w:rPr>
          <w:b/>
          <w:bCs/>
        </w:rPr>
        <w:t xml:space="preserve">PrimitiveType</w:t>
      </w:r>
      <w:r>
        <w:t xml:space="preserve">)</w:t>
      </w:r>
    </w:p>
    <w:p>
      <w:pPr>
        <w:pStyle w:val="mr_style"/>
        <w:numPr>
          <w:ilvl w:val="0"/>
          <w:numId w:val="35"/>
        </w:numPr>
      </w:pPr>
      <w:r>
        <w:rPr>
          <w:i/>
          <w:iCs/>
        </w:rPr>
        <w:t xml:space="preserve">restockDate</w:t>
      </w:r>
      <w:r>
        <w:t xml:space="preserve"> : type </w:t>
      </w:r>
      <w:r>
        <w:rPr>
          <w:b/>
          <w:bCs/>
        </w:rPr>
        <w:t xml:space="preserve">DV_Date</w:t>
      </w:r>
      <w:r>
        <w:t xml:space="preserve"> (a </w:t>
      </w:r>
      <w:r>
        <w:rPr>
          <w:b/>
          <w:bCs/>
        </w:rPr>
        <w:t xml:space="preserve">Class</w:t>
      </w:r>
      <w:r>
        <w:t xml:space="preserve">)</w:t>
      </w:r>
    </w:p>
    <w:p>
      <w:pPr>
        <w:pStyle w:val="mr_style"/>
        <w:numPr>
          <w:ilvl w:val="0"/>
          <w:numId w:val="35"/>
        </w:numPr>
      </w:pPr>
      <w:r>
        <w:rPr>
          <w:i/>
          <w:iCs/>
        </w:rPr>
        <w:t xml:space="preserve">quantity</w:t>
      </w:r>
      <w:r>
        <w:t xml:space="preserve"> : type </w:t>
      </w:r>
      <w:r>
        <w:rPr>
          <w:b/>
          <w:bCs/>
        </w:rPr>
        <w:t xml:space="preserve">DV_Integer</w:t>
      </w:r>
      <w:r>
        <w:t xml:space="preserve"> (a </w:t>
      </w:r>
      <w:r>
        <w:rPr>
          <w:b/>
          <w:bCs/>
        </w:rPr>
        <w:t xml:space="preserve">DataType</w:t>
      </w:r>
      <w:r>
        <w:t xml:space="preserve">) </w:t>
      </w:r>
    </w:p>
    <w:p w14:paraId="6E92D0C4" w14:textId="77777777" w:rsidP="005F31BE" w:rsidR="005F31BE" w:rsidRDefault="001F24CC">
      <w:pPr>
        <w:pStyle w:val="Heading3"/>
      </w:pPr>
      <w:r mr_bName="mr_bName35">
        <w:t xml:space="preserve">BSample DataBinding</w:t>
      </w:r>
    </w:p>
    <w:p w14:paraId="376482F9" w14:textId="46BC3730" w:rsidP="00FC2D47" w:rsidR="003E4BE1" w:rsidRDefault="003E4BE1">
      <w:pPr>
        <w:ind w:firstLine="720"/>
      </w:pPr>
      <w:r>
        <w:rPr>
          <w:noProof/>
        </w:rPr>
        <w:drawing>
          <wp:inline distT="0" distB="0" distL="0" distR="0">
            <wp:extent cx="4972050" cy="2124075"/>
            <wp:effectExtent l="0" t="0" r="0" b="0"/>
            <wp:docPr id="84" name="Picture 1985945524.png" descr="1985945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985945524.png"/>
                    <pic:cNvPicPr/>
                  </pic:nvPicPr>
                  <pic:blipFill>
                    <a:blip r:embed="mr_docxImage42" cstate="print"/>
                    <a:stretch>
                      <a:fillRect/>
                    </a:stretch>
                  </pic:blipFill>
                  <pic:spPr>
                    <a:xfrm rot="0">
                      <a:off x="0" y="0"/>
                      <a:ext cx="4972050" cy="21240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548f4699761fde908c0fa2fe95f29ba" w:name="_8548f4699761fde908c0fa2fe95f29ba"/>
      <w:r w:rsidRPr="007B5B34">
        <w:rPr>
          <w:b/>
          <w:sz w:val="24"/>
          <w:szCs w:val="24"/>
        </w:rPr>
        <w:t xml:space="preserve">Sample Data Binding</w:t>
      </w:r>
      <w:bookmarkEnd w:id="_8548f4699761fde908c0fa2fe95f29ba"/>
    </w:p>
    <w:p>
      <w:r>
        <w:t xml:space="preserve">This diagram shows the two data types defined in the Sample Reference Model data types with added MappedDataType stereotype.  This identifies them as a mapped representation of an AML primitived type, which means AML constraints cannot be applied to their owned attributes (e.g. </w:t>
      </w:r>
      <w:r>
        <w:rPr>
          <w:i/>
          <w:iCs/>
        </w:rPr>
        <w:t xml:space="preserve">year</w:t>
      </w:r>
      <w:r>
        <w:t xml:space="preserve"> cannot be constrained within the </w:t>
      </w:r>
      <w:r>
        <w:rPr>
          <w:b/>
          <w:bCs/>
        </w:rPr>
        <w:t xml:space="preserve">DV_Date</w:t>
      </w:r>
      <w:r>
        <w:t xml:space="preserve"> class because it is is mapped from the AML </w:t>
      </w:r>
      <w:r>
        <w:rPr>
          <w:b/>
          <w:bCs/>
        </w:rPr>
        <w:t xml:space="preserve">Date</w:t>
      </w:r>
      <w:r>
        <w:t xml:space="preserve"> </w:t>
      </w:r>
      <w:r>
        <w:rPr>
          <w:i/>
          <w:iCs/>
        </w:rPr>
        <w:t xml:space="preserve">value</w:t>
      </w:r>
      <w:r>
        <w:t xml:space="preserve">.)</w:t>
      </w:r>
    </w:p>
    <w:p>
      <w:r>
        <w:t xml:space="preserve"> </w:t>
      </w:r>
    </w:p>
    <w:p w14:paraId="6E92D0C4" w14:textId="77777777" w:rsidP="005F31BE" w:rsidR="005F31BE" w:rsidRDefault="001F24CC">
      <w:pPr>
        <w:pStyle w:val="Heading3"/>
      </w:pPr>
      <w:r mr_bName="mr_bName35">
        <w:t xml:space="preserve">BSample Constraint</w:t>
      </w:r>
      <w:bookmarkEnd w:id="30"/>
    </w:p>
    <w:p w14:paraId="376482F9" w14:textId="46BC3730" w:rsidP="00FC2D47" w:rsidR="003E4BE1" w:rsidRDefault="003E4BE1">
      <w:pPr>
        <w:ind w:firstLine="720"/>
      </w:pPr>
      <w:r>
        <w:rPr>
          <w:noProof/>
        </w:rPr>
        <w:drawing>
          <wp:inline distT="0" distB="0" distL="0" distR="0">
            <wp:extent cx="4448175" cy="4114800"/>
            <wp:effectExtent l="0" t="0" r="0" b="0"/>
            <wp:docPr id="86" name="Picture -1852248590.png" descr="-1852248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852248590.png"/>
                    <pic:cNvPicPr/>
                  </pic:nvPicPr>
                  <pic:blipFill>
                    <a:blip r:embed="mr_docxImage43" cstate="print"/>
                    <a:stretch>
                      <a:fillRect/>
                    </a:stretch>
                  </pic:blipFill>
                  <pic:spPr>
                    <a:xfrm rot="0">
                      <a:off x="0" y="0"/>
                      <a:ext cx="4448175" cy="41148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0567bb1c344f2e9ddb760c83dac78ce" w:name="_40567bb1c344f2e9ddb760c83dac78ce"/>
      <w:r w:rsidRPr="007B5B34">
        <w:rPr>
          <w:b/>
          <w:sz w:val="24"/>
          <w:szCs w:val="24"/>
        </w:rPr>
        <w:t xml:space="preserve">Sample Constraint</w:t>
      </w:r>
      <w:bookmarkEnd w:id="_40567bb1c344f2e9ddb760c83dac78ce"/>
    </w:p>
    <w:p>
      <w:r>
        <w:t xml:space="preserve">The diagram above shows how attribute constraints are applied to the sample reference model mapping.  The first constraint, </w:t>
      </w:r>
      <w:r>
        <w:rPr>
          <w:b/>
          <w:bCs/>
        </w:rPr>
        <w:t xml:space="preserve">AcmeName</w:t>
      </w:r>
      <w:r>
        <w:t xml:space="preserve"> is a specialization of the UML PrimitiveType, </w:t>
      </w:r>
      <w:r>
        <w:rPr>
          <w:b/>
          <w:bCs/>
        </w:rPr>
        <w:t xml:space="preserve">String</w:t>
      </w:r>
      <w:r>
        <w:t xml:space="preserve">.  As the </w:t>
      </w:r>
      <w:r>
        <w:rPr>
          <w:i/>
          <w:iCs/>
        </w:rPr>
        <w:t xml:space="preserve">name</w:t>
      </w:r>
      <w:r>
        <w:t xml:space="preserve"> attribute in the </w:t>
      </w:r>
      <w:r>
        <w:rPr>
          <w:b/>
          <w:bCs/>
        </w:rPr>
        <w:t xml:space="preserve">Inventory</w:t>
      </w:r>
      <w:r>
        <w:t xml:space="preserve"> class is of the same type, no data binding is needed -- the </w:t>
      </w:r>
      <w:r>
        <w:rPr>
          <w:b/>
          <w:bCs/>
        </w:rPr>
        <w:t xml:space="preserve">ACMEInventoryItem</w:t>
      </w:r>
      <w:r>
        <w:t xml:space="preserve"> constraint can directly redefine it.</w:t>
      </w:r>
    </w:p>
    <w:p>
      <w:r>
        <w:t xml:space="preserve"> </w:t>
      </w:r>
    </w:p>
    <w:p>
      <w:r>
        <w:t xml:space="preserve">In the case of </w:t>
      </w:r>
      <w:r>
        <w:rPr>
          <w:i/>
          <w:iCs/>
        </w:rPr>
        <w:t xml:space="preserve">restockDate</w:t>
      </w:r>
      <w:r>
        <w:t xml:space="preserve"> and </w:t>
      </w:r>
      <w:r>
        <w:rPr>
          <w:i/>
          <w:iCs/>
        </w:rPr>
        <w:t xml:space="preserve">quantity</w:t>
      </w:r>
      <w:r>
        <w:t xml:space="preserve">, the AML profile has no knowledge of the </w:t>
      </w:r>
      <w:r>
        <w:rPr>
          <w:b/>
          <w:bCs/>
        </w:rPr>
        <w:t xml:space="preserve">DV_Integer</w:t>
      </w:r>
      <w:r>
        <w:t xml:space="preserve"> and </w:t>
      </w:r>
      <w:r>
        <w:rPr>
          <w:b/>
          <w:bCs/>
        </w:rPr>
        <w:t xml:space="preserve">DV_Date</w:t>
      </w:r>
      <w:r>
        <w:t xml:space="preserve"> types.  The </w:t>
      </w:r>
      <w:r>
        <w:rPr>
          <w:b/>
          <w:bCs/>
        </w:rPr>
        <w:t xml:space="preserve">MappedInteger</w:t>
      </w:r>
      <w:r>
        <w:t xml:space="preserve"> and </w:t>
      </w:r>
      <w:r>
        <w:rPr>
          <w:b/>
          <w:bCs/>
        </w:rPr>
        <w:t xml:space="preserve">MappedDate</w:t>
      </w:r>
      <w:r>
        <w:t xml:space="preserve"> classes allow AML constraints to be applied to the corresponding AML primitive types of </w:t>
      </w:r>
      <w:r>
        <w:rPr>
          <w:b/>
          <w:bCs/>
        </w:rPr>
        <w:t xml:space="preserve">AMLInteger</w:t>
      </w:r>
      <w:r>
        <w:t xml:space="preserve"> and </w:t>
      </w:r>
      <w:r>
        <w:rPr>
          <w:b/>
          <w:bCs/>
        </w:rPr>
        <w:t xml:space="preserve">Date </w:t>
      </w:r>
      <w:r>
        <w:t xml:space="preserve">respectively, while simutaneously applying to and allowing redefinition of the </w:t>
      </w:r>
      <w:r>
        <w:rPr>
          <w:b/>
          <w:bCs/>
        </w:rPr>
        <w:t xml:space="preserve">InventoryItem</w:t>
      </w:r>
      <w:r>
        <w:t xml:space="preserve"> </w:t>
      </w:r>
      <w:r>
        <w:rPr>
          <w:i/>
          <w:iCs/>
        </w:rPr>
        <w:t xml:space="preserve">restockDate</w:t>
      </w:r>
      <w:r>
        <w:t xml:space="preserve"> and </w:t>
      </w:r>
      <w:r>
        <w:rPr>
          <w:i/>
          <w:iCs/>
        </w:rPr>
        <w:t xml:space="preserve">quantity</w:t>
      </w:r>
      <w:r>
        <w:t xml:space="preserve"> attributes.</w:t>
      </w:r>
    </w:p>
    <w:p w14:paraId="7C139411" w14:textId="77777777" w:rsidP="00ED4063" w:rsidR="00CB0928" w:rsidRDefault="00CB0928"/>
    <w:p w14:paraId="5E282DC7" w14:textId="77777777" w:rsidP="005C51C2" w:rsidR="006977BE" w:rsidRDefault="006977BE">
      <w:pPr>
        <w:rPr>
          <w:b/>
        </w:rPr>
      </w:pPr>
    </w:p>
    <w:p w14:paraId="1D07072B" w14:textId="77777777" w:rsidP="005C51C2" w:rsidR="006650C6" w:rsidRDefault="006650C6">
      <w:pPr>
        <w:rPr>
          <w:b/>
        </w:rPr>
      </w:pPr>
    </w:p>
    <w:p w14:paraId="31AACF0B" w14:textId="00D5AB59" w:rsidP="006650C6" w:rsidR="006650C6" w:rsidRDefault="006650C6" w:rsidRPr="005C51C2">
      <w:pPr>
        <w:pStyle w:val="Heading1"/>
        <w:numPr>
          <w:ilvl w:val="0"/>
          <w:numId w:val="0"/>
        </w:numPr>
      </w:pPr>
      <w:r>
        <w:t xml:space="preserve">Appendix A: AML MetaModel</w:t>
      </w:r>
    </w:p>
    <w:sectPr w:rsidR="006650C6" w:rsidRPr="005C51C2" w:rsidSect="00561F5A">
      <w:headerReference r:id="rId24" w:type="default"/>
      <w:footerReference r:id="rId25" w:type="default"/>
      <w:pgSz w:h="15840" w:w="12240"/>
      <w:pgMar w:bottom="1440" w:footer="720" w:gutter="0" w:header="720" w:left="1440" w:right="1440" w:top="1440"/>
      <w:cols w:space="720"/>
      <w:titlePg/>
    </w:sectPr>
  </w:body>
</w:document>
</file>

<file path=word/endnotes.xml><?xml version="1.0" encoding="utf-8"?>
<w:end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14:paraId="139F6779" w14:textId="77777777" w:rsidP="000B2E69" w:rsidR="00CB0928" w:rsidRDefault="00CB0928">
      <w:r>
        <w:separator/>
      </w:r>
    </w:p>
  </w:endnote>
  <w:endnote w:id="0" w:type="continuationSeparator">
    <w:p w14:paraId="7BD954B2" w14:textId="77777777" w:rsidP="000B2E69" w:rsidR="00CB0928" w:rsidRDefault="00CB09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4893"/>
      <w:tblBorders>
        <w:bottom w:color="BFBFBF" w:space="0" w:sz="4" w:val="single"/>
      </w:tblBorders>
      <w:tblCellMar>
        <w:left w:type="dxa" w:w="115"/>
        <w:right w:type="dxa" w:w="115"/>
      </w:tblCellMar>
      <w:tblLook w:firstColumn="1" w:firstRow="1" w:lastColumn="0" w:lastRow="0" w:noHBand="0" w:noVBand="1" w:val="04A0"/>
    </w:tblPr>
    <w:tblGrid>
      <w:gridCol w:w="745"/>
      <w:gridCol w:w="8640"/>
    </w:tblGrid>
    <w:tr w14:paraId="2114842C" w14:textId="77777777" w:rsidR="00CB0928" w:rsidRPr="00685E82" w:rsidTr="00685E82">
      <w:tc>
        <w:tcPr>
          <w:tcW w:type="pct" w:w="397"/>
          <w:tcBorders>
            <w:bottom w:val="nil"/>
            <w:right w:color="BFBFBF" w:space="0" w:sz="4" w:val="single"/>
          </w:tcBorders>
        </w:tcPr>
        <w:p w14:paraId="03EE009D" w14:textId="77777777" w:rsidP="00685E82" w:rsidR="00CB0928" w:rsidRDefault="00CB0928" w:rsidRPr="00685E82">
          <w:pPr>
            <w:rPr>
              <w:rFonts w:eastAsia="Cambria"/>
              <w:color w:themeColor="text1" w:themeTint="A6" w:val="595959"/>
            </w:rPr>
          </w:pPr>
          <w:r w:rsidRPr="00685E82">
            <w:rPr>
              <w:color w:themeColor="text1" w:themeTint="A6" w:val="595959"/>
            </w:rPr>
            <w:fldChar w:fldCharType="begin"/>
          </w:r>
          <w:r w:rsidRPr="00685E82">
            <w:rPr>
              <w:color w:themeColor="text1" w:themeTint="A6" w:val="595959"/>
            </w:rPr>
            <w:instrText xml:space="preserve"> PAGE   \* MERGEFORMAT </w:instrText>
          </w:r>
          <w:r w:rsidRPr="00685E82">
            <w:rPr>
              <w:color w:themeColor="text1" w:themeTint="A6" w:val="595959"/>
            </w:rPr>
            <w:fldChar w:fldCharType="separate"/>
          </w:r>
          <w:r w:rsidR="00367BD5">
            <w:rPr>
              <w:noProof/>
              <w:color w:themeColor="text1" w:themeTint="A6" w:val="595959"/>
            </w:rPr>
            <w:t xml:space="preserve">20</w:t>
          </w:r>
          <w:r w:rsidRPr="00685E82">
            <w:rPr>
              <w:color w:themeColor="text1" w:themeTint="A6" w:val="595959"/>
            </w:rPr>
            <w:fldChar w:fldCharType="end"/>
          </w:r>
        </w:p>
      </w:tc>
      <w:tc>
        <w:tcPr>
          <w:tcW w:type="pct" w:w="4603"/>
          <w:tcBorders>
            <w:left w:color="BFBFBF" w:space="0" w:sz="4" w:val="single"/>
            <w:bottom w:val="nil"/>
          </w:tcBorders>
        </w:tcPr>
        <w:p w14:paraId="5C9A289A" w14:textId="7B64B5FE" w:rsidP="00685E82" w:rsidR="00CB0928" w:rsidRDefault="00367BD5" w:rsidRPr="00685E82">
          <w:pPr>
            <w:jc w:val="right"/>
            <w:rPr>
              <w:rFonts w:eastAsia="Cambria"/>
              <w:color w:themeColor="text1" w:themeTint="A6" w:val="595959"/>
            </w:rPr>
          </w:pPr>
          <w:sdt>
            <w:sdtPr>
              <w:rPr>
                <w:color w:themeColor="text1" w:themeTint="A6" w:val="595959"/>
              </w:rPr>
              <w:alias w:val="Title"/>
              <w:id w:val="-1812397384"/>
              <w:placeholder>
                <w:docPart w:val="C321CEE2B5502D4DA2089F213D4166C7"/>
              </w:placeholder>
              <w:dataBinding w:prefixMappings="xmlns:ns0='http://schemas.openxmlformats.org/package/2006/metadata/core-properties' xmlns:ns1='http://purl.org/dc/elements/1.1/'" w:storeItemID="{6C3C8BC8-F283-45AE-878A-BAB7291924A1}" w:xpath="/ns0:coreProperties[1]/ns1:title[1]"/>
              <w:text/>
            </w:sdtPr>
            <w:sdtEndPr/>
            <w:sdtContent>
              <w:r w:rsidR="00CB0928">
                <w:rPr>
                  <w:color w:themeColor="text1" w:themeTint="A6" w:val="595959"/>
                </w:rPr>
                <w:t xml:space="preserve"> Archetype Modeling Language (AML), 1.0</w:t>
              </w:r>
            </w:sdtContent>
          </w:sdt>
        </w:p>
      </w:tc>
    </w:tr>
  </w:tbl>
  <w:p w14:paraId="24A1E2A8" w14:textId="5A45F408" w:rsidP="00BE4A19" w:rsidR="00CB0928" w:rsidRDefault="00CB0928">
    <w:pPr>
      <w:pStyle w:val="Footer"/>
      <w:ind w:firstLine="360" w:right="360"/>
    </w:pPr>
  </w:p>
</w:ftr>
</file>

<file path=word/footer2.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5000"/>
      <w:tblBorders>
        <w:bottom w:color="BFBFBF" w:space="0" w:sz="4" w:val="single"/>
      </w:tblBorders>
      <w:tblLayout w:type="fixed"/>
      <w:tblCellMar>
        <w:left w:type="dxa" w:w="115"/>
        <w:right w:type="dxa" w:w="115"/>
      </w:tblCellMar>
      <w:tblLook w:firstColumn="1" w:firstRow="1" w:lastColumn="0" w:lastRow="0" w:noHBand="0" w:noVBand="1" w:val="04A0"/>
    </w:tblPr>
    <w:tblGrid>
      <w:gridCol w:w="8780"/>
      <w:gridCol w:w="837"/>
    </w:tblGrid>
    <w:tr w14:paraId="14F3F16F" w14:textId="77777777" w:rsidR="00CB0928" w:rsidRPr="009E4072" w:rsidTr="00685E82">
      <w:trPr>
        <w:trHeight w:val="73"/>
      </w:trPr>
      <w:tc>
        <w:tcPr>
          <w:tcW w:type="pct" w:w="4565"/>
          <w:tcBorders>
            <w:bottom w:val="nil"/>
            <w:right w:color="BFBFBF" w:space="0" w:sz="4" w:val="single"/>
          </w:tcBorders>
        </w:tcPr>
        <w:p w14:paraId="01F605AC" w14:textId="7ACF2DA3" w:rsidP="009E4072" w:rsidR="00CB0928" w:rsidRDefault="00367BD5" w:rsidRPr="009E4072">
          <w:pPr>
            <w:framePr w:hAnchor="page" w:vAnchor="text" w:w="9387" w:wrap="around" w:x="1408" w:y="-172"/>
            <w:rPr>
              <w:rFonts w:eastAsia="Cambria"/>
              <w:color w:themeColor="text1" w:themeTint="A6" w:val="595959"/>
            </w:rPr>
          </w:pPr>
          <w:sdt>
            <w:sdtPr>
              <w:rPr>
                <w:color w:themeColor="text1" w:themeTint="A6" w:val="595959"/>
              </w:rPr>
              <w:alias w:val="Title"/>
              <w:id w:val="-2016595619"/>
              <w:dataBinding w:prefixMappings="xmlns:ns0='http://schemas.openxmlformats.org/package/2006/metadata/core-properties' xmlns:ns1='http://purl.org/dc/elements/1.1/'" w:storeItemID="{6C3C8BC8-F283-45AE-878A-BAB7291924A1}" w:xpath="/ns0:coreProperties[1]/ns1:title[1]"/>
              <w:text/>
            </w:sdtPr>
            <w:sdtEndPr/>
            <w:sdtContent>
              <w:r w:rsidR="00CB0928" w:rsidRPr="009E4072">
                <w:rPr>
                  <w:rFonts w:eastAsia="Arial"/>
                  <w:color w:val="000000"/>
                  <w:lang w:eastAsia="ja-JP"/>
                </w:rPr>
                <w:t xml:space="preserve"> Archetype Modeling Language (AML)</w:t>
              </w:r>
              <w:r w:rsidR="00CB0928">
                <w:rPr>
                  <w:color w:themeColor="text1" w:themeTint="A6" w:val="595959"/>
                </w:rPr>
                <w:t>, 1.0</w:t>
              </w:r>
            </w:sdtContent>
          </w:sdt>
        </w:p>
      </w:tc>
      <w:tc>
        <w:tcPr>
          <w:tcW w:type="pct" w:w="435"/>
          <w:tcBorders>
            <w:left w:color="BFBFBF" w:space="0" w:sz="4" w:val="single"/>
            <w:bottom w:val="nil"/>
          </w:tcBorders>
        </w:tcPr>
        <w:p w14:paraId="56444ABC" w14:textId="77777777" w:rsidP="00685E82" w:rsidR="00CB0928" w:rsidRDefault="00CB0928" w:rsidRPr="009E4072">
          <w:pPr>
            <w:framePr w:hAnchor="page" w:vAnchor="text" w:w="9387" w:wrap="around" w:x="1408" w:y="-172"/>
            <w:jc w:val="right"/>
            <w:rPr>
              <w:rFonts w:eastAsia="Cambria"/>
              <w:color w:themeColor="text1" w:themeTint="A6" w:val="595959"/>
            </w:rPr>
          </w:pPr>
          <w:r w:rsidRPr="009E4072">
            <w:rPr>
              <w:color w:themeColor="text1" w:themeTint="A6" w:val="595959"/>
            </w:rPr>
            <w:fldChar w:fldCharType="begin"/>
          </w:r>
          <w:r w:rsidRPr="009E4072">
            <w:rPr>
              <w:color w:themeColor="text1" w:themeTint="A6" w:val="595959"/>
            </w:rPr>
            <w:instrText xml:space="preserve"> PAGE   \* MERGEFORMAT </w:instrText>
          </w:r>
          <w:r w:rsidRPr="009E4072">
            <w:rPr>
              <w:color w:themeColor="text1" w:themeTint="A6" w:val="595959"/>
            </w:rPr>
            <w:fldChar w:fldCharType="separate"/>
          </w:r>
          <w:r w:rsidR="00367BD5">
            <w:rPr>
              <w:noProof/>
              <w:color w:themeColor="text1" w:themeTint="A6" w:val="595959"/>
            </w:rPr>
            <w:t xml:space="preserve">21</w:t>
          </w:r>
          <w:r w:rsidRPr="009E4072">
            <w:rPr>
              <w:color w:themeColor="text1" w:themeTint="A6" w:val="595959"/>
            </w:rPr>
            <w:fldChar w:fldCharType="end"/>
          </w:r>
        </w:p>
      </w:tc>
    </w:tr>
  </w:tbl>
  <w:p w14:paraId="01BFDDB9" w14:textId="42B3DB4B" w:rsidP="00685E82" w:rsidR="00CB0928" w:rsidRDefault="00CB0928">
    <w:pPr>
      <w:pStyle w:val="Footer"/>
      <w:framePr w:hAnchor="page" w:vAnchor="text" w:w="9387" w:wrap="around" w:x="1408" w:y="-172"/>
      <w:ind w:firstLine="360" w:right="360"/>
      <w:rPr>
        <w:rStyle w:val="PageNumber"/>
      </w:rPr>
    </w:pPr>
  </w:p>
  <w:p w14:paraId="1202F5AC" w14:textId="77777777" w:rsidR="00CB0928" w:rsidRDefault="00CB0928"/>
</w:ftr>
</file>

<file path=word/footnotes.xml><?xml version="1.0" encoding="utf-8"?>
<w:foot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14:paraId="7F25E796" w14:textId="77777777" w:rsidP="000B2E69" w:rsidR="00CB0928" w:rsidRDefault="00CB0928">
      <w:r>
        <w:separator/>
      </w:r>
    </w:p>
  </w:footnote>
  <w:footnote w:id="0" w:type="continuationSeparator">
    <w:p w14:paraId="6437D233" w14:textId="77777777" w:rsidP="000B2E69" w:rsidR="00CB0928" w:rsidRDefault="00CB0928">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7A05097C" w14:textId="77777777" w:rsidR="00CB0928">
      <w:trPr>
        <w:trHeight w:val="720"/>
      </w:trPr>
      <w:tc>
        <w:tcPr>
          <w:tcW w:type="dxa" w:w="11735"/>
        </w:tcPr>
        <w:p w14:paraId="38BB06EA" w14:textId="77777777" w:rsidR="00CB0928" w:rsidRDefault="00CB0928">
          <w:pPr>
            <w:spacing w:line="1" w:lineRule="auto"/>
          </w:pPr>
        </w:p>
      </w:tc>
    </w:tr>
  </w:tbl>
</w:hdr>
</file>

<file path=word/header2.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0285B46E" w14:textId="77777777" w:rsidR="00CB0928">
      <w:trPr>
        <w:trHeight w:val="720"/>
      </w:trPr>
      <w:tc>
        <w:tcPr>
          <w:tcW w:type="dxa" w:w="11735"/>
        </w:tcPr>
        <w:p w14:paraId="221108A7" w14:textId="77777777" w:rsidR="00CB0928" w:rsidRDefault="00CB0928">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00000022"/>
    <w:multiLevelType w:val="hybridMultilevel"/>
    <w:tmpl w:val="0000002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3">
    <w:nsid w:val="00000033"/>
    <w:multiLevelType w:val="hybridMultilevel"/>
    <w:tmpl w:val="0000003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23"/>
    <w:multiLevelType w:val="hybridMultilevel"/>
    <w:tmpl w:val="0000002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4">
    <w:nsid w:val="00000034"/>
    <w:multiLevelType w:val="hybridMultilevel"/>
    <w:tmpl w:val="0000003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4">
    <w:nsid w:val="00000024"/>
    <w:multiLevelType w:val="hybridMultilevel"/>
    <w:tmpl w:val="0000002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5">
    <w:nsid w:val="00000025"/>
    <w:multiLevelType w:val="hybridMultilevel"/>
    <w:tmpl w:val="0000002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15"/>
    <w:multiLevelType w:val="hybridMultilevel"/>
    <w:tmpl w:val="0000001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16"/>
    <w:multiLevelType w:val="hybridMultilevel"/>
    <w:tmpl w:val="0000001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0000027"/>
    <w:multiLevelType w:val="hybridMultilevel"/>
    <w:tmpl w:val="0000002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17"/>
    <w:multiLevelType w:val="hybridMultilevel"/>
    <w:tmpl w:val="0000001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8">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9">
    <w:nsid w:val="00000029"/>
    <w:multiLevelType w:val="hybridMultilevel"/>
    <w:tmpl w:val="0000002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9">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0">
    <w:nsid w:val="00000030"/>
    <w:multiLevelType w:val="hybridMultilevel"/>
    <w:tmpl w:val="0000003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0">
    <w:nsid w:val="00000020"/>
    <w:multiLevelType w:val="hybridMultilevel"/>
    <w:tmpl w:val="0000002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1">
    <w:nsid w:val="00000031"/>
    <w:multiLevelType w:val="hybridMultilevel"/>
    <w:tmpl w:val="0000003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1">
    <w:nsid w:val="00000021"/>
    <w:multiLevelType w:val="hybridMultilevel"/>
    <w:tmpl w:val="0000002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2">
    <w:nsid w:val="00000032"/>
    <w:multiLevelType w:val="hybridMultilevel"/>
    <w:tmpl w:val="0000003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num w:numId="1">
    <w:abstractNumId w:val="4"/>
  </w:num>
  <w:num w:numId="2">
    <w:abstractNumId w:val="7"/>
  </w:num>
  <w:num w:numId="3">
    <w:abstractNumId w:val="9"/>
  </w:num>
  <w:num w:numId="4">
    <w:abstractNumId w:val="13"/>
  </w:num>
  <w:num w:numId="5">
    <w:abstractNumId w:val="3"/>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0"/>
  </w:num>
  <w:num w:numId="8">
    <w:abstractNumId w:val="11"/>
  </w:num>
  <w:num w:numId="9">
    <w:abstractNumId w:val="1"/>
  </w:num>
  <w:num w:numId="10">
    <w:abstractNumId w:val="2"/>
  </w:num>
  <w:num w:numId="11">
    <w:abstractNumId w:val="5"/>
  </w:num>
  <w:num w:numId="12">
    <w:abstractNumId w:val="8"/>
  </w:num>
  <w:num w:numId="13">
    <w:abstractNumId w:val="6"/>
  </w:num>
  <w:num w:numId="14">
    <w:abstractNumId w:val="12"/>
  </w:num>
  <w:numIdMacAtCleanup w:val="11"/>
  <w:num w:numId="23">
    <w:abstractNumId w:val="22"/>
  </w:num>
  <w:num w:numId="34">
    <w:abstractNumId w:val="33"/>
  </w:num>
  <w:num w:numId="24">
    <w:abstractNumId w:val="23"/>
  </w:num>
  <w:num w:numId="35">
    <w:abstractNumId w:val="34"/>
  </w:num>
  <w:num w:numId="25">
    <w:abstractNumId w:val="24"/>
  </w:num>
  <w:num w:numId="15">
    <w:abstractNumId w:val="14"/>
  </w:num>
  <w:num w:numId="26">
    <w:abstractNumId w:val="25"/>
  </w:num>
  <w:num w:numId="16">
    <w:abstractNumId w:val="15"/>
  </w:num>
  <w:num w:numId="27">
    <w:abstractNumId w:val="26"/>
  </w:num>
  <w:num w:numId="17">
    <w:abstractNumId w:val="16"/>
  </w:num>
  <w:num w:numId="28">
    <w:abstractNumId w:val="27"/>
  </w:num>
  <w:num w:numId="18">
    <w:abstractNumId w:val="17"/>
  </w:num>
  <w:num w:numId="29">
    <w:abstractNumId w:val="28"/>
  </w:num>
  <w:num w:numId="19">
    <w:abstractNumId w:val="18"/>
  </w:num>
  <w:num w:numId="30">
    <w:abstractNumId w:val="29"/>
  </w:num>
  <w:num w:numId="20">
    <w:abstractNumId w:val="19"/>
  </w:num>
  <w:num w:numId="31">
    <w:abstractNumId w:val="30"/>
  </w:num>
  <w:num w:numId="21">
    <w:abstractNumId w:val="20"/>
  </w:num>
  <w:num w:numId="32">
    <w:abstractNumId w:val="31"/>
  </w:num>
  <w:num w:numId="22">
    <w:abstractNumId w:val="2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activeWritingStyle w:appName="MSWord" w:lang="en-US" w:vendorID="64" w:dllVersion="131078" w:nlCheck="1" w:checkStyle="1"/>
  <w:proofState w:grammar="clean"/>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109F"/>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5328"/>
    <w:rsid w:val="000364A0"/>
    <w:rsid w:val="00040AF0"/>
    <w:rsid w:val="00041B47"/>
    <w:rsid w:val="000420F3"/>
    <w:rsid w:val="00042537"/>
    <w:rsid w:val="00043B78"/>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8BB"/>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A6302"/>
    <w:rsid w:val="000B2C28"/>
    <w:rsid w:val="000B2C8F"/>
    <w:rsid w:val="000B2E69"/>
    <w:rsid w:val="000B5713"/>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2FCF"/>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5C31"/>
    <w:rsid w:val="000F6683"/>
    <w:rsid w:val="000F6F12"/>
    <w:rsid w:val="001009E7"/>
    <w:rsid w:val="0010476B"/>
    <w:rsid w:val="00105952"/>
    <w:rsid w:val="001119A3"/>
    <w:rsid w:val="00112323"/>
    <w:rsid w:val="001130D3"/>
    <w:rsid w:val="001136BB"/>
    <w:rsid w:val="001154D2"/>
    <w:rsid w:val="0011761B"/>
    <w:rsid w:val="00120268"/>
    <w:rsid w:val="00121910"/>
    <w:rsid w:val="00122C7A"/>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565F"/>
    <w:rsid w:val="00187EF2"/>
    <w:rsid w:val="00191C28"/>
    <w:rsid w:val="00194C71"/>
    <w:rsid w:val="0019567B"/>
    <w:rsid w:val="001956CC"/>
    <w:rsid w:val="00195AE7"/>
    <w:rsid w:val="00196FB9"/>
    <w:rsid w:val="001973EB"/>
    <w:rsid w:val="001A048B"/>
    <w:rsid w:val="001A0F8D"/>
    <w:rsid w:val="001A6FA1"/>
    <w:rsid w:val="001A792A"/>
    <w:rsid w:val="001A7D45"/>
    <w:rsid w:val="001B147E"/>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406D"/>
    <w:rsid w:val="001F5272"/>
    <w:rsid w:val="001F5FCA"/>
    <w:rsid w:val="001F6DE7"/>
    <w:rsid w:val="001F732F"/>
    <w:rsid w:val="001F75F0"/>
    <w:rsid w:val="0020059F"/>
    <w:rsid w:val="0020291D"/>
    <w:rsid w:val="002038E6"/>
    <w:rsid w:val="00206036"/>
    <w:rsid w:val="0021081B"/>
    <w:rsid w:val="002116EE"/>
    <w:rsid w:val="002122CB"/>
    <w:rsid w:val="00213A2B"/>
    <w:rsid w:val="00214B19"/>
    <w:rsid w:val="002150EE"/>
    <w:rsid w:val="00215A4D"/>
    <w:rsid w:val="00216CE6"/>
    <w:rsid w:val="0022458D"/>
    <w:rsid w:val="00225469"/>
    <w:rsid w:val="00226C18"/>
    <w:rsid w:val="002277F4"/>
    <w:rsid w:val="00230F2E"/>
    <w:rsid w:val="00233429"/>
    <w:rsid w:val="0023454C"/>
    <w:rsid w:val="00235899"/>
    <w:rsid w:val="002367C0"/>
    <w:rsid w:val="00237391"/>
    <w:rsid w:val="00237BD1"/>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93E93"/>
    <w:rsid w:val="00294EDD"/>
    <w:rsid w:val="00296D50"/>
    <w:rsid w:val="002A12F9"/>
    <w:rsid w:val="002A578F"/>
    <w:rsid w:val="002A6FE1"/>
    <w:rsid w:val="002A7324"/>
    <w:rsid w:val="002B51B2"/>
    <w:rsid w:val="002B5914"/>
    <w:rsid w:val="002B5F7F"/>
    <w:rsid w:val="002B6C4B"/>
    <w:rsid w:val="002C0352"/>
    <w:rsid w:val="002C0F83"/>
    <w:rsid w:val="002C23ED"/>
    <w:rsid w:val="002C2D8E"/>
    <w:rsid w:val="002C44BC"/>
    <w:rsid w:val="002C56F7"/>
    <w:rsid w:val="002C6917"/>
    <w:rsid w:val="002D1041"/>
    <w:rsid w:val="002D1D31"/>
    <w:rsid w:val="002D24A8"/>
    <w:rsid w:val="002D3C83"/>
    <w:rsid w:val="002D57F0"/>
    <w:rsid w:val="002D7F3E"/>
    <w:rsid w:val="002E012E"/>
    <w:rsid w:val="002E0338"/>
    <w:rsid w:val="002E29E7"/>
    <w:rsid w:val="002E397C"/>
    <w:rsid w:val="002E4322"/>
    <w:rsid w:val="002E5CA9"/>
    <w:rsid w:val="002E66B3"/>
    <w:rsid w:val="002E79DB"/>
    <w:rsid w:val="002E7C7D"/>
    <w:rsid w:val="002F05AE"/>
    <w:rsid w:val="002F1445"/>
    <w:rsid w:val="002F1C44"/>
    <w:rsid w:val="002F2083"/>
    <w:rsid w:val="002F2E77"/>
    <w:rsid w:val="002F35E3"/>
    <w:rsid w:val="002F3800"/>
    <w:rsid w:val="002F3960"/>
    <w:rsid w:val="002F3EB5"/>
    <w:rsid w:val="002F6855"/>
    <w:rsid w:val="002F689F"/>
    <w:rsid w:val="002F7AF5"/>
    <w:rsid w:val="002F7AFA"/>
    <w:rsid w:val="0030108F"/>
    <w:rsid w:val="003017F8"/>
    <w:rsid w:val="00301B17"/>
    <w:rsid w:val="00305C94"/>
    <w:rsid w:val="00306436"/>
    <w:rsid w:val="00306759"/>
    <w:rsid w:val="00306CB8"/>
    <w:rsid w:val="003075D1"/>
    <w:rsid w:val="00307696"/>
    <w:rsid w:val="00310BEA"/>
    <w:rsid w:val="00311E8D"/>
    <w:rsid w:val="00312947"/>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392E"/>
    <w:rsid w:val="003442A4"/>
    <w:rsid w:val="00344720"/>
    <w:rsid w:val="00346E15"/>
    <w:rsid w:val="003477E1"/>
    <w:rsid w:val="00351124"/>
    <w:rsid w:val="0035529F"/>
    <w:rsid w:val="0035702D"/>
    <w:rsid w:val="00357575"/>
    <w:rsid w:val="003600EC"/>
    <w:rsid w:val="003607F7"/>
    <w:rsid w:val="00360A05"/>
    <w:rsid w:val="00361AED"/>
    <w:rsid w:val="003623FE"/>
    <w:rsid w:val="00364489"/>
    <w:rsid w:val="003644D4"/>
    <w:rsid w:val="003647D3"/>
    <w:rsid w:val="003650DF"/>
    <w:rsid w:val="0036657B"/>
    <w:rsid w:val="00367BD5"/>
    <w:rsid w:val="00367E0E"/>
    <w:rsid w:val="00367FE5"/>
    <w:rsid w:val="00370A49"/>
    <w:rsid w:val="00372424"/>
    <w:rsid w:val="00373337"/>
    <w:rsid w:val="003736A6"/>
    <w:rsid w:val="00374907"/>
    <w:rsid w:val="00375FF0"/>
    <w:rsid w:val="00376B11"/>
    <w:rsid w:val="00377E18"/>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668"/>
    <w:rsid w:val="003C4E78"/>
    <w:rsid w:val="003C512F"/>
    <w:rsid w:val="003C5201"/>
    <w:rsid w:val="003C61C8"/>
    <w:rsid w:val="003C6850"/>
    <w:rsid w:val="003D3DFD"/>
    <w:rsid w:val="003D5109"/>
    <w:rsid w:val="003D59BF"/>
    <w:rsid w:val="003D60F3"/>
    <w:rsid w:val="003D6DC0"/>
    <w:rsid w:val="003D7D90"/>
    <w:rsid w:val="003D7FDD"/>
    <w:rsid w:val="003E01AA"/>
    <w:rsid w:val="003E3F9B"/>
    <w:rsid w:val="003E4BE1"/>
    <w:rsid w:val="003E5CAA"/>
    <w:rsid w:val="003E6042"/>
    <w:rsid w:val="003E65A7"/>
    <w:rsid w:val="003E7695"/>
    <w:rsid w:val="003F056D"/>
    <w:rsid w:val="003F0AB7"/>
    <w:rsid w:val="003F1689"/>
    <w:rsid w:val="003F16F4"/>
    <w:rsid w:val="003F2B37"/>
    <w:rsid w:val="003F3584"/>
    <w:rsid w:val="003F48C6"/>
    <w:rsid w:val="003F5AF9"/>
    <w:rsid w:val="003F5E53"/>
    <w:rsid w:val="003F7248"/>
    <w:rsid w:val="00405883"/>
    <w:rsid w:val="00405E6A"/>
    <w:rsid w:val="00406076"/>
    <w:rsid w:val="00412E8B"/>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2294"/>
    <w:rsid w:val="00433056"/>
    <w:rsid w:val="004348BD"/>
    <w:rsid w:val="0043546C"/>
    <w:rsid w:val="0043596D"/>
    <w:rsid w:val="0044096D"/>
    <w:rsid w:val="00442B47"/>
    <w:rsid w:val="00445181"/>
    <w:rsid w:val="00445B36"/>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5CF2"/>
    <w:rsid w:val="00477682"/>
    <w:rsid w:val="00481CEC"/>
    <w:rsid w:val="004834A2"/>
    <w:rsid w:val="00483991"/>
    <w:rsid w:val="00484BED"/>
    <w:rsid w:val="00484DDE"/>
    <w:rsid w:val="00485A04"/>
    <w:rsid w:val="004867DC"/>
    <w:rsid w:val="00486EFD"/>
    <w:rsid w:val="004904E5"/>
    <w:rsid w:val="0049107F"/>
    <w:rsid w:val="0049112A"/>
    <w:rsid w:val="00494357"/>
    <w:rsid w:val="00494560"/>
    <w:rsid w:val="0049651D"/>
    <w:rsid w:val="0049729E"/>
    <w:rsid w:val="0049796B"/>
    <w:rsid w:val="004A018E"/>
    <w:rsid w:val="004A2527"/>
    <w:rsid w:val="004A256C"/>
    <w:rsid w:val="004A3077"/>
    <w:rsid w:val="004A424A"/>
    <w:rsid w:val="004A4F0F"/>
    <w:rsid w:val="004A6BBF"/>
    <w:rsid w:val="004A705E"/>
    <w:rsid w:val="004B081A"/>
    <w:rsid w:val="004B279F"/>
    <w:rsid w:val="004B3D3C"/>
    <w:rsid w:val="004B4070"/>
    <w:rsid w:val="004B40B0"/>
    <w:rsid w:val="004B477D"/>
    <w:rsid w:val="004B7038"/>
    <w:rsid w:val="004B7242"/>
    <w:rsid w:val="004C1655"/>
    <w:rsid w:val="004C2C13"/>
    <w:rsid w:val="004C4BB7"/>
    <w:rsid w:val="004C5258"/>
    <w:rsid w:val="004C6CE7"/>
    <w:rsid w:val="004C7043"/>
    <w:rsid w:val="004C7C83"/>
    <w:rsid w:val="004D1016"/>
    <w:rsid w:val="004D2635"/>
    <w:rsid w:val="004D26E3"/>
    <w:rsid w:val="004D292F"/>
    <w:rsid w:val="004D327B"/>
    <w:rsid w:val="004D6BE0"/>
    <w:rsid w:val="004D70AC"/>
    <w:rsid w:val="004D7157"/>
    <w:rsid w:val="004E116B"/>
    <w:rsid w:val="004E1E2C"/>
    <w:rsid w:val="004E2CA4"/>
    <w:rsid w:val="004E6243"/>
    <w:rsid w:val="004E641B"/>
    <w:rsid w:val="004E7C04"/>
    <w:rsid w:val="004F0135"/>
    <w:rsid w:val="004F0D18"/>
    <w:rsid w:val="004F1175"/>
    <w:rsid w:val="004F1E94"/>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42F"/>
    <w:rsid w:val="00530CDB"/>
    <w:rsid w:val="005325FC"/>
    <w:rsid w:val="005407F7"/>
    <w:rsid w:val="00546A68"/>
    <w:rsid w:val="00547BD0"/>
    <w:rsid w:val="00551987"/>
    <w:rsid w:val="0055208A"/>
    <w:rsid w:val="00552721"/>
    <w:rsid w:val="00552DB5"/>
    <w:rsid w:val="00561F5A"/>
    <w:rsid w:val="00562A71"/>
    <w:rsid w:val="00565B12"/>
    <w:rsid w:val="005667AB"/>
    <w:rsid w:val="00570767"/>
    <w:rsid w:val="0057111D"/>
    <w:rsid w:val="0057123F"/>
    <w:rsid w:val="0057171E"/>
    <w:rsid w:val="005721E0"/>
    <w:rsid w:val="005723CC"/>
    <w:rsid w:val="00573C5A"/>
    <w:rsid w:val="005744DA"/>
    <w:rsid w:val="00574B4C"/>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131F"/>
    <w:rsid w:val="005A3023"/>
    <w:rsid w:val="005A40CC"/>
    <w:rsid w:val="005A4BE5"/>
    <w:rsid w:val="005A5C07"/>
    <w:rsid w:val="005A5FD2"/>
    <w:rsid w:val="005A6FC6"/>
    <w:rsid w:val="005A7E29"/>
    <w:rsid w:val="005B09DA"/>
    <w:rsid w:val="005B17EA"/>
    <w:rsid w:val="005B19DD"/>
    <w:rsid w:val="005B2A4F"/>
    <w:rsid w:val="005B3105"/>
    <w:rsid w:val="005B590D"/>
    <w:rsid w:val="005C04C5"/>
    <w:rsid w:val="005C21D1"/>
    <w:rsid w:val="005C37D0"/>
    <w:rsid w:val="005C51C2"/>
    <w:rsid w:val="005C59F2"/>
    <w:rsid w:val="005C5D73"/>
    <w:rsid w:val="005C695B"/>
    <w:rsid w:val="005C6CB8"/>
    <w:rsid w:val="005C71BD"/>
    <w:rsid w:val="005D09A4"/>
    <w:rsid w:val="005D126C"/>
    <w:rsid w:val="005D1BD4"/>
    <w:rsid w:val="005D20DA"/>
    <w:rsid w:val="005D224A"/>
    <w:rsid w:val="005D43C7"/>
    <w:rsid w:val="005D52B8"/>
    <w:rsid w:val="005D6281"/>
    <w:rsid w:val="005D70FB"/>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46D32"/>
    <w:rsid w:val="00650052"/>
    <w:rsid w:val="0065227B"/>
    <w:rsid w:val="006535DB"/>
    <w:rsid w:val="0065414D"/>
    <w:rsid w:val="00655270"/>
    <w:rsid w:val="006563BC"/>
    <w:rsid w:val="00656650"/>
    <w:rsid w:val="00660232"/>
    <w:rsid w:val="00660D85"/>
    <w:rsid w:val="006647F4"/>
    <w:rsid w:val="006648A7"/>
    <w:rsid w:val="006650C6"/>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0E24"/>
    <w:rsid w:val="0069107A"/>
    <w:rsid w:val="006915B8"/>
    <w:rsid w:val="006916FA"/>
    <w:rsid w:val="006925DB"/>
    <w:rsid w:val="006925E1"/>
    <w:rsid w:val="0069268E"/>
    <w:rsid w:val="00692C00"/>
    <w:rsid w:val="00693D88"/>
    <w:rsid w:val="00694049"/>
    <w:rsid w:val="00694C1C"/>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3E6C"/>
    <w:rsid w:val="006D4B7D"/>
    <w:rsid w:val="006D5711"/>
    <w:rsid w:val="006D579B"/>
    <w:rsid w:val="006D6BAE"/>
    <w:rsid w:val="006D7602"/>
    <w:rsid w:val="006D7B7D"/>
    <w:rsid w:val="006E041F"/>
    <w:rsid w:val="006E19C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BE8"/>
    <w:rsid w:val="00734D7E"/>
    <w:rsid w:val="00735BC1"/>
    <w:rsid w:val="0073714E"/>
    <w:rsid w:val="007403D0"/>
    <w:rsid w:val="00740CDF"/>
    <w:rsid w:val="00741FEF"/>
    <w:rsid w:val="0074236B"/>
    <w:rsid w:val="0074282A"/>
    <w:rsid w:val="00743FD4"/>
    <w:rsid w:val="0075022E"/>
    <w:rsid w:val="00750F14"/>
    <w:rsid w:val="00751C79"/>
    <w:rsid w:val="00753C78"/>
    <w:rsid w:val="00754193"/>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194"/>
    <w:rsid w:val="007B0880"/>
    <w:rsid w:val="007B3E15"/>
    <w:rsid w:val="007B402A"/>
    <w:rsid w:val="007B5B34"/>
    <w:rsid w:val="007B5E49"/>
    <w:rsid w:val="007B659D"/>
    <w:rsid w:val="007B7486"/>
    <w:rsid w:val="007B75A8"/>
    <w:rsid w:val="007B76E7"/>
    <w:rsid w:val="007C19E8"/>
    <w:rsid w:val="007C3A6D"/>
    <w:rsid w:val="007C420F"/>
    <w:rsid w:val="007C4F7E"/>
    <w:rsid w:val="007C67E0"/>
    <w:rsid w:val="007C6E06"/>
    <w:rsid w:val="007C7C1D"/>
    <w:rsid w:val="007C7CA8"/>
    <w:rsid w:val="007D0970"/>
    <w:rsid w:val="007D1C7E"/>
    <w:rsid w:val="007D2B02"/>
    <w:rsid w:val="007D3F86"/>
    <w:rsid w:val="007D47B3"/>
    <w:rsid w:val="007D62A4"/>
    <w:rsid w:val="007D646E"/>
    <w:rsid w:val="007D6BFF"/>
    <w:rsid w:val="007D6CB8"/>
    <w:rsid w:val="007E19CD"/>
    <w:rsid w:val="007E3231"/>
    <w:rsid w:val="007E41AE"/>
    <w:rsid w:val="007E42FD"/>
    <w:rsid w:val="007E6417"/>
    <w:rsid w:val="007E6FD3"/>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3270"/>
    <w:rsid w:val="00803525"/>
    <w:rsid w:val="00803A5E"/>
    <w:rsid w:val="00813BBB"/>
    <w:rsid w:val="008160B5"/>
    <w:rsid w:val="00820ED4"/>
    <w:rsid w:val="00821567"/>
    <w:rsid w:val="00822CCF"/>
    <w:rsid w:val="008231F5"/>
    <w:rsid w:val="00823D4F"/>
    <w:rsid w:val="00825844"/>
    <w:rsid w:val="00825D66"/>
    <w:rsid w:val="008260BB"/>
    <w:rsid w:val="00826881"/>
    <w:rsid w:val="008301BF"/>
    <w:rsid w:val="00832097"/>
    <w:rsid w:val="008328E5"/>
    <w:rsid w:val="008359AB"/>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68E"/>
    <w:rsid w:val="0086695A"/>
    <w:rsid w:val="0086767C"/>
    <w:rsid w:val="0087158C"/>
    <w:rsid w:val="008721C5"/>
    <w:rsid w:val="00873BDE"/>
    <w:rsid w:val="00875584"/>
    <w:rsid w:val="0087616E"/>
    <w:rsid w:val="0087641B"/>
    <w:rsid w:val="00877EE7"/>
    <w:rsid w:val="00880AFC"/>
    <w:rsid w:val="0088370D"/>
    <w:rsid w:val="00884832"/>
    <w:rsid w:val="00887865"/>
    <w:rsid w:val="00893F84"/>
    <w:rsid w:val="008940EB"/>
    <w:rsid w:val="00894227"/>
    <w:rsid w:val="008945ED"/>
    <w:rsid w:val="008978E0"/>
    <w:rsid w:val="008A0037"/>
    <w:rsid w:val="008A1A20"/>
    <w:rsid w:val="008A1E4F"/>
    <w:rsid w:val="008A312A"/>
    <w:rsid w:val="008A3E7D"/>
    <w:rsid w:val="008A4DEA"/>
    <w:rsid w:val="008A6CE2"/>
    <w:rsid w:val="008A7D6F"/>
    <w:rsid w:val="008B0D2E"/>
    <w:rsid w:val="008B1A60"/>
    <w:rsid w:val="008B4AA4"/>
    <w:rsid w:val="008B4B37"/>
    <w:rsid w:val="008B78EB"/>
    <w:rsid w:val="008C0C57"/>
    <w:rsid w:val="008C45FF"/>
    <w:rsid w:val="008C619D"/>
    <w:rsid w:val="008C67C8"/>
    <w:rsid w:val="008C7C2D"/>
    <w:rsid w:val="008D1D46"/>
    <w:rsid w:val="008D24EB"/>
    <w:rsid w:val="008D6C0E"/>
    <w:rsid w:val="008E1292"/>
    <w:rsid w:val="008E374D"/>
    <w:rsid w:val="008E566E"/>
    <w:rsid w:val="008E7A3D"/>
    <w:rsid w:val="008F0741"/>
    <w:rsid w:val="008F216D"/>
    <w:rsid w:val="008F291C"/>
    <w:rsid w:val="008F3AF6"/>
    <w:rsid w:val="008F4CD9"/>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A6"/>
    <w:rsid w:val="009343FC"/>
    <w:rsid w:val="009345B8"/>
    <w:rsid w:val="00934BDA"/>
    <w:rsid w:val="009352F7"/>
    <w:rsid w:val="00935387"/>
    <w:rsid w:val="0093575B"/>
    <w:rsid w:val="00936277"/>
    <w:rsid w:val="00940426"/>
    <w:rsid w:val="009411C9"/>
    <w:rsid w:val="009437F7"/>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3DCF"/>
    <w:rsid w:val="00974B95"/>
    <w:rsid w:val="009764DA"/>
    <w:rsid w:val="00980CAC"/>
    <w:rsid w:val="009814C1"/>
    <w:rsid w:val="009839B5"/>
    <w:rsid w:val="009922DE"/>
    <w:rsid w:val="009930A4"/>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6081"/>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806"/>
    <w:rsid w:val="009E3E81"/>
    <w:rsid w:val="009E4072"/>
    <w:rsid w:val="009E49BB"/>
    <w:rsid w:val="009E532C"/>
    <w:rsid w:val="009E53C9"/>
    <w:rsid w:val="009E773B"/>
    <w:rsid w:val="009F05A6"/>
    <w:rsid w:val="009F086A"/>
    <w:rsid w:val="009F20EF"/>
    <w:rsid w:val="009F21C7"/>
    <w:rsid w:val="009F2598"/>
    <w:rsid w:val="009F590F"/>
    <w:rsid w:val="009F59BC"/>
    <w:rsid w:val="009F5D6A"/>
    <w:rsid w:val="009F61EF"/>
    <w:rsid w:val="009F7CE9"/>
    <w:rsid w:val="00A00BCA"/>
    <w:rsid w:val="00A00EAA"/>
    <w:rsid w:val="00A00FA5"/>
    <w:rsid w:val="00A03125"/>
    <w:rsid w:val="00A03866"/>
    <w:rsid w:val="00A04A03"/>
    <w:rsid w:val="00A06D6F"/>
    <w:rsid w:val="00A1242A"/>
    <w:rsid w:val="00A129D2"/>
    <w:rsid w:val="00A13195"/>
    <w:rsid w:val="00A14A59"/>
    <w:rsid w:val="00A20A64"/>
    <w:rsid w:val="00A20E93"/>
    <w:rsid w:val="00A227B6"/>
    <w:rsid w:val="00A22AEB"/>
    <w:rsid w:val="00A2394C"/>
    <w:rsid w:val="00A27329"/>
    <w:rsid w:val="00A27669"/>
    <w:rsid w:val="00A2791F"/>
    <w:rsid w:val="00A328DF"/>
    <w:rsid w:val="00A32EE5"/>
    <w:rsid w:val="00A33103"/>
    <w:rsid w:val="00A335AA"/>
    <w:rsid w:val="00A337AC"/>
    <w:rsid w:val="00A33BC1"/>
    <w:rsid w:val="00A36310"/>
    <w:rsid w:val="00A36A9E"/>
    <w:rsid w:val="00A37F53"/>
    <w:rsid w:val="00A4049A"/>
    <w:rsid w:val="00A4086C"/>
    <w:rsid w:val="00A4239E"/>
    <w:rsid w:val="00A42430"/>
    <w:rsid w:val="00A43D57"/>
    <w:rsid w:val="00A44582"/>
    <w:rsid w:val="00A448B7"/>
    <w:rsid w:val="00A46A79"/>
    <w:rsid w:val="00A4757C"/>
    <w:rsid w:val="00A5062C"/>
    <w:rsid w:val="00A50CA6"/>
    <w:rsid w:val="00A5121E"/>
    <w:rsid w:val="00A51942"/>
    <w:rsid w:val="00A52AD9"/>
    <w:rsid w:val="00A53DFB"/>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568D"/>
    <w:rsid w:val="00A86B9B"/>
    <w:rsid w:val="00A86F56"/>
    <w:rsid w:val="00A871D2"/>
    <w:rsid w:val="00A87365"/>
    <w:rsid w:val="00A900E7"/>
    <w:rsid w:val="00A93FDC"/>
    <w:rsid w:val="00A94060"/>
    <w:rsid w:val="00A954CB"/>
    <w:rsid w:val="00A96E2A"/>
    <w:rsid w:val="00AA0898"/>
    <w:rsid w:val="00AA35A5"/>
    <w:rsid w:val="00AA49DB"/>
    <w:rsid w:val="00AA5834"/>
    <w:rsid w:val="00AA7135"/>
    <w:rsid w:val="00AB0696"/>
    <w:rsid w:val="00AB09F3"/>
    <w:rsid w:val="00AB1713"/>
    <w:rsid w:val="00AB2735"/>
    <w:rsid w:val="00AB39D9"/>
    <w:rsid w:val="00AB57BD"/>
    <w:rsid w:val="00AB5E33"/>
    <w:rsid w:val="00AC2141"/>
    <w:rsid w:val="00AC416F"/>
    <w:rsid w:val="00AC4696"/>
    <w:rsid w:val="00AD09CC"/>
    <w:rsid w:val="00AD1325"/>
    <w:rsid w:val="00AD2695"/>
    <w:rsid w:val="00AD337B"/>
    <w:rsid w:val="00AD4280"/>
    <w:rsid w:val="00AD79E0"/>
    <w:rsid w:val="00AE18AB"/>
    <w:rsid w:val="00AE1A3C"/>
    <w:rsid w:val="00AE1C8F"/>
    <w:rsid w:val="00AE2E85"/>
    <w:rsid w:val="00AE352B"/>
    <w:rsid w:val="00AE4B78"/>
    <w:rsid w:val="00AE61E4"/>
    <w:rsid w:val="00AE6E9F"/>
    <w:rsid w:val="00AE7A43"/>
    <w:rsid w:val="00AE7D3C"/>
    <w:rsid w:val="00AF0458"/>
    <w:rsid w:val="00AF2D3C"/>
    <w:rsid w:val="00AF3558"/>
    <w:rsid w:val="00AF62DB"/>
    <w:rsid w:val="00B017F4"/>
    <w:rsid w:val="00B030DE"/>
    <w:rsid w:val="00B03C20"/>
    <w:rsid w:val="00B042E0"/>
    <w:rsid w:val="00B054C5"/>
    <w:rsid w:val="00B06C05"/>
    <w:rsid w:val="00B11B4D"/>
    <w:rsid w:val="00B13263"/>
    <w:rsid w:val="00B13368"/>
    <w:rsid w:val="00B137F0"/>
    <w:rsid w:val="00B13FFC"/>
    <w:rsid w:val="00B150E5"/>
    <w:rsid w:val="00B1796D"/>
    <w:rsid w:val="00B206A7"/>
    <w:rsid w:val="00B21305"/>
    <w:rsid w:val="00B22DE9"/>
    <w:rsid w:val="00B2471A"/>
    <w:rsid w:val="00B24EBE"/>
    <w:rsid w:val="00B25CEA"/>
    <w:rsid w:val="00B3024F"/>
    <w:rsid w:val="00B32D8D"/>
    <w:rsid w:val="00B331E1"/>
    <w:rsid w:val="00B33DF1"/>
    <w:rsid w:val="00B35658"/>
    <w:rsid w:val="00B3692F"/>
    <w:rsid w:val="00B3705C"/>
    <w:rsid w:val="00B37BD4"/>
    <w:rsid w:val="00B40ECF"/>
    <w:rsid w:val="00B40EF7"/>
    <w:rsid w:val="00B41E0A"/>
    <w:rsid w:val="00B43AA4"/>
    <w:rsid w:val="00B451D4"/>
    <w:rsid w:val="00B51257"/>
    <w:rsid w:val="00B512E1"/>
    <w:rsid w:val="00B51445"/>
    <w:rsid w:val="00B51B66"/>
    <w:rsid w:val="00B52DDA"/>
    <w:rsid w:val="00B53327"/>
    <w:rsid w:val="00B54F1B"/>
    <w:rsid w:val="00B55DB4"/>
    <w:rsid w:val="00B603FB"/>
    <w:rsid w:val="00B640DE"/>
    <w:rsid w:val="00B6421C"/>
    <w:rsid w:val="00B64D3E"/>
    <w:rsid w:val="00B661B4"/>
    <w:rsid w:val="00B7041C"/>
    <w:rsid w:val="00B70C5D"/>
    <w:rsid w:val="00B73A57"/>
    <w:rsid w:val="00B7555C"/>
    <w:rsid w:val="00B76BE7"/>
    <w:rsid w:val="00B82371"/>
    <w:rsid w:val="00B82C37"/>
    <w:rsid w:val="00B83559"/>
    <w:rsid w:val="00B85149"/>
    <w:rsid w:val="00B8548A"/>
    <w:rsid w:val="00B90612"/>
    <w:rsid w:val="00B913A6"/>
    <w:rsid w:val="00B9233D"/>
    <w:rsid w:val="00B928B2"/>
    <w:rsid w:val="00B94607"/>
    <w:rsid w:val="00B95DA8"/>
    <w:rsid w:val="00B960A9"/>
    <w:rsid w:val="00BA2ABC"/>
    <w:rsid w:val="00BA30FA"/>
    <w:rsid w:val="00BA3F6B"/>
    <w:rsid w:val="00BA4180"/>
    <w:rsid w:val="00BA5A26"/>
    <w:rsid w:val="00BB0511"/>
    <w:rsid w:val="00BB2DEE"/>
    <w:rsid w:val="00BB3C1A"/>
    <w:rsid w:val="00BB58DC"/>
    <w:rsid w:val="00BC2B73"/>
    <w:rsid w:val="00BC2CA1"/>
    <w:rsid w:val="00BC3B11"/>
    <w:rsid w:val="00BC53AD"/>
    <w:rsid w:val="00BC55A8"/>
    <w:rsid w:val="00BC612D"/>
    <w:rsid w:val="00BC6BEC"/>
    <w:rsid w:val="00BC71E4"/>
    <w:rsid w:val="00BD2D4B"/>
    <w:rsid w:val="00BD31AA"/>
    <w:rsid w:val="00BD35EF"/>
    <w:rsid w:val="00BD5F3B"/>
    <w:rsid w:val="00BD7AC9"/>
    <w:rsid w:val="00BE07DB"/>
    <w:rsid w:val="00BE3EEB"/>
    <w:rsid w:val="00BE4396"/>
    <w:rsid w:val="00BE4A19"/>
    <w:rsid w:val="00BF1ACD"/>
    <w:rsid w:val="00BF3A11"/>
    <w:rsid w:val="00BF41D7"/>
    <w:rsid w:val="00BF46BB"/>
    <w:rsid w:val="00BF58B7"/>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2E8C"/>
    <w:rsid w:val="00C337CD"/>
    <w:rsid w:val="00C35CE8"/>
    <w:rsid w:val="00C373C2"/>
    <w:rsid w:val="00C400A2"/>
    <w:rsid w:val="00C43FC9"/>
    <w:rsid w:val="00C46FCC"/>
    <w:rsid w:val="00C476CB"/>
    <w:rsid w:val="00C47C01"/>
    <w:rsid w:val="00C47E60"/>
    <w:rsid w:val="00C51A2D"/>
    <w:rsid w:val="00C51B43"/>
    <w:rsid w:val="00C536E4"/>
    <w:rsid w:val="00C57E10"/>
    <w:rsid w:val="00C60ECA"/>
    <w:rsid w:val="00C612FF"/>
    <w:rsid w:val="00C617AE"/>
    <w:rsid w:val="00C61932"/>
    <w:rsid w:val="00C63FD1"/>
    <w:rsid w:val="00C67F6E"/>
    <w:rsid w:val="00C7271F"/>
    <w:rsid w:val="00C72EDF"/>
    <w:rsid w:val="00C72F06"/>
    <w:rsid w:val="00C74B2C"/>
    <w:rsid w:val="00C74B4B"/>
    <w:rsid w:val="00C769E1"/>
    <w:rsid w:val="00C77C87"/>
    <w:rsid w:val="00C8076E"/>
    <w:rsid w:val="00C80886"/>
    <w:rsid w:val="00C81455"/>
    <w:rsid w:val="00C82BD6"/>
    <w:rsid w:val="00C83656"/>
    <w:rsid w:val="00C83CD1"/>
    <w:rsid w:val="00C85142"/>
    <w:rsid w:val="00C867D8"/>
    <w:rsid w:val="00C96BF6"/>
    <w:rsid w:val="00C97442"/>
    <w:rsid w:val="00C97525"/>
    <w:rsid w:val="00CA1088"/>
    <w:rsid w:val="00CA140C"/>
    <w:rsid w:val="00CA2D58"/>
    <w:rsid w:val="00CA3331"/>
    <w:rsid w:val="00CA4558"/>
    <w:rsid w:val="00CA4BD8"/>
    <w:rsid w:val="00CA4FEE"/>
    <w:rsid w:val="00CB0928"/>
    <w:rsid w:val="00CB0C60"/>
    <w:rsid w:val="00CB29CE"/>
    <w:rsid w:val="00CB2CF1"/>
    <w:rsid w:val="00CB3401"/>
    <w:rsid w:val="00CB344F"/>
    <w:rsid w:val="00CB577B"/>
    <w:rsid w:val="00CB57EB"/>
    <w:rsid w:val="00CB5DEB"/>
    <w:rsid w:val="00CB7C17"/>
    <w:rsid w:val="00CC1D86"/>
    <w:rsid w:val="00CC24F6"/>
    <w:rsid w:val="00CC2F44"/>
    <w:rsid w:val="00CC3686"/>
    <w:rsid w:val="00CC6028"/>
    <w:rsid w:val="00CC7EAB"/>
    <w:rsid w:val="00CD29E8"/>
    <w:rsid w:val="00CD3A87"/>
    <w:rsid w:val="00CD42A9"/>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2A26"/>
    <w:rsid w:val="00D05C8D"/>
    <w:rsid w:val="00D06C06"/>
    <w:rsid w:val="00D072BB"/>
    <w:rsid w:val="00D075DA"/>
    <w:rsid w:val="00D07DCE"/>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2165"/>
    <w:rsid w:val="00D42A8F"/>
    <w:rsid w:val="00D42BA9"/>
    <w:rsid w:val="00D43DA4"/>
    <w:rsid w:val="00D479D7"/>
    <w:rsid w:val="00D50CC1"/>
    <w:rsid w:val="00D511C9"/>
    <w:rsid w:val="00D527B8"/>
    <w:rsid w:val="00D52DB8"/>
    <w:rsid w:val="00D535F2"/>
    <w:rsid w:val="00D544D4"/>
    <w:rsid w:val="00D548A2"/>
    <w:rsid w:val="00D62C7F"/>
    <w:rsid w:val="00D64935"/>
    <w:rsid w:val="00D667DE"/>
    <w:rsid w:val="00D713A7"/>
    <w:rsid w:val="00D72CF3"/>
    <w:rsid w:val="00D7313E"/>
    <w:rsid w:val="00D748F6"/>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97A42"/>
    <w:rsid w:val="00DA04DB"/>
    <w:rsid w:val="00DA0B63"/>
    <w:rsid w:val="00DA5D55"/>
    <w:rsid w:val="00DA6E9B"/>
    <w:rsid w:val="00DB049B"/>
    <w:rsid w:val="00DB0915"/>
    <w:rsid w:val="00DB1D56"/>
    <w:rsid w:val="00DB23B2"/>
    <w:rsid w:val="00DB333A"/>
    <w:rsid w:val="00DB5E5E"/>
    <w:rsid w:val="00DB6989"/>
    <w:rsid w:val="00DB6AB9"/>
    <w:rsid w:val="00DB6B97"/>
    <w:rsid w:val="00DB7F10"/>
    <w:rsid w:val="00DC020C"/>
    <w:rsid w:val="00DC1B32"/>
    <w:rsid w:val="00DC3B9C"/>
    <w:rsid w:val="00DC7B9B"/>
    <w:rsid w:val="00DD0164"/>
    <w:rsid w:val="00DD1109"/>
    <w:rsid w:val="00DD202D"/>
    <w:rsid w:val="00DD223D"/>
    <w:rsid w:val="00DD263D"/>
    <w:rsid w:val="00DD26B3"/>
    <w:rsid w:val="00DD4F52"/>
    <w:rsid w:val="00DD58EE"/>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1053"/>
    <w:rsid w:val="00DF1E7E"/>
    <w:rsid w:val="00DF35F8"/>
    <w:rsid w:val="00DF5833"/>
    <w:rsid w:val="00DF5B04"/>
    <w:rsid w:val="00DF672F"/>
    <w:rsid w:val="00E01870"/>
    <w:rsid w:val="00E02716"/>
    <w:rsid w:val="00E02DC2"/>
    <w:rsid w:val="00E0688B"/>
    <w:rsid w:val="00E100D6"/>
    <w:rsid w:val="00E10778"/>
    <w:rsid w:val="00E10D5C"/>
    <w:rsid w:val="00E13057"/>
    <w:rsid w:val="00E1433D"/>
    <w:rsid w:val="00E16988"/>
    <w:rsid w:val="00E16E20"/>
    <w:rsid w:val="00E17A37"/>
    <w:rsid w:val="00E17A50"/>
    <w:rsid w:val="00E21015"/>
    <w:rsid w:val="00E228D8"/>
    <w:rsid w:val="00E2295B"/>
    <w:rsid w:val="00E22BF8"/>
    <w:rsid w:val="00E23E2B"/>
    <w:rsid w:val="00E30C6E"/>
    <w:rsid w:val="00E3152B"/>
    <w:rsid w:val="00E31CF0"/>
    <w:rsid w:val="00E337F4"/>
    <w:rsid w:val="00E34FEF"/>
    <w:rsid w:val="00E360BA"/>
    <w:rsid w:val="00E40A53"/>
    <w:rsid w:val="00E41998"/>
    <w:rsid w:val="00E41CE1"/>
    <w:rsid w:val="00E4242D"/>
    <w:rsid w:val="00E435E8"/>
    <w:rsid w:val="00E4382C"/>
    <w:rsid w:val="00E44962"/>
    <w:rsid w:val="00E45DB1"/>
    <w:rsid w:val="00E514F5"/>
    <w:rsid w:val="00E51B2D"/>
    <w:rsid w:val="00E51C6D"/>
    <w:rsid w:val="00E53E87"/>
    <w:rsid w:val="00E54253"/>
    <w:rsid w:val="00E55DE7"/>
    <w:rsid w:val="00E57560"/>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5B29"/>
    <w:rsid w:val="00E87183"/>
    <w:rsid w:val="00E927D0"/>
    <w:rsid w:val="00E9351E"/>
    <w:rsid w:val="00E9421F"/>
    <w:rsid w:val="00E961BC"/>
    <w:rsid w:val="00EA0328"/>
    <w:rsid w:val="00EA1087"/>
    <w:rsid w:val="00EA5944"/>
    <w:rsid w:val="00EA67D4"/>
    <w:rsid w:val="00EA7830"/>
    <w:rsid w:val="00EA7C02"/>
    <w:rsid w:val="00EB03C5"/>
    <w:rsid w:val="00EB1175"/>
    <w:rsid w:val="00EB2EAE"/>
    <w:rsid w:val="00EB4445"/>
    <w:rsid w:val="00EB62FA"/>
    <w:rsid w:val="00EB7AA8"/>
    <w:rsid w:val="00EC111B"/>
    <w:rsid w:val="00EC128D"/>
    <w:rsid w:val="00EC3357"/>
    <w:rsid w:val="00EC3E43"/>
    <w:rsid w:val="00EC42A9"/>
    <w:rsid w:val="00EC4F0A"/>
    <w:rsid w:val="00EC524B"/>
    <w:rsid w:val="00EC6282"/>
    <w:rsid w:val="00EC6C6F"/>
    <w:rsid w:val="00EC70FA"/>
    <w:rsid w:val="00EC7A46"/>
    <w:rsid w:val="00ED03D3"/>
    <w:rsid w:val="00ED1615"/>
    <w:rsid w:val="00ED1C86"/>
    <w:rsid w:val="00ED2A50"/>
    <w:rsid w:val="00ED4063"/>
    <w:rsid w:val="00ED42AE"/>
    <w:rsid w:val="00ED73C1"/>
    <w:rsid w:val="00EE334A"/>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0BC7"/>
    <w:rsid w:val="00F03018"/>
    <w:rsid w:val="00F040AF"/>
    <w:rsid w:val="00F04446"/>
    <w:rsid w:val="00F04BDA"/>
    <w:rsid w:val="00F073C6"/>
    <w:rsid w:val="00F07638"/>
    <w:rsid w:val="00F10C87"/>
    <w:rsid w:val="00F12583"/>
    <w:rsid w:val="00F126D8"/>
    <w:rsid w:val="00F12703"/>
    <w:rsid w:val="00F151F7"/>
    <w:rsid w:val="00F20DFE"/>
    <w:rsid w:val="00F225A0"/>
    <w:rsid w:val="00F24545"/>
    <w:rsid w:val="00F24A0F"/>
    <w:rsid w:val="00F26DD2"/>
    <w:rsid w:val="00F26ED1"/>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23F"/>
    <w:rsid w:val="00F50EA5"/>
    <w:rsid w:val="00F5232B"/>
    <w:rsid w:val="00F553D2"/>
    <w:rsid w:val="00F5647C"/>
    <w:rsid w:val="00F565D7"/>
    <w:rsid w:val="00F56833"/>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51FF"/>
    <w:rsid w:val="00F85677"/>
    <w:rsid w:val="00F86158"/>
    <w:rsid w:val="00F8680C"/>
    <w:rsid w:val="00F86E68"/>
    <w:rsid w:val="00F8732A"/>
    <w:rsid w:val="00F902BF"/>
    <w:rsid w:val="00F95A40"/>
    <w:rsid w:val="00FA0624"/>
    <w:rsid w:val="00FA0E96"/>
    <w:rsid w:val="00FA1FE9"/>
    <w:rsid w:val="00FA2458"/>
    <w:rsid w:val="00FA29A4"/>
    <w:rsid w:val="00FA4961"/>
    <w:rsid w:val="00FA63A4"/>
    <w:rsid w:val="00FA721E"/>
    <w:rsid w:val="00FB05BB"/>
    <w:rsid w:val="00FB07DE"/>
    <w:rsid w:val="00FB15E9"/>
    <w:rsid w:val="00FB1BCD"/>
    <w:rsid w:val="00FB1DE2"/>
    <w:rsid w:val="00FB2CC0"/>
    <w:rsid w:val="00FB37AD"/>
    <w:rsid w:val="00FB37C0"/>
    <w:rsid w:val="00FB4DA3"/>
    <w:rsid w:val="00FB4DB9"/>
    <w:rsid w:val="00FB5D50"/>
    <w:rsid w:val="00FC096B"/>
    <w:rsid w:val="00FC2D47"/>
    <w:rsid w:val="00FC459F"/>
    <w:rsid w:val="00FC50E1"/>
    <w:rsid w:val="00FC542C"/>
    <w:rsid w:val="00FD0ACE"/>
    <w:rsid w:val="00FD1B2C"/>
    <w:rsid w:val="00FD4776"/>
    <w:rsid w:val="00FD5B24"/>
    <w:rsid w:val="00FD798B"/>
    <w:rsid w:val="00FE41F1"/>
    <w:rsid w:val="00FE4A88"/>
    <w:rsid w:val="00FE724C"/>
    <w:rsid w:val="00FE7405"/>
    <w:rsid w:val="00FE7A6D"/>
    <w:rsid w:val="00FE7D07"/>
    <w:rsid w:val="00FF022A"/>
    <w:rsid w:val="00FF0FFC"/>
    <w:rsid w:val="00FF4D92"/>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595FA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mr_style">
    <w:name w:val="List Paragraph"/>
    <w:qFormat/>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mr_docxImage29" Type="http://schemas.openxmlformats.org/officeDocument/2006/relationships/image" Target="media/1294218319.png"/><Relationship Id="mr_docxImage24" Type="http://schemas.openxmlformats.org/officeDocument/2006/relationships/image" Target="media/-2017030558.png"/><Relationship Id="mr_docxImage23" Type="http://schemas.openxmlformats.org/officeDocument/2006/relationships/image" Target="media/-401217479.png"/><Relationship Id="mr_docxImage22" Type="http://schemas.openxmlformats.org/officeDocument/2006/relationships/image" Target="media/1144362536.png"/><Relationship Id="mr_docxImage43" Type="http://schemas.openxmlformats.org/officeDocument/2006/relationships/image" Target="media/-1852248590.png"/><Relationship Id="mr_docxImage21" Type="http://schemas.openxmlformats.org/officeDocument/2006/relationships/image" Target="media/1245124623.png"/><Relationship Id="mr_docxImage28" Type="http://schemas.openxmlformats.org/officeDocument/2006/relationships/image" Target="media/1397111947.png"/><Relationship Id="mr_docxImage27" Type="http://schemas.openxmlformats.org/officeDocument/2006/relationships/image" Target="media/1053986888.png"/><Relationship Id="mr_docxImage26" Type="http://schemas.openxmlformats.org/officeDocument/2006/relationships/image" Target="media/-819718390.png"/><Relationship Id="mr_docxImage25" Type="http://schemas.openxmlformats.org/officeDocument/2006/relationships/image" Target="media/-224010042.png"/><Relationship Id="mr_docxImage1" Type="http://schemas.openxmlformats.org/officeDocument/2006/relationships/image" Target="media/1962424820.png"/><Relationship Id="mr_docxImage2" Type="http://schemas.openxmlformats.org/officeDocument/2006/relationships/image" Target="media/1396252734.png"/><Relationship Id="mr_docxImage3" Type="http://schemas.openxmlformats.org/officeDocument/2006/relationships/image" Target="media/294984022.png"/><Relationship Id="mr_docxImage4" Type="http://schemas.openxmlformats.org/officeDocument/2006/relationships/image" Target="media/1801900124.png"/><Relationship Id="mr_docxImage31" Type="http://schemas.openxmlformats.org/officeDocument/2006/relationships/image" Target="media/735273475.png"/><Relationship Id="mr_docxImage5" Type="http://schemas.openxmlformats.org/officeDocument/2006/relationships/image" Target="media/1481389195.png"/><Relationship Id="mr_docxImage30" Type="http://schemas.openxmlformats.org/officeDocument/2006/relationships/image" Target="media/1711587156.png"/><Relationship Id="mr_docxImage6" Type="http://schemas.openxmlformats.org/officeDocument/2006/relationships/image" Target="media/1633751419.png"/><Relationship Id="mr_docxImage7" Type="http://schemas.openxmlformats.org/officeDocument/2006/relationships/image" Target="media/624742568.png"/><Relationship Id="mr_docxImage8" Type="http://schemas.openxmlformats.org/officeDocument/2006/relationships/image" Target="media/1936095605.png"/><Relationship Id="mr_docxImage9" Type="http://schemas.openxmlformats.org/officeDocument/2006/relationships/image" Target="media/-917978018.png"/><Relationship Id="mr_docxImage19" Type="http://schemas.openxmlformats.org/officeDocument/2006/relationships/image" Target="media/-1621226427.png"/><Relationship Id="mr_docxImage18" Type="http://schemas.openxmlformats.org/officeDocument/2006/relationships/image" Target="media/922638172.png"/><Relationship Id="mr_docxImage35" Type="http://schemas.openxmlformats.org/officeDocument/2006/relationships/image" Target="media/-882752302.png"/><Relationship Id="mr_docxImage13" Type="http://schemas.openxmlformats.org/officeDocument/2006/relationships/image" Target="media/287550308.png"/><Relationship Id="mr_docxImage34" Type="http://schemas.openxmlformats.org/officeDocument/2006/relationships/image" Target="media/1660771468.png"/><Relationship Id="mr_docxImage12" Type="http://schemas.openxmlformats.org/officeDocument/2006/relationships/image" Target="media/-195564306.png"/><Relationship Id="mr_docxImage33" Type="http://schemas.openxmlformats.org/officeDocument/2006/relationships/image" Target="media/1530597377.png"/><Relationship Id="mr_docxImage11" Type="http://schemas.openxmlformats.org/officeDocument/2006/relationships/image" Target="media/-42041966.png"/><Relationship Id="mr_docxImage32" Type="http://schemas.openxmlformats.org/officeDocument/2006/relationships/image" Target="media/1687201556.png"/><Relationship Id="mr_docxImage10" Type="http://schemas.openxmlformats.org/officeDocument/2006/relationships/image" Target="media/241074306.png"/><Relationship Id="mr_docxImage39" Type="http://schemas.openxmlformats.org/officeDocument/2006/relationships/image" Target="media/487665511.png"/><Relationship Id="mr_docxImage17" Type="http://schemas.openxmlformats.org/officeDocument/2006/relationships/image" Target="media/-2126477537.png"/><Relationship Id="mr_docxImage38" Type="http://schemas.openxmlformats.org/officeDocument/2006/relationships/image" Target="media/1847348211.png"/><Relationship Id="mr_docxImage16" Type="http://schemas.openxmlformats.org/officeDocument/2006/relationships/image" Target="media/-1746670833.png"/><Relationship Id="mr_docxImage37" Type="http://schemas.openxmlformats.org/officeDocument/2006/relationships/image" Target="media/-129672547.png"/><Relationship Id="mr_docxImage15" Type="http://schemas.openxmlformats.org/officeDocument/2006/relationships/image" Target="media/-578960859.png"/><Relationship Id="mr_docxImage36" Type="http://schemas.openxmlformats.org/officeDocument/2006/relationships/image" Target="media/1665807583.png"/><Relationship Id="mr_docxImage14" Type="http://schemas.openxmlformats.org/officeDocument/2006/relationships/image" Target="media/249677381.png"/><Relationship Id="mr_docxImage42" Type="http://schemas.openxmlformats.org/officeDocument/2006/relationships/image" Target="media/1985945524.png"/><Relationship Id="mr_docxImage20" Type="http://schemas.openxmlformats.org/officeDocument/2006/relationships/image" Target="media/182269834.png"/><Relationship Id="mr_docxImage41" Type="http://schemas.openxmlformats.org/officeDocument/2006/relationships/image" Target="media/332038623.png"/><Relationship Id="mr_docxImage40" Type="http://schemas.openxmlformats.org/officeDocument/2006/relationships/image" Target="media/-486172573.png"/><Relationship Id="rId9" Type="http://schemas.openxmlformats.org/officeDocument/2006/relationships/image" Target="media/image1.png"/><Relationship Id="rId20" Type="http://schemas.openxmlformats.org/officeDocument/2006/relationships/hyperlink" Target="http://www.omg.org/spec/OCL/2.4/" TargetMode="External"/><Relationship Id="rId21" Type="http://schemas.openxmlformats.org/officeDocument/2006/relationships/hyperlink" Target="http://www.omg.org/spec/ODM/1.1/" TargetMode="External"/><Relationship Id="rId22" Type="http://schemas.openxmlformats.org/officeDocument/2006/relationships/hyperlink" Target="http://www.omg.org/spec/QVT/1.2/Beta/" TargetMode="External"/><Relationship Id="rId23" Type="http://schemas.openxmlformats.org/officeDocument/2006/relationships/hyperlink" Target="http://www.omg.org/spec/UML/2.5/Beta2/" TargetMode="External"/><Relationship Id="rId24" Type="http://schemas.openxmlformats.org/officeDocument/2006/relationships/header" Target="header2.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glossaryDocument" Target="glossary/document.xml"/><Relationship Id="rId28"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hl7.org/implement/standards/product_brief.cfm?product_id=58" TargetMode="External"/><Relationship Id="rId19" Type="http://schemas.openxmlformats.org/officeDocument/2006/relationships/hyperlink" Target="http://www.omg.org/spec/MDMI/1.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A4ACE"/>
    <w:rsid w:val="001C7B91"/>
    <w:rsid w:val="002D48AC"/>
    <w:rsid w:val="0065147A"/>
    <w:rsid w:val="006A3F3B"/>
    <w:rsid w:val="00787E29"/>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1D03B-B972-C949-A6F6-1F2029897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2733</TotalTime>
  <Pages>25</Pages>
  <Words>6530</Words>
  <Characters>41730</Characters>
  <Application>Microsoft Macintosh Word</Application>
  <DocSecurity>0</DocSecurity>
  <Lines>2086</Lines>
  <Paragraphs>1608</Paragraphs>
  <ScaleCrop>false</ScaleCrop>
  <Company/>
  <LinksUpToDate>false</LinksUpToDate>
  <CharactersWithSpaces>46652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Archetype Modeling Language (AML), 1.0</dc:title>
  <dc:subject/>
  <dc:creator>Deepak Sharma</dc:creator>
  <cp:keywords/>
  <dc:description/>
  <cp:lastModifiedBy>Solbrig, Harold R.</cp:lastModifiedBy>
  <cp:revision>218</cp:revision>
  <cp:lastPrinted>2014-10-20T20:55:00Z</cp:lastPrinted>
  <dcterms:created xsi:type="dcterms:W3CDTF">2014-11-06T19:22:00Z</dcterms:created>
  <dcterms:modified xsi:type="dcterms:W3CDTF">2015-02-09T21:06:00Z</dcterms:modified>
</cp:coreProperties>
</file>