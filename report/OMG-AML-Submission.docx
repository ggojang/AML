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February 2015</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41D752B4" w14:textId="0B0A7C84" w:rsidP="00144014" w:rsidR="009A08CA" w:rsidRDefault="00CF5010">
            <w:pPr>
              <w:ind w:right="2160"/>
              <w:rPr>
                <w:rFonts w:ascii="Arial" w:cs="Arial" w:hAnsi="Arial"/>
                <w:color w:val="000000"/>
              </w:rPr>
            </w:pPr>
            <w:r w:rsidR="00B40EF7" w:rsidRPr="006563BC">
              <w:rPr>
                <w:rFonts w:ascii="Arial" w:cs="Arial" w:hAnsi="Arial"/>
                <w:color w:val="000000"/>
              </w:rPr>
              <w:t xml:space="preserve"> </w:t>
            </w:r>
          </w:p>
          <w:p w14:paraId="27D00C46" w14:textId="0743E450"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1.0</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Visumpoint,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475CF2">
      <w:pPr>
        <w:pStyle w:val="TOC1"/>
        <w:jc w:val="center"/>
        <w:rPr>
          <w:rFonts w:ascii="Times New Roman" w:hAnsi="Times New Roman"/>
        </w:rPr>
      </w:pPr>
      <w:r w:rsidRPr="00475CF2">
        <w:rPr>
          <w:rFonts w:ascii="Times New Roman" w:hAnsi="Times New Roman"/>
        </w:rPr>
        <w:t xml:space="preserve">Table of Contents</w:t>
      </w:r>
    </w:p>
    <w:p w14:paraId="47300C41" w14:textId="77777777" w:rsidP="00940426" w:rsidR="00940426" w:rsidRDefault="00940426" w:rsidRPr="00475CF2"/>
    <w:p w14:paraId="13BB8D97" w14:textId="57FED2FC" w:rsidR="004A4F0F" w:rsidRDefault="006B093A"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4A4F0F" w:rsidRPr="00475CF2">
        <w:rPr>
          <w:rFonts w:ascii="Times New Roman" w:hAnsi="Times New Roman"/>
          <w:noProof/>
        </w:rPr>
        <w:t xml:space="preserve">1</w:t>
      </w:r>
      <w:r w:rsidR="004A4F0F" w:rsidRPr="00475CF2">
        <w:rPr>
          <w:rFonts w:ascii="Times New Roman" w:eastAsiaTheme="minorEastAsia" w:hAnsi="Times New Roman"/>
          <w:b w:val="0"/>
          <w:noProof/>
          <w:lang w:eastAsia="ja-JP"/>
        </w:rPr>
        <w:tab/>
      </w:r>
      <w:r w:rsidR="004A4F0F" w:rsidRPr="00475CF2">
        <w:rPr>
          <w:rFonts w:ascii="Times New Roman" w:hAnsi="Times New Roman"/>
          <w:noProof/>
        </w:rPr>
        <w:tab/>
      </w:r>
      <w:r w:rsidR="004A4F0F" w:rsidRPr="00475CF2">
        <w:rPr>
          <w:rFonts w:ascii="Times New Roman" w:hAnsi="Times New Roman"/>
          <w:noProof/>
        </w:rPr>
        <w:fldChar w:fldCharType="begin"/>
      </w:r>
      <w:r w:rsidR="004A4F0F" w:rsidRPr="00475CF2">
        <w:rPr>
          <w:rFonts w:ascii="Times New Roman" w:hAnsi="Times New Roman"/>
          <w:noProof/>
        </w:rPr>
        <w:instrText xml:space="preserve"> PAGEREF _Toc275177482 \h </w:instrText>
      </w:r>
      <w:r w:rsidR="004A4F0F" w:rsidRPr="00475CF2">
        <w:rPr>
          <w:rFonts w:ascii="Times New Roman" w:hAnsi="Times New Roman"/>
          <w:noProof/>
        </w:rPr>
        <w:fldChar w:fldCharType="separate"/>
      </w:r>
      <w:r w:rsidR="00EF6260" w:rsidRPr="00475CF2">
        <w:rPr>
          <w:rFonts w:ascii="Times New Roman" w:hAnsi="Times New Roman"/>
          <w:noProof/>
        </w:rPr>
        <w:t xml:space="preserve">5</w:t>
      </w:r>
      <w:r w:rsidR="004A4F0F" w:rsidRPr="00475CF2">
        <w:rPr>
          <w:rFonts w:ascii="Times New Roman" w:hAnsi="Times New Roman"/>
          <w:noProof/>
        </w:rPr>
        <w:fldChar w:fldCharType="end"/>
      </w:r>
    </w:p>
    <w:p w14:paraId="1D338385" w14:textId="77777777" w:rsidR="004A4F0F" w:rsidRDefault="004A4F0F"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noProof/>
        </w:rPr>
        <w:t xml:space="preserve">2</w:t>
      </w:r>
      <w:r w:rsidRPr="00475CF2">
        <w:rPr>
          <w:rFonts w:ascii="Times New Roman" w:eastAsiaTheme="minorEastAsia" w:hAnsi="Times New Roman"/>
          <w:b w:val="0"/>
          <w:noProof/>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_Toc275177483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5C49387E"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2.1</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_Toc275177484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000915F1"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2.2</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_Toc275177485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779B5BB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2.2.1</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_Toc275177486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1E19AEC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2.2.2</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_Toc275177487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33ABE406" w14:textId="106749B9" w:rsidP="003A3988" w:rsidR="007322DF" w:rsidRDefault="006B093A" w:rsidRPr="006563BC">
      <w:pPr>
        <w:ind w:left="720" w:right="-288"/>
        <w:rPr>
          <w:rFonts w:ascii="Arial" w:cs="Arial" w:hAnsi="Arial"/>
        </w:rPr>
      </w:pPr>
      <w:r w:rsidRPr="00475CF2">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  OMG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pt :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1B837460" w14:textId="77777777" w:rsidP="00860763" w:rsidR="002F1445" w:rsidRDefault="002F1445" w:rsidRPr="00860763">
      <w:pPr>
        <w:pStyle w:val="Heading1"/>
      </w:pPr>
      <w:bookmarkStart w:id="10" w:name="_Toc321988967"/>
      <w:r mr_bName="mr_bName2" w:rsidRPr="00860763">
        <w:t xml:space="preserve">Scope</w:t>
      </w:r>
      <w:bookmarkEnd w:id="10"/>
    </w:p>
    <w:p w14:paraId="1D144D76" w14:textId="77777777" w:rsidP="00860763" w:rsidR="002F1445" w:rsidRDefault="002F1445" w:rsidRPr="00860763">
      <w:pPr>
        <w:pStyle w:val="Heading2"/>
        <w:rPr>
          <w:szCs w:val="28"/>
        </w:rPr>
      </w:pPr>
      <w:r w:rsidRPr="00860763">
        <w:rPr>
          <w:szCs w:val="28"/>
        </w:rPr>
        <w:t xml:space="preserve">Archetype Modeling Language (AML) Background</w:t>
      </w:r>
    </w:p>
    <w:p w14:paraId="2EEC5F64" w14:textId="77777777" w:rsidP="002F1445" w:rsidR="002F1445" w:rsidRDefault="002F1445">
      <w:pPr>
        <w:spacing w:line="276" w:lineRule="auto"/>
        <w:ind w:right="-291"/>
      </w:pPr>
      <w:r>
        <w:t xml:space="preserve">T</w:t>
      </w:r>
      <w:r w:rsidRPr="00863FE1">
        <w:t xml:space="preserve">his </w:t>
      </w:r>
      <w:r>
        <w:t xml:space="preserve">specification defines the Archetype Modeling Language (AML). The AML</w:t>
      </w:r>
      <w:r w:rsidRPr="00863FE1">
        <w:t xml:space="preserve"> </w:t>
      </w:r>
      <w:r>
        <w:t xml:space="preserve">defines a standard means for modeling Archetype Models (AMs) to support the representation of </w:t>
      </w:r>
      <w:r w:rsidRPr="00863FE1">
        <w:t xml:space="preserve">Clinical Information Modeling Initiative (CIMI) artifacts</w:t>
      </w:r>
      <w:r>
        <w:t xml:space="preserve"> using modeling profiles as defined in the UML. </w:t>
      </w:r>
      <w:r w:rsidRPr="00863FE1">
        <w:t xml:space="preserve">Archetype</w:t>
      </w:r>
      <w:r>
        <w:t xml:space="preserve"> Model</w:t>
      </w:r>
      <w:r w:rsidRPr="00863FE1">
        <w:t xml:space="preserve">s are Pla</w:t>
      </w:r>
      <w:r>
        <w:t xml:space="preserve">tform Independent Models (PIMs)</w:t>
      </w:r>
      <w:r w:rsidRPr="00863FE1">
        <w:t xml:space="preserve"> </w:t>
      </w:r>
      <w:r>
        <w:t xml:space="preserve">and</w:t>
      </w:r>
      <w:r w:rsidRPr="00863FE1">
        <w:t xml:space="preserve"> are developed as a set of constraints on a specific Reference Model (RM).</w:t>
      </w:r>
    </w:p>
    <w:p w14:paraId="3D1449A8" w14:textId="77777777" w:rsidP="002F1445" w:rsidR="002F1445" w:rsidRDefault="002F1445" w:rsidRPr="00EF783B">
      <w:pPr>
        <w:spacing w:before="158" w:line="276" w:lineRule="auto"/>
      </w:pPr>
      <w:r w:rsidRPr="00EF783B">
        <w:t xml:space="preserve">The CIMI </w:t>
      </w:r>
      <w:r>
        <w:t xml:space="preserve">RM</w:t>
      </w:r>
      <w:r w:rsidRPr="00EF783B">
        <w:t xml:space="preserve"> is the underlying </w:t>
      </w:r>
      <w:r>
        <w:t xml:space="preserve">RM</w:t>
      </w:r>
      <w:r w:rsidRPr="00EF783B">
        <w:t xml:space="preserve"> on which CIMI’s clinical information models are defined.  The reference model defines a rigorous and stable set of modeling patterns</w:t>
      </w:r>
      <w:r>
        <w:t xml:space="preserve"> that</w:t>
      </w:r>
      <w:r w:rsidRPr="00EF783B">
        <w:t xml:space="preserve"> includ</w:t>
      </w:r>
      <w:r>
        <w:t xml:space="preserve">e</w:t>
      </w:r>
      <w:r w:rsidRPr="00EF783B">
        <w:t xml:space="preserve"> a set of structural patterns, complex data types</w:t>
      </w:r>
      <w:r>
        <w:t xml:space="preserve">,</w:t>
      </w:r>
      <w:r w:rsidRPr="00EF783B">
        <w:t xml:space="preserve"> and demographic classes. All CIMI clinical models will be defined by constraining the CIMI reference model. Each instance of a CIMI Clinical Model will be a constrained insta</w:t>
      </w:r>
      <w:r>
        <w:t xml:space="preserve">nce of the CIMI reference model conforming</w:t>
      </w:r>
      <w:r w:rsidRPr="00EF783B">
        <w:t xml:space="preserve"> to the constraints defined by the associated clinical model.  </w:t>
      </w:r>
    </w:p>
    <w:p w14:paraId="4E5A9310" w14:textId="77777777" w:rsidP="002F1445" w:rsidR="002F1445" w:rsidRDefault="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 xml:space="preserve">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 xml:space="preserve">;</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3C8AF46" w14:textId="77777777" w:rsidP="002F1445" w:rsidR="002F1445" w:rsidRDefault="002F1445">
      <w:pPr>
        <w:pStyle w:val="Body"/>
      </w:pPr>
      <w:r>
        <w:t xml:space="preserve">Development of the AML specification was guided by:</w:t>
      </w:r>
    </w:p>
    <w:p w14:paraId="44F8B778" w14:textId="77777777" w:rsidP="00057587" w:rsidR="002F1445" w:rsidRDefault="002F1445">
      <w:pPr>
        <w:pStyle w:val="Body"/>
        <w:numPr>
          <w:ilvl w:val="0"/>
          <w:numId w:val="8"/>
        </w:numPr>
      </w:pPr>
      <w:r>
        <w:t xml:space="preserve">The need for a means to accurately and usefully represent AMs in accordance with the openEHR Foundation’s Archetype Definition Language (ADL) and Archetype Object Model (AOM) version 2.0 specifications;</w:t>
      </w:r>
    </w:p>
    <w:p w14:paraId="14A3426D" w14:textId="77777777" w:rsidP="00057587" w:rsidR="002F1445" w:rsidRDefault="002F1445">
      <w:pPr>
        <w:pStyle w:val="Body"/>
        <w:numPr>
          <w:ilvl w:val="0"/>
          <w:numId w:val="8"/>
        </w:numPr>
      </w:pPr>
      <w:r>
        <w:t xml:space="preserve">Compatibility with the Object Management Group (OMG) </w:t>
      </w:r>
      <w:r w:rsidRPr="00BA2C2F">
        <w:rPr>
          <w:i/>
        </w:rPr>
        <w:t xml:space="preserve">Common Terminology Service 2 (CTS2)</w:t>
      </w:r>
      <w:r>
        <w:t xml:space="preserve"> specification; and</w:t>
      </w:r>
    </w:p>
    <w:p w14:paraId="5637FC2E" w14:textId="77777777" w:rsidP="00057587" w:rsidR="002F1445" w:rsidRDefault="002F1445">
      <w:pPr>
        <w:pStyle w:val="Body"/>
        <w:numPr>
          <w:ilvl w:val="0"/>
          <w:numId w:val="8"/>
        </w:numPr>
      </w:pPr>
      <w:r>
        <w:t xml:space="preserve">Where possible, being informed by and faithful to the </w:t>
      </w:r>
      <w:r w:rsidRPr="00E745D4">
        <w:rPr>
          <w:i/>
        </w:rPr>
        <w:t xml:space="preserve">ISO/IEC 11179, Information Technology, -- Metadata registries</w:t>
      </w:r>
      <w:r w:rsidRPr="008A5964">
        <w:t xml:space="preserve">, specification</w:t>
      </w:r>
      <w:r>
        <w:t xml:space="preserve">.</w:t>
      </w:r>
    </w:p>
    <w:p w14:paraId="3CD24D79" w14:textId="77777777" w:rsidP="002F1445" w:rsidR="002F1445" w:rsidRDefault="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AF2EFD9" w14:textId="77777777" w:rsidP="00860763" w:rsidR="002F1445" w:rsidRDefault="002F1445">
      <w:pPr>
        <w:pStyle w:val="Heading2"/>
      </w:pPr>
      <w:r>
        <w:t xml:space="preserve">AML Intended Users</w:t>
      </w:r>
    </w:p>
    <w:p w14:paraId="04E85052" w14:textId="536D5588" w:rsidP="002F1445" w:rsidR="002F1445" w:rsidRDefault="005B19DD">
      <w:pPr>
        <w:pStyle w:val="BodyText"/>
      </w:pPr>
      <w:r>
        <w:t xml:space="preserve">The AML is primarily </w:t>
      </w:r>
      <w:r w:rsidR="002F1445">
        <w:t xml:space="preserve">intended to support two clinical modeling communities of users:</w:t>
      </w:r>
    </w:p>
    <w:p w14:paraId="5F5E1043" w14:textId="77777777" w:rsidP="00057587" w:rsidR="002F1445" w:rsidRDefault="002F1445">
      <w:pPr>
        <w:pStyle w:val="BodyText"/>
        <w:numPr>
          <w:ilvl w:val="0"/>
          <w:numId w:val="10"/>
        </w:numPr>
      </w:pPr>
      <w:r>
        <w:t xml:space="preserve">Those having subject matter expertise regarding clinical model domains and currently using ADL-based tools to develop such models, and</w:t>
      </w:r>
    </w:p>
    <w:p w14:paraId="36A2B634" w14:textId="77777777" w:rsidP="00057587" w:rsidR="002F1445" w:rsidRDefault="002F1445">
      <w:pPr>
        <w:pStyle w:val="BodyText"/>
        <w:numPr>
          <w:ilvl w:val="0"/>
          <w:numId w:val="10"/>
        </w:numPr>
      </w:pPr>
      <w:r>
        <w:t xml:space="preserve">Those familiar with modeling using the UML, though not necessarily familiar with clinical modeling domains or current methods employed to represent them.</w:t>
      </w:r>
    </w:p>
    <w:p w14:paraId="1B34B6E5" w14:textId="77777777" w:rsidP="002F1445" w:rsidR="002F1445" w:rsidRDefault="002F1445">
      <w:pPr>
        <w:pStyle w:val="BodyText"/>
      </w:pPr>
      <w:r>
        <w:t xml:space="preserve">Clause 7 of this specification, </w:t>
      </w:r>
      <w:r w:rsidRPr="005F05A1">
        <w:rPr>
          <w:i/>
        </w:rPr>
        <w:t xml:space="preserve">AML Meta Model</w:t>
      </w:r>
      <w:r>
        <w:t xml:space="preserve">, provides an informational meta model of the openEHR AOM as an aid to bridging between these communities.</w:t>
      </w:r>
    </w:p>
    <w:p w14:paraId="5059260A" w14:textId="77777777" w:rsidP="002F1445" w:rsidR="002F1445" w:rsidRDefault="002F1445">
      <w:pPr>
        <w:pStyle w:val="BodyText"/>
      </w:pPr>
      <w:r>
        <w:t xml:space="preserve">While the AML specification targets CIMI clinical modeling practitioners, the</w:t>
      </w:r>
      <w:r w:rsidRPr="00EF783B">
        <w:t xml:space="preserve"> modeling approach</w:t>
      </w:r>
      <w:r>
        <w:t xml:space="preserve"> defined in the profiles</w:t>
      </w:r>
      <w:r w:rsidRPr="00EF783B">
        <w:t xml:space="preserve"> </w:t>
      </w:r>
      <w:r>
        <w:t xml:space="preserve">is intended to be</w:t>
      </w:r>
      <w:r w:rsidRPr="00EF783B">
        <w:t xml:space="preserve"> generalizable for use with other reference models and </w:t>
      </w:r>
      <w:r>
        <w:t xml:space="preserve">application </w:t>
      </w:r>
      <w:r w:rsidRPr="00EF783B">
        <w:t xml:space="preserve">in other domain areas.</w:t>
      </w:r>
    </w:p>
    <w:p w14:paraId="071525FA" w14:textId="77777777" w:rsidP="00860763" w:rsidR="002F1445" w:rsidRDefault="002F1445" w:rsidRPr="00C66C03">
      <w:pPr>
        <w:pStyle w:val="Heading2"/>
      </w:pPr>
      <w:r>
        <w:t xml:space="preserve">AML Profiles</w:t>
      </w:r>
    </w:p>
    <w:p w14:paraId="515EA137" w14:textId="77777777" w:rsidP="002F1445" w:rsidR="002F1445" w:rsidRDefault="002F1445">
      <w:pPr>
        <w:pStyle w:val="Body"/>
      </w:pPr>
      <w:r>
        <w:t xml:space="preserve">The AML is specified </w:t>
      </w:r>
      <w:r w:rsidRPr="005F3909">
        <w:t xml:space="preserve">by three UML profiles</w:t>
      </w:r>
      <w:r w:rsidRPr="000F5496">
        <w:rPr>
          <w:b/>
          <w:color w:themeColor="accent6" w:themeShade="BF" w:val="E36C0A"/>
        </w:rPr>
        <w:t xml:space="preserve"> </w:t>
      </w:r>
      <w:r>
        <w:t xml:space="preserve">collectively meeting the requirements of archetype modeling. These are the:</w:t>
      </w:r>
    </w:p>
    <w:p w14:paraId="365B9A11" w14:textId="77777777" w:rsidP="00057587" w:rsidR="002F1445" w:rsidRDefault="002F1445" w:rsidRPr="00863FE1">
      <w:pPr>
        <w:pStyle w:val="Body"/>
        <w:numPr>
          <w:ilvl w:val="0"/>
          <w:numId w:val="7"/>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w:t>
      </w:r>
      <w:r>
        <w:t xml:space="preserve">n which archetypes can be based;</w:t>
      </w:r>
    </w:p>
    <w:p w14:paraId="733244E8" w14:textId="77777777" w:rsidP="00057587" w:rsidR="002F1445" w:rsidRDefault="002F1445" w:rsidRPr="00863FE1">
      <w:pPr>
        <w:pStyle w:val="Body"/>
        <w:numPr>
          <w:ilvl w:val="0"/>
          <w:numId w:val="7"/>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w:t>
      </w:r>
      <w:r>
        <w:t xml:space="preserve">nical Information Models (CIMs); and</w:t>
      </w:r>
    </w:p>
    <w:p w14:paraId="6A8A641A" w14:textId="77777777" w:rsidP="00057587" w:rsidR="002F1445" w:rsidRDefault="002F1445" w:rsidRPr="00863FE1">
      <w:pPr>
        <w:pStyle w:val="Body"/>
        <w:numPr>
          <w:ilvl w:val="0"/>
          <w:numId w:val="7"/>
        </w:numPr>
      </w:pPr>
      <w:r w:rsidRPr="00863FE1">
        <w:rPr>
          <w:i/>
        </w:rPr>
        <w:t xml:space="preserve">Terminology Binding Profile (TBP)</w:t>
      </w:r>
      <w:r w:rsidRPr="00863FE1">
        <w:t xml:space="preserve">: </w:t>
      </w:r>
      <w:r>
        <w:t xml:space="preserve">S</w:t>
      </w:r>
      <w:r w:rsidRPr="00863FE1">
        <w:t xml:space="preserve">upport</w:t>
      </w:r>
      <w:r>
        <w:t xml:space="preserve">s</w:t>
      </w:r>
      <w:r w:rsidRPr="00863FE1">
        <w:t xml:space="preserve"> the binding of in</w:t>
      </w:r>
      <w:r>
        <w:t xml:space="preserve">formation models to terminology</w:t>
      </w:r>
      <w:r w:rsidRPr="00863FE1">
        <w:t xml:space="preserve">. Terminology bindings include:</w:t>
      </w:r>
    </w:p>
    <w:p w14:paraId="5A2F21F8" w14:textId="77777777" w:rsidP="00057587" w:rsidR="002F1445" w:rsidRDefault="002F1445" w:rsidRPr="00863FE1">
      <w:pPr>
        <w:pStyle w:val="Body"/>
        <w:numPr>
          <w:ilvl w:val="1"/>
          <w:numId w:val="7"/>
        </w:numPr>
      </w:pPr>
      <w:r w:rsidRPr="00863FE1">
        <w:rPr>
          <w:i/>
        </w:rPr>
        <w:t xml:space="preserve">Value Bindings</w:t>
      </w:r>
      <w:r w:rsidRPr="00863FE1">
        <w:t xml:space="preserve">: </w:t>
      </w:r>
      <w:r>
        <w:t xml:space="preserve">Support linking</w:t>
      </w:r>
      <w:r w:rsidRPr="00863FE1">
        <w:t xml:space="preserve"> the data model to value domains </w:t>
      </w:r>
      <w:r>
        <w:t xml:space="preserve">that</w:t>
      </w:r>
      <w:r w:rsidRPr="00863FE1">
        <w:t xml:space="preserve"> restrict the valid value of an attribute to a set of values correspond</w:t>
      </w:r>
      <w:r>
        <w:t xml:space="preserve">ing</w:t>
      </w:r>
      <w:r w:rsidRPr="00863FE1">
        <w:t xml:space="preserve"> to a set of meanings recorded in an external terminology;</w:t>
      </w:r>
    </w:p>
    <w:p w14:paraId="5D370FD8" w14:textId="77777777" w:rsidP="00057587" w:rsidR="002F1445" w:rsidRDefault="002F1445" w:rsidRPr="00863FE1">
      <w:pPr>
        <w:pStyle w:val="Body"/>
        <w:numPr>
          <w:ilvl w:val="1"/>
          <w:numId w:val="7"/>
        </w:numPr>
      </w:pPr>
      <w:r w:rsidRPr="00863FE1">
        <w:rPr>
          <w:i/>
        </w:rPr>
        <w:t xml:space="preserve">Semantic Bindings:</w:t>
      </w:r>
      <w:r>
        <w:t xml:space="preserve"> Define</w:t>
      </w:r>
      <w:r w:rsidRPr="00863FE1">
        <w:t xml:space="preserve"> the meaning of model elements using concepts in an external terminology; and</w:t>
      </w:r>
    </w:p>
    <w:p w14:paraId="2467A8C3" w14:textId="77777777" w:rsidP="00057587" w:rsidR="002F1445" w:rsidRDefault="002F1445" w:rsidRPr="00863FE1">
      <w:pPr>
        <w:pStyle w:val="Body"/>
        <w:numPr>
          <w:ilvl w:val="1"/>
          <w:numId w:val="7"/>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37C20BC5" w14:textId="77777777" w:rsidP="002F1445" w:rsidR="002F1445" w:rsidRDefault="002F1445" w:rsidRPr="00A2031C">
      <w:pPr>
        <w:pStyle w:val="Body"/>
      </w:pPr>
      <w:r>
        <w:t xml:space="preserve">This set of </w:t>
      </w:r>
      <w:r w:rsidRPr="00863FE1">
        <w:t xml:space="preserve">UML profiles enable</w:t>
      </w:r>
      <w:r>
        <w:t xml:space="preserve">s</w:t>
      </w:r>
      <w:r w:rsidRPr="00863FE1">
        <w:t xml:space="preserve"> the specification of CIMI clinical model content (</w:t>
      </w:r>
      <w:r>
        <w:t xml:space="preserve">using the CIMI Reference Model)</w:t>
      </w:r>
      <w:r w:rsidRPr="00863FE1">
        <w:t xml:space="preserve"> and the genera</w:t>
      </w:r>
      <w:r>
        <w:t xml:space="preserve">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 xml:space="preserve">(</w:t>
      </w:r>
      <w:r w:rsidRPr="00863FE1">
        <w:t xml:space="preserve">The </w:t>
      </w:r>
      <w:r>
        <w:t xml:space="preserve">ADL</w:t>
      </w:r>
      <w:r w:rsidRPr="00863FE1">
        <w:t xml:space="preserve"> is a serialization of the </w:t>
      </w:r>
      <w:r>
        <w:t xml:space="preserve">openEHR Foundation’s</w:t>
      </w:r>
      <w:r w:rsidRPr="00863FE1">
        <w:t xml:space="preserve"> </w:t>
      </w:r>
      <w:r>
        <w:t xml:space="preserve">AOM.) </w:t>
      </w:r>
      <w:r w:rsidRPr="00A2031C">
        <w:t xml:space="preserve">While the transformation of AML models to an instance of the </w:t>
      </w:r>
      <w:r>
        <w:t xml:space="preserve">AOM</w:t>
      </w:r>
      <w:r w:rsidRPr="00A2031C">
        <w:t xml:space="preserve"> was an optional requirement for the AML specification, the AML profile supports the representation of sufficient information in an AM to enable such a transformation. </w:t>
      </w:r>
    </w:p>
    <w:p w14:paraId="2A4A509F" w14:textId="77777777" w:rsidP="00860763" w:rsidR="002F1445" w:rsidRDefault="002F1445">
      <w:pPr>
        <w:pStyle w:val="Heading1"/>
      </w:pPr>
      <w:bookmarkStart w:id="12" w:name="_Toc321988968"/>
      <w:r mr_bName="mr_bName3">
        <w:t xml:space="preserve">Conformance</w:t>
      </w:r>
      <w:bookmarkEnd w:id="12"/>
    </w:p>
    <w:p w14:paraId="0003A541" w14:textId="77777777" w:rsidP="00860763" w:rsidR="002F1445" w:rsidRDefault="002F1445">
      <w:pPr>
        <w:pStyle w:val="Heading2"/>
      </w:pPr>
      <w:r w:rsidRPr="003C0EF0">
        <w:t xml:space="preserve">Conforma</w:t>
      </w:r>
      <w:r>
        <w:t xml:space="preserve">nce Points</w:t>
      </w:r>
    </w:p>
    <w:p w14:paraId="26E758A6" w14:textId="77777777" w:rsidP="002F1445" w:rsidR="002F1445" w:rsidRDefault="002F1445">
      <w:pPr>
        <w:pStyle w:val="BodyText"/>
      </w:pPr>
      <w:r>
        <w:t xml:space="preserve">This specification defines the following conformance points (also referred to as conformance targets):</w:t>
      </w:r>
    </w:p>
    <w:p w14:paraId="1440AE54" w14:textId="77777777" w:rsidP="00057587" w:rsidR="002F1445" w:rsidRDefault="002F1445">
      <w:pPr>
        <w:pStyle w:val="BodyText"/>
        <w:numPr>
          <w:ilvl w:val="0"/>
          <w:numId w:val="9"/>
        </w:numPr>
      </w:pPr>
      <w:r>
        <w:t xml:space="preserve">AML Reference Model Profile</w:t>
      </w:r>
    </w:p>
    <w:p w14:paraId="106C7B89" w14:textId="77777777" w:rsidP="00057587" w:rsidR="002F1445" w:rsidRDefault="002F1445">
      <w:pPr>
        <w:pStyle w:val="BodyText"/>
        <w:numPr>
          <w:ilvl w:val="0"/>
          <w:numId w:val="9"/>
        </w:numPr>
      </w:pPr>
      <w:r>
        <w:t xml:space="preserve">AML Terminology Binding Profile</w:t>
      </w:r>
    </w:p>
    <w:p w14:paraId="2CCBFCA4" w14:textId="77777777" w:rsidP="00057587" w:rsidR="002F1445" w:rsidRDefault="002F1445">
      <w:pPr>
        <w:pStyle w:val="BodyText"/>
        <w:numPr>
          <w:ilvl w:val="0"/>
          <w:numId w:val="9"/>
        </w:numPr>
      </w:pPr>
      <w:r>
        <w:t xml:space="preserve">AML Constraint Model Profile</w:t>
      </w:r>
    </w:p>
    <w:p w14:paraId="28A7F4D0" w14:textId="77777777" w:rsidP="00860763" w:rsidR="002F1445" w:rsidRDefault="002F1445">
      <w:pPr>
        <w:pStyle w:val="Heading2"/>
      </w:pPr>
      <w:r>
        <w:t xml:space="preserve">AML Reference Model Profile</w:t>
      </w:r>
    </w:p>
    <w:p w14:paraId="4E67877F" w14:textId="77777777" w:rsidP="002F1445" w:rsidR="002F1445" w:rsidRDefault="002F1445">
      <w:pPr>
        <w:pStyle w:val="BodyText"/>
      </w:pPr>
      <w:r>
        <w:t xml:space="preserve">Sub clause 8.1 of this specification defines the AML Reference Model Profile.</w:t>
      </w:r>
    </w:p>
    <w:p w14:paraId="74C5F09B" w14:textId="77777777" w:rsidP="00860763" w:rsidR="002F1445" w:rsidRDefault="002F1445">
      <w:pPr>
        <w:pStyle w:val="Heading2"/>
      </w:pPr>
      <w:r>
        <w:t xml:space="preserve">AML Terminology Binding Profile</w:t>
      </w:r>
    </w:p>
    <w:p w14:paraId="68AC6E2E" w14:textId="77777777" w:rsidP="002F1445" w:rsidR="002F1445" w:rsidRDefault="002F1445">
      <w:pPr>
        <w:pStyle w:val="BodyText"/>
      </w:pPr>
      <w:r>
        <w:t xml:space="preserve">Sub clause 8.2 of this specification defines the AML Terminology Binding Profile. The Terminology Binding Profile imports the Reference Model Profile.</w:t>
      </w:r>
    </w:p>
    <w:p w14:paraId="3A0BCEED" w14:textId="77777777" w:rsidP="00860763" w:rsidR="002F1445" w:rsidRDefault="002F1445" w:rsidRPr="00FD6101">
      <w:pPr>
        <w:pStyle w:val="Heading2"/>
      </w:pPr>
      <w:r>
        <w:t xml:space="preserve">AML Constraint Model Profile</w:t>
      </w:r>
    </w:p>
    <w:p w14:paraId="720E295E" w14:textId="77777777" w:rsidP="002F1445" w:rsidR="002F1445" w:rsidRDefault="002F1445">
      <w:pPr>
        <w:pStyle w:val="Body"/>
      </w:pPr>
      <w:r>
        <w:t xml:space="preserve">Sub clause 8.3 of this specification defines the AML Constraint Model Profile. The Constraint Model Profile imports both the Reference Model Profile and Terminology Binding Profile.</w:t>
      </w:r>
    </w:p>
    <w:p w14:paraId="24560219" w14:textId="77777777" w:rsidP="00860763" w:rsidR="002F1445" w:rsidRDefault="002F1445">
      <w:pPr>
        <w:pStyle w:val="Heading1"/>
      </w:pPr>
      <w:bookmarkStart w:id="14" w:name="_Toc321988969"/>
      <w:r mr_bName="mr_bName4">
        <w:t xml:space="preserve">Normative References</w:t>
      </w:r>
      <w:bookmarkEnd w:id="14"/>
    </w:p>
    <w:p w14:paraId="129B31CE" w14:textId="77777777" w:rsidP="002F1445" w:rsidR="002F1445" w:rsidRDefault="002F1445">
      <w:pPr>
        <w:pStyle w:val="Body"/>
        <w:spacing w:after="120"/>
      </w:pPr>
      <w:r>
        <w:t xml:space="preserve">The following normative documents contain provisions that,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66D27291" w14:textId="77777777" w:rsidP="002F1445" w:rsidR="002F1445" w:rsidRDefault="002F1445">
      <w:pPr>
        <w:pStyle w:val="Body"/>
        <w:ind w:hanging="2880" w:left="2880"/>
      </w:pPr>
      <w:r>
        <w:t xml:space="preserve"> [ADL]</w:t>
      </w:r>
      <w:r>
        <w:tab/>
      </w:r>
      <w:r w:rsidRPr="005E09A8">
        <w:t xml:space="preserve">openEHR </w:t>
      </w:r>
      <w:r w:rsidRPr="00415BFC">
        <w:rPr>
          <w:i/>
        </w:rPr>
        <w:t xml:space="preserve">Archetype Definition Language</w:t>
      </w:r>
      <w:r>
        <w:rPr>
          <w:i/>
        </w:rPr>
        <w:t xml:space="preserve">: ADL2</w:t>
      </w:r>
      <w:r>
        <w:t xml:space="preserve">, </w:t>
      </w:r>
      <w:hyperlink r:id="rId13" w:history="1">
        <w:r w:rsidRPr="00875B34">
          <w:rPr>
            <w:rStyle w:val="Hyperlink"/>
          </w:rPr>
          <w:t>http://www.openehr.org/releases/trunk/architecture/am/adl2.pdf</w:t>
        </w:r>
      </w:hyperlink>
      <w:r>
        <w:t xml:space="preserve"> </w:t>
      </w:r>
    </w:p>
    <w:p w14:paraId="32821080" w14:textId="77777777" w:rsidP="002F1445" w:rsidR="002F1445" w:rsidRDefault="002F1445">
      <w:pPr>
        <w:pStyle w:val="Body"/>
        <w:ind w:hanging="2880" w:left="2880"/>
      </w:pPr>
      <w:r>
        <w:t xml:space="preserve">[AOM]</w:t>
      </w:r>
      <w:r>
        <w:tab/>
      </w:r>
      <w:r w:rsidRPr="00C00EF4">
        <w:rPr>
          <w:i/>
        </w:rPr>
        <w:t xml:space="preserve">openEHR </w:t>
      </w:r>
      <w:r w:rsidRPr="00415BFC">
        <w:rPr>
          <w:i/>
        </w:rPr>
        <w:t xml:space="preserve">Archetype Object Model</w:t>
      </w:r>
      <w:r>
        <w:t xml:space="preserve"> (AOM), </w:t>
      </w:r>
      <w:hyperlink r:id="rId14" w:history="1">
        <w:r w:rsidRPr="00875B34">
          <w:rPr>
            <w:rStyle w:val="Hyperlink"/>
          </w:rPr>
          <w:t>http://www.openehr.org/releases/trunk/architecture/am/aom2.pdf</w:t>
        </w:r>
      </w:hyperlink>
    </w:p>
    <w:p w14:paraId="42BFC096" w14:textId="77777777" w:rsidP="002F1445" w:rsidR="002F1445" w:rsidRDefault="002F1445">
      <w:pPr>
        <w:pStyle w:val="Body"/>
        <w:ind w:hanging="2880" w:left="2880"/>
      </w:pPr>
      <w:r>
        <w:t xml:space="preserve">[AOMT]</w:t>
      </w:r>
      <w:r>
        <w:tab/>
      </w:r>
      <w:r w:rsidRPr="00946751">
        <w:t xml:space="preserve">openEHR</w:t>
      </w:r>
      <w:r w:rsidRPr="00C00EF4">
        <w:rPr>
          <w:i/>
        </w:rPr>
        <w:t xml:space="preserve"> openEHR Templates</w:t>
      </w:r>
      <w:r>
        <w:t xml:space="preserve"> (supersedes </w:t>
      </w:r>
      <w:r w:rsidRPr="00C00EF4">
        <w:rPr>
          <w:i/>
        </w:rPr>
        <w:t xml:space="preserve">openEHR Archetype</w:t>
      </w:r>
      <w:r>
        <w:rPr>
          <w:i/>
        </w:rPr>
        <w:t xml:space="preserve"> </w:t>
      </w:r>
      <w:r w:rsidRPr="00C00EF4">
        <w:rPr>
          <w:i/>
        </w:rPr>
        <w:t xml:space="preserve">Templates</w:t>
      </w:r>
      <w:r>
        <w:t xml:space="preserve">), </w:t>
      </w:r>
      <w:hyperlink r:id="rId15" w:history="1">
        <w:r w:rsidRPr="00C00EF4">
          <w:rPr>
            <w:rStyle w:val="Hyperlink"/>
          </w:rPr>
          <w:t>http://www.openehr.org/releases/trunk/architecture/am/tom.pdf</w:t>
        </w:r>
      </w:hyperlink>
    </w:p>
    <w:p w14:paraId="514C1C46" w14:textId="77777777" w:rsidP="002F1445" w:rsidR="002F1445" w:rsidRDefault="002F1445">
      <w:pPr>
        <w:pStyle w:val="Body"/>
        <w:ind w:hanging="2880" w:left="2880"/>
      </w:pPr>
      <w:r>
        <w:t xml:space="preserve">[ARCH]</w:t>
      </w:r>
      <w:r>
        <w:tab/>
      </w:r>
      <w:r w:rsidRPr="00C00EF4">
        <w:rPr>
          <w:i/>
        </w:rPr>
        <w:t xml:space="preserve">openEHR </w:t>
      </w:r>
      <w:r w:rsidRPr="00415BFC">
        <w:rPr>
          <w:i/>
        </w:rPr>
        <w:t xml:space="preserve">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FE584D7" w14:textId="77777777" w:rsidP="002F1445" w:rsidR="002F1445" w:rsidRDefault="002F1445">
      <w:pPr>
        <w:pStyle w:val="Body"/>
        <w:ind w:hanging="2880" w:left="2880"/>
      </w:pPr>
      <w:r w:rsidRPr="00E555AB">
        <w:t xml:space="preserve">[CIMI] </w:t>
      </w:r>
      <w:r>
        <w:tab/>
      </w:r>
      <w:r w:rsidRPr="00E555AB">
        <w:t xml:space="preserve">CIMI Reference Model Requirements</w:t>
      </w:r>
      <w:r>
        <w:t xml:space="preserve">, </w:t>
      </w:r>
      <w:hyperlink r:id="rId17" w:history="1">
        <w:r w:rsidRPr="00E555AB">
          <w:rPr>
            <w:rStyle w:val="Hyperlink"/>
          </w:rPr>
          <w:t>http://informatics.mayo.edu/CIMI/index.php/CIMI_Reference_Model_Requirements</w:t>
        </w:r>
      </w:hyperlink>
    </w:p>
    <w:p w14:paraId="53261D06" w14:textId="77777777" w:rsidP="002F1445" w:rsidR="002F1445" w:rsidRDefault="002F1445">
      <w:pPr>
        <w:pStyle w:val="Body"/>
        <w:ind w:hanging="2880" w:left="2880"/>
      </w:pPr>
      <w:r>
        <w:t xml:space="preserve">[CTS2]</w:t>
      </w:r>
      <w:r>
        <w:tab/>
      </w:r>
      <w:r>
        <w:t xml:space="preserve">OMG </w:t>
      </w:r>
      <w:r w:rsidRPr="00415BFC">
        <w:rPr>
          <w:i/>
        </w:rPr>
        <w:t xml:space="preserve">Common Terminology Service 2 (CTS2)</w:t>
      </w:r>
      <w:r>
        <w:t xml:space="preserve">,     </w:t>
      </w:r>
      <w:hyperlink r:id="rId18" w:history="1" w:tooltip="http://www.omg.org/spec/CTS2/1.1/">
        <w:r>
          <w:rPr>
            <w:rStyle w:val="Hyperlink"/>
          </w:rPr>
          <w:t>http://www.omg.org/spec/CTS2/1.1/</w:t>
        </w:r>
      </w:hyperlink>
    </w:p>
    <w:p w14:paraId="78343ED3" w14:textId="77777777" w:rsidP="002F1445" w:rsidR="002F1445" w:rsidRDefault="002F1445">
      <w:pPr>
        <w:pStyle w:val="Body"/>
        <w:ind w:hanging="2880" w:left="2880"/>
      </w:pPr>
      <w:r>
        <w:t xml:space="preserve">[HLV7v3]</w:t>
      </w:r>
      <w:r>
        <w:tab/>
      </w:r>
      <w:r w:rsidRPr="00CC4444">
        <w:rPr>
          <w:i/>
        </w:rPr>
        <w:t xml:space="preserve">HL7 Version 3 Standard: Core Principles and Properties of Version 3 Models</w:t>
      </w:r>
      <w:r>
        <w:t xml:space="preserve">, </w:t>
      </w:r>
      <w:hyperlink r:id="rId19" w:history="1" w:tooltip="Core Principles and Properties of Version 3 Models">
        <w:r w:rsidRPr="00CC4444">
          <w:rPr>
            <w:rStyle w:val="Hyperlink"/>
          </w:rPr>
          <w:t>http://www.hl7.org/implement/standards/product_brief.cfm?product_id=58</w:t>
        </w:r>
      </w:hyperlink>
    </w:p>
    <w:p w14:paraId="075B2815" w14:textId="77777777" w:rsidP="002F1445" w:rsidR="002F1445" w:rsidRDefault="002F1445">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20" w:history="1">
        <w:r w:rsidRPr="00C94979">
          <w:rPr>
            <w:rStyle w:val="Hyperlink"/>
          </w:rPr>
          <w:t>http://www.omg.org/spec/MDMI/1.0/</w:t>
        </w:r>
      </w:hyperlink>
      <w:r>
        <w:t xml:space="preserve">  </w:t>
      </w:r>
    </w:p>
    <w:p w14:paraId="4F1D51D2" w14:textId="77777777" w:rsidP="002F1445" w:rsidR="002F1445" w:rsidRDefault="002F1445">
      <w:pPr>
        <w:pStyle w:val="Body"/>
        <w:ind w:hanging="2880" w:left="2880"/>
      </w:pPr>
      <w:r>
        <w:t xml:space="preserve">[MDR]</w:t>
      </w:r>
      <w:r>
        <w:tab/>
      </w:r>
      <w:r w:rsidRPr="00E745D4">
        <w:rPr>
          <w:i/>
        </w:rPr>
        <w:t xml:space="preserve">ISO/IEC 11179, Information Technology, -- Metadata registries</w:t>
      </w:r>
      <w:r>
        <w:t xml:space="preserve">,          </w:t>
      </w:r>
      <w:hyperlink r:id="rId21" w:history="1" w:tooltip="http://metadata-standards.org/11179/">
        <w:r w:rsidRPr="00D30D07">
          <w:rPr>
            <w:rStyle w:val="Hyperlink"/>
          </w:rPr>
          <w:t>http://metadata-standards.org/11179/</w:t>
        </w:r>
      </w:hyperlink>
    </w:p>
    <w:p w14:paraId="32D8B4DD" w14:textId="77777777" w:rsidP="002F1445" w:rsidR="002F1445" w:rsidRDefault="002F1445">
      <w:pPr>
        <w:pStyle w:val="Body"/>
        <w:ind w:hanging="2880" w:left="2880"/>
      </w:pPr>
      <w:r>
        <w:t xml:space="preserve">[NIEM]</w:t>
      </w:r>
      <w:r>
        <w:tab/>
      </w:r>
      <w:r>
        <w:t xml:space="preserve">OMG </w:t>
      </w:r>
      <w:r w:rsidRPr="007B4AFD">
        <w:rPr>
          <w:i/>
        </w:rPr>
        <w:t xml:space="preserve">UML Profile for NIEM Version 1.0</w:t>
      </w:r>
      <w:r>
        <w:t xml:space="preserve">,                 </w:t>
      </w:r>
      <w:hyperlink r:id="rId22" w:history="1" w:tooltip="http://www.omg.org/spec/NIEM-UML/1.0/">
        <w:r w:rsidRPr="004D7159">
          <w:rPr>
            <w:rStyle w:val="Hyperlink"/>
          </w:rPr>
          <w:t>http://www.omg.org/spec/NIEM-UML/1.0/</w:t>
        </w:r>
      </w:hyperlink>
      <w:r>
        <w:t xml:space="preserve"> </w:t>
      </w:r>
    </w:p>
    <w:p w14:paraId="3E9F5861" w14:textId="77777777" w:rsidP="002F1445" w:rsidR="002F1445" w:rsidRDefault="002F1445">
      <w:pPr>
        <w:pStyle w:val="Body"/>
        <w:ind w:hanging="2880" w:left="2880"/>
      </w:pPr>
      <w:r>
        <w:t xml:space="preserve">[OCL]</w:t>
      </w:r>
      <w:r>
        <w:tab/>
      </w:r>
      <w:r>
        <w:t xml:space="preserve">OMG </w:t>
      </w:r>
      <w:r w:rsidRPr="004D7159">
        <w:rPr>
          <w:i/>
        </w:rPr>
        <w:t xml:space="preserve">Object Constraint Language (OCL), Version 2.4</w:t>
      </w:r>
      <w:r>
        <w:t xml:space="preserve">, </w:t>
      </w:r>
      <w:hyperlink r:id="rId23" w:history="1">
        <w:r w:rsidRPr="00162656">
          <w:rPr>
            <w:rStyle w:val="Hyperlink"/>
          </w:rPr>
          <w:t>http://www.omg.org/spec/OCL/2.4/</w:t>
        </w:r>
      </w:hyperlink>
      <w:r>
        <w:t xml:space="preserve"> </w:t>
      </w:r>
    </w:p>
    <w:p w14:paraId="020E4FC4" w14:textId="77777777" w:rsidP="002F1445" w:rsidR="002F1445" w:rsidRDefault="002F1445">
      <w:pPr>
        <w:pStyle w:val="Body"/>
        <w:ind w:hanging="2880" w:left="2880"/>
      </w:pPr>
      <w:r>
        <w:t xml:space="preserve">[ODM]</w:t>
      </w:r>
      <w:r>
        <w:tab/>
      </w:r>
      <w:r>
        <w:t xml:space="preserve">OMG </w:t>
      </w:r>
      <w:r w:rsidRPr="00902CB5">
        <w:rPr>
          <w:i/>
        </w:rPr>
        <w:t xml:space="preserve">Ontology Definition Metamodel (ODM) Version 1.1</w:t>
      </w:r>
      <w:r>
        <w:t xml:space="preserve">, </w:t>
      </w:r>
      <w:hyperlink r:id="rId24" w:history="1">
        <w:r w:rsidRPr="00162656">
          <w:rPr>
            <w:rStyle w:val="Hyperlink"/>
          </w:rPr>
          <w:t>http://www.omg.org/spec/ODM/1.1/</w:t>
        </w:r>
      </w:hyperlink>
      <w:r>
        <w:t xml:space="preserve"> </w:t>
      </w:r>
    </w:p>
    <w:p w14:paraId="7A16D376" w14:textId="77777777" w:rsidP="002F1445" w:rsidR="002F1445" w:rsidRDefault="002F1445">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5" w:history="1">
        <w:r w:rsidRPr="00162656">
          <w:rPr>
            <w:rStyle w:val="Hyperlink"/>
          </w:rPr>
          <w:t>http://www.omg.org/spec/QVT/1.2/Beta/</w:t>
        </w:r>
      </w:hyperlink>
      <w:r>
        <w:t xml:space="preserve"> </w:t>
      </w:r>
    </w:p>
    <w:p w14:paraId="58BB5E17" w14:textId="77777777" w:rsidP="002F1445" w:rsidR="002F1445" w:rsidRDefault="002F1445">
      <w:pPr>
        <w:pStyle w:val="Body"/>
        <w:ind w:hanging="2880" w:left="2880"/>
      </w:pPr>
      <w:r>
        <w:t xml:space="preserve">[UML]</w:t>
      </w:r>
      <w:r>
        <w:tab/>
      </w:r>
      <w:r>
        <w:t xml:space="preserve">OMG </w:t>
      </w:r>
      <w:r w:rsidRPr="0016679B">
        <w:rPr>
          <w:i/>
        </w:rPr>
        <w:t xml:space="preserve">Unified Modeling Language (UML) Version 2.5 – Beta 2</w:t>
      </w:r>
      <w:r>
        <w:t xml:space="preserve">, </w:t>
      </w:r>
      <w:hyperlink r:id="rId26" w:history="1">
        <w:r w:rsidRPr="00162656">
          <w:rPr>
            <w:rStyle w:val="Hyperlink"/>
          </w:rPr>
          <w:t>http://www.omg.org/spec/UML/2.5/Beta2/</w:t>
        </w:r>
      </w:hyperlink>
      <w:r>
        <w:t xml:space="preserve"> </w:t>
      </w:r>
    </w:p>
    <w:p w14:paraId="27156B74" w14:textId="77777777" w:rsidP="002F1445" w:rsidR="002F1445" w:rsidRDefault="002F1445">
      <w:pPr>
        <w:pStyle w:val="BodyText"/>
        <w:spacing w:after="283"/>
      </w:pPr>
    </w:p>
    <w:p w14:paraId="7BC80579" w14:textId="77777777" w:rsidP="00860763" w:rsidR="002F1445" w:rsidRDefault="002F1445">
      <w:pPr>
        <w:pStyle w:val="Heading1"/>
      </w:pPr>
      <w:bookmarkStart w:id="16" w:name="_Toc321988970"/>
      <w:r mr_bName="mr_bName5">
        <w:t xml:space="preserve">Terms and Definitions</w:t>
      </w:r>
      <w:bookmarkEnd w:id="16"/>
    </w:p>
    <w:p w14:paraId="4386E5F9" w14:textId="77777777" w:rsidP="002F1445" w:rsidR="002F1445" w:rsidRDefault="002F1445">
      <w:pPr>
        <w:pStyle w:val="Body"/>
      </w:pPr>
      <w:r>
        <w:t xml:space="preserve">For the purposes of this specification, the following terms and definitions apply. </w:t>
      </w:r>
    </w:p>
    <w:p w14:paraId="29315468" w14:textId="77777777" w:rsidP="002F1445" w:rsidR="002F1445" w:rsidRDefault="002F1445">
      <w:pPr>
        <w:pStyle w:val="class-itemdescription"/>
      </w:pPr>
      <w:r>
        <w:t xml:space="preserve">Archetype</w:t>
      </w:r>
    </w:p>
    <w:p w14:paraId="647FD02D" w14:textId="77777777" w:rsidP="002F1445" w:rsidR="002F1445" w:rsidRDefault="002F1445">
      <w:pPr>
        <w:pStyle w:val="class-itemdescription"/>
        <w:rPr>
          <w:rFonts w:ascii="Times New Roman" w:hAnsi="Times New Roman"/>
          <w:b w:val="0"/>
        </w:rPr>
      </w:pPr>
      <w:r w:rsidRPr="006B41F6">
        <w:rPr>
          <w:rFonts w:ascii="Times New Roman" w:hAnsi="Times New Roman"/>
          <w:b w:val="0"/>
        </w:rPr>
        <w:t xml:space="preserve">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1662499C" w14:textId="77777777" w:rsidP="002F1445" w:rsidR="002F1445" w:rsidRDefault="002F1445">
      <w:pPr>
        <w:pStyle w:val="class-itemdescription"/>
      </w:pPr>
      <w:r>
        <w:t xml:space="preserve">Archetype Definition Language (ADL)</w:t>
      </w:r>
    </w:p>
    <w:p w14:paraId="53AE916E" w14:textId="77777777" w:rsidP="002F1445" w:rsidR="002F1445" w:rsidRDefault="002F1445">
      <w:pPr>
        <w:pStyle w:val="Body"/>
      </w:pPr>
      <w:r>
        <w:t xml:space="preserve">ADL is a</w:t>
      </w:r>
      <w:r w:rsidRPr="002B6258">
        <w:t xml:space="preserve">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 xml:space="preserve">2</w:t>
      </w:r>
      <w:r w:rsidRPr="002B6258">
        <w:t xml:space="preserve">'.</w:t>
      </w:r>
      <w:r>
        <w:t xml:space="preserve"> </w:t>
      </w:r>
    </w:p>
    <w:p w14:paraId="6B0E05CB" w14:textId="77777777" w:rsidP="002F1445" w:rsidR="002F1445" w:rsidRDefault="002F1445">
      <w:pPr>
        <w:pStyle w:val="class-itemdescription"/>
      </w:pPr>
      <w:r>
        <w:t xml:space="preserve">Archetype Instance</w:t>
      </w:r>
    </w:p>
    <w:p w14:paraId="14013EF9" w14:textId="77777777" w:rsidP="002F1445" w:rsidR="002F1445" w:rsidRDefault="002F1445">
      <w:pPr>
        <w:pStyle w:val="Body"/>
      </w:pPr>
      <w:r w:rsidRPr="0026441C">
        <w:t xml:space="preserve">A</w:t>
      </w:r>
      <w:r>
        <w:t xml:space="preserve">n archetype instance is a</w:t>
      </w:r>
      <w:r w:rsidRPr="0026441C">
        <w:t xml:space="preserve"> single instantiation of data conforming to a specific archetype. In the context of CIMI this data will typically be clinical.</w:t>
      </w:r>
      <w:r>
        <w:t xml:space="preserve"> </w:t>
      </w:r>
    </w:p>
    <w:p w14:paraId="0ED9A49C" w14:textId="77777777" w:rsidP="002F1445" w:rsidR="002F1445" w:rsidRDefault="002F1445">
      <w:pPr>
        <w:pStyle w:val="class-itemdescription"/>
      </w:pPr>
      <w:r>
        <w:t xml:space="preserve">Archetype Model (AM)</w:t>
      </w:r>
    </w:p>
    <w:p w14:paraId="4E8CB975" w14:textId="77777777" w:rsidP="002F1445" w:rsidR="002F1445" w:rsidRDefault="002F1445" w:rsidRPr="002E6057">
      <w:pPr>
        <w:pStyle w:val="Body"/>
      </w:pPr>
      <w:r w:rsidRPr="002E6057">
        <w:t xml:space="preserve">A</w:t>
      </w:r>
      <w:r>
        <w:t xml:space="preserve">n AM is a</w:t>
      </w:r>
      <w:r w:rsidRPr="002E6057">
        <w:t xml:space="preserve"> re-usable, formal model of a</w:t>
      </w:r>
      <w:r>
        <w:t xml:space="preserve">n archetype</w:t>
      </w:r>
      <w:r w:rsidRPr="002E6057">
        <w:t xml:space="preserve"> expressed as a computab</w:t>
      </w:r>
      <w:r>
        <w:t xml:space="preserve">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7B38D9B" w14:textId="77777777" w:rsidP="002F1445" w:rsidR="002F1445" w:rsidRDefault="002F1445">
      <w:pPr>
        <w:pStyle w:val="class-itemdescription"/>
      </w:pPr>
      <w:r>
        <w:t xml:space="preserve">Archetype Object Model (AOM)</w:t>
      </w:r>
    </w:p>
    <w:p w14:paraId="0E4C2D75" w14:textId="77777777" w:rsidP="002F1445" w:rsidR="002F1445" w:rsidRDefault="002F1445">
      <w:pPr>
        <w:pStyle w:val="Body"/>
      </w:pPr>
      <w:r>
        <w:t xml:space="preserve">T</w:t>
      </w:r>
      <w:r w:rsidRPr="001633AA">
        <w:t xml:space="preserve">he </w:t>
      </w:r>
      <w:r>
        <w:t xml:space="preserve">AOM is the </w:t>
      </w:r>
      <w:r w:rsidRPr="001633AA">
        <w:t xml:space="preserve">definitive expression of archetype semantics and is independent of any particular syntax. </w:t>
      </w:r>
      <w:r>
        <w:t xml:space="preserve">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 xml:space="preserve">2</w:t>
      </w:r>
      <w:r w:rsidRPr="001633AA">
        <w:t xml:space="preserve">'.</w:t>
      </w:r>
      <w:r>
        <w:t xml:space="preserve"> </w:t>
      </w:r>
    </w:p>
    <w:p w14:paraId="1B78932F" w14:textId="77777777" w:rsidP="002F1445" w:rsidR="002F1445" w:rsidRDefault="002F1445">
      <w:pPr>
        <w:pStyle w:val="class-itemdescription"/>
      </w:pPr>
      <w:r>
        <w:t xml:space="preserve">Archetype Query Language (AQL)</w:t>
      </w:r>
    </w:p>
    <w:p w14:paraId="7BB335F5" w14:textId="77777777" w:rsidP="002F1445" w:rsidR="002F1445" w:rsidRDefault="002F1445">
      <w:pPr>
        <w:pStyle w:val="Body"/>
      </w:pPr>
      <w:r>
        <w:t xml:space="preserve">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 xml:space="preserve">and not</w:t>
      </w:r>
      <w:r w:rsidRPr="00EE0BDC">
        <w:t xml:space="preserve"> at the data instance level. This is key </w:t>
      </w:r>
      <w:r>
        <w:t xml:space="preserve">to</w:t>
      </w:r>
      <w:r w:rsidRPr="00EE0BDC">
        <w:t xml:space="preserve"> achieving shar</w:t>
      </w:r>
      <w:r>
        <w:t xml:space="preserve">ed</w:t>
      </w:r>
      <w:r w:rsidRPr="00EE0BDC">
        <w:t xml:space="preserve"> queries across system or enterprise boundaries.</w:t>
      </w:r>
      <w:r>
        <w:t xml:space="preserve"> </w:t>
      </w:r>
    </w:p>
    <w:p w14:paraId="2529E793" w14:textId="77777777" w:rsidP="002F1445" w:rsidR="002F1445" w:rsidRDefault="002F1445">
      <w:pPr>
        <w:pStyle w:val="class-itemdescription"/>
      </w:pPr>
      <w:r>
        <w:t xml:space="preserve">Clinical Data Repository (CDR)</w:t>
      </w:r>
    </w:p>
    <w:p w14:paraId="53A5B7B6" w14:textId="77777777" w:rsidP="002F1445" w:rsidR="002F1445" w:rsidRDefault="002F1445">
      <w:pPr>
        <w:pStyle w:val="Body"/>
      </w:pPr>
      <w:r w:rsidRPr="00537D9A">
        <w:t xml:space="preserve">A</w:t>
      </w:r>
      <w:r>
        <w:t xml:space="preserve"> CDR is a</w:t>
      </w:r>
      <w:r w:rsidRPr="00537D9A">
        <w:t xml:space="preserve"> data store hold</w:t>
      </w:r>
      <w:r>
        <w:t xml:space="preserve">ing</w:t>
      </w:r>
      <w:r w:rsidRPr="00537D9A">
        <w:t xml:space="preserve"> and manag</w:t>
      </w:r>
      <w:r>
        <w:t xml:space="preserve">ing</w:t>
      </w:r>
      <w:r w:rsidRPr="00537D9A">
        <w:t xml:space="preserve"> clinical data collected from service encounters at the point-of-service locations</w:t>
      </w:r>
      <w:r>
        <w:t xml:space="preserve"> such as</w:t>
      </w:r>
      <w:r w:rsidRPr="00537D9A">
        <w:t xml:space="preserve"> hospitals, clinics, etc.</w:t>
      </w:r>
    </w:p>
    <w:p w14:paraId="17859BA2" w14:textId="77777777" w:rsidP="002F1445" w:rsidR="002F1445" w:rsidRDefault="002F1445">
      <w:pPr>
        <w:pStyle w:val="class-itemdescription"/>
      </w:pPr>
      <w:r>
        <w:t xml:space="preserve">Clinical Document Architecture (CDA)</w:t>
      </w:r>
    </w:p>
    <w:p w14:paraId="7BB05982" w14:textId="77777777" w:rsidP="002F1445" w:rsidR="002F1445" w:rsidRDefault="002F1445">
      <w:pPr>
        <w:pStyle w:val="Body"/>
      </w:pPr>
      <w:r>
        <w:t xml:space="preserve">A CDA is a</w:t>
      </w:r>
      <w:r w:rsidRPr="00537D9A">
        <w:t xml:space="preserve">n </w:t>
      </w:r>
      <w:r>
        <w:t xml:space="preserve">HL7 </w:t>
      </w:r>
      <w:r w:rsidRPr="00537D9A">
        <w:t xml:space="preserve">XML-based markup standard intended to specify the encoding, structure</w:t>
      </w:r>
      <w:r>
        <w:t xml:space="preserve">,</w:t>
      </w:r>
      <w:r w:rsidRPr="00537D9A">
        <w:t xml:space="preserve"> and semantics of clinical documents for exchange.</w:t>
      </w:r>
    </w:p>
    <w:p w14:paraId="3766D141" w14:textId="77777777" w:rsidP="002F1445" w:rsidR="002F1445" w:rsidRDefault="002F1445">
      <w:pPr>
        <w:pStyle w:val="class-itemdescription"/>
      </w:pPr>
      <w:r>
        <w:t xml:space="preserve">Clinical Information Model (CIM)</w:t>
      </w:r>
    </w:p>
    <w:p w14:paraId="7E767C5B" w14:textId="77777777" w:rsidP="002F1445" w:rsidR="002F1445" w:rsidRDefault="002F1445">
      <w:pPr>
        <w:pStyle w:val="Body"/>
      </w:pPr>
      <w:r w:rsidRPr="00537D9A">
        <w:t xml:space="preserve">A </w:t>
      </w:r>
      <w:r>
        <w:t xml:space="preserve">CIM is a </w:t>
      </w:r>
      <w:r w:rsidRPr="00537D9A">
        <w:t xml:space="preserve">representation of the structured clinical information (including relationships, constraints and terminology) describ</w:t>
      </w:r>
      <w:r>
        <w:t xml:space="preserve">ing</w:t>
      </w:r>
      <w:r w:rsidRPr="00537D9A">
        <w:t xml:space="preserve"> a specific clinical concept - e.g. a blood pressure observation, a Discharge Summary, or a Medication Order.</w:t>
      </w:r>
      <w:r>
        <w:t xml:space="preserve"> </w:t>
      </w:r>
    </w:p>
    <w:p w14:paraId="228DB5C8" w14:textId="77777777" w:rsidP="002F1445" w:rsidR="002F1445" w:rsidRDefault="002F1445">
      <w:pPr>
        <w:pStyle w:val="class-itemdescription"/>
      </w:pPr>
      <w:r>
        <w:t xml:space="preserve">Clinical Information Modeling Initiative (CIMI)</w:t>
      </w:r>
    </w:p>
    <w:p w14:paraId="318383E9" w14:textId="77777777" w:rsidP="002F1445" w:rsidR="002F1445" w:rsidRDefault="002F1445">
      <w:pPr>
        <w:pStyle w:val="Body"/>
      </w:pPr>
      <w:r>
        <w:t xml:space="preserve">CIMI is a</w:t>
      </w:r>
      <w:r w:rsidRPr="006A2164">
        <w:t xml:space="preserve">n initiative established to </w:t>
      </w:r>
      <w:r>
        <w:t xml:space="preserve">“</w:t>
      </w:r>
      <w:r w:rsidRPr="006A2164">
        <w:t xml:space="preserve">improve the interoperability of healthcare information systems through shared implementab</w:t>
      </w:r>
      <w:r>
        <w:t xml:space="preserve">le clinical information models.” </w:t>
      </w:r>
    </w:p>
    <w:p w14:paraId="1D685BB6" w14:textId="77777777" w:rsidP="002F1445" w:rsidR="002F1445" w:rsidRDefault="002F1445">
      <w:pPr>
        <w:pStyle w:val="class-itemdescription"/>
      </w:pPr>
      <w:r>
        <w:t xml:space="preserve">Clinical Information Modeling Initiative (CIMI) Reference Model (RM)</w:t>
      </w:r>
    </w:p>
    <w:p w14:paraId="47931555" w14:textId="77777777" w:rsidP="002F1445" w:rsidR="002F1445" w:rsidRDefault="002F1445">
      <w:pPr>
        <w:pStyle w:val="Body"/>
      </w:pPr>
      <w:r>
        <w:t xml:space="preserve">T</w:t>
      </w:r>
      <w:r w:rsidRPr="00C65884">
        <w:t xml:space="preserve">he</w:t>
      </w:r>
      <w:r>
        <w:t xml:space="preserve"> CIMI RM</w:t>
      </w:r>
      <w:r w:rsidRPr="00C65884">
        <w:t xml:space="preserve"> </w:t>
      </w:r>
      <w:r>
        <w:t xml:space="preserve">is the u</w:t>
      </w:r>
      <w:r w:rsidRPr="00C65884">
        <w:t xml:space="preserve">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 xml:space="preserve">RM</w:t>
      </w:r>
      <w:r w:rsidRPr="00C65884">
        <w:t xml:space="preserve">. The </w:t>
      </w:r>
      <w:r>
        <w:t xml:space="preserve">RM</w:t>
      </w:r>
      <w:r w:rsidRPr="00C65884">
        <w:t xml:space="preserve"> is intended to be instantiated with patient data which conforms to the constraints defined by the associated clinical model.</w:t>
      </w:r>
      <w:r>
        <w:t xml:space="preserve"> </w:t>
      </w:r>
    </w:p>
    <w:p w14:paraId="70A62AE7" w14:textId="77777777" w:rsidP="002F1445" w:rsidR="002F1445" w:rsidRDefault="002F1445">
      <w:pPr>
        <w:pStyle w:val="class-itemdescription"/>
      </w:pPr>
      <w:r>
        <w:t xml:space="preserve">Clinical Model Governance</w:t>
      </w:r>
    </w:p>
    <w:p w14:paraId="31C8D5A2" w14:textId="77777777" w:rsidP="002F1445" w:rsidR="002F1445" w:rsidRDefault="002F1445">
      <w:pPr>
        <w:pStyle w:val="Body"/>
      </w:pPr>
      <w:r>
        <w:t xml:space="preserve">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 xml:space="preserve">,</w:t>
      </w:r>
      <w:r w:rsidRPr="006A2164">
        <w:t xml:space="preserve"> and on behalf of CIMI.</w:t>
      </w:r>
    </w:p>
    <w:p w14:paraId="00B8691E" w14:textId="77777777" w:rsidP="002F1445" w:rsidR="002F1445" w:rsidRDefault="002F1445">
      <w:pPr>
        <w:pStyle w:val="class-itemdescription"/>
      </w:pPr>
      <w:r>
        <w:t xml:space="preserve">Clinical Model Repository</w:t>
      </w:r>
    </w:p>
    <w:p w14:paraId="3DA55F64" w14:textId="77777777" w:rsidP="002F1445" w:rsidR="002F1445" w:rsidRDefault="002F1445">
      <w:pPr>
        <w:pStyle w:val="Body"/>
      </w:pPr>
      <w:r>
        <w:t xml:space="preserve">The Clinical Model Repository is a </w:t>
      </w:r>
      <w:r w:rsidRPr="003806B1">
        <w:t xml:space="preserve">data store ho</w:t>
      </w:r>
      <w:r>
        <w:t xml:space="preserve">lding clinical information models and associated artifacts</w:t>
      </w:r>
      <w:r w:rsidRPr="003806B1">
        <w:t xml:space="preserve"> in an agreed sharable format.</w:t>
      </w:r>
      <w:r>
        <w:t xml:space="preserve"> </w:t>
      </w:r>
    </w:p>
    <w:p w14:paraId="0C4961B7" w14:textId="77777777" w:rsidP="002F1445" w:rsidR="002F1445" w:rsidRDefault="002F1445">
      <w:pPr>
        <w:pStyle w:val="class-itemdescription"/>
      </w:pPr>
      <w:r>
        <w:t xml:space="preserve">Clinical Model Verification</w:t>
      </w:r>
    </w:p>
    <w:p w14:paraId="76365503" w14:textId="77777777" w:rsidP="002F1445" w:rsidR="002F1445" w:rsidRDefault="002F1445"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w:t>
      </w:r>
      <w:r>
        <w:rPr>
          <w:rFonts w:ascii="Times New Roman" w:hAnsi="Times New Roman"/>
          <w:b w:val="0"/>
        </w:rPr>
        <w:t xml:space="preserve">,</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D684263" w14:textId="77777777" w:rsidP="002F1445" w:rsidR="002F1445" w:rsidRDefault="002F1445">
      <w:pPr>
        <w:pStyle w:val="class-itemdescription"/>
      </w:pPr>
      <w:r>
        <w:t xml:space="preserve">Clinical Modeling Language</w:t>
      </w:r>
    </w:p>
    <w:p w14:paraId="43C791D4" w14:textId="77777777" w:rsidP="002F1445" w:rsidR="002F1445" w:rsidRDefault="002F1445">
      <w:pPr>
        <w:pStyle w:val="Body"/>
      </w:pPr>
      <w:r w:rsidRPr="003806B1">
        <w:t xml:space="preserve">A</w:t>
      </w:r>
      <w:r>
        <w:t xml:space="preserve"> Clinical Modeling Language is a</w:t>
      </w:r>
      <w:r w:rsidRPr="003806B1">
        <w:t xml:space="preserve"> </w:t>
      </w:r>
      <w:r>
        <w:t xml:space="preserve">modeling </w:t>
      </w:r>
      <w:r w:rsidRPr="003806B1">
        <w:t xml:space="preserve">language </w:t>
      </w:r>
      <w:r>
        <w:t xml:space="preserve">defining</w:t>
      </w:r>
      <w:r w:rsidRPr="003806B1">
        <w:t xml:space="preserve"> clinical information models.</w:t>
      </w:r>
    </w:p>
    <w:p w14:paraId="5A323EE4" w14:textId="77777777" w:rsidP="002F1445" w:rsidR="002F1445" w:rsidRDefault="002F1445">
      <w:pPr>
        <w:pStyle w:val="class-itemdescription"/>
      </w:pPr>
      <w:r>
        <w:t xml:space="preserve">Clinical Requirement</w:t>
      </w:r>
    </w:p>
    <w:p w14:paraId="54A3989A" w14:textId="77777777" w:rsidP="002F1445" w:rsidR="002F1445" w:rsidRDefault="002F1445">
      <w:pPr>
        <w:pStyle w:val="Body"/>
      </w:pPr>
      <w:r>
        <w:t xml:space="preserve">Clinical Requirements are requirements articulating clinical needs including </w:t>
      </w:r>
      <w:r w:rsidRPr="007D4BA0">
        <w:t xml:space="preserve">clinical practices, standards, guidelines, principles</w:t>
      </w:r>
      <w:r>
        <w:t xml:space="preserve">,</w:t>
      </w:r>
      <w:r w:rsidRPr="007D4BA0">
        <w:t xml:space="preserve"> </w:t>
      </w:r>
      <w:r>
        <w:t xml:space="preserve">and</w:t>
      </w:r>
      <w:r w:rsidRPr="007D4BA0">
        <w:t xml:space="preserve"> other clinical concepts.</w:t>
      </w:r>
      <w:r>
        <w:t xml:space="preserve"> </w:t>
      </w:r>
    </w:p>
    <w:p w14:paraId="23223BBE" w14:textId="77777777" w:rsidP="002F1445" w:rsidR="002F1445" w:rsidRDefault="002F1445">
      <w:pPr>
        <w:pStyle w:val="class-itemdescription"/>
      </w:pPr>
      <w:r>
        <w:t xml:space="preserve">Code System</w:t>
      </w:r>
    </w:p>
    <w:p w14:paraId="735A9BCC" w14:textId="77777777" w:rsidP="002F1445" w:rsidR="002F1445" w:rsidRDefault="002F1445">
      <w:pPr>
        <w:pStyle w:val="Body"/>
      </w:pPr>
      <w:r w:rsidRPr="007D4BA0">
        <w:t xml:space="preserve">A</w:t>
      </w:r>
      <w:r>
        <w:t xml:space="preserve"> Code System is a</w:t>
      </w:r>
      <w:r w:rsidRPr="007D4BA0">
        <w:t xml:space="preserve">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7617CEA7" w14:textId="77777777" w:rsidP="002F1445" w:rsidR="002F1445" w:rsidRDefault="002F1445">
      <w:pPr>
        <w:pStyle w:val="class-itemdescription"/>
      </w:pPr>
      <w:r>
        <w:t xml:space="preserve">Common Terminology Services 2 (CTS2)</w:t>
      </w:r>
    </w:p>
    <w:p w14:paraId="0A5FCC17" w14:textId="77777777" w:rsidP="002F1445" w:rsidR="002F1445" w:rsidRDefault="002F1445">
      <w:pPr>
        <w:pStyle w:val="Body"/>
      </w:pPr>
      <w:r>
        <w:t xml:space="preserve">CTS2 is an OMG</w:t>
      </w:r>
      <w:r w:rsidRPr="006C62AA">
        <w:t xml:space="preserve"> specification provid</w:t>
      </w:r>
      <w:r>
        <w:t xml:space="preserve">ing</w:t>
      </w:r>
      <w:r w:rsidRPr="006C62AA">
        <w:t xml:space="preserve"> a standard interface to disparate terminology sources. The Information Model specifies the structural definition, attributes</w:t>
      </w:r>
      <w:r>
        <w:t xml:space="preserve">,</w:t>
      </w:r>
      <w:r w:rsidRPr="006C62AA">
        <w:t xml:space="preserve"> and associations of </w:t>
      </w:r>
      <w:r>
        <w:t xml:space="preserve">r</w:t>
      </w:r>
      <w:r w:rsidRPr="006C62AA">
        <w:t xml:space="preserve">esources common to structured terminologies such as Code Systems, Binding Domains</w:t>
      </w:r>
      <w:r>
        <w:t xml:space="preserve">,</w:t>
      </w:r>
      <w:r w:rsidRPr="006C62AA">
        <w:t xml:space="preserve"> and Value Sets. The Computational Model specifies the service descriptions and interfaces needed to access and maintain structured terminologies.</w:t>
      </w:r>
      <w:r>
        <w:t xml:space="preserve"> </w:t>
      </w:r>
    </w:p>
    <w:p w14:paraId="182545BB" w14:textId="77777777" w:rsidP="002F1445" w:rsidR="002F1445" w:rsidRDefault="002F1445">
      <w:pPr>
        <w:pStyle w:val="class-itemdescription"/>
      </w:pPr>
      <w:r>
        <w:t xml:space="preserve">Concept</w:t>
      </w:r>
    </w:p>
    <w:p w14:paraId="68F0D353" w14:textId="77777777" w:rsidP="002F1445" w:rsidR="002F1445" w:rsidRDefault="002F1445">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9E8006C" w14:textId="77777777" w:rsidP="002F1445" w:rsidR="002F1445" w:rsidRDefault="002F1445">
      <w:pPr>
        <w:pStyle w:val="class-itemdescription"/>
      </w:pPr>
      <w:r>
        <w:t xml:space="preserve">Concept Domain</w:t>
      </w:r>
    </w:p>
    <w:p w14:paraId="5465374E" w14:textId="77777777" w:rsidP="002F1445" w:rsidR="002F1445" w:rsidRDefault="002F1445">
      <w:pPr>
        <w:pStyle w:val="Body"/>
      </w:pPr>
      <w:r w:rsidRPr="007A6DF6">
        <w:t xml:space="preserve">A </w:t>
      </w:r>
      <w:r>
        <w:t xml:space="preserve">Concept Domain is a </w:t>
      </w:r>
      <w:r w:rsidRPr="007A6DF6">
        <w:t xml:space="preserve">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A077FC8" w14:textId="77777777" w:rsidP="002F1445" w:rsidR="002F1445" w:rsidRDefault="002F1445">
      <w:pPr>
        <w:pStyle w:val="class-itemdescription"/>
      </w:pPr>
      <w:r>
        <w:t xml:space="preserve">Concept Domain Binding</w:t>
      </w:r>
    </w:p>
    <w:p w14:paraId="1CBDEA55" w14:textId="77777777" w:rsidP="002F1445" w:rsidR="002F1445" w:rsidRDefault="002F1445" w:rsidRPr="00EB65E0">
      <w:pPr>
        <w:pStyle w:val="class-itemdescription"/>
        <w:rPr>
          <w:rFonts w:ascii="Times New Roman" w:hAnsi="Times New Roman"/>
          <w:b w:val="0"/>
        </w:rPr>
      </w:pPr>
      <w:r>
        <w:rPr>
          <w:rFonts w:ascii="Times New Roman" w:hAnsi="Times New Roman"/>
          <w:b w:val="0"/>
        </w:rPr>
        <w:t xml:space="preserve">A Concept Domain Binding is t</w:t>
      </w:r>
      <w:r w:rsidDel="00AC0020" w:rsidRPr="008A7FC5">
        <w:rPr>
          <w:rFonts w:ascii="Times New Roman" w:hAnsi="Times New Roman"/>
          <w:b w:val="0"/>
        </w:rPr>
        <w:t xml:space="preserve">he association of a value set with a concept domain in a given context.</w:t>
      </w:r>
      <w:r w:rsidRPr="008A7FC5">
        <w:rPr>
          <w:rFonts w:ascii="Times New Roman" w:hAnsi="Times New Roman"/>
          <w:b w:val="0"/>
        </w:rPr>
        <w:t xml:space="preserve"> </w:t>
      </w:r>
    </w:p>
    <w:p w14:paraId="3CD38E14" w14:textId="77777777" w:rsidP="002F1445" w:rsidR="002F1445" w:rsidRDefault="002F1445">
      <w:pPr>
        <w:pStyle w:val="class-itemdescription"/>
      </w:pPr>
      <w:r>
        <w:t xml:space="preserve">Conceptual Information Model</w:t>
      </w:r>
    </w:p>
    <w:p w14:paraId="1AFE6EE2" w14:textId="77777777" w:rsidP="002F1445" w:rsidR="002F1445" w:rsidRDefault="002F1445">
      <w:pPr>
        <w:pStyle w:val="Body"/>
      </w:pPr>
      <w:r w:rsidDel="00AC0020" w:rsidRPr="007A6DF6">
        <w:t xml:space="preserve">A</w:t>
      </w:r>
      <w:r>
        <w:t xml:space="preserve"> Conceptual Information Model is a</w:t>
      </w:r>
      <w:r w:rsidDel="00AC0020" w:rsidRPr="007A6DF6">
        <w:t xml:space="preserve"> representation of real-world objects and their relationships and constraints as understood by domain experts. A conceptual model should include no implementation-specific details.</w:t>
      </w:r>
      <w:r>
        <w:t xml:space="preserve"> </w:t>
      </w:r>
    </w:p>
    <w:p w14:paraId="2DF090DF" w14:textId="77777777" w:rsidP="002F1445" w:rsidR="002F1445" w:rsidRDefault="002F1445">
      <w:pPr>
        <w:pStyle w:val="class-itemdescription"/>
      </w:pPr>
      <w:r>
        <w:t xml:space="preserve">Conformance</w:t>
      </w:r>
    </w:p>
    <w:p w14:paraId="00F27A68" w14:textId="77777777" w:rsidP="002F1445" w:rsidR="002F1445" w:rsidRDefault="002F1445">
      <w:pPr>
        <w:pStyle w:val="Body"/>
      </w:pPr>
      <w:r>
        <w:t xml:space="preserve">Conformance is t</w:t>
      </w:r>
      <w:r w:rsidRPr="007279E9">
        <w:t xml:space="preserve">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14E8E84" w14:textId="77777777" w:rsidP="002F1445" w:rsidR="002F1445" w:rsidRDefault="002F1445">
      <w:pPr>
        <w:pStyle w:val="class-itemdescription"/>
      </w:pPr>
      <w:r>
        <w:t xml:space="preserve">Constraint Model</w:t>
      </w:r>
    </w:p>
    <w:p w14:paraId="6DBE5AA2" w14:textId="77777777" w:rsidP="002F1445" w:rsidR="002F1445" w:rsidRDefault="002F1445">
      <w:pPr>
        <w:pStyle w:val="Body"/>
      </w:pPr>
      <w:r w:rsidRPr="007279E9">
        <w:t xml:space="preserve">A</w:t>
      </w:r>
      <w:r>
        <w:t xml:space="preserve"> Constraint Model is a</w:t>
      </w:r>
      <w:r w:rsidRPr="007279E9">
        <w:t xml:space="preserve"> formal specification used for describing constraints on an Underlying Reference Model. The Constraint Model is used to express clinical information models (i.e. archetypes)</w:t>
      </w:r>
      <w:r>
        <w:t xml:space="preserve">, n</w:t>
      </w:r>
      <w:r w:rsidRPr="007279E9">
        <w:t xml:space="preserve">ot to be confused with the clinical information models that are instances of the constraint model.</w:t>
      </w:r>
      <w:r>
        <w:t xml:space="preserve"> </w:t>
      </w:r>
    </w:p>
    <w:p w14:paraId="3AA7E7D2" w14:textId="77777777" w:rsidP="002F1445" w:rsidR="002F1445" w:rsidRDefault="002F1445">
      <w:pPr>
        <w:pStyle w:val="class-itemdescription"/>
      </w:pPr>
      <w:r>
        <w:t xml:space="preserve">Detailed Clinical Model</w:t>
      </w:r>
    </w:p>
    <w:p w14:paraId="56753D94" w14:textId="77777777" w:rsidP="002F1445" w:rsidR="002F1445" w:rsidRDefault="002F1445">
      <w:pPr>
        <w:pStyle w:val="Body"/>
      </w:pPr>
      <w:r w:rsidRPr="009524EA">
        <w:t xml:space="preserve">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AC82BE2" w14:textId="77777777" w:rsidP="002F1445" w:rsidR="002F1445" w:rsidRDefault="002F1445">
      <w:pPr>
        <w:pStyle w:val="class-itemdescription"/>
      </w:pPr>
      <w:r>
        <w:t xml:space="preserve">Fully Defined Concept</w:t>
      </w:r>
    </w:p>
    <w:p w14:paraId="1C486421" w14:textId="77777777" w:rsidP="002F1445" w:rsidR="002F1445" w:rsidRDefault="002F1445">
      <w:pPr>
        <w:pStyle w:val="Body"/>
      </w:pPr>
      <w:r w:rsidRPr="00260320">
        <w:t xml:space="preserve">A</w:t>
      </w:r>
      <w:r>
        <w:t xml:space="preserve"> Fully Defined Concept is a</w:t>
      </w:r>
      <w:r w:rsidRPr="00260320">
        <w:t xml:space="preserve"> concept uniquely defined by a set of defining relationships.</w:t>
      </w:r>
    </w:p>
    <w:p w14:paraId="2036168A" w14:textId="77777777" w:rsidP="002F1445" w:rsidR="002F1445" w:rsidRDefault="002F1445">
      <w:pPr>
        <w:pStyle w:val="class-itemdescription"/>
      </w:pPr>
      <w:r>
        <w:t xml:space="preserve">Information Model</w:t>
      </w:r>
    </w:p>
    <w:p w14:paraId="560B69B9" w14:textId="77777777" w:rsidP="002F1445" w:rsidR="002F1445" w:rsidRDefault="002F1445">
      <w:pPr>
        <w:pStyle w:val="Body"/>
      </w:pPr>
      <w:r w:rsidRPr="0097735F">
        <w:t xml:space="preserve">A</w:t>
      </w:r>
      <w:r>
        <w:t xml:space="preserve">n Information Model is a</w:t>
      </w:r>
      <w:r w:rsidRPr="0097735F">
        <w:t xml:space="preserve"> structured representation of the information requirements of a domain including the classes of information required and their attributes, relationships</w:t>
      </w:r>
      <w:r>
        <w:t xml:space="preserve">,</w:t>
      </w:r>
      <w:r w:rsidRPr="0097735F">
        <w:t xml:space="preserve"> and constraints.</w:t>
      </w:r>
      <w:r>
        <w:t xml:space="preserve"> </w:t>
      </w:r>
    </w:p>
    <w:p w14:paraId="0EE3C3E3" w14:textId="77777777" w:rsidP="002F1445" w:rsidR="002F1445" w:rsidRDefault="002F1445">
      <w:pPr>
        <w:pStyle w:val="class-itemdescription"/>
      </w:pPr>
      <w:r>
        <w:t xml:space="preserve">Node</w:t>
      </w:r>
    </w:p>
    <w:p w14:paraId="52DEA199" w14:textId="77777777" w:rsidP="002F1445" w:rsidR="002F1445" w:rsidRDefault="002F1445">
      <w:pPr>
        <w:pStyle w:val="Body"/>
      </w:pPr>
      <w:r w:rsidRPr="00871B5D">
        <w:t xml:space="preserve">A</w:t>
      </w:r>
      <w:r>
        <w:t xml:space="preserve"> Node is a</w:t>
      </w:r>
      <w:r w:rsidRPr="00871B5D">
        <w:t xml:space="preserve"> named part of an information model.</w:t>
      </w:r>
      <w:r>
        <w:t xml:space="preserve"> </w:t>
      </w:r>
    </w:p>
    <w:p w14:paraId="41EA4505" w14:textId="77777777" w:rsidP="002F1445" w:rsidR="002F1445" w:rsidRDefault="002F1445">
      <w:pPr>
        <w:pStyle w:val="class-itemdescription"/>
      </w:pPr>
      <w:r>
        <w:t xml:space="preserve">Ontology</w:t>
      </w:r>
    </w:p>
    <w:p w14:paraId="5366B3DF" w14:textId="77777777" w:rsidP="002F1445" w:rsidR="002F1445" w:rsidRDefault="002F1445">
      <w:pPr>
        <w:pStyle w:val="Body"/>
      </w:pPr>
      <w:r w:rsidRPr="001C5AB4">
        <w:t xml:space="preserve">A</w:t>
      </w:r>
      <w:r>
        <w:t xml:space="preserve">n Ontology is a</w:t>
      </w:r>
      <w:r w:rsidRPr="001C5AB4">
        <w:t xml:space="preserve"> formal representation of knowledge as a set of concept identifiers, terms describing the concepts so identified, and the relationships among them</w:t>
      </w:r>
      <w:r>
        <w:t xml:space="preserve">. </w:t>
      </w:r>
    </w:p>
    <w:p w14:paraId="260F50CC" w14:textId="77777777" w:rsidP="002F1445" w:rsidR="002F1445" w:rsidRDefault="002F1445">
      <w:pPr>
        <w:pStyle w:val="class-itemdescription"/>
      </w:pPr>
      <w:r>
        <w:t xml:space="preserve">Reference Model</w:t>
      </w:r>
    </w:p>
    <w:p w14:paraId="349B7355" w14:textId="77777777" w:rsidP="002F1445" w:rsidR="002F1445" w:rsidRDefault="002F1445">
      <w:pPr>
        <w:pStyle w:val="Body"/>
      </w:pPr>
      <w:r>
        <w:t xml:space="preserve">A Reference Model is an information model </w:t>
      </w:r>
      <w:r w:rsidRPr="001C5AB4">
        <w:t xml:space="preserve">defin</w:t>
      </w:r>
      <w:r>
        <w:t xml:space="preserve">ing</w:t>
      </w:r>
      <w:r w:rsidRPr="001C5AB4">
        <w:t xml:space="preserve"> a set of modeling patterns upon which clinical models are defined.</w:t>
      </w:r>
      <w:r>
        <w:t xml:space="preserve"> </w:t>
      </w:r>
    </w:p>
    <w:p w14:paraId="4AA459D2" w14:textId="77777777" w:rsidP="002F1445" w:rsidR="002F1445" w:rsidRDefault="002F1445">
      <w:pPr>
        <w:pStyle w:val="class-itemdescription"/>
      </w:pPr>
      <w:r>
        <w:t xml:space="preserve">Reference Terminology</w:t>
      </w:r>
    </w:p>
    <w:p w14:paraId="1E16B43E" w14:textId="77777777" w:rsidP="002F1445" w:rsidR="002F1445" w:rsidRDefault="002F1445">
      <w:pPr>
        <w:pStyle w:val="Body"/>
      </w:pPr>
      <w:r w:rsidRPr="00D0550C">
        <w:t xml:space="preserve">A</w:t>
      </w:r>
      <w:r>
        <w:t xml:space="preserve"> Reference Terminology is a</w:t>
      </w:r>
      <w:r w:rsidRPr="00D0550C">
        <w:t xml:space="preserve"> terminology designed to provide common semantics for diverse implementations.</w:t>
      </w:r>
      <w:r>
        <w:t xml:space="preserve"> </w:t>
      </w:r>
    </w:p>
    <w:p w14:paraId="680D7807" w14:textId="77777777" w:rsidP="002F1445" w:rsidR="002F1445" w:rsidRDefault="002F1445">
      <w:pPr>
        <w:pStyle w:val="class-itemdescription"/>
      </w:pPr>
      <w:r>
        <w:t xml:space="preserve">Semantic Binding</w:t>
      </w:r>
    </w:p>
    <w:p w14:paraId="67C285A6" w14:textId="77777777" w:rsidP="002F1445" w:rsidR="002F1445" w:rsidRDefault="002F1445">
      <w:pPr>
        <w:pStyle w:val="Body"/>
      </w:pPr>
      <w:r>
        <w:t xml:space="preserve">Semantic Binding is t</w:t>
      </w:r>
      <w:r w:rsidRPr="00D0550C">
        <w:t xml:space="preserve">he association of a node in an information model with a concept from a controlled terminology represent</w:t>
      </w:r>
      <w:r>
        <w:t xml:space="preserve">ing</w:t>
      </w:r>
      <w:r w:rsidRPr="00D0550C">
        <w:t xml:space="preserve"> its meaning.</w:t>
      </w:r>
      <w:r>
        <w:t xml:space="preserve"> </w:t>
      </w:r>
    </w:p>
    <w:p w14:paraId="2C8E1ABB" w14:textId="77777777" w:rsidP="002F1445" w:rsidR="002F1445" w:rsidRDefault="002F1445">
      <w:pPr>
        <w:pStyle w:val="class-itemdescription"/>
      </w:pPr>
      <w:r>
        <w:t xml:space="preserve">Terminology</w:t>
      </w:r>
    </w:p>
    <w:p w14:paraId="62A44136" w14:textId="77777777" w:rsidP="002F1445" w:rsidR="002F1445" w:rsidRDefault="002F1445">
      <w:pPr>
        <w:pStyle w:val="Body"/>
      </w:pPr>
      <w:r w:rsidRPr="00633D0F">
        <w:t xml:space="preserve">A</w:t>
      </w:r>
      <w:r>
        <w:t xml:space="preserve"> Terminology is a</w:t>
      </w:r>
      <w:r w:rsidRPr="00633D0F">
        <w:t xml:space="preserve"> vocabulary of technical terms used in a particular field, subject, science, or art.</w:t>
      </w:r>
    </w:p>
    <w:p w14:paraId="5266A72F" w14:textId="77777777" w:rsidP="002F1445" w:rsidR="002F1445" w:rsidRDefault="002F1445">
      <w:pPr>
        <w:pStyle w:val="class-itemdescription"/>
      </w:pPr>
      <w:r>
        <w:t xml:space="preserve">Terminology Binding</w:t>
      </w:r>
    </w:p>
    <w:p w14:paraId="47288580" w14:textId="77777777" w:rsidP="002F1445" w:rsidR="002F1445" w:rsidRDefault="002F1445">
      <w:pPr>
        <w:pStyle w:val="Body"/>
      </w:pPr>
      <w:r w:rsidRPr="00C35436">
        <w:t xml:space="preserve">T</w:t>
      </w:r>
      <w:r>
        <w:t xml:space="preserve">erminology Binding is t</w:t>
      </w:r>
      <w:r w:rsidRPr="00C35436">
        <w:t xml:space="preserve">he assertion of a relationship between an information model and a terminology.</w:t>
      </w:r>
      <w:r>
        <w:t xml:space="preserve"> </w:t>
      </w:r>
    </w:p>
    <w:p w14:paraId="789647A7" w14:textId="77777777" w:rsidP="002F1445" w:rsidR="002F1445" w:rsidRDefault="002F1445">
      <w:pPr>
        <w:pStyle w:val="class-itemdescription"/>
      </w:pPr>
      <w:r>
        <w:t xml:space="preserve">Value Binding</w:t>
      </w:r>
    </w:p>
    <w:p w14:paraId="3847CECD" w14:textId="77777777" w:rsidP="002F1445" w:rsidR="002F1445" w:rsidRDefault="002F1445">
      <w:pPr>
        <w:pStyle w:val="Body"/>
      </w:pPr>
      <w:r>
        <w:t xml:space="preserve">Value Binding is t</w:t>
      </w:r>
      <w:r w:rsidRPr="00260320">
        <w:t xml:space="preserve">he association of a given node in a clinical model with the set of valid concepts that may populate it</w:t>
      </w:r>
      <w:r>
        <w:t xml:space="preserve">. </w:t>
      </w:r>
    </w:p>
    <w:p w14:paraId="35D54F23" w14:textId="77777777" w:rsidP="002F1445" w:rsidR="002F1445" w:rsidRDefault="002F1445">
      <w:pPr>
        <w:pStyle w:val="class-itemdescription"/>
      </w:pPr>
      <w:r>
        <w:t xml:space="preserve">Value Set</w:t>
      </w:r>
    </w:p>
    <w:p w14:paraId="4FAB886C" w14:textId="210276D3" w:rsidP="002F1445" w:rsidR="002F1445" w:rsidRDefault="002F1445">
      <w:pPr>
        <w:pStyle w:val="Body"/>
      </w:pPr>
      <w:r w:rsidRPr="004D4BFA">
        <w:t xml:space="preserve">A</w:t>
      </w:r>
      <w:r>
        <w:t xml:space="preserve"> Value Set is a</w:t>
      </w:r>
      <w:r w:rsidRPr="004D4BFA">
        <w:t xml:space="preserve"> set of concept identifiers deemed valid for use in a specific context, especially to define the domain of a data element</w:t>
      </w:r>
      <w:r>
        <w:t xml:space="preserve">. </w:t>
      </w:r>
    </w:p>
    <w:p w14:paraId="029D810A" w14:textId="77777777" w:rsidP="00860763" w:rsidR="002F1445" w:rsidRDefault="002F1445">
      <w:pPr>
        <w:pStyle w:val="Heading1"/>
      </w:pPr>
      <w:bookmarkStart w:id="18" w:name="_Toc321988971"/>
      <w:r mr_bName="mr_bName6">
        <w:t xml:space="preserve">Symbols</w:t>
      </w:r>
      <w:bookmarkEnd w:id="18"/>
    </w:p>
    <w:p w14:paraId="6F6BFC06" w14:textId="77777777" w:rsidP="00860763" w:rsidR="002F1445" w:rsidRDefault="002F1445">
      <w:pPr>
        <w:pStyle w:val="Heading2"/>
      </w:pPr>
      <w:r>
        <w:t xml:space="preserve">Graphical Symbols</w:t>
      </w:r>
    </w:p>
    <w:p w14:paraId="1CB07682" w14:textId="77777777" w:rsidP="002F1445" w:rsidR="002F1445" w:rsidRDefault="002F1445" w:rsidRPr="0075389C">
      <w:pPr>
        <w:pStyle w:val="BodyText"/>
      </w:pPr>
      <w:r w:rsidRPr="0075389C">
        <w:t xml:space="preserve">No AML-specific graphical symbols are defined in this specification.</w:t>
      </w:r>
    </w:p>
    <w:p w14:paraId="38BF1B3D" w14:textId="77777777" w:rsidP="00860763" w:rsidR="002F1445" w:rsidRDefault="002F1445">
      <w:pPr>
        <w:pStyle w:val="Heading2"/>
      </w:pPr>
      <w:r>
        <w:t xml:space="preserve">Abbreviations</w:t>
      </w:r>
    </w:p>
    <w:p w14:paraId="1684CDFA" w14:textId="77777777" w:rsidP="00BE4A19" w:rsidR="002F1445" w:rsidRDefault="002F1445">
      <w:pPr>
        <w:pStyle w:val="BodyText"/>
        <w:spacing w:before="120"/>
        <w:ind w:hanging="1440" w:left="1440"/>
      </w:pPr>
      <w:r>
        <w:t xml:space="preserve">ADL</w:t>
      </w:r>
      <w:r>
        <w:tab/>
      </w:r>
      <w:r>
        <w:t xml:space="preserve">Archetype Definition Language</w:t>
      </w:r>
    </w:p>
    <w:p w14:paraId="7FDEA8FD" w14:textId="77777777" w:rsidP="00BE4A19" w:rsidR="002F1445" w:rsidRDefault="002F1445">
      <w:pPr>
        <w:pStyle w:val="BodyText"/>
        <w:spacing w:before="120"/>
        <w:ind w:hanging="1440" w:left="1440"/>
      </w:pPr>
      <w:r>
        <w:t xml:space="preserve">AM</w:t>
      </w:r>
      <w:r>
        <w:tab/>
      </w:r>
      <w:r>
        <w:t xml:space="preserve">Archetype Model</w:t>
      </w:r>
    </w:p>
    <w:p w14:paraId="1C05E274" w14:textId="77777777" w:rsidP="00BE4A19" w:rsidR="002F1445" w:rsidRDefault="002F1445">
      <w:pPr>
        <w:pStyle w:val="BodyText"/>
        <w:spacing w:before="120"/>
        <w:ind w:hanging="1440" w:left="1440"/>
      </w:pPr>
      <w:r>
        <w:t xml:space="preserve">AML</w:t>
      </w:r>
      <w:r>
        <w:tab/>
      </w:r>
      <w:r>
        <w:t xml:space="preserve">Archetype Modeling Language</w:t>
      </w:r>
    </w:p>
    <w:p w14:paraId="28CD4F63" w14:textId="77777777" w:rsidP="00BE4A19" w:rsidR="002F1445" w:rsidRDefault="002F1445">
      <w:pPr>
        <w:pStyle w:val="BodyText"/>
        <w:spacing w:before="120"/>
        <w:ind w:hanging="1440" w:left="1440"/>
      </w:pPr>
      <w:r>
        <w:t xml:space="preserve">AOM</w:t>
      </w:r>
      <w:r>
        <w:tab/>
      </w:r>
      <w:r>
        <w:t xml:space="preserve">Archetype Object Model</w:t>
      </w:r>
    </w:p>
    <w:p w14:paraId="676B5B3C" w14:textId="77777777" w:rsidP="00BE4A19" w:rsidR="002F1445" w:rsidRDefault="002F1445">
      <w:pPr>
        <w:pStyle w:val="BodyText"/>
        <w:spacing w:before="120"/>
        <w:ind w:hanging="1440" w:left="1440"/>
      </w:pPr>
      <w:r>
        <w:t xml:space="preserve">AQL</w:t>
      </w:r>
      <w:r>
        <w:tab/>
      </w:r>
      <w:r>
        <w:t xml:space="preserve">Archetype Query Language</w:t>
      </w:r>
    </w:p>
    <w:p w14:paraId="1C97F792" w14:textId="77777777" w:rsidP="00BE4A19" w:rsidR="002F1445" w:rsidRDefault="002F1445">
      <w:pPr>
        <w:pStyle w:val="BodyText"/>
        <w:spacing w:before="120"/>
        <w:ind w:hanging="1440" w:left="1440"/>
      </w:pPr>
      <w:r>
        <w:t xml:space="preserve">CDA</w:t>
      </w:r>
      <w:r>
        <w:tab/>
      </w:r>
      <w:r>
        <w:t xml:space="preserve">Clinical Document Architecture</w:t>
      </w:r>
    </w:p>
    <w:p w14:paraId="0D016FAA" w14:textId="77777777" w:rsidP="00BE4A19" w:rsidR="002F1445" w:rsidRDefault="002F1445">
      <w:pPr>
        <w:pStyle w:val="BodyText"/>
        <w:spacing w:before="120"/>
        <w:ind w:hanging="1440" w:left="1440"/>
      </w:pPr>
      <w:r>
        <w:t xml:space="preserve">CDL</w:t>
      </w:r>
      <w:r>
        <w:tab/>
      </w:r>
      <w:r>
        <w:t xml:space="preserve">Clinical Document Language</w:t>
      </w:r>
    </w:p>
    <w:p w14:paraId="0B257526" w14:textId="77777777" w:rsidP="00BE4A19" w:rsidR="002F1445" w:rsidRDefault="002F1445">
      <w:pPr>
        <w:pStyle w:val="BodyText"/>
        <w:spacing w:before="120"/>
        <w:ind w:hanging="1440" w:left="1440"/>
      </w:pPr>
      <w:r>
        <w:t xml:space="preserve">CDR</w:t>
      </w:r>
      <w:r>
        <w:tab/>
      </w:r>
      <w:r>
        <w:t xml:space="preserve">Clinical Data Repository</w:t>
      </w:r>
    </w:p>
    <w:p w14:paraId="370BE29C" w14:textId="77777777" w:rsidP="00BE4A19" w:rsidR="002F1445" w:rsidRDefault="002F1445">
      <w:pPr>
        <w:pStyle w:val="BodyText"/>
        <w:spacing w:before="120"/>
        <w:ind w:hanging="1440" w:left="1440"/>
      </w:pPr>
      <w:r>
        <w:t xml:space="preserve">CIM</w:t>
      </w:r>
      <w:r>
        <w:tab/>
      </w:r>
      <w:r>
        <w:t xml:space="preserve">Clinical Information Model</w:t>
      </w:r>
    </w:p>
    <w:p w14:paraId="5E01502A" w14:textId="77777777" w:rsidP="00BE4A19" w:rsidR="002F1445" w:rsidRDefault="002F1445">
      <w:pPr>
        <w:pStyle w:val="BodyText"/>
        <w:spacing w:before="120"/>
        <w:ind w:hanging="1440" w:left="1440"/>
      </w:pPr>
      <w:r>
        <w:t xml:space="preserve">CIMI</w:t>
      </w:r>
      <w:r>
        <w:tab/>
      </w:r>
      <w:r w:rsidRPr="00863FE1">
        <w:t xml:space="preserve">Clinical Information Modeling Initiative</w:t>
      </w:r>
    </w:p>
    <w:p w14:paraId="736D3EC3" w14:textId="77777777" w:rsidP="00BE4A19" w:rsidR="002F1445" w:rsidRDefault="002F1445">
      <w:pPr>
        <w:pStyle w:val="BodyText"/>
        <w:spacing w:before="120"/>
        <w:ind w:hanging="1440" w:left="1440"/>
      </w:pPr>
      <w:r>
        <w:t xml:space="preserve">CMP</w:t>
      </w:r>
      <w:r>
        <w:tab/>
      </w:r>
      <w:r>
        <w:t xml:space="preserve">Constraint Model Profile</w:t>
      </w:r>
    </w:p>
    <w:p w14:paraId="410DA112" w14:textId="77777777" w:rsidP="00BE4A19" w:rsidR="002F1445" w:rsidRDefault="002F1445">
      <w:pPr>
        <w:pStyle w:val="BodyText"/>
        <w:spacing w:before="120"/>
        <w:ind w:hanging="1440" w:left="1440"/>
      </w:pPr>
      <w:r>
        <w:t xml:space="preserve">CRM</w:t>
      </w:r>
      <w:r>
        <w:tab/>
      </w:r>
      <w:r>
        <w:t xml:space="preserve">Clinical Reference Model</w:t>
      </w:r>
    </w:p>
    <w:p w14:paraId="42E90E79" w14:textId="77777777" w:rsidP="00BE4A19" w:rsidR="002F1445" w:rsidRDefault="002F1445">
      <w:pPr>
        <w:pStyle w:val="BodyText"/>
        <w:spacing w:before="120"/>
        <w:ind w:hanging="1440" w:left="1440"/>
      </w:pPr>
      <w:r>
        <w:t xml:space="preserve">CTS2</w:t>
      </w:r>
      <w:r>
        <w:tab/>
      </w:r>
      <w:r>
        <w:t xml:space="preserve">Common Terminology Services 2</w:t>
      </w:r>
    </w:p>
    <w:p w14:paraId="01DD171F" w14:textId="77777777" w:rsidP="00BE4A19" w:rsidR="002F1445" w:rsidRDefault="002F1445">
      <w:pPr>
        <w:pStyle w:val="BodyText"/>
        <w:spacing w:before="120"/>
        <w:ind w:hanging="1440" w:left="1440"/>
      </w:pPr>
      <w:r>
        <w:t xml:space="preserve">EHR</w:t>
      </w:r>
      <w:r>
        <w:tab/>
      </w:r>
      <w:r>
        <w:t xml:space="preserve">Electronic Health Record</w:t>
      </w:r>
    </w:p>
    <w:p w14:paraId="19CCA79A" w14:textId="77777777" w:rsidP="00BE4A19" w:rsidR="002F1445" w:rsidRDefault="002F1445">
      <w:pPr>
        <w:pStyle w:val="BodyText"/>
        <w:spacing w:before="120"/>
        <w:ind w:hanging="1440" w:left="1440"/>
      </w:pPr>
      <w:r>
        <w:t xml:space="preserve">HL7</w:t>
      </w:r>
      <w:r>
        <w:tab/>
      </w:r>
      <w:r>
        <w:t xml:space="preserve">Health Level Seven</w:t>
      </w:r>
    </w:p>
    <w:p w14:paraId="5B468049" w14:textId="77777777" w:rsidP="00BE4A19" w:rsidR="002F1445" w:rsidRDefault="002F1445">
      <w:pPr>
        <w:pStyle w:val="BodyText"/>
        <w:spacing w:before="120"/>
        <w:ind w:hanging="1440" w:left="1440"/>
      </w:pPr>
      <w:r>
        <w:t xml:space="preserve">ICD-10</w:t>
      </w:r>
      <w:r>
        <w:tab/>
      </w:r>
      <w:r>
        <w:t xml:space="preserve">International </w:t>
      </w:r>
      <w:r w:rsidRPr="009D3E6C">
        <w:t xml:space="preserve">Statistical Classification of Diseases and Related Health Problems</w:t>
      </w:r>
      <w:r>
        <w:t xml:space="preserve">, 10</w:t>
      </w:r>
      <w:r w:rsidRPr="009D3E6C">
        <w:rPr>
          <w:vertAlign w:val="superscript"/>
        </w:rPr>
        <w:t xml:space="preserve">th</w:t>
      </w:r>
      <w:r>
        <w:t xml:space="preserve"> Edition</w:t>
      </w:r>
    </w:p>
    <w:p w14:paraId="3AB449FC" w14:textId="77777777" w:rsidP="00BE4A19" w:rsidR="002F1445" w:rsidRDefault="002F1445">
      <w:pPr>
        <w:pStyle w:val="BodyText"/>
        <w:spacing w:before="120"/>
        <w:ind w:hanging="1440" w:left="1440"/>
      </w:pPr>
      <w:r>
        <w:t xml:space="preserve">LOINC</w:t>
      </w:r>
      <w:r>
        <w:tab/>
      </w:r>
      <w:r>
        <w:t xml:space="preserve">Logical Observation Identifiers Names and Codes</w:t>
      </w:r>
    </w:p>
    <w:p w14:paraId="31871DBE" w14:textId="77777777" w:rsidP="00BE4A19" w:rsidR="002F1445" w:rsidRDefault="002F1445">
      <w:pPr>
        <w:pStyle w:val="BodyText"/>
        <w:spacing w:before="120"/>
        <w:ind w:hanging="1440" w:left="1440"/>
      </w:pPr>
      <w:r>
        <w:t xml:space="preserve">MDA</w:t>
      </w:r>
      <w:r>
        <w:tab/>
      </w:r>
      <w:r>
        <w:t xml:space="preserve">Model Driven Architecture</w:t>
      </w:r>
    </w:p>
    <w:p w14:paraId="278CC9A8" w14:textId="77777777" w:rsidP="00BE4A19" w:rsidR="002F1445" w:rsidRDefault="002F1445">
      <w:pPr>
        <w:pStyle w:val="BodyText"/>
        <w:spacing w:before="120"/>
        <w:ind w:hanging="1440" w:left="1440"/>
      </w:pPr>
      <w:r>
        <w:t xml:space="preserve">OCL</w:t>
      </w:r>
      <w:r>
        <w:tab/>
      </w:r>
      <w:r>
        <w:t xml:space="preserve">Object Constraint Language</w:t>
      </w:r>
    </w:p>
    <w:p w14:paraId="5F20FE62" w14:textId="77777777" w:rsidP="00BE4A19" w:rsidR="002F1445" w:rsidRDefault="002F1445">
      <w:pPr>
        <w:pStyle w:val="BodyText"/>
        <w:spacing w:before="120"/>
        <w:ind w:hanging="1440" w:left="1440"/>
      </w:pPr>
      <w:r>
        <w:t xml:space="preserve">OMG</w:t>
      </w:r>
      <w:r>
        <w:tab/>
      </w:r>
      <w:r>
        <w:t xml:space="preserve">Object Management Group</w:t>
      </w:r>
    </w:p>
    <w:p w14:paraId="0FCBD2F7" w14:textId="77777777" w:rsidP="00BE4A19" w:rsidR="002F1445" w:rsidRDefault="002F1445">
      <w:pPr>
        <w:pStyle w:val="BodyText"/>
        <w:spacing w:before="120"/>
        <w:ind w:hanging="1440" w:left="1440"/>
      </w:pPr>
      <w:r>
        <w:t xml:space="preserve">OpenEHR</w:t>
      </w:r>
      <w:r>
        <w:tab/>
      </w:r>
      <w:r>
        <w:t xml:space="preserve">Open Electronic Health Record</w:t>
      </w:r>
    </w:p>
    <w:p w14:paraId="19690DA6" w14:textId="77777777" w:rsidP="00BE4A19" w:rsidR="002F1445" w:rsidRDefault="002F1445">
      <w:pPr>
        <w:pStyle w:val="BodyText"/>
        <w:spacing w:before="120"/>
        <w:ind w:hanging="1440" w:left="1440"/>
      </w:pPr>
      <w:r>
        <w:t xml:space="preserve">PIM</w:t>
      </w:r>
      <w:r>
        <w:tab/>
      </w:r>
      <w:r>
        <w:t xml:space="preserve">Platform Independent Model</w:t>
      </w:r>
    </w:p>
    <w:p w14:paraId="6E3D4A75" w14:textId="77777777" w:rsidP="00BE4A19" w:rsidR="002F1445" w:rsidRDefault="002F1445">
      <w:pPr>
        <w:pStyle w:val="BodyText"/>
        <w:spacing w:before="120"/>
        <w:ind w:hanging="1440" w:left="1440"/>
      </w:pPr>
      <w:r>
        <w:t xml:space="preserve">PSM</w:t>
      </w:r>
      <w:r>
        <w:tab/>
      </w:r>
      <w:r>
        <w:t xml:space="preserve">Platform Specific Model</w:t>
      </w:r>
    </w:p>
    <w:p w14:paraId="405E4A56" w14:textId="77777777" w:rsidP="00BE4A19" w:rsidR="002F1445" w:rsidRDefault="002F1445">
      <w:pPr>
        <w:pStyle w:val="BodyText"/>
        <w:spacing w:before="120"/>
        <w:ind w:hanging="1440" w:left="1440"/>
      </w:pPr>
      <w:r>
        <w:t xml:space="preserve">RM</w:t>
      </w:r>
      <w:r>
        <w:tab/>
      </w:r>
      <w:r>
        <w:t xml:space="preserve">Reference Model</w:t>
      </w:r>
    </w:p>
    <w:p w14:paraId="7C56AB5E" w14:textId="77777777" w:rsidP="00BE4A19" w:rsidR="002F1445" w:rsidRDefault="002F1445">
      <w:pPr>
        <w:pStyle w:val="BodyText"/>
        <w:spacing w:before="120"/>
        <w:ind w:hanging="1440" w:left="1440"/>
      </w:pPr>
      <w:r>
        <w:t xml:space="preserve">RMP</w:t>
      </w:r>
      <w:r>
        <w:tab/>
      </w:r>
      <w:r>
        <w:t xml:space="preserve">Reference Model Profile</w:t>
      </w:r>
    </w:p>
    <w:p w14:paraId="23F92518" w14:textId="77777777" w:rsidP="00BE4A19" w:rsidR="002F1445" w:rsidRDefault="002F1445">
      <w:pPr>
        <w:pStyle w:val="BodyText"/>
        <w:spacing w:before="120"/>
        <w:ind w:hanging="1440" w:left="1440"/>
      </w:pPr>
      <w:r>
        <w:t xml:space="preserve">SNOMED CT</w:t>
      </w:r>
      <w:r>
        <w:tab/>
      </w:r>
      <w:r>
        <w:t xml:space="preserve">Systematized Nomenclature of Medicine – Clinical Terms</w:t>
      </w:r>
    </w:p>
    <w:p w14:paraId="2810CB95" w14:textId="77777777" w:rsidP="00BE4A19" w:rsidR="002F1445" w:rsidRDefault="002F1445">
      <w:pPr>
        <w:pStyle w:val="BodyText"/>
        <w:spacing w:before="120"/>
        <w:ind w:hanging="1440" w:left="1440"/>
      </w:pPr>
      <w:r>
        <w:t xml:space="preserve">TBP</w:t>
      </w:r>
      <w:r>
        <w:tab/>
      </w:r>
      <w:r>
        <w:t xml:space="preserve">Terminology Binding Profile</w:t>
      </w:r>
    </w:p>
    <w:p w14:paraId="275EE002" w14:textId="77777777" w:rsidP="00BE4A19" w:rsidR="002F1445" w:rsidRDefault="002F1445">
      <w:pPr>
        <w:pStyle w:val="BodyText"/>
        <w:spacing w:before="120"/>
        <w:ind w:hanging="1440" w:left="1440"/>
      </w:pPr>
      <w:r>
        <w:t xml:space="preserve">UML</w:t>
      </w:r>
      <w:r>
        <w:tab/>
      </w:r>
      <w:r>
        <w:t xml:space="preserve">Unified Modeling Language</w:t>
      </w:r>
    </w:p>
    <w:p w14:paraId="7DC46E23" w14:textId="77777777" w:rsidP="00BE4A19" w:rsidR="002F1445" w:rsidRDefault="002F1445">
      <w:pPr>
        <w:pStyle w:val="BodyText"/>
        <w:spacing w:before="120"/>
        <w:ind w:hanging="1440" w:left="1440"/>
      </w:pPr>
      <w:r>
        <w:t xml:space="preserve">URI</w:t>
      </w:r>
      <w:r>
        <w:tab/>
      </w:r>
      <w:r>
        <w:t xml:space="preserve">Uniform Resource Identifier</w:t>
      </w:r>
    </w:p>
    <w:p w14:paraId="79FF695D" w14:textId="769551FE" w:rsidP="00BE4A19" w:rsidR="002F1445" w:rsidRDefault="002F1445">
      <w:pPr>
        <w:pStyle w:val="BodyText"/>
        <w:spacing w:before="120"/>
        <w:ind w:hanging="1440" w:left="1440"/>
      </w:pPr>
      <w:r>
        <w:t xml:space="preserve">URM</w:t>
      </w:r>
      <w:r>
        <w:tab/>
      </w:r>
      <w:r>
        <w:t xml:space="preserve">Underlying Reference Model</w:t>
      </w:r>
    </w:p>
    <w:p w14:paraId="567A0267" w14:textId="7045BDDC" w:rsidP="00860763" w:rsidR="002F1445" w:rsidRDefault="002F1445">
      <w:pPr>
        <w:pStyle w:val="Heading1"/>
      </w:pPr>
      <w:bookmarkStart w:id="20" w:name="_Toc321988972"/>
      <w:r mr_bName="mr_bName7">
        <w:t xml:space="preserve">Additional Information</w:t>
      </w:r>
      <w:bookmarkEnd w:id="20"/>
      <w:r>
        <w:t xml:space="preserve"> </w:t>
      </w:r>
    </w:p>
    <w:p w14:paraId="21BB1FBB" w14:textId="77777777" w:rsidP="00860763" w:rsidR="002F1445" w:rsidRDefault="002F1445">
      <w:pPr>
        <w:pStyle w:val="Heading2"/>
      </w:pPr>
      <w:bookmarkStart w:id="22" w:name="_Toc321988973"/>
      <w:r mr_bName="mr_bName8">
        <w:t xml:space="preserve">Changes to Adopted OMG Specifications</w:t>
      </w:r>
      <w:bookmarkEnd w:id="22"/>
    </w:p>
    <w:p w14:paraId="22BD1B82" w14:textId="4A16C815" w:rsidP="002F1445" w:rsidR="002F1445" w:rsidRDefault="002F1445">
      <w:pPr>
        <w:pStyle w:val="Body"/>
      </w:pPr>
      <w:r>
        <w:t xml:space="preserve">No changes to adopted OMG specifications are required to adopt this specification.</w:t>
      </w:r>
    </w:p>
    <w:p w14:paraId="460CE8F1" w14:textId="3E79577A" w:rsidP="00860763" w:rsidR="002F1445" w:rsidRDefault="002F1445">
      <w:pPr>
        <w:pStyle w:val="Heading2"/>
      </w:pPr>
      <w:bookmarkStart w:id="24" w:name="_Toc321988974"/>
      <w:r mr_bName="mr_bName9">
        <w:t xml:space="preserve">Acknowledgements</w:t>
      </w:r>
      <w:bookmarkEnd w:id="24"/>
    </w:p>
    <w:p w14:paraId="785135CC" w14:textId="77777777" w:rsidP="002F1445" w:rsidR="002F1445" w:rsidRDefault="002F1445">
      <w:pPr>
        <w:pStyle w:val="Body"/>
      </w:pPr>
      <w:r>
        <w:t xml:space="preserve">The following companies submitted this specification:</w:t>
      </w:r>
      <w:r>
        <w:br/>
      </w:r>
    </w:p>
    <w:p w14:paraId="5E89C18D" w14:textId="77777777" w:rsidP="00057587" w:rsidR="002F1445" w:rsidRDefault="002F1445">
      <w:pPr>
        <w:pStyle w:val="Bullet1"/>
        <w:numPr>
          <w:ilvl w:val="0"/>
          <w:numId w:val="6"/>
        </w:numPr>
        <w:tabs>
          <w:tab w:pos="504" w:val="left"/>
        </w:tabs>
      </w:pPr>
      <w:r>
        <w:t xml:space="preserve">Mayo Clinic</w:t>
      </w:r>
    </w:p>
    <w:p w14:paraId="65D33488" w14:textId="77777777" w:rsidP="00057587" w:rsidR="002F1445" w:rsidRDefault="002F1445">
      <w:pPr>
        <w:pStyle w:val="Bullet1"/>
        <w:numPr>
          <w:ilvl w:val="0"/>
          <w:numId w:val="6"/>
        </w:numPr>
        <w:tabs>
          <w:tab w:pos="504" w:val="left"/>
        </w:tabs>
      </w:pPr>
      <w:r>
        <w:t xml:space="preserve">Visumpoint, LLC</w:t>
      </w:r>
    </w:p>
    <w:p w14:paraId="72933E56" w14:textId="77777777" w:rsidP="002F1445" w:rsidR="002F1445" w:rsidRDefault="002F1445">
      <w:pPr>
        <w:pStyle w:val="Body"/>
      </w:pPr>
      <w:r>
        <w:t xml:space="preserve">The following companies supported this specification:</w:t>
      </w:r>
      <w:r>
        <w:br/>
      </w:r>
    </w:p>
    <w:p w14:paraId="15CB6FE4" w14:textId="77777777" w:rsidP="00057587" w:rsidR="002F1445" w:rsidRDefault="002F1445">
      <w:pPr>
        <w:pStyle w:val="Bullet1"/>
        <w:numPr>
          <w:ilvl w:val="0"/>
          <w:numId w:val="6"/>
        </w:numPr>
        <w:tabs>
          <w:tab w:pos="504" w:val="left"/>
        </w:tabs>
      </w:pPr>
      <w:r>
        <w:t xml:space="preserve">Escape Velocity, LLC</w:t>
      </w:r>
    </w:p>
    <w:p w14:paraId="3890410A" w14:textId="77777777" w:rsidP="002F1445" w:rsidR="002F1445" w:rsidRDefault="002F1445">
      <w:pPr>
        <w:pStyle w:val="Bullet1"/>
        <w:tabs>
          <w:tab w:pos="504" w:val="left"/>
        </w:tabs>
      </w:pPr>
    </w:p>
    <w:p w14:paraId="111BF3DA" w14:textId="77777777" w:rsidP="002F1445" w:rsidR="002F1445" w:rsidRDefault="002F1445">
      <w:pPr>
        <w:pStyle w:val="Bullet1"/>
        <w:tabs>
          <w:tab w:pos="504" w:val="left"/>
        </w:tabs>
        <w:spacing w:after="120"/>
        <w:ind w:left="0"/>
      </w:pPr>
      <w:r>
        <w:t xml:space="preserve">The following individuals aided the development of this specification:</w:t>
      </w:r>
    </w:p>
    <w:tbl>
      <w:tblPr>
        <w:tblStyle w:val="TableGrid"/>
        <w:tblW w:type="dxa" w:w="6857"/>
        <w:tblInd w:type="dxa" w:w="108"/>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3150"/>
        <w:gridCol w:w="3707"/>
      </w:tblGrid>
      <w:tr w14:paraId="62939D04" w14:textId="77777777" w:rsidR="002F1445" w:rsidRPr="000F19B3" w:rsidTr="00E8415C">
        <w:tc>
          <w:tcPr>
            <w:tcW w:type="dxa" w:w="3150"/>
          </w:tcPr>
          <w:p w14:paraId="7866B627"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Thomas Beale</w:t>
            </w:r>
          </w:p>
        </w:tc>
        <w:tc>
          <w:tcPr>
            <w:tcW w:type="dxa" w:w="3707"/>
          </w:tcPr>
          <w:p w14:paraId="1766ECB5" w14:textId="77777777" w:rsidP="00E8415C" w:rsidR="002F1445" w:rsidRDefault="002F1445" w:rsidRPr="000F19B3">
            <w:pPr>
              <w:ind w:hanging="162" w:left="144"/>
            </w:pPr>
            <w:r w:rsidRPr="000F19B3">
              <w:t xml:space="preserve">Ocean Informatics</w:t>
            </w:r>
          </w:p>
        </w:tc>
      </w:tr>
      <w:tr w14:paraId="3B6FC510" w14:textId="77777777" w:rsidR="002F1445" w:rsidRPr="000F19B3" w:rsidTr="00E8415C">
        <w:tc>
          <w:tcPr>
            <w:tcW w:type="dxa" w:w="3150"/>
          </w:tcPr>
          <w:p w14:paraId="53FB844F"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Dave Carlson</w:t>
            </w:r>
          </w:p>
        </w:tc>
        <w:tc>
          <w:tcPr>
            <w:tcW w:type="dxa" w:w="3707"/>
          </w:tcPr>
          <w:p w14:paraId="730FAD14" w14:textId="77777777" w:rsidP="00E8415C" w:rsidR="002F1445" w:rsidRDefault="002F1445" w:rsidRPr="000F19B3">
            <w:pPr>
              <w:ind w:hanging="162" w:left="144"/>
            </w:pPr>
            <w:r w:rsidRPr="000F19B3">
              <w:t xml:space="preserve">Intermountain Healthcare (Consultant)</w:t>
            </w:r>
          </w:p>
        </w:tc>
      </w:tr>
      <w:tr w14:paraId="152D116E" w14:textId="77777777" w:rsidR="002F1445" w:rsidRPr="000F19B3" w:rsidTr="00E8415C">
        <w:tc>
          <w:tcPr>
            <w:tcW w:type="dxa" w:w="3150"/>
          </w:tcPr>
          <w:p w14:paraId="49E7C6C3"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Angelique Cortez</w:t>
            </w:r>
          </w:p>
        </w:tc>
        <w:tc>
          <w:tcPr>
            <w:tcW w:type="dxa" w:w="3707"/>
          </w:tcPr>
          <w:p w14:paraId="5BC0F969" w14:textId="77777777" w:rsidP="00E8415C" w:rsidR="002F1445" w:rsidRDefault="002F1445" w:rsidRPr="000F19B3">
            <w:pPr>
              <w:ind w:hanging="162" w:left="144"/>
            </w:pPr>
            <w:r w:rsidRPr="000F19B3">
              <w:t xml:space="preserve">Accenture</w:t>
            </w:r>
          </w:p>
        </w:tc>
      </w:tr>
      <w:tr w14:paraId="69FA4408" w14:textId="77777777" w:rsidR="002F1445" w:rsidRPr="000F19B3" w:rsidTr="00E8415C">
        <w:tc>
          <w:tcPr>
            <w:tcW w:type="dxa" w:w="3150"/>
          </w:tcPr>
          <w:p w14:paraId="7D026C1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Bob Daniel</w:t>
            </w:r>
          </w:p>
        </w:tc>
        <w:tc>
          <w:tcPr>
            <w:tcW w:type="dxa" w:w="3707"/>
          </w:tcPr>
          <w:p w14:paraId="60F9CB54" w14:textId="77777777" w:rsidP="00E8415C" w:rsidR="002F1445" w:rsidRDefault="002F1445" w:rsidRPr="000F19B3">
            <w:pPr>
              <w:ind w:hanging="162" w:left="144"/>
            </w:pPr>
            <w:r w:rsidRPr="000F19B3">
              <w:t xml:space="preserve">Escape Velocity LLC</w:t>
            </w:r>
          </w:p>
        </w:tc>
      </w:tr>
      <w:tr w14:paraId="3756B858" w14:textId="77777777" w:rsidR="002F1445" w:rsidRPr="000F19B3" w:rsidTr="00E8415C">
        <w:tc>
          <w:tcPr>
            <w:tcW w:type="dxa" w:w="3150"/>
          </w:tcPr>
          <w:p w14:paraId="4110E409"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Tom Digre</w:t>
            </w:r>
          </w:p>
        </w:tc>
        <w:tc>
          <w:tcPr>
            <w:tcW w:type="dxa" w:w="3707"/>
          </w:tcPr>
          <w:p w14:paraId="40091425" w14:textId="77777777" w:rsidP="00E8415C" w:rsidR="002F1445" w:rsidRDefault="002F1445" w:rsidRPr="000F19B3">
            <w:pPr>
              <w:ind w:hanging="162" w:left="144"/>
            </w:pPr>
            <w:r w:rsidRPr="000F19B3">
              <w:t xml:space="preserve">Visumpoint LLC</w:t>
            </w:r>
          </w:p>
        </w:tc>
      </w:tr>
      <w:tr w14:paraId="1C61C2C4" w14:textId="77777777" w:rsidR="002F1445" w:rsidRPr="000F19B3" w:rsidTr="00E8415C">
        <w:tc>
          <w:tcPr>
            <w:tcW w:type="dxa" w:w="3150"/>
          </w:tcPr>
          <w:p w14:paraId="14EAC6D6"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Stanley M. Huff, MD</w:t>
            </w:r>
          </w:p>
        </w:tc>
        <w:tc>
          <w:tcPr>
            <w:tcW w:type="dxa" w:w="3707"/>
          </w:tcPr>
          <w:p w14:paraId="0DDAC26F" w14:textId="77777777" w:rsidP="00E8415C" w:rsidR="002F1445" w:rsidRDefault="002F1445" w:rsidRPr="000F19B3">
            <w:pPr>
              <w:ind w:hanging="162" w:left="144"/>
            </w:pPr>
            <w:r w:rsidRPr="000F19B3">
              <w:t xml:space="preserve">Intermountain Healthcare</w:t>
            </w:r>
          </w:p>
        </w:tc>
      </w:tr>
      <w:tr w14:paraId="7286EF65" w14:textId="77777777" w:rsidR="002F1445" w:rsidRPr="000F19B3" w:rsidTr="00E8415C">
        <w:tc>
          <w:tcPr>
            <w:tcW w:type="dxa" w:w="3150"/>
          </w:tcPr>
          <w:p w14:paraId="6D7993A5"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Patrick Langford</w:t>
            </w:r>
          </w:p>
        </w:tc>
        <w:tc>
          <w:tcPr>
            <w:tcW w:type="dxa" w:w="3707"/>
          </w:tcPr>
          <w:p w14:paraId="6C2214DA" w14:textId="77777777" w:rsidP="00E8415C" w:rsidR="002F1445" w:rsidRDefault="002F1445" w:rsidRPr="000F19B3">
            <w:pPr>
              <w:ind w:hanging="162" w:left="144"/>
            </w:pPr>
            <w:r w:rsidRPr="000F19B3">
              <w:t xml:space="preserve">Intermountain Healthcare (Consultant)</w:t>
            </w:r>
          </w:p>
        </w:tc>
      </w:tr>
      <w:tr w14:paraId="0532E25C" w14:textId="77777777" w:rsidR="002F1445" w:rsidRPr="000F19B3" w:rsidTr="00E8415C">
        <w:tc>
          <w:tcPr>
            <w:tcW w:type="dxa" w:w="3150"/>
          </w:tcPr>
          <w:p w14:paraId="3D9AEDCD"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Robert Lario</w:t>
            </w:r>
          </w:p>
        </w:tc>
        <w:tc>
          <w:tcPr>
            <w:tcW w:type="dxa" w:w="3707"/>
          </w:tcPr>
          <w:p w14:paraId="7BA1B1E7" w14:textId="77777777" w:rsidP="00E8415C" w:rsidR="002F1445" w:rsidRDefault="002F1445" w:rsidRPr="000F19B3">
            <w:pPr>
              <w:ind w:hanging="162" w:left="144"/>
            </w:pPr>
            <w:r w:rsidRPr="000F19B3">
              <w:t xml:space="preserve">Visumpoint LLC</w:t>
            </w:r>
          </w:p>
        </w:tc>
      </w:tr>
      <w:tr w14:paraId="51153743" w14:textId="77777777" w:rsidR="002F1445" w:rsidRPr="000F19B3" w:rsidTr="00E8415C">
        <w:tc>
          <w:tcPr>
            <w:tcW w:type="dxa" w:w="3150"/>
          </w:tcPr>
          <w:p w14:paraId="0C22853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Jay Lyle</w:t>
            </w:r>
          </w:p>
        </w:tc>
        <w:tc>
          <w:tcPr>
            <w:tcW w:type="dxa" w:w="3707"/>
          </w:tcPr>
          <w:p w14:paraId="235D65C0" w14:textId="77777777" w:rsidP="00E8415C" w:rsidR="002F1445" w:rsidRDefault="002F1445" w:rsidRPr="000F19B3">
            <w:pPr>
              <w:ind w:hanging="162" w:left="144"/>
            </w:pPr>
            <w:r w:rsidRPr="000F19B3">
              <w:t xml:space="preserve">Ockham Information Services LLC</w:t>
            </w:r>
          </w:p>
        </w:tc>
      </w:tr>
      <w:tr w14:paraId="3840E204" w14:textId="77777777" w:rsidR="002F1445" w:rsidRPr="000F19B3" w:rsidTr="00E8415C">
        <w:tc>
          <w:tcPr>
            <w:tcW w:type="dxa" w:w="3150"/>
          </w:tcPr>
          <w:p w14:paraId="35F5EE3E"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Virginia Riehl</w:t>
            </w:r>
          </w:p>
        </w:tc>
        <w:tc>
          <w:tcPr>
            <w:tcW w:type="dxa" w:w="3707"/>
          </w:tcPr>
          <w:p w14:paraId="36C17F64" w14:textId="77777777" w:rsidP="00E8415C" w:rsidR="002F1445" w:rsidRDefault="002F1445" w:rsidRPr="000F19B3">
            <w:pPr>
              <w:ind w:hanging="162" w:left="144"/>
            </w:pPr>
            <w:r w:rsidRPr="000F19B3">
              <w:t xml:space="preserve">Independent Consultant</w:t>
            </w:r>
          </w:p>
        </w:tc>
      </w:tr>
      <w:tr w14:paraId="196FE2CA" w14:textId="77777777" w:rsidR="002F1445" w:rsidRPr="000F19B3" w:rsidTr="00E8415C">
        <w:tc>
          <w:tcPr>
            <w:tcW w:type="dxa" w:w="3150"/>
          </w:tcPr>
          <w:p w14:paraId="2C2B8042"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Deepak Kumar Sharma, M.S.</w:t>
            </w:r>
          </w:p>
        </w:tc>
        <w:tc>
          <w:tcPr>
            <w:tcW w:type="dxa" w:w="3707"/>
          </w:tcPr>
          <w:p w14:paraId="1BE41E6C" w14:textId="77777777" w:rsidP="00E8415C" w:rsidR="002F1445" w:rsidRDefault="002F1445" w:rsidRPr="000F19B3">
            <w:pPr>
              <w:ind w:hanging="162" w:left="144"/>
            </w:pPr>
            <w:r w:rsidRPr="000F19B3">
              <w:t xml:space="preserve">Mayo Clinic</w:t>
            </w:r>
          </w:p>
        </w:tc>
      </w:tr>
      <w:tr w14:paraId="1BE95DCC" w14:textId="77777777" w:rsidR="002F1445" w:rsidRPr="000F19B3" w:rsidTr="00E8415C">
        <w:tc>
          <w:tcPr>
            <w:tcW w:type="dxa" w:w="3150"/>
          </w:tcPr>
          <w:p w14:paraId="745C12C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Harold Solbrig</w:t>
            </w:r>
          </w:p>
        </w:tc>
        <w:tc>
          <w:tcPr>
            <w:tcW w:type="dxa" w:w="3707"/>
          </w:tcPr>
          <w:p w14:paraId="0B4973BA" w14:textId="77777777" w:rsidP="00E8415C" w:rsidR="002F1445" w:rsidRDefault="002F1445" w:rsidRPr="000F19B3">
            <w:pPr>
              <w:ind w:hanging="162" w:left="144"/>
            </w:pPr>
            <w:r w:rsidRPr="000F19B3">
              <w:t xml:space="preserve">Mayo Clinic</w:t>
            </w:r>
          </w:p>
        </w:tc>
      </w:tr>
      <w:tr w14:paraId="1CE107FA" w14:textId="77777777" w:rsidR="002F1445" w:rsidRPr="00575485" w:rsidTr="00E8415C">
        <w:tc>
          <w:tcPr>
            <w:tcW w:type="dxa" w:w="3150"/>
          </w:tcPr>
          <w:p w14:paraId="62C00990"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Mason Tran</w:t>
            </w:r>
          </w:p>
        </w:tc>
        <w:tc>
          <w:tcPr>
            <w:tcW w:type="dxa" w:w="3707"/>
          </w:tcPr>
          <w:p w14:paraId="7C3BCAD3" w14:textId="77777777" w:rsidP="00E8415C" w:rsidR="002F1445" w:rsidRDefault="002F1445" w:rsidRPr="00575485">
            <w:pPr>
              <w:ind w:hanging="162" w:left="144"/>
            </w:pPr>
            <w:r w:rsidRPr="00575485">
              <w:t xml:space="preserve">Visumpoint LLC</w:t>
            </w:r>
          </w:p>
        </w:tc>
      </w:tr>
      <w:tr w14:paraId="488C6AC4" w14:textId="77777777" w:rsidR="002F1445" w:rsidRPr="00575485" w:rsidTr="00E8415C">
        <w:tc>
          <w:tcPr>
            <w:tcW w:type="dxa" w:w="3150"/>
          </w:tcPr>
          <w:p w14:paraId="7FFBB717"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Michael van der Zel</w:t>
            </w:r>
          </w:p>
        </w:tc>
        <w:tc>
          <w:tcPr>
            <w:tcW w:type="dxa" w:w="3707"/>
          </w:tcPr>
          <w:p w14:paraId="76ABF32D" w14:textId="77777777" w:rsidP="00E8415C" w:rsidR="002F1445" w:rsidRDefault="002F1445" w:rsidRPr="00575485">
            <w:pPr>
              <w:ind w:hanging="162" w:left="160"/>
            </w:pPr>
            <w:r w:rsidRPr="00575485">
              <w:t xml:space="preserve">University Medical Center Groningen</w:t>
            </w:r>
          </w:p>
          <w:p w14:paraId="3D9CEF12" w14:textId="77777777" w:rsidP="00E8415C" w:rsidR="002F1445" w:rsidRDefault="002F1445" w:rsidRPr="00575485">
            <w:pPr>
              <w:ind w:hanging="162" w:left="144"/>
            </w:pPr>
            <w:r w:rsidRPr="00575485">
              <w:t xml:space="preserve">Results4Care</w:t>
            </w:r>
          </w:p>
        </w:tc>
      </w:tr>
    </w:tbl>
    <w:p w14:paraId="7D3A27A1" w14:textId="77777777" w:rsidP="00D01286" w:rsidR="003623FE" w:rsidRDefault="003623FE">
      <w:pPr>
        <w:tabs>
          <w:tab w:pos="90" w:val="left"/>
        </w:tabs>
        <w:rPr>
          <w:rFonts w:ascii="Arial" w:cs="Arial" w:hAnsi="Arial"/>
          <w:color w:val="000000"/>
          <w:sz w:val="24"/>
          <w:szCs w:val="24"/>
        </w:rPr>
      </w:pPr>
    </w:p>
    <w:p w14:paraId="1BC4F94B" w14:textId="047DD346" w:rsidP="00BA2ABC" w:rsidR="00BA2ABC" w:rsidRDefault="00BA2ABC">
      <w:pPr>
        <w:pStyle w:val="Heading1"/>
      </w:pPr>
      <w:r>
        <w:t xml:space="preserve">The AOM and the AML Metamodel</w:t>
      </w:r>
    </w:p>
    <w:p w14:paraId="6E9C7D3F" w14:textId="484FF7D0" w:rsidP="00BA2ABC" w:rsidR="00BA2ABC" w:rsidRDefault="00BA2ABC">
      <w:r>
        <w:t xml:space="preserve">Th</w:t>
      </w:r>
      <w:r w:rsidR="00C867D8">
        <w:t xml:space="preserve">is section describes the purpose behind the AML Metamodel and how it relates to the AOM.  The actual AML Metamodel can be found in Appendix A</w:t>
      </w:r>
    </w:p>
    <w:p w14:paraId="59E2345E" w14:textId="77777777" w:rsidP="00BA2ABC" w:rsidR="00FC2D47" w:rsidRDefault="00FC2D47"/>
    <w:p w14:paraId="55FFDCFA" w14:textId="77777777" w:rsidP="00BA2ABC" w:rsidR="00FC2D47" w:rsidRDefault="00FC2D47"/>
    <w:p w14:paraId="048DEA85" w14:textId="77777777" w:rsidP="004F2C5B" w:rsidR="00662135" w:rsidRDefault="00662135">
      <w:pPr>
        <w:rPr>
          <w:rFonts w:cs="Arial"/>
        </w:rPr>
      </w:pPr>
    </w:p>
    <w:p w14:paraId="70295D43" w14:textId="77777777" w:rsidP="00662135" w:rsidR="008534DB" w:rsidRDefault="008534DB">
      <w:pPr>
        <w:rPr>
          <w:rFonts w:cs="Arial"/>
        </w:rPr>
      </w:pPr>
    </w:p>
    <w:p w14:paraId="0CA6E95F" w14:textId="6EF75FB8" w:rsidP="00877E6D" w:rsidR="00662135" w:rsidRDefault="00662135" w:rsidRPr="00C867D8">
      <w:pPr>
        <w:rPr>
          <w:rFonts w:cs="Arial"/>
        </w:rPr>
      </w:pP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bookmarkStart w:id="26" w:name="_Toc275177483"/>
      <w:r mr_bName="mr_bName17">
        <w:t xml:space="preserve">Profiles</w:t>
      </w:r>
      <w:r w:rsidR="003C6850">
        <w:t xml:space="preserve"> </w:t>
      </w:r>
    </w:p>
    <w:p>
      <w:r>
        <w:t xml:space="preserve">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r>
        <w:t xml:space="preserve"> </w:t>
      </w:r>
    </w:p>
    <w:p>
      <w:r>
        <w:t xml:space="preserve">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r>
        <w:t xml:space="preserve"> </w:t>
      </w:r>
    </w:p>
    <w:p>
      <w:r>
        <w:t xml:space="preserve">The following models define the UML Profile “Archetype Modeling Language” (AML). The AML Profile was developed as an aggregation of three sub-profiles, which together meet the requirements of archetype modeling. The three sub-profiles of the AML Profile will include:</w:t>
      </w:r>
    </w:p>
    <w:p>
      <w:r>
        <w:t xml:space="preserve"> </w:t>
      </w:r>
    </w:p>
    <w:p>
      <w:pPr>
        <w:pStyle w:val="mr_style"/>
        <w:numPr>
          <w:ilvl w:val="0"/>
          <w:numId w:val="15"/>
        </w:numPr>
      </w:pPr>
      <w:r>
        <w:t xml:space="preserve">Reference Model Profile (RMP): Enables the specification of reference models, upon which archetypes can be based.</w:t>
      </w:r>
    </w:p>
    <w:p>
      <w:pPr>
        <w:pStyle w:val="mr_style"/>
        <w:numPr>
          <w:ilvl w:val="0"/>
          <w:numId w:val="15"/>
        </w:numPr>
      </w:pPr>
      <w:r>
        <w:t xml:space="preserve">Constraint Model Profile (CMP): Support the specification of constraints on a given reference model, to enable the development of archetypes, including Clinical Information Models (CIMs).</w:t>
      </w:r>
    </w:p>
    <w:p>
      <w:pPr>
        <w:pStyle w:val="mr_style"/>
        <w:numPr>
          <w:ilvl w:val="0"/>
          <w:numId w:val="15"/>
        </w:numPr>
      </w:pPr>
      <w:r>
        <w:t xml:space="preserve">A Terminology Binding Profile (TBP): Provides support the binding of information models to terminology, with optional support for binding to CTS2. Terminology bindings will include:</w:t>
      </w:r>
    </w:p>
    <w:p>
      <w:pPr>
        <w:pStyle w:val="mr_style"/>
        <w:numPr>
          <w:ilvl w:val="0"/>
          <w:numId w:val="16"/>
        </w:numPr>
      </w:pPr>
      <w:r>
        <w:t xml:space="preserve">Value Bindings: Linkage of the data model to value domains, which restrict the valid value of an attribute to a set of values that corresponds to a set of meanings recorded in an external terminology;</w:t>
      </w:r>
    </w:p>
    <w:p>
      <w:pPr>
        <w:pStyle w:val="mr_style"/>
        <w:numPr>
          <w:ilvl w:val="0"/>
          <w:numId w:val="16"/>
        </w:numPr>
      </w:pPr>
      <w:r>
        <w:t xml:space="preserve">Semantic Bindings: Defining the meaning of model elements, using concepts in an external terminology; and</w:t>
      </w:r>
    </w:p>
    <w:p>
      <w:pPr>
        <w:pStyle w:val="mr_style"/>
        <w:numPr>
          <w:ilvl w:val="0"/>
          <w:numId w:val="16"/>
        </w:numPr>
      </w:pPr>
      <w:r>
        <w:t xml:space="preserve">Constraint Bindings: Specifying constraints on the information model, using concepts and relationships defined in an external terminology.</w:t>
      </w:r>
    </w:p>
    <w:p w14:paraId="50AD6137" w14:textId="77777777" w:rsidP="00860763" w:rsidR="002C0F83" w:rsidRDefault="001F24CC">
      <w:pPr>
        <w:pStyle w:val="Heading2"/>
      </w:pPr>
      <w:bookmarkStart w:id="28" w:name="_Toc275177485"/>
      <w:r mr_bName="mr_bName23" w:rsidRPr="001F24CC">
        <w:t xml:space="preserve">Dependencies</w:t>
      </w:r>
      <w:r w:rsidR="003C6850">
        <w:t xml:space="preserve"> </w:t>
      </w:r>
    </w:p>
    <w:p w14:paraId="376482F9" w14:textId="46BC3730" w:rsidP="00FC2D47" w:rsidR="003E4BE1" w:rsidRDefault="003E4BE1">
      <w:pPr>
        <w:ind w:firstLine="720"/>
      </w:pPr>
      <w:r>
        <w:rPr>
          <w:noProof/>
        </w:rPr>
        <w:drawing>
          <wp:inline distT="0" distB="0" distL="0" distR="0">
            <wp:extent cx="5943600" cy="2343150"/>
            <wp:effectExtent l="0" t="0" r="0" b="0"/>
            <wp:docPr id="2" name="Picture -75530508.png" descr="-7553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530508.png"/>
                    <pic:cNvPicPr/>
                  </pic:nvPicPr>
                  <pic:blipFill>
                    <a:blip r:embed="mr_docxImage1" cstate="print"/>
                    <a:stretch>
                      <a:fillRect/>
                    </a:stretch>
                  </pic:blipFill>
                  <pic:spPr>
                    <a:xfrm rot="0">
                      <a:off x="0" y="0"/>
                      <a:ext cx="5943600" cy="23431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7EBB28B9" w14:textId="0926D4BF" w:rsidP="009811E1" w:rsidR="008A00F8" w:rsidRDefault="007D4D10">
      <w:pPr>
        <w:ind w:left="720"/>
      </w:pPr>
      <w:r w:rsidRPr="007D4D10">
        <w:t xml:space="preserve"> </w:t>
      </w:r>
    </w:p>
    <w:p w14:paraId="34FBFC11" w14:textId="2F707AE1" w:rsidP="007D4D10" w:rsidR="007D4D10" w:rsidRDefault="007D4D10">
      <w:pPr>
        <w:ind w:left="1440"/>
      </w:pPr>
      <w:r>
        <w:t xml:space="preserve"> </w:t>
      </w:r>
    </w:p>
    <w:p w14:paraId="50AD6137" w14:textId="77777777" w:rsidP="00860763" w:rsidR="002C0F83" w:rsidRDefault="001F24CC">
      <w:pPr>
        <w:pStyle w:val="Heading2"/>
      </w:pPr>
      <w:r mr_bName="mr_bName23" w:rsidRPr="001F24CC">
        <w:t xml:space="preserve">ReferenceModelProfile [Profile]</w:t>
      </w:r>
      <w:r w:rsidR="003C6850">
        <w:t xml:space="preserve"> </w:t>
      </w:r>
    </w:p>
    <w:p>
      <w:r>
        <w:t xml:space="preserve">The CIMI modeling methodology utilizes a two level modeling approach.</w:t>
      </w:r>
      <w:r>
        <w:t xml:space="preserve">  </w:t>
      </w:r>
      <w:r>
        <w:t xml:space="preserve">The first level, the reference model, defines the "language" of clinical modeling.</w:t>
      </w:r>
      <w:r>
        <w:t xml:space="preserve">  </w:t>
      </w:r>
      <w:r>
        <w:t xml:space="preserve">A reference model is a UML model that extended using the Reference Model Profile (RMP) as defined in the following sections.</w:t>
      </w:r>
      <w:r>
        <w:t xml:space="preserve">  </w:t>
      </w:r>
      <w:r>
        <w:t xml:space="preserve">A reference model defines the "maximal" set of possible data instances of and models the highest level of abstraction over which information can be usefully exchanged.</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An archetype, which is expressed using the Constraint Modeling Profile (CMP) restricts or "constrains" the set of possible reference model data instances.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Reference Model Profile defines stereotypes that</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and enable annotation on the package containing the reference model</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which reference model components cannot be constrained</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the model elements that represent AML data types and, if necessary, identify points where a transformation process is needed.</w:t>
      </w:r>
    </w:p>
    <w:p w14:paraId="6E92D0C4" w14:textId="77777777" w:rsidP="005F31BE" w:rsidR="005F31BE" w:rsidRDefault="001F24CC">
      <w:pPr>
        <w:pStyle w:val="Heading3"/>
      </w:pPr>
      <w:bookmarkStart w:id="30" w:name="_Toc275177487"/>
      <w:r mr_bName="mr_bName29">
        <w:t xml:space="preserve">Reference Model Stereotypes</w:t>
      </w:r>
    </w:p>
    <w:p>
      <w:r>
        <w:t xml:space="preserve">The AML Reference Model Profile defines the stereotypes that are used to identify the root package of the target reference model, identify the target reference model properties in the target that are not constrainable and to identify the reference model classifiers that represent built-in AML data types.</w:t>
      </w:r>
      <w:r>
        <w:t xml:space="preserve">  </w:t>
      </w:r>
    </w:p>
    <w:p w14:paraId="376482F9" w14:textId="46BC3730" w:rsidP="00FC2D47" w:rsidR="003E4BE1" w:rsidRDefault="003E4BE1">
      <w:pPr>
        <w:ind w:firstLine="720"/>
      </w:pPr>
      <w:r>
        <w:rPr>
          <w:noProof/>
        </w:rPr>
        <w:drawing>
          <wp:inline distT="0" distB="0" distL="0" distR="0">
            <wp:extent cx="5676900" cy="1714500"/>
            <wp:effectExtent l="0" t="0" r="0" b="0"/>
            <wp:docPr id="4" name="Picture 1708171876.png" descr="170817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8171876.png"/>
                    <pic:cNvPicPr/>
                  </pic:nvPicPr>
                  <pic:blipFill>
                    <a:blip r:embed="mr_docxImage2" cstate="print"/>
                    <a:stretch>
                      <a:fillRect/>
                    </a:stretch>
                  </pic:blipFill>
                  <pic:spPr>
                    <a:xfrm rot="0">
                      <a:off x="0" y="0"/>
                      <a:ext cx="56769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Stereotypes</w:t>
      </w:r>
      <w:bookmarkEnd w:id="_549d0bc2f9c4ac0312fc619b71bf4d08"/>
    </w:p>
    <w:p>
      <w:r>
        <w:t xml:space="preserve"> An AML Archetype Library [ref: AML Archetype Library] defines a set of constraints on a target reference model.</w:t>
      </w:r>
      <w:r>
        <w:t xml:space="preserve">  </w:t>
      </w:r>
      <w:r>
        <w:t xml:space="preserve">The &lt;&lt;ReferenceModel&gt;&gt; stereotype is used to identify the "root" package in the target reference model to which the library constraints apply. </w:t>
      </w:r>
      <w:r>
        <w:t xml:space="preserve"> </w:t>
      </w:r>
      <w:r>
        <w:t xml:space="preserve"> </w:t>
      </w:r>
      <w:r>
        <w:t xml:space="preserve">The &lt;&lt;Infrastructure&gt;&gt; and &lt;&lt;Runtime&gt;&gt; stereotypes identify properties in the target reference model that cannot be constrained because they represent model specific infrastructure such as archetype identifiers or secondary keys or because they carry information such as provenance and timestamps that is established at runtime.</w:t>
      </w:r>
      <w:r>
        <w:t xml:space="preserve">  </w:t>
      </w:r>
      <w:r>
        <w:t xml:space="preserve">&lt;&lt;MappedDataType&gt;&gt; identifies a target reference model classifier that corresponds to </w:t>
      </w:r>
      <w:r>
        <w:t xml:space="preserve"> </w:t>
      </w:r>
      <w:r>
        <w:t xml:space="preserve">a built-in AML Data Type and &lt;&lt;DataBinding&gt;&gt; represents a "transformation" class -- a class that specializes both an AML Data Type and its corresponding classifier in the target reference model.</w:t>
      </w:r>
      <w:r>
        <w:t xml:space="preserve"> </w:t>
      </w:r>
    </w:p>
    <w:p w14:paraId="6E92D0C4" w14:textId="77777777" w:rsidP="005F31BE" w:rsidR="005F31BE" w:rsidRDefault="001F24CC">
      <w:pPr>
        <w:pStyle w:val="Heading3"/>
      </w:pPr>
      <w:r mr_bName="mr_bName29">
        <w:t xml:space="preserve">AML Data Types</w:t>
      </w:r>
    </w:p>
    <w:p>
      <w:r>
        <w:t xml:space="preserve">This section specifies the set of data types whose values can be constrained in an AML profile.</w:t>
      </w:r>
      <w:r>
        <w:t xml:space="preserve">  </w:t>
      </w:r>
      <w:r>
        <w:t xml:space="preserve">The Constraint Model Profile defines mechanisms to specify constraints on the sizes, ranges and possible values and other characteristics of these data types.</w:t>
      </w:r>
      <w:r>
        <w:t xml:space="preserve">   </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AML Constraint Model Profile (CMP) defines mechanisms that restricting the possible values that are allowed in a small set of built-in types, which include Boolean, Integer, String, Real, Date, Time, DateTime, Duration and coded values. In order to have a meaningful interpretation with respect to a target Reference Model, a mapping must be provided from the built-in AML Data Types to the corresponding elements in the Reference Model. </w:t>
      </w:r>
      <w:r>
        <w:rPr>
          <w:rFonts w:ascii="Times New Roman" w:hAnsi="Times New Roman" w:cs="Times New Roman"/>
        </w:rPr>
        <w:t xml:space="preserve"> </w:t>
      </w:r>
      <w:r>
        <w:rPr>
          <w:rFonts w:ascii="Times New Roman" w:hAnsi="Times New Roman" w:cs="Times New Roman"/>
        </w:rPr>
        <w:t xml:space="preserve">If the target reference model is already based on the UML String, Integer, Real and Boolean primitive types, no further mapping is required.</w:t>
      </w:r>
      <w:r>
        <w:rPr>
          <w:rFonts w:ascii="Times New Roman" w:hAnsi="Times New Roman" w:cs="Times New Roman"/>
        </w:rPr>
        <w:t xml:space="preserve">  </w:t>
      </w:r>
      <w:r>
        <w:rPr>
          <w:rFonts w:ascii="Times New Roman" w:hAnsi="Times New Roman" w:cs="Times New Roman"/>
        </w:rPr>
        <w:t xml:space="preserve">If, however, the target reference model represents some or all of these types in some other way, it is necessary to be able to (a) identify the reference model elements whose values are directly constrainable in AML and (b) create an intermediate classifier that represents the native AML Data Type </w:t>
      </w:r>
      <w:r>
        <w:rPr>
          <w:i/>
          <w:iCs/>
          <w:rFonts w:ascii="Times New Roman" w:hAnsi="Times New Roman" w:cs="Times New Roman"/>
        </w:rPr>
        <w:t xml:space="preserve">and</w:t>
      </w:r>
      <w:r>
        <w:rPr>
          <w:rFonts w:ascii="Times New Roman" w:hAnsi="Times New Roman" w:cs="Times New Roman"/>
        </w:rPr>
        <w:t xml:space="preserve"> its analog in the target reference model.</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CMP also provides mechanisms for defining constraints on Date, Time, DateTime and Duration</w:t>
      </w:r>
      <w:r>
        <w:rPr>
          <w:rFonts w:ascii="Times New Roman" w:hAnsi="Times New Roman" w:cs="Times New Roman"/>
        </w:rPr>
        <w:t xml:space="preserve">  </w:t>
      </w:r>
      <w:r>
        <w:rPr>
          <w:rFonts w:ascii="Times New Roman" w:hAnsi="Times New Roman" w:cs="Times New Roman"/>
        </w:rPr>
        <w:t xml:space="preserve">types, which we</w:t>
      </w:r>
      <w:r>
        <w:rPr>
          <w:rFonts w:ascii="Times New Roman" w:hAnsi="Times New Roman" w:cs="Times New Roman"/>
        </w:rPr>
        <w:t xml:space="preserve">  </w:t>
      </w:r>
      <w:r>
        <w:rPr>
          <w:rFonts w:ascii="Times New Roman" w:hAnsi="Times New Roman" w:cs="Times New Roman"/>
        </w:rPr>
        <w:t xml:space="preserve">refer to collectively as "temporal types".</w:t>
      </w:r>
      <w:r>
        <w:rPr>
          <w:rFonts w:ascii="Times New Roman" w:hAnsi="Times New Roman" w:cs="Times New Roman"/>
        </w:rPr>
        <w:t xml:space="preserve">  </w:t>
      </w:r>
      <w:r>
        <w:rPr>
          <w:rFonts w:ascii="Times New Roman" w:hAnsi="Times New Roman" w:cs="Times New Roman"/>
        </w:rPr>
        <w:t xml:space="preserve">While several models are already available for representing these types [cite: XSDUML, OMG DT, ?],</w:t>
      </w:r>
      <w:r>
        <w:rPr>
          <w:rFonts w:ascii="Times New Roman" w:hAnsi="Times New Roman" w:cs="Times New Roman"/>
        </w:rPr>
        <w:t xml:space="preserve">  </w:t>
      </w:r>
      <w:r>
        <w:rPr>
          <w:rFonts w:ascii="Times New Roman" w:hAnsi="Times New Roman" w:cs="Times New Roman"/>
        </w:rPr>
        <w:t xml:space="preserve">the majority of the reference models that exist today either define their own temporal types or reference the HL7 Version 3 Data Types[cite: HL7V3dt] or the ISO 21090 Healthcare Data types [cite: ISO21090].</w:t>
      </w:r>
      <w:r>
        <w:rPr>
          <w:rFonts w:ascii="Times New Roman" w:hAnsi="Times New Roman" w:cs="Times New Roman"/>
        </w:rPr>
        <w:t xml:space="preserve">  </w:t>
      </w:r>
      <w:r>
        <w:rPr>
          <w:rFonts w:ascii="Times New Roman" w:hAnsi="Times New Roman" w:cs="Times New Roman"/>
        </w:rPr>
        <w:t xml:space="preserve">The AML Constraint Model Profile uses the XML Schema Primitive Types [cite: XSD Schema 1.1] as defined in ? [cite:?] as the "native" temporal types.</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It has, however, packaged these as values in classes to allow constraints to be expressed as restrictions on classes rather than data types.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Constraint Model Profile also allows constraints on the Duration, Date, Time and DateTime data types as well as on </w:t>
      </w:r>
      <w:r>
        <w:rPr>
          <w:rFonts w:ascii="Times New Roman" w:hAnsi="Times New Roman" w:cs="Times New Roman"/>
        </w:rPr>
        <w:t xml:space="preserve"> </w:t>
      </w:r>
      <w:r>
        <w:rPr>
          <w:rFonts w:ascii="Times New Roman" w:hAnsi="Times New Roman" w:cs="Times New Roman"/>
        </w:rPr>
        <w:t xml:space="preserve">"value sets" -- the allowable terminology codes that can be referenced by an enumeration or a coded field.</w:t>
      </w:r>
      <w:r>
        <w:rPr>
          <w:rFonts w:ascii="Times New Roman" w:hAnsi="Times New Roman" w:cs="Times New Roman"/>
        </w:rPr>
        <w:t xml:space="preserve">   </w:t>
      </w:r>
      <w:r>
        <w:rPr>
          <w:rFonts w:ascii="Times New Roman" w:hAnsi="Times New Roman" w:cs="Times New Roman"/>
        </w:rPr>
        <w:t xml:space="preserve">If there are corresponding instances of any of these types in the reference model, it will be necessary to identify them and associate them with the corresponding primitive type in the Constraint Model Profile.</w:t>
      </w:r>
    </w:p>
    <w:p>
      <w:pPr>
        <w:ind w:left="0" w:right="0"/>
        <w:spacing w:after="0"/>
      </w:pPr>
      <w:r>
        <w:rPr>
          <w:rFonts w:ascii="Times New Roman" w:hAnsi="Times New Roman" w:cs="Times New Roman"/>
        </w:rPr>
        <w:t xml:space="preserve"> </w:t>
      </w:r>
    </w:p>
    <w:p w14:paraId="376482F9" w14:textId="46BC3730" w:rsidP="00FC2D47" w:rsidR="003E4BE1" w:rsidRDefault="003E4BE1">
      <w:pPr>
        <w:ind w:firstLine="720"/>
      </w:pPr>
      <w:r>
        <w:rPr>
          <w:noProof/>
        </w:rPr>
        <w:drawing>
          <wp:inline distT="0" distB="0" distL="0" distR="0">
            <wp:extent cx="5591175" cy="2524125"/>
            <wp:effectExtent l="0" t="0" r="0" b="0"/>
            <wp:docPr id="6"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69839220.png"/>
                    <pic:cNvPicPr/>
                  </pic:nvPicPr>
                  <pic:blipFill>
                    <a:blip r:embed="mr_docxImage3" cstate="print"/>
                    <a:stretch>
                      <a:fillRect/>
                    </a:stretch>
                  </pic:blipFill>
                  <pic:spPr>
                    <a:xfrm rot="0">
                      <a:off x="0" y="0"/>
                      <a:ext cx="5591175" cy="2524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AML Data Types</w:t>
      </w:r>
      <w:bookmarkEnd w:id="_c6849d5d118a9832b3df7e75a9d1a83d"/>
    </w:p>
    <w:p>
      <w:r>
        <w:t xml:space="preserve">The above diagram contains the list of classifiers whose values can be constrained using the AML profile.</w:t>
      </w:r>
      <w:r>
        <w:t xml:space="preserve">  </w:t>
      </w:r>
      <w:r>
        <w:t xml:space="preserve">These types include the basic Boolean, Integer, String and Real types as well as Duration, Date, Time and DateTime.</w:t>
      </w:r>
      <w:r>
        <w:t xml:space="preserve">  </w:t>
      </w:r>
      <w:r>
        <w:t xml:space="preserve">The AML Terminology Model Profile provides the ability to describe the set of possible value codes that are allowed for certain reference model attributes.</w:t>
      </w:r>
      <w:r>
        <w:t xml:space="preserve">  </w:t>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bookmarkStart w:id="_78ee642abf9938398776ce11b2ae5595" w:name="_78ee642abf9938398776ce11b2ae5595"/>
      <w:r w:rsidRPr="005F31BE">
        <w:t xml:space="preserve">DV_Date [Class]</w:t>
      </w:r>
      <w:bookmarkEnd w:id="_78ee642abf9938398776ce11b2ae559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6849d5d118a9832b3df7e75a9d1a83d" w:history="1">
        <w:r>
          <w:rStyle w:val="Hyperlink"/>
          <w:t xml:space="preserve">AML Data Types</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bookmarkStart w:id="_7ba7e85df09d292033e869c3e8664062" w:name="_7ba7e85df09d292033e869c3e8664062"/>
      <w:r w:rsidRPr="005F31BE">
        <w:t xml:space="preserve">DV_DateTime [Class]</w:t>
      </w:r>
      <w:bookmarkEnd w:id="_7ba7e85df09d292033e869c3e86640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bookmarkStart w:id="_6f1e8a2b40ce6a6203e07d9c5daded71" w:name="_6f1e8a2b40ce6a6203e07d9c5daded71"/>
      <w:r w:rsidRPr="005F31BE">
        <w:t xml:space="preserve">DV_Duration [Class]</w:t>
      </w:r>
      <w:bookmarkEnd w:id="_6f1e8a2b40ce6a6203e07d9c5daded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bookmarkStart w:id="_cba83b2c77167c96697f3caaa1886f5c" w:name="_cba83b2c77167c96697f3caaa1886f5c"/>
      <w:r w:rsidRPr="005F31BE">
        <w:t xml:space="preserve">DV_Time [Class]</w:t>
      </w:r>
      <w:bookmarkEnd w:id="_cba83b2c77167c96697f3caaa1886f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6849d5d118a9832b3df7e75a9d1a83d" w:history="1">
        <w:r>
          <w:rStyle w:val="Hyperlink"/>
          <w:t xml:space="preserve">AML Data Types</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919dd29f1657eb59a5b5017477c08d6b" w:name="_919dd29f1657eb59a5b5017477c08d6b"/>
      <w:r w:rsidRPr="005F31BE">
        <w:t xml:space="preserve">TerminologyCode [Class]</w:t>
      </w:r>
      <w:bookmarkEnd w:id="_919dd29f1657eb59a5b5017477c08d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17"/>
        </w:numPr>
      </w:pPr>
      <w:r>
        <w:t xml:space="preserve"> terminologyId + code -- a combination of the URI of a scoping namespace (terminologyId) and identifier (code)</w:t>
      </w:r>
    </w:p>
    <w:p>
      <w:pPr>
        <w:pStyle w:val="mr_style"/>
        <w:numPr>
          <w:ilvl w:val="0"/>
          <w:numId w:val="17"/>
        </w:numPr>
      </w:pPr>
      <w:r>
        <w:t xml:space="preserve"> uri -- a URI that embodies both the namespace and the code</w:t>
      </w:r>
    </w:p>
    <w:p>
      <w:pPr>
        <w:pStyle w:val="mr_style"/>
        <w:numPr>
          <w:ilvl w:val="0"/>
          <w:numId w:val="17"/>
        </w:numPr>
      </w:pPr>
      <w:r>
        <w:t xml:space="preserve">terminologyVersion -- the URI of a terminology (code system, ontology) that contains a description of what the code represents.</w:t>
      </w:r>
    </w:p>
    <w:p>
      <w:pPr>
        <w:pStyle w:val="mr_style"/>
        <w:numPr>
          <w:ilvl w:val="0"/>
          <w:numId w:val="17"/>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18"/>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18"/>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3664d839b5cf7107b63f1e5e501e1c37" w:name="_3664d839b5cf7107b63f1e5e501e1c37"/>
      <w:r w:rsidRPr="005F31BE">
        <w:t xml:space="preserve">DataBinding [Stereotype]</w:t>
      </w:r>
      <w:bookmarkEnd w:id="_3664d839b5cf7107b63f1e5e501e1c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0DF1EC1" w14:textId="77777777" w:rsidP="008279CF" w:rsidR="008C57E6" w:rsidRDefault="00310C45">
      <w:pPr>
        <w:ind w:firstLine="720"/>
      </w:pPr>
      <w:r>
        <w:t xml:space="preserve">UML Standard Profile::UML2 Metamodel::DataType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6D263B9C" w14:textId="23267873" w:rsidP="005F31BE" w:rsidR="002C0F83" w:rsidRDefault="00F851FF" w:rsidRPr="005F31BE">
      <w:pPr>
        <w:pStyle w:val="Heading4"/>
      </w:pPr>
      <w:bookmarkStart w:id="_1ef4456b7ca3649e5ebfe664a2c5d7f8" w:name="_1ef4456b7ca3649e5ebfe664a2c5d7f8"/>
      <w:r w:rsidRPr="005F31BE">
        <w:t xml:space="preserve">Infrastructure [Stereotype]</w:t>
      </w:r>
      <w:bookmarkEnd w:id="_1ef4456b7ca3649e5ebfe664a2c5d7f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6D263B9C" w14:textId="23267873" w:rsidP="005F31BE" w:rsidR="002C0F83" w:rsidRDefault="00F851FF" w:rsidRPr="005F31BE">
      <w:pPr>
        <w:pStyle w:val="Heading4"/>
      </w:pPr>
      <w:bookmarkStart w:id="_36cd609085d608934ca9b52828d35424" w:name="_36cd609085d608934ca9b52828d35424"/>
      <w:r w:rsidRPr="005F31BE">
        <w:t xml:space="preserve">MappedDataType [Stereotype]</w:t>
      </w:r>
      <w:bookmarkEnd w:id="_36cd609085d608934ca9b52828d354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0DF1EC1" w14:textId="77777777" w:rsidP="008279CF" w:rsidR="008C57E6" w:rsidRDefault="00310C45">
      <w:pPr>
        <w:ind w:firstLine="720"/>
      </w:pPr>
      <w:r>
        <w:t xml:space="preserve">UML Standard Profile::UML2 Metamodel::DataType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D263B9C" w14:textId="23267873" w:rsidP="005F31BE" w:rsidR="002C0F83" w:rsidRDefault="00F851FF" w:rsidRPr="005F31BE">
      <w:pPr>
        <w:pStyle w:val="Heading4"/>
      </w:pPr>
      <w:bookmarkStart w:id="_e50b1e945ae67ec50611fe0d76c717d5" w:name="_e50b1e945ae67ec50611fe0d76c717d5"/>
      <w:r w:rsidRPr="005F31BE">
        <w:t xml:space="preserve">ReferenceModel [Stereotype]</w:t>
      </w:r>
      <w:bookmarkEnd w:id="_e50b1e945ae67ec50611fe0d76c717d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586eaf5aed11940796b62636e9174f40" w:name="_586eaf5aed11940796b62636e9174f40"/>
      <w:r w:rsidRPr="005F31BE">
        <w:t xml:space="preserve">Runtime [Stereotype]</w:t>
      </w:r>
      <w:bookmarkEnd w:id="_586eaf5aed11940796b62636e9174f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EBB28B9" w14:textId="0926D4BF" w:rsidP="009811E1" w:rsidR="008A00F8" w:rsidRDefault="007D4D10">
      <w:pPr>
        <w:ind w:left="720"/>
      </w:pPr>
      <w:r w:rsidRPr="007D4D10">
        <w:t xml:space="preserve"> </w:t>
      </w:r>
    </w:p>
    <w:p w14:paraId="34FBFC11" w14:textId="2F707AE1" w:rsidP="007D4D10" w:rsidR="007D4D10" w:rsidRDefault="007D4D10">
      <w:pPr>
        <w:ind w:left="1440"/>
      </w:pPr>
      <w:r>
        <w:t xml:space="preserve"> </w:t>
      </w:r>
    </w:p>
    <w:p w14:paraId="50AD6137" w14:textId="77777777" w:rsidP="00860763" w:rsidR="002C0F83" w:rsidRDefault="001F24CC">
      <w:pPr>
        <w:pStyle w:val="Heading2"/>
      </w:pPr>
      <w:r mr_bName="mr_bName23" w:rsidRPr="001F24CC">
        <w:t xml:space="preserve">TerminologyProfile [Profile]</w:t>
      </w:r>
      <w:r w:rsidR="003C6850">
        <w:t xml:space="preserve"> </w:t>
      </w:r>
    </w:p>
    <w:p>
      <w:r>
        <w:t xml:space="preserve">The AML Terminology Profile is the UML equivalent of the ADL 2.0 terminology section, including:</w:t>
      </w:r>
    </w:p>
    <w:p>
      <w:pPr>
        <w:pStyle w:val="mr_style"/>
        <w:numPr>
          <w:ilvl w:val="0"/>
          <w:numId w:val="19"/>
        </w:numPr>
      </w:pPr>
      <w:r>
        <w:t xml:space="preserve"> Identifiers -- "id", "at" and "ac" identifiers may be assigned to Class constraints, EnumerationLiterals and Enumerations respectively.</w:t>
      </w:r>
    </w:p>
    <w:p>
      <w:pPr>
        <w:pStyle w:val="mr_style"/>
        <w:numPr>
          <w:ilvl w:val="0"/>
          <w:numId w:val="19"/>
        </w:numPr>
      </w:pPr>
      <w:r>
        <w:t xml:space="preserve">Term definitions -- multilingual designation ("text") / description tuples may be assigned to any named AML model artifact</w:t>
      </w:r>
    </w:p>
    <w:p>
      <w:pPr>
        <w:pStyle w:val="mr_style"/>
        <w:numPr>
          <w:ilvl w:val="0"/>
          <w:numId w:val="19"/>
        </w:numPr>
      </w:pPr>
      <w:r>
        <w:t xml:space="preserve">Term bindings</w:t>
      </w:r>
    </w:p>
    <w:p>
      <w:pPr>
        <w:pStyle w:val="mr_style"/>
        <w:numPr>
          <w:ilvl w:val="1"/>
          <w:numId w:val="19"/>
        </w:numPr>
      </w:pPr>
      <w:r>
        <w:t xml:space="preserve">Class constraints may be associated with a reference to an external resource that the constraint is "about"</w:t>
      </w:r>
    </w:p>
    <w:p>
      <w:pPr>
        <w:pStyle w:val="mr_style"/>
        <w:numPr>
          <w:ilvl w:val="1"/>
          <w:numId w:val="19"/>
        </w:numPr>
      </w:pPr>
      <w:r>
        <w:t xml:space="preserve">Enumeration constraints may be associated with a reference to an external value set constraining the set of possible values and value meanings</w:t>
      </w:r>
    </w:p>
    <w:p>
      <w:pPr>
        <w:pStyle w:val="mr_style"/>
        <w:numPr>
          <w:ilvl w:val="1"/>
          <w:numId w:val="19"/>
        </w:numPr>
      </w:pPr>
      <w:r>
        <w:t xml:space="preserve">TerminologyCode (Permissible) values may be associated with "concept" (aka. class, category, term) references providing the meaning for the value</w:t>
      </w:r>
    </w:p>
    <w:p>
      <w:pPr>
        <w:pStyle w:val="mr_style"/>
        <w:numPr>
          <w:ilvl w:val="0"/>
          <w:numId w:val="19"/>
        </w:numPr>
      </w:pPr>
      <w:r>
        <w:t xml:space="preserve">Value Sets -- local enumerations may be defined that associate collections of individual codes (ADL "at" codes) with a local value set or enumeration (ADL "ac" code).</w:t>
      </w:r>
    </w:p>
    <w:p>
      <w:r>
        <w:t xml:space="preserve">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6E92D0C4" w14:textId="77777777" w:rsidP="005F31BE" w:rsidR="005F31BE" w:rsidRDefault="001F24CC">
      <w:pPr>
        <w:pStyle w:val="Heading3"/>
      </w:pPr>
      <w:r mr_bName="mr_bName29">
        <w:t xml:space="preserve">Identification and Designation</w:t>
      </w:r>
    </w:p>
    <w:p>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376482F9" w14:textId="46BC3730" w:rsidP="00FC2D47" w:rsidR="003E4BE1" w:rsidRDefault="003E4BE1">
      <w:pPr>
        <w:ind w:firstLine="720"/>
      </w:pPr>
      <w:r>
        <w:rPr>
          <w:noProof/>
        </w:rPr>
        <w:drawing>
          <wp:inline distT="0" distB="0" distL="0" distR="0">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mr_docxImage4" cstate="print"/>
                    <a:stretch>
                      <a:fillRect/>
                    </a:stretch>
                  </pic:blipFill>
                  <pic:spPr>
                    <a:xfrm rot="0">
                      <a:off x="0" y="0"/>
                      <a:ext cx="5934075" cy="42100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6E92D0C4" w14:textId="77777777" w:rsidP="005F31BE" w:rsidR="005F31BE" w:rsidRDefault="001F24CC">
      <w:pPr>
        <w:pStyle w:val="Heading3"/>
      </w:pPr>
      <w:r mr_bName="mr_bName29">
        <w:t xml:space="preserve">Resource References</w:t>
      </w:r>
    </w:p>
    <w:p>
      <w:r>
        <w:t xml:space="preserve">This clause describes the profiles corresponding to the MetaModel constructs:</w:t>
      </w:r>
    </w:p>
    <w:p>
      <w:pPr>
        <w:pStyle w:val="mr_style"/>
        <w:numPr>
          <w:ilvl w:val="0"/>
          <w:numId w:val="20"/>
        </w:numPr>
      </w:pPr>
      <w:r>
        <w:t xml:space="preserve">ResourceReference</w:t>
      </w:r>
    </w:p>
    <w:p>
      <w:pPr>
        <w:pStyle w:val="mr_style"/>
        <w:numPr>
          <w:ilvl w:val="0"/>
          <w:numId w:val="20"/>
        </w:numPr>
      </w:pPr>
      <w:r>
        <w:t xml:space="preserve">CodeSystemAndVersionReference</w:t>
      </w:r>
    </w:p>
    <w:p>
      <w:pPr>
        <w:pStyle w:val="mr_style"/>
        <w:numPr>
          <w:ilvl w:val="0"/>
          <w:numId w:val="20"/>
        </w:numPr>
      </w:pPr>
      <w:r>
        <w:t xml:space="preserve">ValueSetAndDefinitionReference</w:t>
      </w:r>
    </w:p>
    <w:p>
      <w:r>
        <w:t xml:space="preserve">The first clause below defines how each of these elements are represented.  The second clause defines a set of extensions to the Abstraction relationship providing links between model elements and their target ResourceReferences.</w:t>
      </w:r>
    </w:p>
    <w:p w14:paraId="4F38961F" w14:textId="77777777" w:rsidP="005F31BE" w:rsidR="002C0F83" w:rsidRDefault="001F24CC" w:rsidRPr="005F31BE">
      <w:pPr>
        <w:pStyle w:val="Heading4"/>
      </w:pPr>
      <w:r w:rsidRPr="005F31BE">
        <w:t xml:space="preserve">Resource References</w:t>
      </w:r>
    </w:p>
    <w:p w14:paraId="376482F9" w14:textId="46BC3730" w:rsidP="00FC2D47" w:rsidR="003E4BE1" w:rsidRDefault="003E4BE1">
      <w:pPr>
        <w:ind w:firstLine="720"/>
      </w:pPr>
      <w:r>
        <w:rPr>
          <w:noProof/>
        </w:rPr>
        <w:drawing>
          <wp:inline distT="0" distB="0" distL="0" distR="0">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mr_docxImage5" cstate="print"/>
                    <a:stretch>
                      <a:fillRect/>
                    </a:stretch>
                  </pic:blipFill>
                  <pic:spPr>
                    <a:xfrm rot="0">
                      <a:off x="0" y="0"/>
                      <a:ext cx="5943600" cy="3295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r>
        <w:t xml:space="preserve">A URI naming the resource.  This should conform to the semantics of the CTS2 </w:t>
      </w:r>
      <w:r>
        <w:rPr>
          <w:b/>
          <w:bCs/>
        </w:rPr>
        <w:t xml:space="preserve">PersistentURI</w:t>
      </w:r>
      <w:r>
        <w:t xml:space="preserve">.</w:t>
      </w:r>
    </w:p>
    <w:p w14:paraId="4F38961F" w14:textId="77777777" w:rsidP="005F31BE" w:rsidR="002C0F83" w:rsidRDefault="001F24CC" w:rsidRPr="005F31BE">
      <w:pPr>
        <w:pStyle w:val="Heading4"/>
      </w:pPr>
      <w:r w:rsidRPr="005F31BE">
        <w:t xml:space="preserve">Resource Reference Relationships</w:t>
      </w:r>
    </w:p>
    <w:p>
      <w:r>
        <w:t xml:space="preserve">This section describes the set of associations that allow the various types of ResourceReference to be linked to their referencing elements.</w:t>
      </w:r>
    </w:p>
    <w:p w14:paraId="376482F9" w14:textId="46BC3730" w:rsidP="00FC2D47" w:rsidR="003E4BE1" w:rsidRDefault="003E4BE1">
      <w:pPr>
        <w:ind w:firstLine="720"/>
      </w:pPr>
      <w:r>
        <w:rPr>
          <w:noProof/>
        </w:rPr>
        <w:drawing>
          <wp:inline distT="0" distB="0" distL="0" distR="0">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mr_docxImage6" cstate="print"/>
                    <a:stretch>
                      <a:fillRect/>
                    </a:stretch>
                  </pic:blipFill>
                  <pic:spPr>
                    <a:xfrm rot="0">
                      <a:off x="0" y="0"/>
                      <a:ext cx="5934075" cy="32289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d065336864e77a240c6e7a3eb36e8cd" w:name="_6d065336864e77a240c6e7a3eb36e8cd"/>
      <w:r w:rsidRPr="007B5B34">
        <w:rPr>
          <w:b/>
          <w:sz w:val="24"/>
          <w:szCs w:val="24"/>
        </w:rPr>
        <w:t xml:space="preserve">Resource Reference Relationships</w:t>
      </w:r>
      <w:bookmarkEnd w:id="_6d065336864e77a240c6e7a3eb36e8cd"/>
    </w:p>
    <w:p>
      <w:r>
        <w:t xml:space="preserve">A URI that names the resource.  This should conform to the semantics of the CTS2 </w:t>
      </w:r>
      <w:r>
        <w:rPr>
          <w:b/>
          <w:bCs/>
        </w:rPr>
        <w:t xml:space="preserve">PersistentURI</w:t>
      </w:r>
      <w:r>
        <w:t xml:space="preserve">.</w:t>
      </w:r>
    </w:p>
    <w:p w14:paraId="6E92D0C4" w14:textId="77777777" w:rsidP="005F31BE" w:rsidR="005F31BE" w:rsidRDefault="001F24CC">
      <w:pPr>
        <w:pStyle w:val="Heading3"/>
      </w:pPr>
      <w:r mr_bName="mr_bName29">
        <w:t xml:space="preserve">Enumerated Value Domains</w:t>
      </w:r>
    </w:p>
    <w:p>
      <w:r>
        <w:t xml:space="preserve">This clause defines the  </w:t>
      </w:r>
      <w:r>
        <w:rPr>
          <w:color w:val="FF0000"/>
        </w:rPr>
        <w:t xml:space="preserve">required</w:t>
      </w:r>
      <w:r>
        <w:t xml:space="preserve"> AML extensions to Enumeration and EnumerationLiteral that represent the EnumeratedValueDomain and PermissibleValue elements respectively.</w:t>
      </w:r>
    </w:p>
    <w:p w14:paraId="376482F9" w14:textId="46BC3730" w:rsidP="00FC2D47" w:rsidR="003E4BE1" w:rsidRDefault="003E4BE1">
      <w:pPr>
        <w:ind w:firstLine="720"/>
      </w:pPr>
      <w:r>
        <w:rPr>
          <w:noProof/>
        </w:rPr>
        <w:drawing>
          <wp:inline distT="0" distB="0" distL="0" distR="0">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mr_docxImage7" cstate="print"/>
                    <a:stretch>
                      <a:fillRect/>
                    </a:stretch>
                  </pic:blipFill>
                  <pic:spPr>
                    <a:xfrm rot="0">
                      <a:off x="0" y="0"/>
                      <a:ext cx="5943600" cy="19907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Enumerated Value Domains</w:t>
      </w:r>
      <w:bookmarkEnd w:id="_bbceab59bf026d3b0616400766b2619e"/>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bookmarkStart w:id="_7dc1530ae1ef855ecc3eb9bd5b555a14" w:name="_7dc1530ae1ef855ecc3eb9bd5b555a14"/>
      <w:r w:rsidRPr="005F31BE">
        <w:t xml:space="preserve">ArchetypeType [Stereotype]</w:t>
      </w:r>
      <w:bookmarkEnd w:id="_7dc1530ae1ef855ecc3eb9bd5b555a1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59faf6918f4c546323d6df67392c366b" w:history="1">
        <w:r w:rsidR="006977BE">
          <w:rStyle w:val="Hyperlink"/>
          <w:t xml:space="preserve">TerminologyProfile::ScopedIdentifier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6D263B9C" w14:textId="23267873" w:rsidP="005F31BE" w:rsidR="002C0F83" w:rsidRDefault="00F851FF" w:rsidRPr="005F31BE">
      <w:pPr>
        <w:pStyle w:val="Heading4"/>
      </w:pPr>
      <w:bookmarkStart w:id="_7c76bb5bbde4643a957c898bfc8af67a" w:name="_7c76bb5bbde4643a957c898bfc8af67a"/>
      <w:r w:rsidRPr="005F31BE">
        <w:t xml:space="preserve">AssumedValue [Stereotype]</w:t>
      </w:r>
      <w:bookmarkEnd w:id="_7c76bb5bbde4643a957c898bfc8af6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6a2f733d1d3ea9bc232f96caadb113e1" w:history="1">
        <w:r w:rsidR="006977BE">
          <w:rStyle w:val="Hyperlink"/>
          <w:t xml:space="preserve">TerminologyProfile::ConceptReferenceInstance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6D263B9C" w14:textId="23267873" w:rsidP="005F31BE" w:rsidR="002C0F83" w:rsidRDefault="00F851FF" w:rsidRPr="005F31BE">
      <w:pPr>
        <w:pStyle w:val="Heading4"/>
      </w:pPr>
      <w:bookmarkStart w:id="_7de70b4fbd9e6a164f7f00cde47dfd5a" w:name="_7de70b4fbd9e6a164f7f00cde47dfd5a"/>
      <w:r w:rsidRPr="005F31BE">
        <w:t xml:space="preserve">CodeSystemReference [Stereotype]</w:t>
      </w:r>
      <w:bookmarkEnd w:id="_7de70b4fbd9e6a164f7f00cde47dfd5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b2eec63ad4ef6c72d57b9985e0346ff"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bookmarkStart w:id="_e055a6cce06d0838055b62dbfbf235f2" w:name="_e055a6cce06d0838055b62dbfbf235f2"/>
      <w:r w:rsidRPr="005F31BE">
        <w:t xml:space="preserve">CodeSystemReferenceInstance [Stereotype]</w:t>
      </w:r>
      <w:bookmarkEnd w:id="_e055a6cce06d0838055b62dbfbf235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9d682f32f4917feea358e696d1fd146d"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bookmarkStart w:id="_9a8de95c38ebe2d6ce506cbc9bef7b7a" w:name="_9a8de95c38ebe2d6ce506cbc9bef7b7a"/>
      <w:r w:rsidRPr="005F31BE">
        <w:t xml:space="preserve">CodeSystemVersionReference [Stereotype]</w:t>
      </w:r>
      <w:bookmarkEnd w:id="_9a8de95c38ebe2d6ce506cbc9bef7b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b2eec63ad4ef6c72d57b9985e0346ff"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unnamed1</w:t>
      </w:r>
      <w:r w:rsidR="00802C1A" w:rsidRPr="00386B66">
        <w:t xml:space="preserve"> : </w:t>
      </w:r>
      <w:r w:rsidR="00802C1A" w:rsidRPr="00386B66">
        <w:t xml:space="preserve">TerminologyProfile::ValueSetDefinitionReference</w:t>
      </w:r>
      <w:r w:rsidR="00481D13">
        <w:t xml:space="preserve"> </w:t>
      </w:r>
    </w:p>
    <w:p w14:paraId="6D263B9C" w14:textId="23267873" w:rsidP="005F31BE" w:rsidR="002C0F83" w:rsidRDefault="00F851FF" w:rsidRPr="005F31BE">
      <w:pPr>
        <w:pStyle w:val="Heading4"/>
      </w:pPr>
      <w:bookmarkStart w:id="_57ae94153b82f28889d42ad4aa8fe1e0" w:name="_57ae94153b82f28889d42ad4aa8fe1e0"/>
      <w:r w:rsidRPr="005F31BE">
        <w:t xml:space="preserve">ConceptReference [Stereotype]</w:t>
      </w:r>
      <w:bookmarkEnd w:id="_57ae94153b82f28889d42ad4aa8fe1e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b2eec63ad4ef6c72d57b9985e0346ff"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0DF1EC1" w14:textId="77777777" w:rsidP="008279CF" w:rsidR="008C57E6" w:rsidRDefault="00310C45">
      <w:pPr>
        <w:ind w:firstLine="720"/>
      </w:pPr>
      <w:r>
        <w:t xml:space="preserve">UML Standard Profile::UML2 Metamodel::DataType</w:t>
      </w:r>
    </w:p>
    <w:p w14:paraId="70DF1EC1" w14:textId="77777777" w:rsidP="008279CF" w:rsidR="008C57E6" w:rsidRDefault="00310C45">
      <w:pPr>
        <w:ind w:firstLine="720"/>
      </w:pPr>
      <w:r>
        <w:t xml:space="preserve">UML Standard Profile::UML2 Metamodel::InstanceSpecification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bookmarkStart w:id="_6a2f733d1d3ea9bc232f96caadb113e1" w:name="_6a2f733d1d3ea9bc232f96caadb113e1"/>
      <w:r w:rsidRPr="005F31BE">
        <w:t xml:space="preserve">ConceptReferenceInstance [Stereotype]</w:t>
      </w:r>
      <w:bookmarkEnd w:id="_6a2f733d1d3ea9bc232f96caadb113e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9d682f32f4917feea358e696d1fd146d"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7c76bb5bbde4643a957c898bfc8af67a" w:history="1">
        <w:r w:rsidR="006977BE">
          <w:rStyle w:val="Hyperlink"/>
          <w:t xml:space="preserve">TerminologyProfile::AssumedValue</w:t>
        </w:r>
      </w:hyperlink>
      <w:r w:rsidR="006977BE">
        <w:t xml:space="preserve">, </w:t>
      </w:r>
    </w:p>
    <w:p w14:paraId="140699FF" w14:textId="46C05878" w:rsidP="00B51B66" w:rsidR="00377E18" w:rsidRDefault="004846E9">
      <w:pPr>
        <w:ind w:firstLine="720"/>
      </w:pPr>
      <w:hyperlink w:anchor="_ef85d33c740061c0c756c4e535c34ccc" w:history="1">
        <w:r w:rsidR="006977BE">
          <w:rStyle w:val="Hyperlink"/>
          <w:t xml:space="preserve">TerminologyProfile::PossibleValue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bookmarkStart w:id="_d45578f848d02aad83980903e5bde7d1" w:name="_d45578f848d02aad83980903e5bde7d1"/>
      <w:r w:rsidRPr="005F31BE">
        <w:t xml:space="preserve">DescribedItem [Stereotype]</w:t>
      </w:r>
      <w:bookmarkEnd w:id="_d45578f848d02aad83980903e5bde7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7ED1BD7C"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7ED1BD7C"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7ED1BD7C"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80448b03d480bba05b1e156796878f77" w:history="1">
        <w:r w:rsidR="006977BE">
          <w:rStyle w:val="Hyperlink"/>
          <w:t xml:space="preserve">TerminologyProfile::DesignatableItem</w:t>
        </w:r>
      </w:hyperlink>
      <w:r w:rsidR="006977BE">
        <w:t xml:space="preserve">, </w:t>
      </w:r>
    </w:p>
    <w:p w14:paraId="4B88E10C" w14:textId="2119D28F" w:rsidP="00B51B66" w:rsidR="00377E18" w:rsidRDefault="009E3806">
      <w:pPr>
        <w:ind w:firstLine="720"/>
      </w:pPr>
      <w:hyperlink w:anchor="_4b28f60cd7e8328f1d31dbcfa39d2ff3" w:history="1">
        <w:r w:rsidR="006977BE">
          <w:rStyle w:val="Hyperlink"/>
          <w:t xml:space="preserve">TerminologyProfile::IdentifiedItem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c7f411daaf64f83e013bec437cb8f30a" w:history="1">
        <w:r w:rsidR="006977BE">
          <w:rStyle w:val="Hyperlink"/>
          <w:t xml:space="preserve">TerminologyProfile::EnumeratedValueDomain</w:t>
        </w:r>
      </w:hyperlink>
      <w:r w:rsidR="006977BE">
        <w:t xml:space="preserve">, </w:t>
      </w:r>
    </w:p>
    <w:p w14:paraId="140699FF" w14:textId="46C05878" w:rsidP="00B51B66" w:rsidR="00377E18" w:rsidRDefault="004846E9">
      <w:pPr>
        <w:ind w:firstLine="720"/>
      </w:pPr>
      <w:hyperlink w:anchor="_ad75af95f635bdf35f69d9db9b17aae2" w:history="1">
        <w:r w:rsidR="006977BE">
          <w:rStyle w:val="Hyperlink"/>
          <w:t xml:space="preserve">ConstraintProfile::ObjectConstraint</w:t>
        </w:r>
      </w:hyperlink>
      <w:r w:rsidR="006977BE">
        <w:t xml:space="preserve">, </w:t>
      </w:r>
    </w:p>
    <w:p w14:paraId="140699FF" w14:textId="46C05878" w:rsidP="00B51B66" w:rsidR="00377E18" w:rsidRDefault="004846E9">
      <w:pPr>
        <w:ind w:firstLine="720"/>
      </w:pPr>
      <w:hyperlink w:anchor="_5bb7ce8128b60ee5eb2ca275444e9692" w:history="1">
        <w:r w:rsidR="006977BE">
          <w:rStyle w:val="Hyperlink"/>
          <w:t xml:space="preserve">TerminologyProfile::PermissibleValue</w:t>
        </w:r>
      </w:hyperlink>
      <w:r w:rsidR="006977BE">
        <w:t xml:space="preserve">, </w:t>
      </w:r>
    </w:p>
    <w:p w14:paraId="140699FF" w14:textId="46C05878" w:rsidP="00B51B66" w:rsidR="00377E18" w:rsidRDefault="004846E9">
      <w:pPr>
        <w:ind w:firstLine="720"/>
      </w:pPr>
      <w:hyperlink w:anchor="_1b2eec63ad4ef6c72d57b9985e0346ff"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bookmarkStart w:id="_80448b03d480bba05b1e156796878f77" w:name="_80448b03d480bba05b1e156796878f77"/>
      <w:r w:rsidRPr="005F31BE">
        <w:t xml:space="preserve">DesignatableItem [Stereotype]</w:t>
      </w:r>
      <w:bookmarkEnd w:id="_80448b03d480bba05b1e156796878f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d45578f848d02aad83980903e5bde7d1" w:history="1">
        <w:r w:rsidR="006977BE">
          <w:rStyle w:val="Hyperlink"/>
          <w:t xml:space="preserve">TerminologyProfile::DescribedItem</w:t>
        </w:r>
      </w:hyperlink>
      <w:r w:rsidR="006977BE">
        <w:t xml:space="preserve">, </w:t>
      </w:r>
    </w:p>
    <w:p w14:paraId="140699FF" w14:textId="46C05878" w:rsidP="00B51B66" w:rsidR="00377E18" w:rsidRDefault="004846E9">
      <w:pPr>
        <w:ind w:firstLine="720"/>
      </w:pPr>
      <w:hyperlink w:anchor="_1b2eec63ad4ef6c72d57b9985e0346ff" w:history="1">
        <w:r w:rsidR="006977BE">
          <w:rStyle w:val="Hyperlink"/>
          <w:t xml:space="preserve">TerminologyProfile::ResourceReference</w:t>
        </w:r>
      </w:hyperlink>
      <w:r w:rsidR="006977BE">
        <w:t xml:space="preserve">, </w:t>
      </w:r>
    </w:p>
    <w:p w14:paraId="140699FF" w14:textId="46C05878" w:rsidP="00B51B66" w:rsidR="00377E18" w:rsidRDefault="004846E9">
      <w:pPr>
        <w:ind w:firstLine="720"/>
      </w:pPr>
      <w:hyperlink w:anchor="_9d682f32f4917feea358e696d1fd146d"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sign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description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c7f411daaf64f83e013bec437cb8f30a" w:name="_c7f411daaf64f83e013bec437cb8f30a"/>
      <w:r w:rsidRPr="005F31BE">
        <w:t xml:space="preserve">EnumeratedValueDomain [Stereotype]</w:t>
      </w:r>
      <w:bookmarkEnd w:id="_c7f411daaf64f83e013bec437cb8f3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7ED1BD7C"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d45578f848d02aad83980903e5bde7d1" w:history="1">
        <w:r w:rsidR="006977BE">
          <w:rStyle w:val="Hyperlink"/>
          <w:t xml:space="preserve">TerminologyProfile::DescribedItem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4b28f60cd7e8328f1d31dbcfa39d2ff3" w:name="_4b28f60cd7e8328f1d31dbcfa39d2ff3"/>
      <w:r w:rsidRPr="005F31BE">
        <w:t xml:space="preserve">IdentifiedItem [Stereotype]</w:t>
      </w:r>
      <w:bookmarkEnd w:id="_4b28f60cd7e8328f1d31dbcfa39d2f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d45578f848d02aad83980903e5bde7d1" w:history="1">
        <w:r w:rsidR="006977BE">
          <w:rStyle w:val="Hyperlink"/>
          <w:t xml:space="preserve">TerminologyProfile::DescribedItem</w:t>
        </w:r>
      </w:hyperlink>
      <w:r w:rsidR="006977BE">
        <w:t xml:space="preserve">, </w:t>
      </w:r>
    </w:p>
    <w:p w14:paraId="140699FF" w14:textId="46C05878" w:rsidP="00B51B66" w:rsidR="00377E18" w:rsidRDefault="004846E9">
      <w:pPr>
        <w:ind w:firstLine="720"/>
      </w:pPr>
      <w:hyperlink w:anchor="_9d682f32f4917feea358e696d1fd146d"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bookmarkStart w:id="_b9f78b93edc24bb3301ba69a57e4afc3" w:name="_b9f78b93edc24bb3301ba69a57e4afc3"/>
      <w:r w:rsidRPr="005F31BE">
        <w:t xml:space="preserve">KnownNamespace [Stereotype]</w:t>
      </w:r>
      <w:bookmarkEnd w:id="_b9f78b93edc24bb3301ba69a57e4afc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1"/>
        </w:numPr>
      </w:pPr>
      <w:r>
        <w:t xml:space="preserve"> "SCT"</w:t>
      </w:r>
    </w:p>
    <w:p>
      <w:pPr>
        <w:pStyle w:val="mr_style"/>
        <w:numPr>
          <w:ilvl w:val="0"/>
          <w:numId w:val="21"/>
        </w:numPr>
      </w:pPr>
      <w:r>
        <w:t xml:space="preserve"> "SNOMED-CT"</w:t>
      </w:r>
    </w:p>
    <w:p>
      <w:pPr>
        <w:pStyle w:val="mr_style"/>
        <w:numPr>
          <w:ilvl w:val="0"/>
          <w:numId w:val="21"/>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59faf6918f4c546323d6df67392c366b" w:history="1">
        <w:r w:rsidR="006977BE">
          <w:rStyle w:val="Hyperlink"/>
          <w:t xml:space="preserve">TerminologyProfile::ScopedIdentifier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bookmarkStart w:id="_446e0591a4f825b22cd9e573c1239a72" w:name="_446e0591a4f825b22cd9e573c1239a72"/>
      <w:r w:rsidRPr="005F31BE">
        <w:t xml:space="preserve">Language [Stereotype]</w:t>
      </w:r>
      <w:bookmarkEnd w:id="_446e0591a4f825b22cd9e573c1239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59faf6918f4c546323d6df67392c366b" w:history="1">
        <w:r w:rsidR="006977BE">
          <w:rStyle w:val="Hyperlink"/>
          <w:t xml:space="preserve">TerminologyProfile::ScopedIdentifier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6D263B9C" w14:textId="23267873" w:rsidP="005F31BE" w:rsidR="002C0F83" w:rsidRDefault="00F851FF" w:rsidRPr="005F31BE">
      <w:pPr>
        <w:pStyle w:val="Heading4"/>
      </w:pPr>
      <w:bookmarkStart w:id="_762263779deb88cfafbbc8e4add57703" w:name="_762263779deb88cfafbbc8e4add57703"/>
      <w:r w:rsidRPr="005F31BE">
        <w:t xml:space="preserve">NamespaceInstance [Stereotype]</w:t>
      </w:r>
      <w:bookmarkEnd w:id="_762263779deb88cfafbbc8e4add577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Metamodel::Realization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5bb7ce8128b60ee5eb2ca275444e9692" w:name="_5bb7ce8128b60ee5eb2ca275444e9692"/>
      <w:r w:rsidRPr="005F31BE">
        <w:t xml:space="preserve">PermissibleValue [Stereotype]</w:t>
      </w:r>
      <w:bookmarkEnd w:id="_5bb7ce8128b60ee5eb2ca275444e96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7ED1BD7C"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d45578f848d02aad83980903e5bde7d1" w:history="1">
        <w:r w:rsidR="006977BE">
          <w:rStyle w:val="Hyperlink"/>
          <w:t xml:space="preserve">TerminologyProfile::DescribedItem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Metamodel::EnumerationLiteral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bookmarkStart w:id="_ef85d33c740061c0c756c4e535c34ccc" w:name="_ef85d33c740061c0c756c4e535c34ccc"/>
      <w:r w:rsidRPr="005F31BE">
        <w:t xml:space="preserve">PossibleValue [Stereotype]</w:t>
      </w:r>
      <w:bookmarkEnd w:id="_ef85d33c740061c0c756c4e535c34cc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6a2f733d1d3ea9bc232f96caadb113e1" w:history="1">
        <w:r w:rsidR="006977BE">
          <w:rStyle w:val="Hyperlink"/>
          <w:t xml:space="preserve">TerminologyProfile::ConceptReferenceInstance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6D263B9C" w14:textId="23267873" w:rsidP="005F31BE" w:rsidR="002C0F83" w:rsidRDefault="00F851FF" w:rsidRPr="005F31BE">
      <w:pPr>
        <w:pStyle w:val="Heading4"/>
      </w:pPr>
      <w:bookmarkStart w:id="_1b2eec63ad4ef6c72d57b9985e0346ff" w:name="_1b2eec63ad4ef6c72d57b9985e0346ff"/>
      <w:r w:rsidRPr="005F31BE">
        <w:t xml:space="preserve">ResourceReference [Stereotype]</w:t>
      </w:r>
      <w:bookmarkEnd w:id="_1b2eec63ad4ef6c72d57b9985e0346f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d45578f848d02aad83980903e5bde7d1" w:history="1">
        <w:r w:rsidR="006977BE">
          <w:rStyle w:val="Hyperlink"/>
          <w:t xml:space="preserve">TerminologyProfile::DescribedItem</w:t>
        </w:r>
      </w:hyperlink>
      <w:r w:rsidR="006977BE">
        <w:t xml:space="preserve">, </w:t>
      </w:r>
    </w:p>
    <w:p w14:paraId="4B88E10C" w14:textId="2119D28F" w:rsidP="00B51B66" w:rsidR="00377E18" w:rsidRDefault="009E3806">
      <w:pPr>
        <w:ind w:firstLine="720"/>
      </w:pPr>
      <w:hyperlink w:anchor="_80448b03d480bba05b1e156796878f77" w:history="1">
        <w:r w:rsidR="006977BE">
          <w:rStyle w:val="Hyperlink"/>
          <w:t xml:space="preserve">TerminologyProfile::DesignatableItem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Metamodel::NamedElement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7de70b4fbd9e6a164f7f00cde47dfd5a" w:history="1">
        <w:r w:rsidR="006977BE">
          <w:rStyle w:val="Hyperlink"/>
          <w:t xml:space="preserve">TerminologyProfile::CodeSystemReference</w:t>
        </w:r>
      </w:hyperlink>
      <w:r w:rsidR="006977BE">
        <w:t xml:space="preserve">, </w:t>
      </w:r>
    </w:p>
    <w:p w14:paraId="140699FF" w14:textId="46C05878" w:rsidP="00B51B66" w:rsidR="00377E18" w:rsidRDefault="004846E9">
      <w:pPr>
        <w:ind w:firstLine="720"/>
      </w:pPr>
      <w:hyperlink w:anchor="_9a8de95c38ebe2d6ce506cbc9bef7b7a" w:history="1">
        <w:r w:rsidR="006977BE">
          <w:rStyle w:val="Hyperlink"/>
          <w:t xml:space="preserve">TerminologyProfile::CodeSystemVersionReference</w:t>
        </w:r>
      </w:hyperlink>
      <w:r w:rsidR="006977BE">
        <w:t xml:space="preserve">, </w:t>
      </w:r>
    </w:p>
    <w:p w14:paraId="140699FF" w14:textId="46C05878" w:rsidP="00B51B66" w:rsidR="00377E18" w:rsidRDefault="004846E9">
      <w:pPr>
        <w:ind w:firstLine="720"/>
      </w:pPr>
      <w:hyperlink w:anchor="_57ae94153b82f28889d42ad4aa8fe1e0" w:history="1">
        <w:r w:rsidR="006977BE">
          <w:rStyle w:val="Hyperlink"/>
          <w:t xml:space="preserve">TerminologyProfile::ConceptReference</w:t>
        </w:r>
      </w:hyperlink>
      <w:r w:rsidR="006977BE">
        <w:t xml:space="preserve">, </w:t>
      </w:r>
    </w:p>
    <w:p w14:paraId="140699FF" w14:textId="46C05878" w:rsidP="00B51B66" w:rsidR="00377E18" w:rsidRDefault="004846E9">
      <w:pPr>
        <w:ind w:firstLine="720"/>
      </w:pPr>
      <w:hyperlink w:anchor="_a4fedb7858ead8d2272640d51b53719a" w:history="1">
        <w:r w:rsidR="006977BE">
          <w:rStyle w:val="Hyperlink"/>
          <w:t xml:space="preserve">TerminologyProfile::ValueSetDefinitionReference</w:t>
        </w:r>
      </w:hyperlink>
      <w:r w:rsidR="006977BE">
        <w:t xml:space="preserve">, </w:t>
      </w:r>
    </w:p>
    <w:p w14:paraId="140699FF" w14:textId="46C05878" w:rsidP="00B51B66" w:rsidR="00377E18" w:rsidRDefault="004846E9">
      <w:pPr>
        <w:ind w:firstLine="720"/>
      </w:pPr>
      <w:hyperlink w:anchor="_1a1ca20b54028ee5e2eb20af35411f6e" w:history="1">
        <w:r w:rsidR="006977BE">
          <w:rStyle w:val="Hyperlink"/>
          <w:t xml:space="preserve">TerminologyProfile::ValueSetReference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bookmarkStart w:id="_9d682f32f4917feea358e696d1fd146d" w:name="_9d682f32f4917feea358e696d1fd146d"/>
      <w:r w:rsidRPr="005F31BE">
        <w:t xml:space="preserve">ResourceReferenceInstance [Stereotype]</w:t>
      </w:r>
      <w:bookmarkEnd w:id="_9d682f32f4917feea358e696d1fd146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80448b03d480bba05b1e156796878f77" w:history="1">
        <w:r w:rsidR="006977BE">
          <w:rStyle w:val="Hyperlink"/>
          <w:t xml:space="preserve">TerminologyProfile::DesignatableItem</w:t>
        </w:r>
      </w:hyperlink>
      <w:r w:rsidR="006977BE">
        <w:t xml:space="preserve">, </w:t>
      </w:r>
    </w:p>
    <w:p w14:paraId="4B88E10C" w14:textId="2119D28F" w:rsidP="00B51B66" w:rsidR="00377E18" w:rsidRDefault="009E3806">
      <w:pPr>
        <w:ind w:firstLine="720"/>
      </w:pPr>
      <w:hyperlink w:anchor="_4b28f60cd7e8328f1d31dbcfa39d2ff3" w:history="1">
        <w:r w:rsidR="006977BE">
          <w:rStyle w:val="Hyperlink"/>
          <w:t xml:space="preserve">TerminologyProfile::IdentifiedItem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e055a6cce06d0838055b62dbfbf235f2" w:history="1">
        <w:r w:rsidR="006977BE">
          <w:rStyle w:val="Hyperlink"/>
          <w:t xml:space="preserve">TerminologyProfile::CodeSystemReferenceInstance</w:t>
        </w:r>
      </w:hyperlink>
      <w:r w:rsidR="006977BE">
        <w:t xml:space="preserve">, </w:t>
      </w:r>
    </w:p>
    <w:p w14:paraId="140699FF" w14:textId="46C05878" w:rsidP="00B51B66" w:rsidR="00377E18" w:rsidRDefault="004846E9">
      <w:pPr>
        <w:ind w:firstLine="720"/>
      </w:pPr>
      <w:hyperlink w:anchor="_6a2f733d1d3ea9bc232f96caadb113e1" w:history="1">
        <w:r w:rsidR="006977BE">
          <w:rStyle w:val="Hyperlink"/>
          <w:t xml:space="preserve">TerminologyProfile::ConceptReferenceInstance</w:t>
        </w:r>
      </w:hyperlink>
      <w:r w:rsidR="006977BE">
        <w:t xml:space="preserve">, </w:t>
      </w:r>
    </w:p>
    <w:p w14:paraId="140699FF" w14:textId="46C05878" w:rsidP="00B51B66" w:rsidR="00377E18" w:rsidRDefault="004846E9">
      <w:pPr>
        <w:ind w:firstLine="720"/>
      </w:pPr>
      <w:hyperlink w:anchor="_f3184cb0f8e704f5122c5e97fb9f130c" w:history="1">
        <w:r w:rsidR="006977BE">
          <w:rStyle w:val="Hyperlink"/>
          <w:t xml:space="preserve">TerminologyProfile::ValueSetReferenceInstance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bookmarkStart w:id="_59faf6918f4c546323d6df67392c366b" w:name="_59faf6918f4c546323d6df67392c366b"/>
      <w:r w:rsidRPr="005F31BE">
        <w:t xml:space="preserve">ScopedIdentifier [Stereotype]</w:t>
      </w:r>
      <w:bookmarkEnd w:id="_59faf6918f4c546323d6df67392c36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7dc1530ae1ef855ecc3eb9bd5b555a14" w:history="1">
        <w:r w:rsidR="006977BE">
          <w:rStyle w:val="Hyperlink"/>
          <w:t xml:space="preserve">TerminologyProfile::ArchetypeType</w:t>
        </w:r>
      </w:hyperlink>
      <w:r w:rsidR="006977BE">
        <w:t xml:space="preserve">, </w:t>
      </w:r>
    </w:p>
    <w:p w14:paraId="140699FF" w14:textId="46C05878" w:rsidP="00B51B66" w:rsidR="00377E18" w:rsidRDefault="004846E9">
      <w:pPr>
        <w:ind w:firstLine="720"/>
      </w:pPr>
      <w:hyperlink w:anchor="_b9f78b93edc24bb3301ba69a57e4afc3" w:history="1">
        <w:r w:rsidR="006977BE">
          <w:rStyle w:val="Hyperlink"/>
          <w:t xml:space="preserve">TerminologyProfile::KnownNamespace</w:t>
        </w:r>
      </w:hyperlink>
      <w:r w:rsidR="006977BE">
        <w:t xml:space="preserve">, </w:t>
      </w:r>
    </w:p>
    <w:p w14:paraId="140699FF" w14:textId="46C05878" w:rsidP="00B51B66" w:rsidR="00377E18" w:rsidRDefault="004846E9">
      <w:pPr>
        <w:ind w:firstLine="720"/>
      </w:pPr>
      <w:hyperlink w:anchor="_446e0591a4f825b22cd9e573c1239a72" w:history="1">
        <w:r w:rsidR="006977BE">
          <w:rStyle w:val="Hyperlink"/>
          <w:t xml:space="preserve">TerminologyProfile::Language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identifierURIPattern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a4fedb7858ead8d2272640d51b53719a" w:name="_a4fedb7858ead8d2272640d51b53719a"/>
      <w:r w:rsidRPr="005F31BE">
        <w:t xml:space="preserve">ValueSetDefinitionReference [Stereotype]</w:t>
      </w:r>
      <w:bookmarkEnd w:id="_a4fedb7858ead8d2272640d51b53719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b2eec63ad4ef6c72d57b9985e0346ff"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bookmarkStart w:id="_1a1ca20b54028ee5e2eb20af35411f6e" w:name="_1a1ca20b54028ee5e2eb20af35411f6e"/>
      <w:r w:rsidRPr="005F31BE">
        <w:t xml:space="preserve">ValueSetReference [Stereotype]</w:t>
      </w:r>
      <w:bookmarkEnd w:id="_1a1ca20b54028ee5e2eb20af35411f6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b2eec63ad4ef6c72d57b9985e0346ff" w:history="1">
        <w:r w:rsidR="006977BE">
          <w:rStyle w:val="Hyperlink"/>
          <w:t xml:space="preserve">TerminologyProfile::ResourceReference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bookmarkStart w:id="_f3184cb0f8e704f5122c5e97fb9f130c" w:name="_f3184cb0f8e704f5122c5e97fb9f130c"/>
      <w:r w:rsidRPr="005F31BE">
        <w:t xml:space="preserve">ValueSetReferenceInstance [Stereotype]</w:t>
      </w:r>
      <w:bookmarkEnd w:id="_f3184cb0f8e704f5122c5e97fb9f13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9d682f32f4917feea358e696d1fd146d" w:history="1">
        <w:r w:rsidR="006977BE">
          <w:rStyle w:val="Hyperlink"/>
          <w:t xml:space="preserve">TerminologyProfile::ResourceReferenceInstance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Metamodel::Abstraction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7EBB28B9" w14:textId="0926D4BF" w:rsidP="009811E1" w:rsidR="008A00F8" w:rsidRDefault="007D4D10">
      <w:pPr>
        <w:ind w:left="720"/>
      </w:pPr>
      <w:r w:rsidRPr="007D4D10">
        <w:t xml:space="preserve"> </w:t>
      </w:r>
    </w:p>
    <w:p w14:paraId="34FBFC11" w14:textId="2F707AE1" w:rsidP="007D4D10" w:rsidR="007D4D10" w:rsidRDefault="007D4D10">
      <w:pPr>
        <w:ind w:left="1440"/>
      </w:pPr>
      <w:r>
        <w:t xml:space="preserve"> </w:t>
      </w:r>
    </w:p>
    <w:p w14:paraId="50AD6137" w14:textId="77777777" w:rsidP="00860763" w:rsidR="002C0F83" w:rsidRDefault="001F24CC">
      <w:pPr>
        <w:pStyle w:val="Heading2"/>
      </w:pPr>
      <w:r mr_bName="mr_bName23" w:rsidRPr="001F24CC">
        <w:t xml:space="preserve">ConstraintProfile [Profile]</w:t>
      </w:r>
      <w:r w:rsidR="003C6850">
        <w:t xml:space="preserve"> </w:t>
      </w:r>
    </w:p>
    <w:p>
      <w:r>
        <w:t xml:space="preserve">The constraint profile defines the modeling elements that may be applied to a reference model and archetype.  These elements “constrain” the target model narrowing the semantics and syntax.  These elements are drawn from ADL 2.0 and ISO 13606.</w:t>
      </w:r>
    </w:p>
    <w:p w14:paraId="6E92D0C4" w14:textId="77777777" w:rsidP="005F31BE" w:rsidR="005F31BE" w:rsidRDefault="001F24CC">
      <w:pPr>
        <w:pStyle w:val="Heading3"/>
      </w:pPr>
      <w:r mr_bName="mr_bName29">
        <w:t xml:space="preserve">Archetypes</w:t>
      </w:r>
    </w:p>
    <w:p>
      <w:r>
        <w:t xml:space="preserve">This clause defines the profiles for Archetypes, Archetype Libraries and their identification, provenance and workflow.  It corresponds to the </w:t>
      </w:r>
      <w:r>
        <w:rPr>
          <w:i/>
          <w:iCs/>
        </w:rPr>
        <w:t xml:space="preserve">archetype</w:t>
      </w:r>
      <w:r>
        <w:t xml:space="preserve">, </w:t>
      </w:r>
      <w:r>
        <w:rPr>
          <w:i/>
          <w:iCs/>
        </w:rPr>
        <w:t xml:space="preserve">language</w:t>
      </w:r>
      <w:r>
        <w:t xml:space="preserve">, and </w:t>
      </w:r>
      <w:r>
        <w:rPr>
          <w:i/>
          <w:iCs/>
        </w:rPr>
        <w:t xml:space="preserve">description</w:t>
      </w:r>
      <w:r>
        <w:t xml:space="preserve"> sections of ADL 2.0.</w:t>
      </w:r>
    </w:p>
    <w:p w14:paraId="4F38961F" w14:textId="77777777" w:rsidP="005F31BE" w:rsidR="002C0F83" w:rsidRDefault="001F24CC" w:rsidRPr="005F31BE">
      <w:pPr>
        <w:pStyle w:val="Heading4"/>
      </w:pPr>
      <w:r w:rsidRPr="005F31BE">
        <w:t xml:space="preserve">Archetype Libraries</w:t>
      </w:r>
    </w:p>
    <w:p>
      <w:r>
        <w:t xml:space="preserve">This clause defines the stereotypes that represent </w:t>
      </w:r>
      <w:r>
        <w:rPr>
          <w:b/>
          <w:bCs/>
        </w:rPr>
        <w:t xml:space="preserve">Archetype</w:t>
      </w:r>
      <w:r>
        <w:t xml:space="preserve">, </w:t>
      </w:r>
      <w:r>
        <w:rPr>
          <w:b/>
          <w:bCs/>
        </w:rPr>
        <w:t xml:space="preserve">ArchetypeLibrary</w:t>
      </w:r>
      <w:r>
        <w:t xml:space="preserve"> and </w:t>
      </w:r>
      <w:r>
        <w:rPr>
          <w:b/>
          <w:bCs/>
        </w:rPr>
        <w:t xml:space="preserve">ArchetypeVersion</w:t>
      </w:r>
      <w:r>
        <w:t xml:space="preserve"> as well as defining the link to the </w:t>
      </w:r>
      <w:r>
        <w:rPr>
          <w:b/>
          <w:bCs/>
        </w:rPr>
        <w:t xml:space="preserve">AuthoredResource</w:t>
      </w:r>
      <w:r>
        <w:t xml:space="preserve"> metadata.</w:t>
      </w:r>
    </w:p>
    <w:p w14:paraId="376482F9" w14:textId="46BC3730" w:rsidP="00FC2D47" w:rsidR="003E4BE1" w:rsidRDefault="003E4BE1">
      <w:pPr>
        <w:ind w:firstLine="720"/>
      </w:pPr>
      <w:r>
        <w:rPr>
          <w:noProof/>
        </w:rPr>
        <w:drawing>
          <wp:inline distT="0" distB="0" distL="0" distR="0">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mr_docxImage8" cstate="print"/>
                    <a:stretch>
                      <a:fillRect/>
                    </a:stretch>
                  </pic:blipFill>
                  <pic:spPr>
                    <a:xfrm rot="0">
                      <a:off x="0" y="0"/>
                      <a:ext cx="5934075" cy="45339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4F38961F" w14:textId="77777777" w:rsidP="005F31BE" w:rsidR="002C0F83" w:rsidRDefault="001F24CC" w:rsidRPr="005F31BE">
      <w:pPr>
        <w:pStyle w:val="Heading4"/>
      </w:pPr>
      <w:r w:rsidRPr="005F31BE">
        <w:t xml:space="preserve">Archetype Metadata</w:t>
      </w:r>
    </w:p>
    <w:p>
      <w:r>
        <w:t xml:space="preserve">This clause identifies the stereotypes used to connect an </w:t>
      </w:r>
      <w:r>
        <w:rPr>
          <w:b/>
          <w:bCs/>
        </w:rPr>
        <w:t xml:space="preserve">AuthoredResource </w:t>
      </w:r>
      <w:r>
        <w:t xml:space="preserve">to metadata describing translations, ownership, copyright, state, etc.</w:t>
      </w:r>
    </w:p>
    <w:p w14:paraId="376482F9" w14:textId="46BC3730" w:rsidP="00FC2D47" w:rsidR="003E4BE1" w:rsidRDefault="003E4BE1">
      <w:pPr>
        <w:ind w:firstLine="720"/>
      </w:pPr>
      <w:r>
        <w:rPr>
          <w:noProof/>
        </w:rPr>
        <w:drawing>
          <wp:inline distT="0" distB="0" distL="0" distR="0">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mr_docxImage9" cstate="print"/>
                    <a:stretch>
                      <a:fillRect/>
                    </a:stretch>
                  </pic:blipFill>
                  <pic:spPr>
                    <a:xfrm rot="0">
                      <a:off x="0" y="0"/>
                      <a:ext cx="4705350" cy="3438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6E92D0C4" w14:textId="77777777" w:rsidP="005F31BE" w:rsidR="005F31BE" w:rsidRDefault="001F24CC">
      <w:pPr>
        <w:pStyle w:val="Heading3"/>
      </w:pPr>
      <w:r mr_bName="mr_bName29">
        <w:t xml:space="preserve">Data Type Constraints</w:t>
      </w:r>
    </w:p>
    <w:p>
      <w:r>
        <w:t xml:space="preserve">This clause defines the stereotypes that are used to constrain the "primitive" or assumed types that are built in to the AML Profile.</w:t>
      </w:r>
    </w:p>
    <w:p w14:paraId="4F38961F" w14:textId="77777777" w:rsidP="005F31BE" w:rsidR="002C0F83" w:rsidRDefault="001F24CC" w:rsidRPr="005F31BE">
      <w:pPr>
        <w:pStyle w:val="Heading4"/>
      </w:pPr>
      <w:r w:rsidRPr="005F31BE">
        <w:t xml:space="preserve">Primitive Type Constraints</w:t>
      </w:r>
    </w:p>
    <w:p>
      <w:r>
        <w:t xml:space="preserve"> This clause identifies the basic "primitive" type constraints</w:t>
      </w:r>
    </w:p>
    <w:p w14:paraId="376482F9" w14:textId="46BC3730" w:rsidP="00FC2D47" w:rsidR="003E4BE1" w:rsidRDefault="003E4BE1">
      <w:pPr>
        <w:ind w:firstLine="720"/>
      </w:pPr>
      <w:r>
        <w:rPr>
          <w:noProof/>
        </w:rPr>
        <w:drawing>
          <wp:inline distT="0" distB="0" distL="0" distR="0">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mr_docxImage10" cstate="print"/>
                    <a:stretch>
                      <a:fillRect/>
                    </a:stretch>
                  </pic:blipFill>
                  <pic:spPr>
                    <a:xfrm rot="0">
                      <a:off x="0" y="0"/>
                      <a:ext cx="5943600" cy="1952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4F38961F" w14:textId="77777777" w:rsidP="005F31BE" w:rsidR="002C0F83" w:rsidRDefault="001F24CC" w:rsidRPr="005F31BE">
      <w:pPr>
        <w:pStyle w:val="Heading4"/>
      </w:pPr>
      <w:r w:rsidRPr="005F31BE">
        <w:t xml:space="preserve">Date and Time Match Types</w:t>
      </w:r>
    </w:p>
    <w:p>
      <w:r>
        <w:t xml:space="preserve"> This clause describes the various matching types derived from ISO 8601 </w:t>
      </w:r>
      <w:r>
        <w:rPr>
          <w:i/>
          <w:iCs/>
        </w:rPr>
        <w:t xml:space="preserve">Data elements and interchange formats – Information interchange – Representation of dates and times</w:t>
      </w:r>
    </w:p>
    <w:p w14:paraId="376482F9" w14:textId="46BC3730" w:rsidP="00FC2D47" w:rsidR="003E4BE1" w:rsidRDefault="003E4BE1">
      <w:pPr>
        <w:ind w:firstLine="720"/>
      </w:pPr>
      <w:r>
        <w:rPr>
          <w:noProof/>
        </w:rPr>
        <w:drawing>
          <wp:inline distT="0" distB="0" distL="0" distR="0">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mr_docxImage11" cstate="print"/>
                    <a:stretch>
                      <a:fillRect/>
                    </a:stretch>
                  </pic:blipFill>
                  <pic:spPr>
                    <a:xfrm rot="0">
                      <a:off x="0" y="0"/>
                      <a:ext cx="5934075" cy="1238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4F38961F" w14:textId="77777777" w:rsidP="005F31BE" w:rsidR="002C0F83" w:rsidRDefault="001F24CC" w:rsidRPr="005F31BE">
      <w:pPr>
        <w:pStyle w:val="Heading4"/>
      </w:pPr>
      <w:r w:rsidRPr="005F31BE">
        <w:t xml:space="preserve">Intervals</w:t>
      </w:r>
    </w:p>
    <w:p>
      <w:r>
        <w:t xml:space="preserve"> This section contains the definition of the intervals used in the primitive type constraints.</w:t>
      </w:r>
    </w:p>
    <w:p w14:paraId="376482F9" w14:textId="46BC3730" w:rsidP="00FC2D47" w:rsidR="003E4BE1" w:rsidRDefault="003E4BE1">
      <w:pPr>
        <w:ind w:firstLine="720"/>
      </w:pPr>
      <w:r>
        <w:rPr>
          <w:noProof/>
        </w:rPr>
        <w:drawing>
          <wp:inline distT="0" distB="0" distL="0" distR="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mr_docxImage12" cstate="print"/>
                    <a:stretch>
                      <a:fillRect/>
                    </a:stretch>
                  </pic:blipFill>
                  <pic:spPr>
                    <a:xfrm rot="0">
                      <a:off x="0" y="0"/>
                      <a:ext cx="5934075" cy="1476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6E92D0C4" w14:textId="77777777" w:rsidP="005F31BE" w:rsidR="005F31BE" w:rsidRDefault="001F24CC">
      <w:pPr>
        <w:pStyle w:val="Heading3"/>
      </w:pPr>
      <w:r mr_bName="mr_bName29">
        <w:t xml:space="preserve">Object and Property Constraints</w:t>
      </w:r>
    </w:p>
    <w:p w14:paraId="4F38961F" w14:textId="77777777" w:rsidP="005F31BE" w:rsidR="002C0F83" w:rsidRDefault="001F24CC" w:rsidRPr="005F31BE">
      <w:pPr>
        <w:pStyle w:val="Heading4"/>
      </w:pPr>
      <w:r w:rsidRPr="005F31BE">
        <w:t xml:space="preserve">Object Constraints</w:t>
      </w:r>
    </w:p>
    <w:p>
      <w:r>
        <w:t xml:space="preserve"> This clause describes the various forms of constraint that can be applied to the UML </w:t>
      </w:r>
      <w:r>
        <w:rPr>
          <w:b/>
          <w:bCs/>
        </w:rPr>
        <w:t xml:space="preserve">Class.</w:t>
      </w:r>
    </w:p>
    <w:p w14:paraId="376482F9" w14:textId="46BC3730" w:rsidP="00FC2D47" w:rsidR="003E4BE1" w:rsidRDefault="003E4BE1">
      <w:pPr>
        <w:ind w:firstLine="720"/>
      </w:pPr>
      <w:r>
        <w:rPr>
          <w:noProof/>
        </w:rPr>
        <w:drawing>
          <wp:inline distT="0" distB="0" distL="0" distR="0">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mr_docxImage13" cstate="print"/>
                    <a:stretch>
                      <a:fillRect/>
                    </a:stretch>
                  </pic:blipFill>
                  <pic:spPr>
                    <a:xfrm rot="0">
                      <a:off x="0" y="0"/>
                      <a:ext cx="5934075" cy="3286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Object Constraints</w:t>
      </w:r>
      <w:bookmarkEnd w:id="_f139650e10793c0005c93b604992495c"/>
    </w:p>
    <w:p w14:paraId="4F38961F" w14:textId="77777777" w:rsidP="005F31BE" w:rsidR="002C0F83" w:rsidRDefault="001F24CC" w:rsidRPr="005F31BE">
      <w:pPr>
        <w:pStyle w:val="Heading4"/>
      </w:pPr>
      <w:r w:rsidRPr="005F31BE">
        <w:t xml:space="preserve">Attribute Constraints</w:t>
      </w:r>
    </w:p>
    <w:p>
      <w:r>
        <w:t xml:space="preserve"> This clause defines the constraints that can be applied to a UML </w:t>
      </w:r>
      <w:r>
        <w:rPr>
          <w:b/>
          <w:bCs/>
        </w:rPr>
        <w:t xml:space="preserve">Property</w:t>
      </w:r>
      <w:r>
        <w:t xml:space="preserve">.</w:t>
      </w:r>
    </w:p>
    <w:p w14:paraId="376482F9" w14:textId="46BC3730" w:rsidP="00FC2D47" w:rsidR="003E4BE1" w:rsidRDefault="003E4BE1">
      <w:pPr>
        <w:ind w:firstLine="720"/>
      </w:pPr>
      <w:r>
        <w:rPr>
          <w:noProof/>
        </w:rPr>
        <w:drawing>
          <wp:inline distT="0" distB="0" distL="0" distR="0">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mr_docxImage14" cstate="print"/>
                    <a:stretch>
                      <a:fillRect/>
                    </a:stretch>
                  </pic:blipFill>
                  <pic:spPr>
                    <a:xfrm rot="0">
                      <a:off x="0" y="0"/>
                      <a:ext cx="5934075"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4F38961F" w14:textId="77777777" w:rsidP="005F31BE" w:rsidR="002C0F83" w:rsidRDefault="001F24CC" w:rsidRPr="005F31BE">
      <w:pPr>
        <w:pStyle w:val="Heading4"/>
      </w:pPr>
      <w:r w:rsidRPr="005F31BE">
        <w:t xml:space="preserve">Enumeration Constraints</w:t>
      </w:r>
    </w:p>
    <w:p>
      <w:r>
        <w:t xml:space="preserve"> This clause defines the constraints that can be applied to UML </w:t>
      </w:r>
      <w:r>
        <w:rPr>
          <w:b/>
          <w:bCs/>
        </w:rPr>
        <w:t xml:space="preserve">Enumeration</w:t>
      </w:r>
      <w:r>
        <w:t xml:space="preserve"> and its derivatives.</w:t>
      </w:r>
    </w:p>
    <w:p w14:paraId="376482F9" w14:textId="46BC3730" w:rsidP="00FC2D47" w:rsidR="003E4BE1" w:rsidRDefault="003E4BE1">
      <w:pPr>
        <w:ind w:firstLine="720"/>
      </w:pPr>
      <w:r>
        <w:rPr>
          <w:noProof/>
        </w:rPr>
        <w:drawing>
          <wp:inline distT="0" distB="0" distL="0" distR="0">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mr_docxImage15" cstate="print"/>
                    <a:stretch>
                      <a:fillRect/>
                    </a:stretch>
                  </pic:blipFill>
                  <pic:spPr>
                    <a:xfrm rot="0">
                      <a:off x="0" y="0"/>
                      <a:ext cx="5934075" cy="1381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4F38961F" w14:textId="77777777" w:rsidP="005F31BE" w:rsidR="002C0F83" w:rsidRDefault="001F24CC" w:rsidRPr="005F31BE">
      <w:pPr>
        <w:pStyle w:val="Heading4"/>
      </w:pPr>
      <w:r w:rsidRPr="005F31BE">
        <w:t xml:space="preserve">Constraint Proxies</w:t>
      </w:r>
    </w:p>
    <w:p>
      <w:r>
        <w:t xml:space="preserve"> This clause defines mechanisms for reusing and "importing" constraints.</w:t>
      </w:r>
    </w:p>
    <w:p w14:paraId="376482F9" w14:textId="46BC3730" w:rsidP="00FC2D47" w:rsidR="003E4BE1" w:rsidRDefault="003E4BE1">
      <w:pPr>
        <w:ind w:firstLine="720"/>
      </w:pPr>
      <w:r>
        <w:rPr>
          <w:noProof/>
        </w:rPr>
        <w:drawing>
          <wp:inline distT="0" distB="0" distL="0" distR="0">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mr_docxImage16" cstate="print"/>
                    <a:stretch>
                      <a:fillRect/>
                    </a:stretch>
                  </pic:blipFill>
                  <pic:spPr>
                    <a:xfrm rot="0">
                      <a:off x="0" y="0"/>
                      <a:ext cx="5934075" cy="22288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6E92D0C4" w14:textId="77777777" w:rsidP="005F31BE" w:rsidR="005F31BE" w:rsidRDefault="001F24CC">
      <w:pPr>
        <w:pStyle w:val="Heading3"/>
      </w:pPr>
      <w:r mr_bName="mr_bName29">
        <w:t xml:space="preserve">Terminology Constraints</w:t>
      </w:r>
    </w:p>
    <w:p>
      <w:r>
        <w:t xml:space="preserve">This clause defines the profiles used for constraining Enumerations, EnumeratedValueDomains and TerminologyCodes.</w:t>
      </w:r>
    </w:p>
    <w:p w14:paraId="376482F9" w14:textId="46BC3730" w:rsidP="00FC2D47" w:rsidR="003E4BE1" w:rsidRDefault="003E4BE1">
      <w:pPr>
        <w:ind w:firstLine="720"/>
      </w:pPr>
      <w:r>
        <w:rPr>
          <w:noProof/>
        </w:rPr>
        <w:drawing>
          <wp:inline distT="0" distB="0" distL="0" distR="0">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mr_docxImage17" cstate="print"/>
                    <a:stretch>
                      <a:fillRect/>
                    </a:stretch>
                  </pic:blipFill>
                  <pic:spPr>
                    <a:xfrm rot="0">
                      <a:off x="0" y="0"/>
                      <a:ext cx="3914775" cy="2886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46023EDB" w14:textId="66E20AF1" w:rsidP="006D60D5" w:rsidR="00F12703" w:rsidRDefault="0022346C">
      <w:pPr>
        <w:ind w:left="720"/>
      </w:pPr>
      <w:r>
        <w:tab/>
      </w:r>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bookmarkStart w:id="_eb65cb2938a6220d8f4a10f0d8aba136" w:name="_eb65cb2938a6220d8f4a10f0d8aba136"/>
      <w:r w:rsidRPr="005F31BE">
        <w:t xml:space="preserve">DateInterval [Class]</w:t>
      </w:r>
      <w:bookmarkEnd w:id="_eb65cb2938a6220d8f4a10f0d8aba1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3ae971b2839139d9692e47ec472148b6"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earliest Date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latest Date that may be included in the interval.</w:t>
      </w:r>
    </w:p>
    <w:p w14:paraId="6D263B9C" w14:textId="23267873" w:rsidP="005F31BE" w:rsidR="002C0F83" w:rsidRDefault="00F851FF" w:rsidRPr="005F31BE">
      <w:pPr>
        <w:pStyle w:val="Heading4"/>
      </w:pPr>
      <w:bookmarkStart w:id="_956e6c028c830c0453b74cbd2204109e" w:name="_956e6c028c830c0453b74cbd2204109e"/>
      <w:r w:rsidRPr="005F31BE">
        <w:t xml:space="preserve">DateTimeInterval [Class]</w:t>
      </w:r>
      <w:bookmarkEnd w:id="_956e6c028c830c0453b74cbd2204109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3ae971b2839139d9692e47ec472148b6"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earliest DateTime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latest DateTime that may be included in the interval.</w:t>
      </w:r>
    </w:p>
    <w:p w14:paraId="6D263B9C" w14:textId="23267873" w:rsidP="005F31BE" w:rsidR="002C0F83" w:rsidRDefault="00F851FF" w:rsidRPr="005F31BE">
      <w:pPr>
        <w:pStyle w:val="Heading4"/>
      </w:pPr>
      <w:bookmarkStart w:id="_3d4fd0ce80d2a2e88d2f42b3cb7dbec5" w:name="_3d4fd0ce80d2a2e88d2f42b3cb7dbec5"/>
      <w:r w:rsidRPr="005F31BE">
        <w:t xml:space="preserve">DurationInterval [Class]</w:t>
      </w:r>
      <w:bookmarkEnd w:id="_3d4fd0ce80d2a2e88d2f42b3cb7dbec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Duration magnitudes.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3ae971b2839139d9692e47ec472148b6"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The shortest Duration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UML Standard Profile::UML2 Metamodel::Duration</w:t>
      </w:r>
      <w:r w:rsidR="00481D13">
        <w:t xml:space="preserve"> </w:t>
      </w:r>
      <w:r w:rsidR="005B66AC">
        <w:t xml:space="preserve">[</w:t>
      </w:r>
      <w:r w:rsidR="005B66AC">
        <w:t xml:space="preserve">0..1</w:t>
      </w:r>
      <w:r w:rsidR="005B66AC">
        <w:t xml:space="preserve">]</w:t>
      </w:r>
    </w:p>
    <w:p>
      <w:r>
        <w:t xml:space="preserve">The longest Duration that may be included in the interval.</w:t>
      </w:r>
    </w:p>
    <w:p w14:paraId="6D263B9C" w14:textId="23267873" w:rsidP="005F31BE" w:rsidR="002C0F83" w:rsidRDefault="00F851FF" w:rsidRPr="005F31BE">
      <w:pPr>
        <w:pStyle w:val="Heading4"/>
      </w:pPr>
      <w:bookmarkStart w:id="_86618450de28d822bd6b57b67a32ab2b" w:name="_86618450de28d822bd6b57b67a32ab2b"/>
      <w:r w:rsidRPr="005F31BE">
        <w:t xml:space="preserve">IntegerInterval [Class]</w:t>
      </w:r>
      <w:bookmarkEnd w:id="_86618450de28d822bd6b57b67a32ab2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integers.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3ae971b2839139d9692e47ec472148b6"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smallest integer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largest integer that may be included in the interval.</w:t>
      </w:r>
    </w:p>
    <w:p w14:paraId="6D263B9C" w14:textId="23267873" w:rsidP="005F31BE" w:rsidR="002C0F83" w:rsidRDefault="00F851FF" w:rsidRPr="005F31BE">
      <w:pPr>
        <w:pStyle w:val="Heading4"/>
      </w:pPr>
      <w:bookmarkStart w:id="_3ae971b2839139d9692e47ec472148b6" w:name="_3ae971b2839139d9692e47ec472148b6"/>
      <w:r w:rsidRPr="005F31BE">
        <w:t xml:space="preserve">Interval [Class]</w:t>
      </w:r>
      <w:bookmarkEnd w:id="_3ae971b2839139d9692e47ec472148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values bounded by upper and lower limits. Inclusion of the upper and lower limits is governed by the upperIncluded and lowerIncluded properties.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eb65cb2938a6220d8f4a10f0d8aba136" w:history="1">
        <w:r w:rsidR="006977BE">
          <w:rStyle w:val="Hyperlink"/>
          <w:t xml:space="preserve">ConstraintProfile::DateInterval</w:t>
        </w:r>
      </w:hyperlink>
      <w:r w:rsidR="006977BE">
        <w:t xml:space="preserve">, </w:t>
      </w:r>
    </w:p>
    <w:p w14:paraId="140699FF" w14:textId="46C05878" w:rsidP="00B51B66" w:rsidR="00377E18" w:rsidRDefault="004846E9">
      <w:pPr>
        <w:ind w:firstLine="720"/>
      </w:pPr>
      <w:hyperlink w:anchor="_956e6c028c830c0453b74cbd2204109e" w:history="1">
        <w:r w:rsidR="006977BE">
          <w:rStyle w:val="Hyperlink"/>
          <w:t xml:space="preserve">ConstraintProfile::DateTimeInterval</w:t>
        </w:r>
      </w:hyperlink>
      <w:r w:rsidR="006977BE">
        <w:t xml:space="preserve">, </w:t>
      </w:r>
    </w:p>
    <w:p w14:paraId="140699FF" w14:textId="46C05878" w:rsidP="00B51B66" w:rsidR="00377E18" w:rsidRDefault="004846E9">
      <w:pPr>
        <w:ind w:firstLine="720"/>
      </w:pPr>
      <w:hyperlink w:anchor="_3d4fd0ce80d2a2e88d2f42b3cb7dbec5" w:history="1">
        <w:r w:rsidR="006977BE">
          <w:rStyle w:val="Hyperlink"/>
          <w:t xml:space="preserve">ConstraintProfile::DurationInterval</w:t>
        </w:r>
      </w:hyperlink>
      <w:r w:rsidR="006977BE">
        <w:t xml:space="preserve">, </w:t>
      </w:r>
    </w:p>
    <w:p w14:paraId="140699FF" w14:textId="46C05878" w:rsidP="00B51B66" w:rsidR="00377E18" w:rsidRDefault="004846E9">
      <w:pPr>
        <w:ind w:firstLine="720"/>
      </w:pPr>
      <w:hyperlink w:anchor="_86618450de28d822bd6b57b67a32ab2b" w:history="1">
        <w:r w:rsidR="006977BE">
          <w:rStyle w:val="Hyperlink"/>
          <w:t xml:space="preserve">ConstraintProfile::IntegerInterval</w:t>
        </w:r>
      </w:hyperlink>
      <w:r w:rsidR="006977BE">
        <w:t xml:space="preserve">, </w:t>
      </w:r>
    </w:p>
    <w:p w14:paraId="140699FF" w14:textId="46C05878" w:rsidP="00B51B66" w:rsidR="00377E18" w:rsidRDefault="004846E9">
      <w:pPr>
        <w:ind w:firstLine="720"/>
      </w:pPr>
      <w:hyperlink w:anchor="_d4f7314ff920dd15ee0e834cfbd4e6f2" w:history="1">
        <w:r w:rsidR="006977BE">
          <w:rStyle w:val="Hyperlink"/>
          <w:t xml:space="preserve">ConstraintProfile::RealInterval</w:t>
        </w:r>
      </w:hyperlink>
      <w:r w:rsidR="006977BE">
        <w:t xml:space="preserve">, </w:t>
      </w:r>
    </w:p>
    <w:p w14:paraId="140699FF" w14:textId="46C05878" w:rsidP="00B51B66" w:rsidR="00377E18" w:rsidRDefault="004846E9">
      <w:pPr>
        <w:ind w:firstLine="720"/>
      </w:pPr>
      <w:hyperlink w:anchor="_2db4f3574d756c0312a2a6559efd3ad9" w:history="1">
        <w:r w:rsidR="006977BE">
          <w:rStyle w:val="Hyperlink"/>
          <w:t xml:space="preserve">ConstraintProfile::TimeInterval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lower limit is included in the set it bounds.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upper limit is included in the set it bounds.</w:t>
      </w:r>
    </w:p>
    <w:p w14:paraId="6D263B9C" w14:textId="23267873" w:rsidP="005F31BE" w:rsidR="002C0F83" w:rsidRDefault="00F851FF" w:rsidRPr="005F31BE">
      <w:pPr>
        <w:pStyle w:val="Heading4"/>
      </w:pPr>
      <w:bookmarkStart w:id="_d4f7314ff920dd15ee0e834cfbd4e6f2" w:name="_d4f7314ff920dd15ee0e834cfbd4e6f2"/>
      <w:r w:rsidRPr="005F31BE">
        <w:t xml:space="preserve">RealInterval [Class]</w:t>
      </w:r>
      <w:bookmarkEnd w:id="_d4f7314ff920dd15ee0e834cfbd4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Real numbers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3ae971b2839139d9692e47ec472148b6"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smallest Real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largest Real that may be included in the interval</w:t>
      </w:r>
    </w:p>
    <w:p w14:paraId="6D263B9C" w14:textId="23267873" w:rsidP="005F31BE" w:rsidR="002C0F83" w:rsidRDefault="00F851FF" w:rsidRPr="005F31BE">
      <w:pPr>
        <w:pStyle w:val="Heading4"/>
      </w:pPr>
      <w:bookmarkStart w:id="_2db4f3574d756c0312a2a6559efd3ad9" w:name="_2db4f3574d756c0312a2a6559efd3ad9"/>
      <w:r w:rsidRPr="005F31BE">
        <w:t xml:space="preserve">TimeInterval [Class]</w:t>
      </w:r>
      <w:bookmarkEnd w:id="_2db4f3574d756c0312a2a6559efd3a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3ae971b2839139d9692e47ec472148b6" w:history="1">
        <w:r w:rsidR="006977BE">
          <w:rStyle w:val="Hyperlink"/>
          <w:t xml:space="preserve">ConstraintProfile::Interval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lower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earliest Time that may be included in the interval.</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upper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latest Time that may be included in the interval.</w:t>
      </w:r>
    </w:p>
    <w:p w14:paraId="6D263B9C" w14:textId="23267873" w:rsidP="005F31BE" w:rsidR="002C0F83" w:rsidRDefault="00F851FF" w:rsidRPr="005F31BE">
      <w:pPr>
        <w:pStyle w:val="Heading4"/>
      </w:pPr>
      <w:bookmarkStart w:id="_82494802913d8048ecbb8cfa6650f65c" w:name="_82494802913d8048ecbb8cfa6650f65c"/>
      <w:r w:rsidRPr="005F31BE">
        <w:t xml:space="preserve">AMLType [Stereotype]</w:t>
      </w:r>
      <w:bookmarkEnd w:id="_82494802913d8048ecbb8cfa6650f6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566828d89ca01e8919a51d19aa6cd8b" w:history="1">
        <w:r>
          <w:rStyle w:val="Hyperlink"/>
          <w:t xml:space="preserve">Intervals</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Metamodel::Classifier</w:t>
      </w:r>
    </w:p>
    <w:p w14:paraId="6D263B9C" w14:textId="23267873" w:rsidP="005F31BE" w:rsidR="002C0F83" w:rsidRDefault="00F851FF" w:rsidRPr="005F31BE">
      <w:pPr>
        <w:pStyle w:val="Heading4"/>
      </w:pPr>
      <w:bookmarkStart w:id="_fa40d7338aecd18f94732d3b02e2bd79" w:name="_fa40d7338aecd18f94732d3b02e2bd79"/>
      <w:r w:rsidRPr="005F31BE">
        <w:t xml:space="preserve">Archetype [Stereotype]</w:t>
      </w:r>
      <w:bookmarkEnd w:id="_fa40d7338aecd18f94732d3b02e2bd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is a package that contains a versioned set of constraints on a </w:t>
      </w:r>
      <w:r>
        <w:rPr>
          <w:b/>
          <w:bCs/>
        </w:rPr>
        <w:t xml:space="preserve">Class</w:t>
      </w:r>
      <w:r>
        <w:t xml:space="preserve"> that is a member of the </w:t>
      </w:r>
      <w:r>
        <w:rPr>
          <w:b/>
          <w:bCs/>
        </w:rPr>
        <w:t xml:space="preserve">ReferenceModel</w:t>
      </w:r>
      <w:r>
        <w:t xml:space="preserve"> that is owned by the containing </w:t>
      </w:r>
      <w:r>
        <w:rPr>
          <w:b/>
          <w:bCs/>
        </w:rPr>
        <w:t xml:space="preserve">ArchetypeLibrary</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archetypeName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human readable name of the Archetype. Example: "clinical data group", "laboratory test", "serum sodium", "cimi composition"</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original spoken or written language in which the archetype was authored (Example: EN, DE, ES). A language type drawn for the language numeration.</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archetypeType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implementation specific type or classification of the archetype.  In the ADL context, this would include  archetype, template_overlay, etc.</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rmPackagePath</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qualifiedName of the package containing the root class constrained by this archetype.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rmClassName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Name of the root Class constrained of this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mustBeOwned</w:t>
      </w:r>
    </w:p>
    <w:p>
      <w:r>
        <w:t xml:space="preserve">The containing Package must be an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ownsVersions</w:t>
      </w:r>
    </w:p>
    <w:p>
      <w:r>
        <w:t xml:space="preserve">All members of a package must be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originalLanguage</w:t>
      </w:r>
    </w:p>
    <w:p>
      <w:r>
        <w:t xml:space="preserve">originalLanguage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archetypeType</w:t>
      </w:r>
    </w:p>
    <w:p>
      <w:r>
        <w:t xml:space="preserve">Each archetypeType must be an &lt;&lt;ArchetypeType&gt;&gt;.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constrainsRMElement</w:t>
      </w:r>
    </w:p>
    <w:p>
      <w:r>
        <w:t xml:space="preserve">The Class or one of its generalization ancestors is a member of the ArchetypeLibrary Reference Model.</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currentVersion</w:t>
      </w:r>
    </w:p>
    <w:p>
      <w:r>
        <w:t xml:space="preserve">The package must contain one &lt;&lt;ArchetypeCurrentVersion&gt;&gt;.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specializesArchetype</w:t>
      </w:r>
    </w:p>
    <w:p>
      <w:r>
        <w:t xml:space="preserve"> If an Archetype specializes another Archetype, they both constrain the same class.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archetypeIdType</w:t>
      </w:r>
    </w:p>
    <w:p>
      <w:r>
        <w:t xml:space="preserve">The Package must be stereotyped by ArchetypeId.</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6D263B9C" w14:textId="23267873" w:rsidP="005F31BE" w:rsidR="002C0F83" w:rsidRDefault="00F851FF" w:rsidRPr="005F31BE">
      <w:pPr>
        <w:pStyle w:val="Heading4"/>
      </w:pPr>
      <w:bookmarkStart w:id="_0b9a31ba0d555948989d18ebe882ae92" w:name="_0b9a31ba0d555948989d18ebe882ae92"/>
      <w:r w:rsidRPr="005F31BE">
        <w:t xml:space="preserve">ArchetypeCurrentVersion [Stereotype]</w:t>
      </w:r>
      <w:bookmarkEnd w:id="_0b9a31ba0d555948989d18ebe882ae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archetype version that is considered to be the "latest" or "current" version.  The current version is the referent of specializations and archetype references that omit the complete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c8c4aa3906888e5c2c8895f5ed19903" w:history="1">
        <w:r>
          <w:rStyle w:val="Hyperlink"/>
          <w:t xml:space="preserve">Archetypes </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isArchetypeVersion</w:t>
      </w:r>
    </w:p>
    <w:p>
      <w:r>
        <w:t xml:space="preserve">The Class must be stereotyped by ArchetypeVersion.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w:t>
      </w:r>
    </w:p>
    <w:p w14:paraId="6D263B9C" w14:textId="23267873" w:rsidP="005F31BE" w:rsidR="002C0F83" w:rsidRDefault="00F851FF" w:rsidRPr="005F31BE">
      <w:pPr>
        <w:pStyle w:val="Heading4"/>
      </w:pPr>
      <w:bookmarkStart w:id="_839655ee868d32a13ebf365a1d258389" w:name="_839655ee868d32a13ebf365a1d258389"/>
      <w:r w:rsidRPr="005F31BE">
        <w:t xml:space="preserve">ArchetypeId [Stereotype]</w:t>
      </w:r>
      <w:bookmarkEnd w:id="_839655ee868d32a13ebf365a1d2583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artifact uniquely identifying an </w:t>
      </w:r>
      <w:r>
        <w:rPr>
          <w:b/>
          <w:bCs/>
        </w:rPr>
        <w:t xml:space="preserve">Archetype</w:t>
      </w:r>
      <w:r>
        <w:t xml:space="preserve"> within a given community of use. The actual syntax and structure of the </w:t>
      </w:r>
      <w:r>
        <w:rPr>
          <w:b/>
          <w:bCs/>
        </w:rPr>
        <w:t xml:space="preserve">ArchetypId</w:t>
      </w:r>
      <w:r>
        <w:t xml:space="preserve"> type should be established by a community of use, but all </w:t>
      </w:r>
      <w:r>
        <w:rPr>
          <w:b/>
          <w:bCs/>
        </w:rPr>
        <w:t xml:space="preserve">ArchetypeId</w:t>
      </w:r>
      <w:r>
        <w:t xml:space="preserve">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ID for the Archetype</w:t>
      </w:r>
    </w:p>
    <w:p w14:paraId="6D263B9C" w14:textId="23267873" w:rsidP="005F31BE" w:rsidR="002C0F83" w:rsidRDefault="00F851FF" w:rsidRPr="005F31BE">
      <w:pPr>
        <w:pStyle w:val="Heading4"/>
      </w:pPr>
      <w:bookmarkStart w:id="_0f9d83c23878de534b0e06d78416cb03" w:name="_0f9d83c23878de534b0e06d78416cb03"/>
      <w:r w:rsidRPr="005F31BE">
        <w:t xml:space="preserve">ArchetypeLibrary [Stereotype]</w:t>
      </w:r>
      <w:bookmarkEnd w:id="_0f9d83c23878de534b0e06d78416cb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ArchetypeLibrary</w:t>
      </w:r>
      <w:r>
        <w:t xml:space="preserve"> is a </w:t>
      </w:r>
      <w:r>
        <w:rPr>
          <w:b/>
          <w:bCs/>
        </w:rPr>
        <w:t xml:space="preserve">Package</w:t>
      </w:r>
      <w:r>
        <w:t xml:space="preserve"> that contains a collection of archetypes that constrain classes within the imported </w:t>
      </w:r>
      <w:r>
        <w:rPr>
          <w:b/>
          <w:bCs/>
        </w:rPr>
        <w:t xml:space="preserve">ReferenceModel</w:t>
      </w:r>
      <w:r>
        <w:t xml:space="preserve">.  An </w:t>
      </w:r>
      <w:r>
        <w:rPr>
          <w:b/>
          <w:bCs/>
        </w:rPr>
        <w:t xml:space="preserve">ArchetypeLibrary</w:t>
      </w:r>
      <w:r>
        <w:t xml:space="preserve"> must import exactly one </w:t>
      </w:r>
      <w:r>
        <w:rPr>
          <w:b/>
          <w:bCs/>
        </w:rPr>
        <w:t xml:space="preserve">Package</w:t>
      </w:r>
      <w:r>
        <w:t xml:space="preserve"> that is stereotyped as a </w:t>
      </w:r>
      <w:r>
        <w:rPr>
          <w:b/>
          <w:bCs/>
        </w:rPr>
        <w:t xml:space="preserve">ReferenceModel</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oneReferenceModel</w:t>
      </w:r>
    </w:p>
    <w:p>
      <w:r>
        <w:t xml:space="preserve">The must be one &lt;&lt;ReferenceModelImport&gt;&gt; PackageImport.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onlyArchetypes</w:t>
      </w:r>
    </w:p>
    <w:p>
      <w:r>
        <w:t xml:space="preserve">All packaged elements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6D263B9C" w14:textId="23267873" w:rsidP="005F31BE" w:rsidR="002C0F83" w:rsidRDefault="00F851FF" w:rsidRPr="005F31BE">
      <w:pPr>
        <w:pStyle w:val="Heading4"/>
      </w:pPr>
      <w:bookmarkStart w:id="_6eafe370f24f01390e7ab79d6568ea94" w:name="_6eafe370f24f01390e7ab79d6568ea94"/>
      <w:r w:rsidRPr="005F31BE">
        <w:t xml:space="preserve">ArchetypeRootConstraint [Stereotype]</w:t>
      </w:r>
      <w:bookmarkEnd w:id="_6eafe370f24f01390e7ab79d6568ea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&lt;&lt;ArchetypeVersion&gt;&gt; to an &lt;&lt;ArchetypeRootProxy&gt;&gt; to be constrained.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6de94cd3c6736f017766fe61020a5a13" w:history="1">
        <w:r w:rsidR="006977BE">
          <w:rStyle w:val="Hyperlink"/>
          <w:t xml:space="preserve">ConstraintProfile::TargetConstraint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Metamodel::Generalization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specificIsRootProxy</w:t>
      </w:r>
    </w:p>
    <w:p>
      <w:r>
        <w:t xml:space="preserve">Specific must be an &lt;&lt;ArchetypeRootProxy&gt;&gt;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generalIsArchetypeVersion</w:t>
      </w:r>
    </w:p>
    <w:p>
      <w:r>
        <w:t xml:space="preserve">The general must be an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6D263B9C" w14:textId="23267873" w:rsidP="005F31BE" w:rsidR="002C0F83" w:rsidRDefault="00F851FF" w:rsidRPr="005F31BE">
      <w:pPr>
        <w:pStyle w:val="Heading4"/>
      </w:pPr>
      <w:bookmarkStart w:id="_f5f73ce565f73d8b4808997e54e8e698" w:name="_f5f73ce565f73d8b4808997e54e8e698"/>
      <w:r w:rsidRPr="005F31BE">
        <w:t xml:space="preserve">ArchetypeRootProxy [Stereotype]</w:t>
      </w:r>
      <w:bookmarkEnd w:id="_f5f73ce565f73d8b4808997e54e8e69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reference to a target Archetype that constrains the same subclass or descendant thereof as that referenced by the constrains attribute of the NamedObjectConstraint itself.</w:t>
      </w:r>
    </w:p>
    <w:p>
      <w:r>
        <w:t xml:space="preserve"> </w:t>
      </w:r>
    </w:p>
    <w:p>
      <w:r>
        <w:rPr>
          <w:b/>
          <w:bCs/>
        </w:rPr>
        <w:t xml:space="preserve">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7ED1BD7C"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8ae60f7f44b70cf5dce7db03aa6ac1e" w:history="1">
        <w:r w:rsidR="006977BE">
          <w:rStyle w:val="Hyperlink"/>
          <w:t xml:space="preserve">ConstraintProfile::ObjectConstraintProxy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Any generalization must be &lt;&lt;ArchetypeRootConstraint&gt;&gt;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6D263B9C" w14:textId="23267873" w:rsidP="005F31BE" w:rsidR="002C0F83" w:rsidRDefault="00F851FF" w:rsidRPr="005F31BE">
      <w:pPr>
        <w:pStyle w:val="Heading4"/>
      </w:pPr>
      <w:bookmarkStart w:id="_eee227616f3dfa3dfbb9db02a8312527" w:name="_eee227616f3dfa3dfbb9db02a8312527"/>
      <w:r w:rsidRPr="005F31BE">
        <w:t xml:space="preserve">ArchetypeType [Stereotype]</w:t>
      </w:r>
      <w:bookmarkEnd w:id="_eee227616f3dfa3dfbb9db02a831252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classification of Archetype types.  In the ADL context, the ADL 2.0.5 specification describes the following types:</w:t>
      </w:r>
    </w:p>
    <w:p>
      <w:pPr>
        <w:pStyle w:val="mr_style"/>
        <w:numPr>
          <w:ilvl w:val="0"/>
          <w:numId w:val="22"/>
        </w:numPr>
      </w:pPr>
      <w:r>
        <w:t xml:space="preserve">archetype</w:t>
      </w:r>
    </w:p>
    <w:p>
      <w:pPr>
        <w:pStyle w:val="mr_style"/>
        <w:numPr>
          <w:ilvl w:val="0"/>
          <w:numId w:val="22"/>
        </w:numPr>
      </w:pPr>
      <w:r>
        <w:t xml:space="preserve">template</w:t>
      </w:r>
    </w:p>
    <w:p>
      <w:pPr>
        <w:pStyle w:val="mr_style"/>
        <w:numPr>
          <w:ilvl w:val="0"/>
          <w:numId w:val="22"/>
        </w:numPr>
      </w:pPr>
      <w:r>
        <w:t xml:space="preserve">template_overlay</w:t>
      </w:r>
    </w:p>
    <w:p>
      <w:pPr>
        <w:pStyle w:val="mr_style"/>
        <w:numPr>
          <w:ilvl w:val="0"/>
          <w:numId w:val="22"/>
        </w:numPr>
      </w:pPr>
      <w:r>
        <w:t xml:space="preserve">operational_template</w:t>
      </w:r>
    </w:p>
    <w:p>
      <w:r>
        <w:t xml:space="preserve"> </w:t>
      </w:r>
    </w:p>
    <w:p>
      <w:r>
        <w:t xml:space="preserve">This would be implemented with a specialization of the ArchetypeType enumeration with the four literals above.  ArchetypeType does not affect the semantics of an AML implementation.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Metamodel::EnumerationLiteral</w:t>
      </w:r>
    </w:p>
    <w:p w14:paraId="6D263B9C" w14:textId="23267873" w:rsidP="005F31BE" w:rsidR="002C0F83" w:rsidRDefault="00F851FF" w:rsidRPr="005F31BE">
      <w:pPr>
        <w:pStyle w:val="Heading4"/>
      </w:pPr>
      <w:bookmarkStart w:id="_61831f1c446a753e3069251f603bfa37" w:name="_61831f1c446a753e3069251f603bfa37"/>
      <w:r w:rsidRPr="005F31BE">
        <w:t xml:space="preserve">ArchetypeVersion [Stereotype]</w:t>
      </w:r>
      <w:bookmarkEnd w:id="_61831f1c446a753e3069251f603bfa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constraints that can be applied as a predicate against instances of </w:t>
      </w:r>
      <w:r>
        <w:rPr>
          <w:b/>
          <w:bCs/>
        </w:rPr>
        <w:t xml:space="preserve">Class</w:t>
      </w:r>
      <w:r>
        <w:t xml:space="preserve"> referenced by the constrains attribute of the containing Archetype.</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3ad6987e15b787d385f0b30ff25d6c9" w:history="1">
        <w:r w:rsidR="006977BE">
          <w:rStyle w:val="Hyperlink"/>
          <w:t xml:space="preserve">ConstraintProfile::AuthoredResource</w:t>
        </w:r>
      </w:hyperlink>
      <w:r w:rsidR="006977BE">
        <w:t xml:space="preserve">, </w:t>
      </w:r>
    </w:p>
    <w:p w14:paraId="4B88E10C" w14:textId="2119D28F" w:rsidP="00B51B66" w:rsidR="00377E18" w:rsidRDefault="009E3806">
      <w:pPr>
        <w:ind w:firstLine="720"/>
      </w:pPr>
      <w:hyperlink w:anchor="_bd9b14c4d7198d36c5a9dec9c2836b62" w:history="1">
        <w:r w:rsidR="006977BE">
          <w:rStyle w:val="Hyperlink"/>
          <w:t xml:space="preserve">ConstraintProfile::ComplexObjectConstraint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amlVersion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version of the AML specification used to define this version of the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archetypeRoot</w:t>
      </w:r>
    </w:p>
    <w:p>
      <w:r>
        <w:t xml:space="preserve">This Class must have a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ownedByArchetype</w:t>
      </w:r>
    </w:p>
    <w:p>
      <w:r>
        <w:t xml:space="preserve">The namespace owner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archetypeVersionIdType</w:t>
      </w:r>
    </w:p>
    <w:p>
      <w:r>
        <w:t xml:space="preserve">This Class must also be stereotyped by &lt;&lt;ArchetypeVersionId&gt;&gt;.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6D263B9C" w14:textId="23267873" w:rsidP="005F31BE" w:rsidR="002C0F83" w:rsidRDefault="00F851FF" w:rsidRPr="005F31BE">
      <w:pPr>
        <w:pStyle w:val="Heading4"/>
      </w:pPr>
      <w:bookmarkStart w:id="_a52ae204605fde9be3c14dbc4365e24a" w:name="_a52ae204605fde9be3c14dbc4365e24a"/>
      <w:r w:rsidRPr="005F31BE">
        <w:t xml:space="preserve">ArchetypeVersionId [Stereotype]</w:t>
      </w:r>
      <w:bookmarkEnd w:id="_a52ae204605fde9be3c14dbc4365e24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identifier.  </w:t>
      </w:r>
      <w:r>
        <w:rPr>
          <w:b/>
          <w:bCs/>
        </w:rPr>
        <w:t xml:space="preserve">ArchetypeId</w:t>
      </w:r>
      <w:r>
        <w:t xml:space="preserve"> 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The archetype identifier.  </w:t>
      </w:r>
    </w:p>
    <w:p w14:paraId="6D263B9C" w14:textId="23267873" w:rsidP="005F31BE" w:rsidR="002C0F83" w:rsidRDefault="00F851FF" w:rsidRPr="005F31BE">
      <w:pPr>
        <w:pStyle w:val="Heading4"/>
      </w:pPr>
      <w:bookmarkStart w:id="_4bc615eb2707782fc8254702b7e0b435" w:name="_4bc615eb2707782fc8254702b7e0b435"/>
      <w:r w:rsidRPr="005F31BE">
        <w:t xml:space="preserve">AttributeCollectionConstraint [Stereotype]</w:t>
      </w:r>
      <w:bookmarkEnd w:id="_4bc615eb2707782fc8254702b7e0b43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bf8a3231ae21af2dec84426b5618c38" w:history="1">
        <w:r w:rsidR="006977BE">
          <w:rStyle w:val="Hyperlink"/>
          <w:t xml:space="preserve">ConstraintProfile::AttributeConstraint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mustHaveSubsettedProperty</w:t>
      </w:r>
    </w:p>
    <w:p>
      <w:r>
        <w:t xml:space="preserve">Must have at least one subsettedProperty.</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6D263B9C" w14:textId="23267873" w:rsidP="005F31BE" w:rsidR="002C0F83" w:rsidRDefault="00F851FF" w:rsidRPr="005F31BE">
      <w:pPr>
        <w:pStyle w:val="Heading4"/>
      </w:pPr>
      <w:bookmarkStart w:id="_1bf8a3231ae21af2dec84426b5618c38" w:name="_1bf8a3231ae21af2dec84426b5618c38"/>
      <w:r w:rsidRPr="005F31BE">
        <w:t xml:space="preserve">AttributeConstraint [Stereotype]</w:t>
      </w:r>
      <w:bookmarkEnd w:id="_1bf8a3231ae21af2dec84426b5618c3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 any information model, attributes are either single-valued or multiply-valued, i.e. of a generic container. Both have existence, while multiply-valued attributes also have cardinality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4bc615eb2707782fc8254702b7e0b435" w:history="1">
        <w:r w:rsidR="006977BE">
          <w:rStyle w:val="Hyperlink"/>
          <w:t xml:space="preserve">ConstraintProfile::AttributeCollectionConstraint</w:t>
        </w:r>
      </w:hyperlink>
      <w:r w:rsidR="006977BE">
        <w:t xml:space="preserve">, </w:t>
      </w:r>
    </w:p>
    <w:p w14:paraId="140699FF" w14:textId="46C05878" w:rsidP="00B51B66" w:rsidR="00377E18" w:rsidRDefault="004846E9">
      <w:pPr>
        <w:ind w:firstLine="720"/>
      </w:pPr>
      <w:hyperlink w:anchor="_2d1a6d8b2806092b50ec3fd4cd2db35b" w:history="1">
        <w:r w:rsidR="006977BE">
          <w:rStyle w:val="Hyperlink"/>
          <w:t xml:space="preserve">ConstraintProfile::SingularAttributeConstraint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rmAttribute</w:t>
      </w:r>
      <w:r w:rsidR="00802C1A" w:rsidRPr="00386B66">
        <w:t xml:space="preserve"> : </w:t>
      </w:r>
      <w:r w:rsidR="00802C1A" w:rsidRPr="00386B66">
        <w:t xml:space="preserve">UML Standard Profile::UML2 Metamodel::Property</w:t>
      </w:r>
      <w:r w:rsidR="00481D13">
        <w:t xml:space="preserv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matchNegated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objectConstraintTarget</w:t>
      </w:r>
    </w:p>
    <w:p>
      <w:r>
        <w:t xml:space="preserve">The Property type must be an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6D263B9C" w14:textId="23267873" w:rsidP="005F31BE" w:rsidR="002C0F83" w:rsidRDefault="00F851FF" w:rsidRPr="005F31BE">
      <w:pPr>
        <w:pStyle w:val="Heading4"/>
      </w:pPr>
      <w:bookmarkStart w:id="_13ad6987e15b787d385f0b30ff25d6c9" w:name="_13ad6987e15b787d385f0b30ff25d6c9"/>
      <w:r w:rsidRPr="005F31BE">
        <w:t xml:space="preserve">AuthoredResource [Stereotype]</w:t>
      </w:r>
      <w:bookmarkEnd w:id="_13ad6987e15b787d385f0b30ff25d6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AuthoredResource</w:t>
      </w:r>
      <w:r>
        <w:t xml:space="preserve"> carries a minimal set of information about the source and origin of an Archetype. Its intent is to be a "connection point" to attach additional workflow and other provenance information to the target </w:t>
      </w:r>
      <w:r>
        <w:rPr>
          <w:b/>
          <w:bCs/>
        </w:rPr>
        <w:t xml:space="preserve">Archetype</w:t>
      </w:r>
      <w:r>
        <w:t xml:space="preserve">.</w:t>
      </w:r>
    </w:p>
    <w:p>
      <w:r>
        <w:t xml:space="preserve"> </w:t>
      </w:r>
    </w:p>
    <w:p>
      <w:r>
        <w:rPr>
          <w:b/>
          <w:bCs/>
        </w:rPr>
        <w:t xml:space="preserve">AuthoredResource</w:t>
      </w:r>
      <w:r>
        <w:t xml:space="preserve"> can be associated with </w:t>
      </w:r>
      <w:r>
        <w:rPr>
          <w:b/>
          <w:bCs/>
        </w:rPr>
        <w:t xml:space="preserve">ResourceTranslations</w:t>
      </w:r>
      <w:r>
        <w:t xml:space="preserve">, </w:t>
      </w:r>
      <w:r>
        <w:rPr>
          <w:b/>
          <w:bCs/>
        </w:rPr>
        <w:t xml:space="preserve">Descriptions</w:t>
      </w:r>
      <w:r>
        <w:t xml:space="preserve">, etc through </w:t>
      </w:r>
      <w:r>
        <w:rPr>
          <w:b/>
          <w:bCs/>
        </w:rPr>
        <w:t xml:space="preserve">OpaqueBehaviors</w:t>
      </w:r>
      <w:r>
        <w:t xml:space="preserve"> stereotyped by </w:t>
      </w:r>
      <w:r>
        <w:rPr>
          <w:b/>
          <w:bCs/>
        </w:rPr>
        <w:t xml:space="preserve">ResourceTranslation</w:t>
      </w:r>
      <w:r>
        <w:t xml:space="preserve"> and </w:t>
      </w:r>
      <w:r>
        <w:rPr>
          <w:b/>
          <w:bCs/>
        </w:rPr>
        <w:t xml:space="preserve">ResourceDescription</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61831f1c446a753e3069251f603bfa37" w:history="1">
        <w:r w:rsidR="006977BE">
          <w:rStyle w:val="Hyperlink"/>
          <w:t xml:space="preserve">ConstraintProfile::ArchetypeVersion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The original language the model was authored in.</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isControlled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isGenerated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was generated or authored. This marker is used to support the migration to differential archetype representation introduced in ADL 1.5, to enable proper representation of specialized archetypes.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resourceSource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that references the source document (if any) from which the original resource was derived.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resourceDocumentLanguage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language (e.g. AOM, CEM, ...) of the source of the constraints, if any.</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resourceDocumentSyntax</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syntax of the resource document (ADL, XML, XMI,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resourceSourceURI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An external identifier that uniquely identifies this Archetype. The format and structure of this identifier are determined by the rules of the </w:t>
      </w:r>
      <w:r>
        <w:rPr>
          <w:i/>
          <w:iCs/>
        </w:rPr>
        <w:t xml:space="preserve">resourceDocumentLanguage</w:t>
      </w:r>
      <w:r>
        <w:t xml:space="preserve"> and/or </w:t>
      </w:r>
      <w:r>
        <w:rPr>
          <w:i/>
          <w:iCs/>
        </w:rPr>
        <w:t xml:space="preserve">resourceDocumentSyntax</w:t>
      </w:r>
      <w:r>
        <w:t xml:space="preserve">. 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originalLanguage must be in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6D263B9C" w14:textId="23267873" w:rsidP="005F31BE" w:rsidR="002C0F83" w:rsidRDefault="00F851FF" w:rsidRPr="005F31BE">
      <w:pPr>
        <w:pStyle w:val="Heading4"/>
      </w:pPr>
      <w:bookmarkStart w:id="_40ee863e6fd02692437dae1d81ba12de" w:name="_40ee863e6fd02692437dae1d81ba12de"/>
      <w:r w:rsidRPr="005F31BE">
        <w:t xml:space="preserve">BooleanConstraint [Stereotype]</w:t>
      </w:r>
      <w:bookmarkEnd w:id="_40ee863e6fd02692437dae1d81ba12d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Boolean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w:t>
      </w:r>
      <w:r w:rsidR="005B66AC">
        <w:t xml:space="preserve">]</w:t>
      </w:r>
    </w:p>
    <w:p>
      <w:r>
        <w:t xml:space="preserve">A set of allowed Boolean values (e.g., True, False).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r>
        <w:t xml:space="preserve">A Boolean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constrainsBoolean</w:t>
      </w:r>
    </w:p>
    <w:p>
      <w:r>
        <w:t xml:space="preserve">The constraint is applied to a Boolean.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6D263B9C" w14:textId="23267873" w:rsidP="005F31BE" w:rsidR="002C0F83" w:rsidRDefault="00F851FF" w:rsidRPr="005F31BE">
      <w:pPr>
        <w:pStyle w:val="Heading4"/>
      </w:pPr>
      <w:bookmarkStart w:id="_bd9b14c4d7198d36c5a9dec9c2836b62" w:name="_bd9b14c4d7198d36c5a9dec9c2836b62"/>
      <w:r w:rsidRPr="005F31BE">
        <w:t xml:space="preserve">ComplexObjectConstraint [Stereotype]</w:t>
      </w:r>
      <w:bookmarkEnd w:id="_bd9b14c4d7198d36c5a9dec9c2836b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c8c4aa3906888e5c2c8895f5ed19903" w:history="1">
        <w:r>
          <w:rStyle w:val="Hyperlink"/>
          <w:t xml:space="preserve">Archetypes </w:t>
        </w:r>
      </w:hyperlink>
      <w:r w:rsidR="00324424">
        <w:t xml:space="preserve">, </w:t>
      </w:r>
    </w:p>
    <w:p w14:paraId="43FD1AF2" w14:textId="7ED1BD7C"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ad75af95f635bdf35f69d9db9b17aae2" w:history="1">
        <w:r w:rsidR="006977BE">
          <w:rStyle w:val="Hyperlink"/>
          <w:t xml:space="preserve">ConstraintProfile::ObjectConstraint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61831f1c446a753e3069251f603bfa37" w:history="1">
        <w:r w:rsidR="006977BE">
          <w:rStyle w:val="Hyperlink"/>
          <w:t xml:space="preserve">ConstraintProfile::ArchetypeVersion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singleParent</w:t>
      </w:r>
    </w:p>
    <w:p>
      <w:r>
        <w:t xml:space="preserve">Every constraint must specialize exactly one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allAttributeConstraints</w:t>
      </w:r>
    </w:p>
    <w:p>
      <w:r>
        <w:t xml:space="preserve">All owned attributes must be &lt;&lt;AttributeConstraint&gt;&gt;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6D263B9C" w14:textId="23267873" w:rsidP="005F31BE" w:rsidR="002C0F83" w:rsidRDefault="00F851FF" w:rsidRPr="005F31BE">
      <w:pPr>
        <w:pStyle w:val="Heading4"/>
      </w:pPr>
      <w:bookmarkStart w:id="_f91b532413834ad1de94d0b0af526f5b" w:name="_f91b532413834ad1de94d0b0af526f5b"/>
      <w:r w:rsidRPr="005F31BE">
        <w:t xml:space="preserve">Constrains [Stereotype]</w:t>
      </w:r>
      <w:bookmarkEnd w:id="_f91b532413834ad1de94d0b0af526f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Constraining relationship between a generalization and an </w:t>
      </w:r>
      <w:r>
        <w:rPr>
          <w:b/>
          <w:bCs/>
        </w:rPr>
        <w:t xml:space="preserve">ObjectConstraint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7ED1BD7C"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Metamodel::Generalization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6de94cd3c6736f017766fe61020a5a13" w:history="1">
        <w:r w:rsidR="006977BE">
          <w:rStyle w:val="Hyperlink"/>
          <w:t xml:space="preserve">ConstraintProfile::TargetConstraint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specificObjectConstraint</w:t>
      </w:r>
    </w:p>
    <w:p>
      <w:r>
        <w:t xml:space="preserve">Specific must be an &lt;&lt;ObjectConstraint&gt;&gt;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6D263B9C" w14:textId="23267873" w:rsidP="005F31BE" w:rsidR="002C0F83" w:rsidRDefault="00F851FF" w:rsidRPr="005F31BE">
      <w:pPr>
        <w:pStyle w:val="Heading4"/>
      </w:pPr>
      <w:bookmarkStart w:id="_ff8930d68c378c02c221704764a5c9d4" w:name="_ff8930d68c378c02c221704764a5c9d4"/>
      <w:r w:rsidRPr="005F31BE">
        <w:t xml:space="preserve">DateConstraint [Stereotype]</w:t>
      </w:r>
      <w:bookmarkEnd w:id="_ff8930d68c378c02c221704764a5c9d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w:t>
      </w:r>
      <w:r w:rsidR="005B66AC">
        <w:t xml:space="preserve">]</w:t>
      </w:r>
    </w:p>
    <w:p>
      <w:r>
        <w:t xml:space="preserve">A set of allowed Date values (e.g., ‘2000-01-01’)</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ConstraintProfile::DateInterval</w:t>
      </w:r>
      <w:r w:rsidR="00481D13">
        <w:t xml:space="preserve"> </w:t>
      </w:r>
      <w:r w:rsidR="005B66AC">
        <w:t xml:space="preserve">[</w:t>
      </w:r>
      <w:r w:rsidR="005B66AC">
        <w:t xml:space="preserve">0..*</w:t>
      </w:r>
      <w:r w:rsidR="005B66AC">
        <w:t xml:space="preserve">]</w:t>
      </w:r>
    </w:p>
    <w:p>
      <w:r>
        <w:t xml:space="preserve">A set of Date value ranges, any value of which is considered valid (e.g., ‘|&gt;= 2000-01-01|’, ’2000-01-01..2005-06-30’)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ConstraintProfile::DateMatchPattern</w:t>
      </w:r>
      <w:r w:rsidR="00481D13">
        <w:t xml:space="preserve"> </w:t>
      </w:r>
      <w:r w:rsidR="005B66AC">
        <w:t xml:space="preserve">[</w:t>
      </w:r>
      <w:r w:rsidR="005B66AC">
        <w:t xml:space="preserve">0..1</w:t>
      </w:r>
      <w:r w:rsidR="005B66AC">
        <w:t xml:space="preserve">]</w:t>
      </w:r>
    </w:p>
    <w:p>
      <w:r>
        <w:t xml:space="preserve">A string pattern implying a set of valid Date values (e.g., ‘2000-??-xx’, ‘yyyy-xx-xx’)</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A Date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w:t>
      </w:r>
    </w:p>
    <w:p>
      <w:r>
        <w:t xml:space="preserve">Constraint must be applied to a DateType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w:t>
      </w:r>
    </w:p>
    <w:p w14:paraId="6D263B9C" w14:textId="23267873" w:rsidP="005F31BE" w:rsidR="002C0F83" w:rsidRDefault="00F851FF" w:rsidRPr="005F31BE">
      <w:pPr>
        <w:pStyle w:val="Heading4"/>
      </w:pPr>
      <w:bookmarkStart w:id="_7dde1322feeec9c32a95df44c39d8e48" w:name="_7dde1322feeec9c32a95df44c39d8e48"/>
      <w:r w:rsidRPr="005F31BE">
        <w:t xml:space="preserve">DateTimeConstraint [Stereotype]</w:t>
      </w:r>
      <w:bookmarkEnd w:id="_7dde1322feeec9c32a95df44c39d8e4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w:t>
      </w:r>
      <w:r w:rsidR="005B66AC">
        <w:t xml:space="preserve">]</w:t>
      </w:r>
    </w:p>
    <w:p>
      <w:r>
        <w:t xml:space="preserve">A set of allowed DateTime values (e.g., ‘2000-01-01T09:30:00’).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ConstraintProfile::DateTimeInterval</w:t>
      </w:r>
      <w:r w:rsidR="00481D13">
        <w:t xml:space="preserve"> </w:t>
      </w:r>
      <w:r w:rsidR="005B66AC">
        <w:t xml:space="preserve">[</w:t>
      </w:r>
      <w:r w:rsidR="005B66AC">
        <w:t xml:space="preserve">0..*</w:t>
      </w:r>
      <w:r w:rsidR="005B66AC">
        <w:t xml:space="preserve">]</w:t>
      </w:r>
    </w:p>
    <w:p>
      <w:r>
        <w:t xml:space="preserve">A set of DateTime value ranges, any value of which is considered valid (e.g., ‘|&gt;=2000-01-01T 09:30:00|’, ’ 2000-01-01T09:30:00.. 2000-01-01T11:30:00’).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ConstraintProfile::DateTimeMatchPattern</w:t>
      </w:r>
      <w:r w:rsidR="00481D13">
        <w:t xml:space="preserve"> </w:t>
      </w:r>
      <w:r w:rsidR="005B66AC">
        <w:t xml:space="preserve">[</w:t>
      </w:r>
      <w:r w:rsidR="005B66AC">
        <w:t xml:space="preserve">0..1</w:t>
      </w:r>
      <w:r w:rsidR="005B66AC">
        <w:t xml:space="preserve">]</w:t>
      </w:r>
    </w:p>
    <w:p>
      <w:r>
        <w:t xml:space="preserve">A string pattern implying a set of valid DateTime values (e.g., ‘yyyy-mm-ddT13:??:xx’, ‘yyyy-mm-ddThh:xx:xx’).</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A DateTime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assumedDateTime</w:t>
      </w:r>
    </w:p>
    <w:p>
      <w:r>
        <w:t xml:space="preserve">AssumeDateTime is applied to a DateTimeString.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constrainsDateTime</w:t>
      </w:r>
    </w:p>
    <w:p>
      <w:r>
        <w:t xml:space="preserve">Base class is a DateTime.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6D263B9C" w14:textId="23267873" w:rsidP="005F31BE" w:rsidR="002C0F83" w:rsidRDefault="00F851FF" w:rsidRPr="005F31BE">
      <w:pPr>
        <w:pStyle w:val="Heading4"/>
      </w:pPr>
      <w:bookmarkStart w:id="_384c080719f5bd1b45eae1293215b466" w:name="_384c080719f5bd1b45eae1293215b466"/>
      <w:r w:rsidRPr="005F31BE">
        <w:t xml:space="preserve">DurationConstraint [Stereotype]</w:t>
      </w:r>
      <w:bookmarkEnd w:id="_384c080719f5bd1b45eae1293215b46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Duration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w:t>
      </w:r>
      <w:r w:rsidR="005B66AC">
        <w:t xml:space="preserve">]</w:t>
      </w:r>
    </w:p>
    <w:p>
      <w:r>
        <w:t xml:space="preserve">A set of allowed Duration values (e.g., ‘P5d’).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ConstraintProfile::DurationInterval</w:t>
      </w:r>
      <w:r w:rsidR="00481D13">
        <w:t xml:space="preserve"> </w:t>
      </w:r>
      <w:r w:rsidR="005B66AC">
        <w:t xml:space="preserve">[</w:t>
      </w:r>
      <w:r w:rsidR="005B66AC">
        <w:t xml:space="preserve">0..*</w:t>
      </w:r>
      <w:r w:rsidR="005B66AC">
        <w:t xml:space="preserve">]</w:t>
      </w:r>
    </w:p>
    <w:p>
      <w:r>
        <w:t xml:space="preserve">A set of Duration value ranges, any value of which is considered valid (e.g., ‘|&gt;= P5d|’, ’P5d..P8d’).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A Duration value to be assumed to apply if no value is provided.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ConstraintProfile::DurationMatchPattern</w:t>
      </w:r>
      <w:r w:rsidR="00481D13">
        <w:t xml:space="preserve"> </w:t>
      </w:r>
      <w:r w:rsidR="005B66AC">
        <w:t xml:space="preserve">[</w:t>
      </w:r>
      <w:r w:rsidR="005B66AC">
        <w:t xml:space="preserve">0..1</w:t>
      </w:r>
      <w:r w:rsidR="005B66AC">
        <w:t xml:space="preserve">]</w:t>
      </w:r>
    </w:p>
    <w:p>
      <w:r>
        <w:t xml:space="preserve">A string pattern that implies a set of valid Duration values (e.g., ‘Pd’, ‘PThm’).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constrainsDuration</w:t>
      </w:r>
    </w:p>
    <w:p>
      <w:r>
        <w:t xml:space="preserve">The constrain is applied to a Duration.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6D263B9C" w14:textId="23267873" w:rsidP="005F31BE" w:rsidR="002C0F83" w:rsidRDefault="00F851FF" w:rsidRPr="005F31BE">
      <w:pPr>
        <w:pStyle w:val="Heading4"/>
      </w:pPr>
      <w:bookmarkStart w:id="_7b4688dbd3826f33c726c87847ae4a72" w:name="_7b4688dbd3826f33c726c87847ae4a72"/>
      <w:r w:rsidRPr="005F31BE">
        <w:t xml:space="preserve">EnumeratedValueDomainConstraint [Stereotype]</w:t>
      </w:r>
      <w:bookmarkEnd w:id="_7b4688dbd3826f33c726c87847ae4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w:t>
      </w:r>
      <w:r>
        <w:rPr>
          <w:b/>
          <w:bCs/>
        </w:rPr>
        <w:t xml:space="preserve">EnumeratedValueDomain</w:t>
      </w:r>
      <w:r>
        <w:t xml:space="preserve"> that represents a discrete set of possible values for a particular field or data element.</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7ED1BD7C"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bc74c3698f61990aff3aec96088f0a9" w:history="1">
        <w:r w:rsidR="006977BE">
          <w:rStyle w:val="Hyperlink"/>
          <w:t xml:space="preserve">ConstraintProfile::EnumerationConstraint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constrainsEVD</w:t>
      </w:r>
    </w:p>
    <w:p>
      <w:r>
        <w:t xml:space="preserve">This Enumeration is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6D263B9C" w14:textId="23267873" w:rsidP="005F31BE" w:rsidR="002C0F83" w:rsidRDefault="00F851FF" w:rsidRPr="005F31BE">
      <w:pPr>
        <w:pStyle w:val="Heading4"/>
      </w:pPr>
      <w:bookmarkStart w:id="_1bc74c3698f61990aff3aec96088f0a9" w:name="_1bc74c3698f61990aff3aec96088f0a9"/>
      <w:r w:rsidRPr="005F31BE">
        <w:t xml:space="preserve">EnumerationConstraint [Stereotype]</w:t>
      </w:r>
      <w:bookmarkEnd w:id="_1bc74c3698f61990aff3aec96088f0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constraint on a possible values in a UML </w:t>
      </w:r>
      <w:r>
        <w:rPr>
          <w:b/>
          <w:bCs/>
        </w:rPr>
        <w:t xml:space="preserve">Enumeration</w:t>
      </w:r>
      <w:r>
        <w:t xml:space="preserve">.   </w:t>
      </w:r>
      <w:r>
        <w:rPr>
          <w:b/>
          <w:bCs/>
        </w:rPr>
        <w:t xml:space="preserve">EnumerationConstraint</w:t>
      </w:r>
      <w:r>
        <w:t xml:space="preserve"> allows a modeler to:</w:t>
      </w:r>
    </w:p>
    <w:p>
      <w:pPr>
        <w:pStyle w:val="mr_style"/>
        <w:numPr>
          <w:ilvl w:val="0"/>
          <w:numId w:val="23"/>
        </w:numPr>
      </w:pPr>
      <w:r>
        <w:t xml:space="preserve">List which </w:t>
      </w:r>
      <w:r>
        <w:rPr>
          <w:b/>
          <w:bCs/>
        </w:rPr>
        <w:t xml:space="preserve">EnumerationLiterals</w:t>
      </w:r>
      <w:r>
        <w:t xml:space="preserve"> owned by the </w:t>
      </w:r>
      <w:r>
        <w:rPr>
          <w:b/>
          <w:bCs/>
        </w:rPr>
        <w:t xml:space="preserve">Enumeration </w:t>
      </w:r>
      <w:r>
        <w:t xml:space="preserve">are permitted.</w:t>
      </w:r>
    </w:p>
    <w:p>
      <w:pPr>
        <w:pStyle w:val="mr_style"/>
        <w:numPr>
          <w:ilvl w:val="0"/>
          <w:numId w:val="23"/>
        </w:numPr>
      </w:pPr>
      <w:r>
        <w:t xml:space="preserve">List which </w:t>
      </w:r>
      <w:r>
        <w:rPr>
          <w:b/>
          <w:bCs/>
        </w:rPr>
        <w:t xml:space="preserve">EnumerationLiterals</w:t>
      </w:r>
      <w:r>
        <w:t xml:space="preserve"> owned by the </w:t>
      </w:r>
      <w:r>
        <w:rPr>
          <w:b/>
          <w:bCs/>
        </w:rPr>
        <w:t xml:space="preserve">Enumeration</w:t>
      </w:r>
      <w:r>
        <w:t xml:space="preserve"> are not permitted.</w:t>
      </w:r>
    </w:p>
    <w:p>
      <w:pPr>
        <w:pStyle w:val="mr_style"/>
        <w:numPr>
          <w:ilvl w:val="0"/>
          <w:numId w:val="23"/>
        </w:numPr>
      </w:pPr>
      <w:r>
        <w:t xml:space="preserve">Add an </w:t>
      </w:r>
      <w:r>
        <w:rPr>
          <w:b/>
          <w:bCs/>
        </w:rPr>
        <w:t xml:space="preserve">EnumerationLiteral</w:t>
      </w:r>
      <w:r>
        <w:t xml:space="preserve"> that is the assumed value for this instance.</w:t>
      </w:r>
    </w:p>
    <w:p>
      <w:pPr>
        <w:pStyle w:val="mr_style"/>
        <w:numPr>
          <w:ilvl w:val="0"/>
          <w:numId w:val="23"/>
        </w:numPr>
      </w:pPr>
      <w:r>
        <w:t xml:space="preserve">Add additional </w:t>
      </w:r>
      <w:r>
        <w:rPr>
          <w:b/>
          <w:bCs/>
        </w:rPr>
        <w:t xml:space="preserve">EnumerationLiterals</w:t>
      </w:r>
      <w:r>
        <w:t xml:space="preserve">, extending the parent </w:t>
      </w:r>
      <w:r>
        <w:rPr>
          <w:b/>
          <w:bCs/>
        </w:rPr>
        <w:t xml:space="preserve">Enumeration</w:t>
      </w:r>
      <w:r>
        <w:t xml:space="preserve">.</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7ED1BD7C"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7ED1BD7C"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ad75af95f635bdf35f69d9db9b17aae2" w:history="1">
        <w:r w:rsidR="006977BE">
          <w:rStyle w:val="Hyperlink"/>
          <w:t xml:space="preserve">ConstraintProfile::ObjectConstraint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Metamodel::Enumeration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7b4688dbd3826f33c726c87847ae4a72" w:history="1">
        <w:r w:rsidR="006977BE">
          <w:rStyle w:val="Hyperlink"/>
          <w:t xml:space="preserve">ConstraintProfile::EnumeratedValueDomainConstraint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permissibleValue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w:t>
      </w:r>
      <w:r>
        <w:t xml:space="preserve"> allowed in this constrained instance.  If not empty, only the </w:t>
      </w:r>
      <w:r>
        <w:rPr>
          <w:b/>
          <w:bCs/>
        </w:rPr>
        <w:t xml:space="preserve">EnumerationLiterals</w:t>
      </w:r>
      <w:r>
        <w:t xml:space="preserve"> in this list are valid values.  Only </w:t>
      </w:r>
      <w:r>
        <w:rPr>
          <w:b/>
          <w:bCs/>
        </w:rPr>
        <w:t xml:space="preserve">EnumerationLiterals</w:t>
      </w:r>
      <w:r>
        <w:t xml:space="preserve"> are valid for the general </w:t>
      </w:r>
      <w:r>
        <w:rPr>
          <w:b/>
          <w:bCs/>
        </w:rPr>
        <w:t xml:space="preserve">Enumeration</w:t>
      </w:r>
      <w:r>
        <w:t xml:space="preserve"> or </w:t>
      </w:r>
      <w:r>
        <w:rPr>
          <w:b/>
          <w:bCs/>
        </w:rPr>
        <w:t xml:space="preserve">EnumerationConstraint</w:t>
      </w:r>
      <w:r>
        <w:t xml:space="preserve"> can be listed in </w:t>
      </w:r>
      <w:r>
        <w:rPr>
          <w:i/>
          <w:iCs/>
        </w:rPr>
        <w:t xml:space="preserve">permissibleValue</w:t>
      </w:r>
      <w:r>
        <w:t xml:space="preserve">.</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disallowValue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 </w:t>
      </w:r>
      <w:r>
        <w:t xml:space="preserve">not allowed in this constrained instance.  An </w:t>
      </w:r>
      <w:r>
        <w:rPr>
          <w:b/>
          <w:bCs/>
        </w:rPr>
        <w:t xml:space="preserve">EnumerationLiteral</w:t>
      </w:r>
      <w:r>
        <w:t xml:space="preserve"> in the disallowValue takes precedence over a </w:t>
      </w:r>
      <w:r>
        <w:rPr>
          <w:i/>
          <w:iCs/>
        </w:rPr>
        <w:t xml:space="preserve">member</w:t>
      </w:r>
      <w:r>
        <w:t xml:space="preserve"> in the </w:t>
      </w:r>
      <w:r>
        <w:rPr>
          <w:i/>
          <w:iCs/>
        </w:rPr>
        <w:t xml:space="preserve">permissibleValue</w:t>
      </w:r>
      <w:r>
        <w:t xml:space="preserve"> -- if it appears in both places it is not allowed.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value to be assumed if it is absent in a data instance.  </w:t>
      </w:r>
      <w:r>
        <w:rPr>
          <w:i/>
          <w:iCs/>
        </w:rPr>
        <w:t xml:space="preserve">assumedValue</w:t>
      </w:r>
      <w:r>
        <w:t xml:space="preserve"> must be a valid value for the constrained enumeration -- if there is a non-empty list of </w:t>
      </w:r>
      <w:r>
        <w:rPr>
          <w:i/>
          <w:iCs/>
        </w:rPr>
        <w:t xml:space="preserve">permissibleValues</w:t>
      </w:r>
      <w:r>
        <w:t xml:space="preserve">, it must appear in the list and it may not appear in the </w:t>
      </w:r>
      <w:r>
        <w:rPr>
          <w:i/>
          <w:iCs/>
        </w:rPr>
        <w:t xml:space="preserve">disallowValue</w:t>
      </w:r>
      <w:r>
        <w:t xml:space="preserve"> list.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validPermissibleValue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All permissibleValue elements must be member EnumerationLiterals.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validDisallowValue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Only valid member EnumerationLiterals may be in the disallowValue list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validDefaultValue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 must be a member EnumerationLiteral that is valid under the rules of the constraint.</w:t>
      </w:r>
    </w:p>
    <w:p w14:paraId="6D263B9C" w14:textId="23267873" w:rsidP="005F31BE" w:rsidR="002C0F83" w:rsidRDefault="00F851FF" w:rsidRPr="005F31BE">
      <w:pPr>
        <w:pStyle w:val="Heading4"/>
      </w:pPr>
      <w:bookmarkStart w:id="_2219fb1dcaf5f26a0ed07de77d69cd5e" w:name="_2219fb1dcaf5f26a0ed07de77d69cd5e"/>
      <w:r w:rsidRPr="005F31BE">
        <w:t xml:space="preserve">IntegerConstraint [Stereotype]</w:t>
      </w:r>
      <w:bookmarkEnd w:id="_2219fb1dcaf5f26a0ed07de77d69cd5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Integer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w:t>
      </w:r>
      <w:r w:rsidR="005B66AC">
        <w:t xml:space="preserve">]</w:t>
      </w:r>
    </w:p>
    <w:p>
      <w:r>
        <w:t xml:space="preserve">A set of allowed Integer values (e.g., 2, 5).</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ConstraintProfile::IntegerInterval</w:t>
      </w:r>
      <w:r w:rsidR="00481D13">
        <w:t xml:space="preserve"> </w:t>
      </w:r>
      <w:r w:rsidR="005B66AC">
        <w:t xml:space="preserve">[</w:t>
      </w:r>
      <w:r w:rsidR="005B66AC">
        <w:t xml:space="preserve">0..*</w:t>
      </w:r>
      <w:r w:rsidR="005B66AC">
        <w:t xml:space="preserve">]</w:t>
      </w:r>
    </w:p>
    <w:p>
      <w:r>
        <w:t xml:space="preserve">A set of Integer value ranges, any value of which is considered valid.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An Integer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assumedInteger</w:t>
      </w:r>
    </w:p>
    <w:p>
      <w:r>
        <w:t xml:space="preserve">assumedValue is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constrainsInteger</w:t>
      </w:r>
    </w:p>
    <w:p>
      <w:r>
        <w:t xml:space="preserve">The constraint is applied to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6D263B9C" w14:textId="23267873" w:rsidP="005F31BE" w:rsidR="002C0F83" w:rsidRDefault="00F851FF" w:rsidRPr="005F31BE">
      <w:pPr>
        <w:pStyle w:val="Heading4"/>
      </w:pPr>
      <w:bookmarkStart w:id="_ad75af95f635bdf35f69d9db9b17aae2" w:name="_ad75af95f635bdf35f69d9db9b17aae2"/>
      <w:r w:rsidRPr="005F31BE">
        <w:t xml:space="preserve">ObjectConstraint [Stereotype]</w:t>
      </w:r>
      <w:bookmarkEnd w:id="_ad75af95f635bdf35f69d9db9b17aa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ObjectConstraint</w:t>
      </w:r>
      <w:r>
        <w:t xml:space="preserve"> is a specialization of a </w:t>
      </w:r>
      <w:r>
        <w:rPr>
          <w:b/>
          <w:bCs/>
        </w:rPr>
        <w:t xml:space="preserve">Classifier </w:t>
      </w:r>
      <w:r>
        <w:t xml:space="preserve">where there are no new </w:t>
      </w:r>
      <w:r>
        <w:rPr>
          <w:i/>
          <w:iCs/>
        </w:rPr>
        <w:t xml:space="preserve">ownedAttributes</w:t>
      </w:r>
      <w:r>
        <w:t xml:space="preserve"> that do not </w:t>
      </w:r>
      <w:r>
        <w:rPr>
          <w:i/>
          <w:iCs/>
        </w:rPr>
        <w:t xml:space="preserve">subset</w:t>
      </w:r>
      <w:r>
        <w:t xml:space="preserve"> or </w:t>
      </w:r>
      <w:r>
        <w:rPr>
          <w:i/>
          <w:iCs/>
        </w:rPr>
        <w:t xml:space="preserve">redefine</w:t>
      </w:r>
      <w:r>
        <w:t xml:space="preserve"> an inherited </w:t>
      </w:r>
      <w:r>
        <w:rPr>
          <w:i/>
          <w:iCs/>
        </w:rPr>
        <w:t xml:space="preserve">attribute</w:t>
      </w:r>
      <w:r>
        <w:t xml:space="preserve">.</w:t>
      </w:r>
    </w:p>
    <w:p>
      <w:r>
        <w:t xml:space="preserve"> </w:t>
      </w:r>
    </w:p>
    <w:p>
      <w:r>
        <w:t xml:space="preserve">The </w:t>
      </w:r>
      <w:r>
        <w:rPr>
          <w:b/>
          <w:bCs/>
        </w:rPr>
        <w:t xml:space="preserve">Classifier</w:t>
      </w:r>
      <w:r>
        <w:t xml:space="preserve"> stereotyped by an </w:t>
      </w:r>
      <w:r>
        <w:rPr>
          <w:b/>
          <w:bCs/>
        </w:rPr>
        <w:t xml:space="preserve">ObjectConstraint</w:t>
      </w:r>
      <w:r>
        <w:t xml:space="preserve"> must participate in exactly one </w:t>
      </w:r>
      <w:r>
        <w:rPr>
          <w:b/>
          <w:bCs/>
        </w:rPr>
        <w:t xml:space="preserve">Generalization</w:t>
      </w:r>
      <w:r>
        <w:t xml:space="preserve"> relationship which must be stereotyped by the </w:t>
      </w:r>
      <w:r>
        <w:rPr>
          <w:b/>
          <w:bCs/>
        </w:rPr>
        <w:t xml:space="preserve">Constrains</w:t>
      </w:r>
      <w:r>
        <w:t xml:space="preserve"> stereotype.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7ED1BD7C"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d45578f848d02aad83980903e5bde7d1" w:history="1">
        <w:r w:rsidR="006977BE">
          <w:rStyle w:val="Hyperlink"/>
          <w:t xml:space="preserve">TerminologyProfile::DescribedItem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bd9b14c4d7198d36c5a9dec9c2836b62" w:history="1">
        <w:r w:rsidR="006977BE">
          <w:rStyle w:val="Hyperlink"/>
          <w:t xml:space="preserve">ConstraintProfile::ComplexObjectConstraint</w:t>
        </w:r>
      </w:hyperlink>
      <w:r w:rsidR="006977BE">
        <w:t xml:space="preserve">, </w:t>
      </w:r>
    </w:p>
    <w:p w14:paraId="140699FF" w14:textId="46C05878" w:rsidP="00B51B66" w:rsidR="00377E18" w:rsidRDefault="004846E9">
      <w:pPr>
        <w:ind w:firstLine="720"/>
      </w:pPr>
      <w:hyperlink w:anchor="_1bc74c3698f61990aff3aec96088f0a9" w:history="1">
        <w:r w:rsidR="006977BE">
          <w:rStyle w:val="Hyperlink"/>
          <w:t xml:space="preserve">ConstraintProfile::EnumerationConstraint</w:t>
        </w:r>
      </w:hyperlink>
      <w:r w:rsidR="006977BE">
        <w:t xml:space="preserve">, </w:t>
      </w:r>
    </w:p>
    <w:p w14:paraId="140699FF" w14:textId="46C05878" w:rsidP="00B51B66" w:rsidR="00377E18" w:rsidRDefault="004846E9">
      <w:pPr>
        <w:ind w:firstLine="720"/>
      </w:pPr>
      <w:hyperlink w:anchor="_c8ae60f7f44b70cf5dce7db03aa6ac1e" w:history="1">
        <w:r w:rsidR="006977BE">
          <w:rStyle w:val="Hyperlink"/>
          <w:t xml:space="preserve">ConstraintProfile::ObjectConstraintProxy</w:t>
        </w:r>
      </w:hyperlink>
      <w:r w:rsidR="006977BE">
        <w:t xml:space="preserve">, </w:t>
      </w:r>
    </w:p>
    <w:p w14:paraId="140699FF" w14:textId="46C05878" w:rsidP="00B51B66" w:rsidR="00377E18" w:rsidRDefault="004846E9">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redefinesGeneralization</w:t>
      </w:r>
    </w:p>
    <w:p>
      <w:r>
        <w:t xml:space="preserve">This Classifier must have exactly one generalization, and that is a &lt;&lt;Constrains&gt;&gt; or &lt;&lt;ConstrainsConceptReference&gt;&gt;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about</w:t>
      </w:r>
    </w:p>
    <w:p>
      <w:r>
        <w:t xml:space="preserve">At most one "about" reference via &lt;&lt;ConceptReferenceInstance&gt;&gt;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6D263B9C" w14:textId="23267873" w:rsidP="005F31BE" w:rsidR="002C0F83" w:rsidRDefault="00F851FF" w:rsidRPr="005F31BE">
      <w:pPr>
        <w:pStyle w:val="Heading4"/>
      </w:pPr>
      <w:bookmarkStart w:id="_c8ae60f7f44b70cf5dce7db03aa6ac1e" w:name="_c8ae60f7f44b70cf5dce7db03aa6ac1e"/>
      <w:r w:rsidRPr="005F31BE">
        <w:t xml:space="preserve">ObjectConstraintProxy [Stereotype]</w:t>
      </w:r>
      <w:bookmarkEnd w:id="_c8ae60f7f44b70cf5dce7db03aa6ac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i/>
          <w:iCs/>
        </w:rPr>
        <w:t xml:space="preserve">ObjectConstraintProxy</w:t>
      </w:r>
      <w:r>
        <w:t xml:space="preserve"> asserts a constraint defined elsewhere in the archetype is to apply to the </w:t>
      </w:r>
      <w:r>
        <w:rPr>
          <w:b/>
          <w:bCs/>
        </w:rPr>
        <w:t xml:space="preserve">Classifier</w:t>
      </w:r>
      <w:r>
        <w:t xml:space="preserve"> instance referenced by the proxy </w:t>
      </w:r>
      <w:r>
        <w:rPr>
          <w:i/>
          <w:iCs/>
        </w:rPr>
        <w:t xml:space="preserve">constrains</w:t>
      </w:r>
      <w:r>
        <w:t xml:space="preserve"> attribute.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7ED1BD7C"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ad75af95f635bdf35f69d9db9b17aae2" w:history="1">
        <w:r w:rsidR="006977BE">
          <w:rStyle w:val="Hyperlink"/>
          <w:t xml:space="preserve">ConstraintProfile::ObjectConstraint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f5f73ce565f73d8b4808997e54e8e698" w:history="1">
        <w:r w:rsidR="006977BE">
          <w:rStyle w:val="Hyperlink"/>
          <w:t xml:space="preserve">ConstraintProfile::ArchetypeRootProxy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All generals are &lt;&lt;TargetConstraint&gt;&gt;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noNewAttributes</w:t>
      </w:r>
    </w:p>
    <w:p>
      <w:r>
        <w:t xml:space="preserve">No attributes allowed on this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6D263B9C" w14:textId="23267873" w:rsidP="005F31BE" w:rsidR="002C0F83" w:rsidRDefault="00F851FF" w:rsidRPr="005F31BE">
      <w:pPr>
        <w:pStyle w:val="Heading4"/>
      </w:pPr>
      <w:bookmarkStart w:id="_c72b6d9c8a46b96f02fdfefe3b8b0568" w:name="_c72b6d9c8a46b96f02fdfefe3b8b0568"/>
      <w:r w:rsidRPr="005F31BE">
        <w:t xml:space="preserve">PrimitiveObjectConstraint [Stereotype]</w:t>
      </w:r>
      <w:bookmarkEnd w:id="_c72b6d9c8a46b96f02fdfefe3b8b056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UML or AML primitive type</w:t>
      </w:r>
    </w:p>
    <w:p>
      <w:r>
        <w:t xml:space="preserve"> </w:t>
      </w:r>
    </w:p>
    <w:p>
      <w:r>
        <w:t xml:space="preserve">The abstract primitive object constraint has no properties, but those of its specializations follow common patterns. (It also seems to have no relationships, e.g., composition to complex constraint.)</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 </w:t>
      </w:r>
    </w:p>
    <w:p>
      <w:r>
        <w:t xml:space="preserve">Date and Time constraints follow the string syntax of the ISO 8601 Representation of dates and times.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43FD1AF2" w14:textId="7ED1BD7C"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ad75af95f635bdf35f69d9db9b17aae2" w:history="1">
        <w:r w:rsidR="006977BE">
          <w:rStyle w:val="Hyperlink"/>
          <w:t xml:space="preserve">ConstraintProfile::ObjectConstraint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40ee863e6fd02692437dae1d81ba12de" w:history="1">
        <w:r w:rsidR="006977BE">
          <w:rStyle w:val="Hyperlink"/>
          <w:t xml:space="preserve">ConstraintProfile::BooleanConstraint</w:t>
        </w:r>
      </w:hyperlink>
      <w:r w:rsidR="006977BE">
        <w:t xml:space="preserve">, </w:t>
      </w:r>
    </w:p>
    <w:p w14:paraId="140699FF" w14:textId="46C05878" w:rsidP="00B51B66" w:rsidR="00377E18" w:rsidRDefault="004846E9">
      <w:pPr>
        <w:ind w:firstLine="720"/>
      </w:pPr>
      <w:hyperlink w:anchor="_ff8930d68c378c02c221704764a5c9d4" w:history="1">
        <w:r w:rsidR="006977BE">
          <w:rStyle w:val="Hyperlink"/>
          <w:t xml:space="preserve">ConstraintProfile::DateConstraint</w:t>
        </w:r>
      </w:hyperlink>
      <w:r w:rsidR="006977BE">
        <w:t xml:space="preserve">, </w:t>
      </w:r>
    </w:p>
    <w:p w14:paraId="140699FF" w14:textId="46C05878" w:rsidP="00B51B66" w:rsidR="00377E18" w:rsidRDefault="004846E9">
      <w:pPr>
        <w:ind w:firstLine="720"/>
      </w:pPr>
      <w:hyperlink w:anchor="_7dde1322feeec9c32a95df44c39d8e48" w:history="1">
        <w:r w:rsidR="006977BE">
          <w:rStyle w:val="Hyperlink"/>
          <w:t xml:space="preserve">ConstraintProfile::DateTimeConstraint</w:t>
        </w:r>
      </w:hyperlink>
      <w:r w:rsidR="006977BE">
        <w:t xml:space="preserve">, </w:t>
      </w:r>
    </w:p>
    <w:p w14:paraId="140699FF" w14:textId="46C05878" w:rsidP="00B51B66" w:rsidR="00377E18" w:rsidRDefault="004846E9">
      <w:pPr>
        <w:ind w:firstLine="720"/>
      </w:pPr>
      <w:hyperlink w:anchor="_384c080719f5bd1b45eae1293215b466" w:history="1">
        <w:r w:rsidR="006977BE">
          <w:rStyle w:val="Hyperlink"/>
          <w:t xml:space="preserve">ConstraintProfile::DurationConstraint</w:t>
        </w:r>
      </w:hyperlink>
      <w:r w:rsidR="006977BE">
        <w:t xml:space="preserve">, </w:t>
      </w:r>
    </w:p>
    <w:p w14:paraId="140699FF" w14:textId="46C05878" w:rsidP="00B51B66" w:rsidR="00377E18" w:rsidRDefault="004846E9">
      <w:pPr>
        <w:ind w:firstLine="720"/>
      </w:pPr>
      <w:hyperlink w:anchor="_2219fb1dcaf5f26a0ed07de77d69cd5e" w:history="1">
        <w:r w:rsidR="006977BE">
          <w:rStyle w:val="Hyperlink"/>
          <w:t xml:space="preserve">ConstraintProfile::IntegerConstraint</w:t>
        </w:r>
      </w:hyperlink>
      <w:r w:rsidR="006977BE">
        <w:t xml:space="preserve">, </w:t>
      </w:r>
    </w:p>
    <w:p w14:paraId="140699FF" w14:textId="46C05878" w:rsidP="00B51B66" w:rsidR="00377E18" w:rsidRDefault="004846E9">
      <w:pPr>
        <w:ind w:firstLine="720"/>
      </w:pPr>
      <w:hyperlink w:anchor="_b921bc493035fb4e067213114372e254" w:history="1">
        <w:r w:rsidR="006977BE">
          <w:rStyle w:val="Hyperlink"/>
          <w:t xml:space="preserve">ConstraintProfile::RealConstraint</w:t>
        </w:r>
      </w:hyperlink>
      <w:r w:rsidR="006977BE">
        <w:t xml:space="preserve">, </w:t>
      </w:r>
    </w:p>
    <w:p w14:paraId="140699FF" w14:textId="46C05878" w:rsidP="00B51B66" w:rsidR="00377E18" w:rsidRDefault="004846E9">
      <w:pPr>
        <w:ind w:firstLine="720"/>
      </w:pPr>
      <w:hyperlink w:anchor="_982033c222702fafb1d4d3ed7b399317" w:history="1">
        <w:r w:rsidR="006977BE">
          <w:rStyle w:val="Hyperlink"/>
          <w:t xml:space="preserve">ConstraintProfile::StringConstraint</w:t>
        </w:r>
      </w:hyperlink>
      <w:r w:rsidR="006977BE">
        <w:t xml:space="preserve">, </w:t>
      </w:r>
    </w:p>
    <w:p w14:paraId="140699FF" w14:textId="46C05878" w:rsidP="00B51B66" w:rsidR="00377E18" w:rsidRDefault="004846E9">
      <w:pPr>
        <w:ind w:firstLine="720"/>
      </w:pPr>
      <w:hyperlink w:anchor="_ef76317db67a290898f39af3c51eee9c" w:history="1">
        <w:r w:rsidR="006977BE">
          <w:rStyle w:val="Hyperlink"/>
          <w:t xml:space="preserve">ConstraintProfile::TerminologyCodeConstraint</w:t>
        </w:r>
      </w:hyperlink>
      <w:r w:rsidR="006977BE">
        <w:t xml:space="preserve">, </w:t>
      </w:r>
    </w:p>
    <w:p w14:paraId="140699FF" w14:textId="46C05878" w:rsidP="00B51B66" w:rsidR="00377E18" w:rsidRDefault="004846E9">
      <w:pPr>
        <w:ind w:firstLine="720"/>
      </w:pPr>
      <w:hyperlink w:anchor="_d8c772ca77efc45bee8711f1de17afc0" w:history="1">
        <w:r w:rsidR="006977BE">
          <w:rStyle w:val="Hyperlink"/>
          <w:t xml:space="preserve">ConstraintProfile::TimeConstraint</w:t>
        </w:r>
      </w:hyperlink>
    </w:p>
    <w:p w14:paraId="6D263B9C" w14:textId="23267873" w:rsidP="005F31BE" w:rsidR="002C0F83" w:rsidRDefault="00F851FF" w:rsidRPr="005F31BE">
      <w:pPr>
        <w:pStyle w:val="Heading4"/>
      </w:pPr>
      <w:bookmarkStart w:id="_b921bc493035fb4e067213114372e254" w:name="_b921bc493035fb4e067213114372e254"/>
      <w:r w:rsidRPr="005F31BE">
        <w:t xml:space="preserve">RealConstraint [Stereotype]</w:t>
      </w:r>
      <w:bookmarkEnd w:id="_b921bc493035fb4e067213114372e25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Real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w:t>
      </w:r>
      <w:r w:rsidR="005B66AC">
        <w:t xml:space="preserve">]</w:t>
      </w:r>
    </w:p>
    <w:p>
      <w:r>
        <w:t xml:space="preserve">A set of allowed Real values (e.g., 37.2, 100.265).</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ConstraintProfile::RealInterval</w:t>
      </w:r>
      <w:r w:rsidR="00481D13">
        <w:t xml:space="preserve"> </w:t>
      </w:r>
      <w:r w:rsidR="005B66AC">
        <w:t xml:space="preserve">[</w:t>
      </w:r>
      <w:r w:rsidR="005B66AC">
        <w:t xml:space="preserve">0..*</w:t>
      </w:r>
      <w:r w:rsidR="005B66AC">
        <w:t xml:space="preserve">]</w:t>
      </w:r>
    </w:p>
    <w:p>
      <w:r>
        <w:t xml:space="preserve">A set of Real value ranges, any value of which is considered valid.</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Real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constrainsReal</w:t>
      </w:r>
    </w:p>
    <w:p>
      <w:r>
        <w:t xml:space="preserve">Constraint is applied to a real.</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6D263B9C" w14:textId="23267873" w:rsidP="005F31BE" w:rsidR="002C0F83" w:rsidRDefault="00F851FF" w:rsidRPr="005F31BE">
      <w:pPr>
        <w:pStyle w:val="Heading4"/>
      </w:pPr>
      <w:bookmarkStart w:id="_ae519954bfcbf4564dc31d9d1b694789" w:name="_ae519954bfcbf4564dc31d9d1b694789"/>
      <w:r w:rsidRPr="005F31BE">
        <w:t xml:space="preserve">ReferenceModel [Stereotype]</w:t>
      </w:r>
      <w:bookmarkEnd w:id="_ae519954bfcbf4564dc31d9d1b6947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that classifies a package as a reference model, identifying it as a valid target for archetype constraints</w:t>
      </w:r>
    </w:p>
    <w:p>
      <w:r>
        <w:t xml:space="preserve"> </w:t>
      </w:r>
    </w:p>
    <w:p>
      <w:r>
        <w:t xml:space="preserve">A reference model defines the classes that the archetypes in an archetype library can constrain, and the ReferenceModel profile ensures that the reference model can provide the metadata that an archetype library may require.</w:t>
      </w:r>
    </w:p>
    <w:p>
      <w:r>
        <w:t xml:space="preserve"> </w:t>
      </w:r>
    </w:p>
    <w:p>
      <w:r>
        <w:t xml:space="preserve">An archetype library is associated with exactly one ReferenceModel, and it may use the properties that the model defines in the construction of archetype identifier strings. See the openEHR Archetype Definition Language exposition of archetype identification for one example of how this may work.</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Metamodel::PackageImport</w:t>
      </w:r>
    </w:p>
    <w:p w14:paraId="6D263B9C" w14:textId="23267873" w:rsidP="005F31BE" w:rsidR="002C0F83" w:rsidRDefault="00F851FF" w:rsidRPr="005F31BE">
      <w:pPr>
        <w:pStyle w:val="Heading4"/>
      </w:pPr>
      <w:bookmarkStart w:id="_0ce2b29ea1a1410087dae9200ed62528" w:name="_0ce2b29ea1a1410087dae9200ed62528"/>
      <w:r w:rsidRPr="005F31BE">
        <w:t xml:space="preserve">ReferenceModelImport [Stereotype]</w:t>
      </w:r>
      <w:bookmarkEnd w:id="_0ce2b29ea1a1410087dae9200ed625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w:t>
      </w:r>
      <w:r>
        <w:rPr>
          <w:b/>
          <w:bCs/>
        </w:rPr>
        <w:t xml:space="preserve">ReferenceModelImport</w:t>
      </w:r>
      <w:r>
        <w:t xml:space="preserve"> is a </w:t>
      </w:r>
      <w:r>
        <w:rPr>
          <w:b/>
          <w:bCs/>
        </w:rPr>
        <w:t xml:space="preserve">PackageImport</w:t>
      </w:r>
      <w:r>
        <w:t xml:space="preserve"> where the </w:t>
      </w:r>
      <w:r>
        <w:rPr>
          <w:i/>
          <w:iCs/>
        </w:rPr>
        <w:t xml:space="preserve">importingNamespace</w:t>
      </w:r>
      <w:r>
        <w:t xml:space="preserve"> is an instance of an </w:t>
      </w:r>
      <w:r>
        <w:rPr>
          <w:b/>
          <w:bCs/>
        </w:rPr>
        <w:t xml:space="preserve">ArchetypeLibrary</w:t>
      </w:r>
      <w:r>
        <w:t xml:space="preserve"> and the </w:t>
      </w:r>
      <w:r>
        <w:rPr>
          <w:i/>
          <w:iCs/>
        </w:rPr>
        <w:t xml:space="preserve">importedPackage</w:t>
      </w:r>
      <w:r>
        <w:t xml:space="preserve"> is an instance of a </w:t>
      </w:r>
      <w:r>
        <w:rPr>
          <w:b/>
          <w:bCs/>
        </w:rPr>
        <w:t xml:space="preserve">ReferenceModel</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Metamodel::PackageImport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libraryOnly</w:t>
      </w:r>
    </w:p>
    <w:p>
      <w:r>
        <w:t xml:space="preserve">importing namespace must be an &lt;&lt;ArchetypeLibrary&gt;&gt;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libraryReferenceModel</w:t>
      </w:r>
    </w:p>
    <w:p>
      <w:r>
        <w:t xml:space="preserve">importedPackage must be &lt;&lt;ReferenceModel&gt;&gt; and importNamespace must be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6D263B9C" w14:textId="23267873" w:rsidP="005F31BE" w:rsidR="002C0F83" w:rsidRDefault="00F851FF" w:rsidRPr="005F31BE">
      <w:pPr>
        <w:pStyle w:val="Heading4"/>
      </w:pPr>
      <w:bookmarkStart w:id="_2363e45c670e7e760b4676036b10e751" w:name="_2363e45c670e7e760b4676036b10e751"/>
      <w:r w:rsidRPr="005F31BE">
        <w:t xml:space="preserve">ResourceDescription [Stereotype]</w:t>
      </w:r>
      <w:bookmarkEnd w:id="_2363e45c670e7e760b4676036b10e7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detailed description of the source, provenance, copyright, etc of the ADL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Metamodel::OpaqueBehavior</w:t>
      </w:r>
    </w:p>
    <w:p w14:paraId="6D263B9C" w14:textId="23267873" w:rsidP="005F31BE" w:rsidR="002C0F83" w:rsidRDefault="00F851FF" w:rsidRPr="005F31BE">
      <w:pPr>
        <w:pStyle w:val="Heading4"/>
      </w:pPr>
      <w:bookmarkStart w:id="_74961ad8a1e3c30cd89ad432319e647b" w:name="_74961ad8a1e3c30cd89ad432319e647b"/>
      <w:r w:rsidRPr="005F31BE">
        <w:t xml:space="preserve">ResourceTranslation [Stereotype]</w:t>
      </w:r>
      <w:bookmarkEnd w:id="_74961ad8a1e3c30cd89ad432319e647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translations for a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Metamodel::OpaqueBehavior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versionLastTranslated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ArchetypeVersion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hasOneTranslationDetails</w:t>
      </w:r>
    </w:p>
    <w:p>
      <w:r>
        <w:t xml:space="preserve">classifierBehavior must be &lt;&lt;TranslationDetails&gt;&gt;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6D263B9C" w14:textId="23267873" w:rsidP="005F31BE" w:rsidR="002C0F83" w:rsidRDefault="00F851FF" w:rsidRPr="005F31BE">
      <w:pPr>
        <w:pStyle w:val="Heading4"/>
      </w:pPr>
      <w:bookmarkStart w:id="_2d1a6d8b2806092b50ec3fd4cd2db35b" w:name="_2d1a6d8b2806092b50ec3fd4cd2db35b"/>
      <w:r w:rsidRPr="005F31BE">
        <w:t xml:space="preserve">SingularAttributeConstraint [Stereotype]</w:t>
      </w:r>
      <w:bookmarkEnd w:id="_2d1a6d8b2806092b50ec3fd4cd2db3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AttributeConstraint that constrains the possible values for a singular property -- a property with an upper multiplicity of 1.</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1bf8a3231ae21af2dec84426b5618c38" w:history="1">
        <w:r w:rsidR="006977BE">
          <w:rStyle w:val="Hyperlink"/>
          <w:t xml:space="preserve">ConstraintProfile::AttributeConstraint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Metamodel::Property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mustHaveRedefinedProperty</w:t>
      </w:r>
    </w:p>
    <w:p>
      <w:r>
        <w:t xml:space="preserve">Property must have exactly one redefined Property and an upper bound of 1.</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6D263B9C" w14:textId="23267873" w:rsidP="005F31BE" w:rsidR="002C0F83" w:rsidRDefault="00F851FF" w:rsidRPr="005F31BE">
      <w:pPr>
        <w:pStyle w:val="Heading4"/>
      </w:pPr>
      <w:bookmarkStart w:id="_982033c222702fafb1d4d3ed7b399317" w:name="_982033c222702fafb1d4d3ed7b399317"/>
      <w:r w:rsidRPr="005F31BE">
        <w:t xml:space="preserve">StringConstraint [Stereotype]</w:t>
      </w:r>
      <w:bookmarkEnd w:id="_982033c222702fafb1d4d3ed7b3993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String type. Most constrainable text values are best constrained by language-independent terminology constraints, but this tactic is supported.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Metamodel::PrimitiveType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set of allowed String values (e.g., ‘Robert’)</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ConstraintProfile::RegularExpression</w:t>
      </w:r>
      <w:r w:rsidR="00481D13">
        <w:t xml:space="preserve"> </w:t>
      </w:r>
      <w:r w:rsidR="005B66AC">
        <w:t xml:space="preserve">[</w:t>
      </w:r>
      <w:r w:rsidR="005B66AC">
        <w:t xml:space="preserve">0..1</w:t>
      </w:r>
      <w:r w:rsidR="005B66AC">
        <w:t xml:space="preserve">]</w:t>
      </w:r>
    </w:p>
    <w:p>
      <w:r>
        <w:t xml:space="preserve">A Perl regular expression defining allowed string constructions.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assumedString</w:t>
      </w:r>
    </w:p>
    <w:p>
      <w:r>
        <w:t xml:space="preserve">The assumed value must be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constrainsString</w:t>
      </w:r>
    </w:p>
    <w:p>
      <w:r>
        <w:t xml:space="preserve">The constraint is applied to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6D263B9C" w14:textId="23267873" w:rsidP="005F31BE" w:rsidR="002C0F83" w:rsidRDefault="00F851FF" w:rsidRPr="005F31BE">
      <w:pPr>
        <w:pStyle w:val="Heading4"/>
      </w:pPr>
      <w:bookmarkStart w:id="_6de94cd3c6736f017766fe61020a5a13" w:name="_6de94cd3c6736f017766fe61020a5a13"/>
      <w:r w:rsidRPr="005F31BE">
        <w:t xml:space="preserve">TargetConstraint [Stereotype]</w:t>
      </w:r>
      <w:bookmarkEnd w:id="_6de94cd3c6736f017766fe61020a5a1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&lt;&lt;ObjectConstraint&gt;&gt; to an &lt;&lt;ObjectConstraintProxy&gt;&gt;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f91b532413834ad1de94d0b0af526f5b" w:history="1">
        <w:r w:rsidR="006977BE">
          <w:rStyle w:val="Hyperlink"/>
          <w:t xml:space="preserve">ConstraintProfile::Constrains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Metamodel::Generalization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46C05878" w:rsidP="00B51B66" w:rsidR="00377E18" w:rsidRDefault="004846E9">
      <w:pPr>
        <w:ind w:firstLine="720"/>
      </w:pPr>
      <w:hyperlink w:anchor="_6eafe370f24f01390e7ab79d6568ea94" w:history="1">
        <w:r w:rsidR="006977BE">
          <w:rStyle w:val="Hyperlink"/>
          <w:t xml:space="preserve">ConstraintProfile::ArchetypeRootConstraint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specificIsProxy</w:t>
      </w:r>
    </w:p>
    <w:p>
      <w:r>
        <w:t xml:space="preserve">Specific must be an &lt;&lt;ObjectConstraintProxy&gt;&gt;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generalIsObjectConstraint</w:t>
      </w:r>
    </w:p>
    <w:p>
      <w:r>
        <w:t xml:space="preserve">General must be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6D263B9C" w14:textId="23267873" w:rsidP="005F31BE" w:rsidR="002C0F83" w:rsidRDefault="00F851FF" w:rsidRPr="005F31BE">
      <w:pPr>
        <w:pStyle w:val="Heading4"/>
      </w:pPr>
      <w:bookmarkStart w:id="_ef76317db67a290898f39af3c51eee9c" w:name="_ef76317db67a290898f39af3c51eee9c"/>
      <w:r w:rsidRPr="005F31BE">
        <w:t xml:space="preserve">TerminologyCodeConstraint [Stereotype]</w:t>
      </w:r>
      <w:bookmarkEnd w:id="_ef76317db67a290898f39af3c51eee9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TerminologyCodeConstraint</w:t>
      </w:r>
      <w:r>
        <w:t xml:space="preserve"> is a constraint on the possible values of the AML </w:t>
      </w:r>
      <w:r>
        <w:rPr>
          <w:b/>
          <w:bCs/>
        </w:rPr>
        <w:t xml:space="preserve">TerminologyCode</w:t>
      </w:r>
      <w:r>
        <w:t xml:space="preserve"> type. It constrains the possible values of a terminology code by referencing an </w:t>
      </w:r>
      <w:r>
        <w:rPr>
          <w:b/>
          <w:bCs/>
        </w:rPr>
        <w:t xml:space="preserve">Enumeration</w:t>
      </w:r>
      <w:r>
        <w:t xml:space="preserve"> whose member </w:t>
      </w:r>
      <w:r>
        <w:rPr>
          <w:b/>
          <w:bCs/>
        </w:rPr>
        <w:t xml:space="preserve">EnumerationLiterals</w:t>
      </w:r>
      <w:r>
        <w:t xml:space="preserve"> represent the possible values for the constrained </w:t>
      </w:r>
      <w:r>
        <w:rPr>
          <w:b/>
          <w:bCs/>
        </w:rPr>
        <w:t xml:space="preserve">TerminologyCode.  </w:t>
      </w:r>
      <w:r>
        <w:rPr>
          <w:i/>
          <w:iCs/>
        </w:rPr>
        <w:t xml:space="preserve">possibleValues</w:t>
      </w:r>
      <w:r>
        <w:t xml:space="preserve"> can reference a simple </w:t>
      </w:r>
      <w:r>
        <w:rPr>
          <w:b/>
          <w:bCs/>
        </w:rPr>
        <w:t xml:space="preserve">Enumeration</w:t>
      </w:r>
      <w:r>
        <w:t xml:space="preserve">, a </w:t>
      </w:r>
      <w:r>
        <w:rPr>
          <w:b/>
          <w:bCs/>
        </w:rPr>
        <w:t xml:space="preserve">ScopedIdentifier</w:t>
      </w:r>
      <w:r>
        <w:t xml:space="preserve"> or an </w:t>
      </w:r>
      <w:r>
        <w:rPr>
          <w:b/>
          <w:bCs/>
        </w:rPr>
        <w:t xml:space="preserve">EnumeratedValueDomain</w:t>
      </w:r>
      <w:r>
        <w:t xml:space="preserve">.  The referenced </w:t>
      </w:r>
      <w:r>
        <w:rPr>
          <w:b/>
          <w:bCs/>
        </w:rPr>
        <w:t xml:space="preserve">Enumeration</w:t>
      </w:r>
      <w:r>
        <w:t xml:space="preserve"> or </w:t>
      </w:r>
      <w:r>
        <w:rPr>
          <w:b/>
          <w:bCs/>
        </w:rPr>
        <w:t xml:space="preserve">EnumeratedValueDomain</w:t>
      </w:r>
      <w:r>
        <w:t xml:space="preserve"> may be extended by one or more </w:t>
      </w:r>
      <w:r>
        <w:rPr>
          <w:b/>
          <w:bCs/>
        </w:rPr>
        <w:t xml:space="preserve">EnumerationConstraints</w:t>
      </w:r>
      <w:r>
        <w:t xml:space="preserve"> or </w:t>
      </w:r>
      <w:r>
        <w:rPr>
          <w:b/>
          <w:bCs/>
        </w:rPr>
        <w:t xml:space="preserve">EnumeratedValueDomainConstraints</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UML Standard Profile::UML2 Metamodel::Enumeration</w:t>
      </w:r>
      <w:r w:rsidR="00481D13">
        <w:t xml:space="preserve"> </w:t>
      </w:r>
      <w:r w:rsidR="005B66AC">
        <w:t xml:space="preserve">[</w:t>
      </w:r>
      <w:r w:rsidR="005B66AC">
        <w:t xml:space="preserve">0..1</w:t>
      </w:r>
      <w:r w:rsidR="005B66AC">
        <w:t xml:space="preserve">]</w:t>
      </w:r>
    </w:p>
    <w:p>
      <w:r>
        <w:t xml:space="preserve">An </w:t>
      </w:r>
      <w:r>
        <w:rPr>
          <w:b/>
          <w:bCs/>
        </w:rPr>
        <w:t xml:space="preserve">Enumeration</w:t>
      </w:r>
      <w:r>
        <w:t xml:space="preserve"> whose (possibly constrained) instances represent the possible values for the constrained </w:t>
      </w:r>
      <w:r>
        <w:rPr>
          <w:b/>
          <w:bCs/>
        </w:rPr>
        <w:t xml:space="preserve">TerminologyCode</w:t>
      </w:r>
      <w:r>
        <w:t xml:space="preserve">.  If absent, the TerminologyCode values are not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mustBeEnumeratedValueDomain</w:t>
      </w:r>
    </w:p>
    <w:p>
      <w:r>
        <w:t xml:space="preserve">valueSet, if defined, must be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constrainsConceptReference</w:t>
      </w:r>
    </w:p>
    <w:p>
      <w:r>
        <w:t xml:space="preserve">This Class must be a &lt;&lt;ConceptReference&gt;&gt;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self.base_Class.oclIsKindOf(TerminologyCode)</w:t>
      </w:r>
    </w:p>
    <w:p w14:paraId="6D263B9C" w14:textId="23267873" w:rsidP="005F31BE" w:rsidR="002C0F83" w:rsidRDefault="00F851FF" w:rsidRPr="005F31BE">
      <w:pPr>
        <w:pStyle w:val="Heading4"/>
      </w:pPr>
      <w:bookmarkStart w:id="_d8c772ca77efc45bee8711f1de17afc0" w:name="_d8c772ca77efc45bee8711f1de17afc0"/>
      <w:r w:rsidRPr="005F31BE">
        <w:t xml:space="preserve">TimeConstraint [Stereotype]</w:t>
      </w:r>
      <w:bookmarkEnd w:id="_d8c772ca77efc45bee8711f1de17af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2119D28F" w:rsidP="00B51B66" w:rsidR="00377E18" w:rsidRDefault="009E3806">
      <w:pPr>
        <w:ind w:firstLine="720"/>
      </w:pPr>
      <w:hyperlink w:anchor="_c72b6d9c8a46b96f02fdfefe3b8b0568" w:history="1">
        <w:r w:rsidR="006977BE">
          <w:rStyle w:val="Hyperlink"/>
          <w:t xml:space="preserve">ConstraintProfile::PrimitiveObjectConstraint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Metamodel::Class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possibleValues</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w:t>
      </w:r>
      <w:r w:rsidR="005B66AC">
        <w:t xml:space="preserve">]</w:t>
      </w:r>
    </w:p>
    <w:p>
      <w:r>
        <w:t xml:space="preserve">A set of allowed Time values (e.g., ‘09:30:00’).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valueRanges</w:t>
      </w:r>
      <w:r w:rsidR="00802C1A" w:rsidRPr="00386B66">
        <w:t xml:space="preserve"> : </w:t>
      </w:r>
      <w:r w:rsidR="00802C1A" w:rsidRPr="00386B66">
        <w:t xml:space="preserve">ConstraintProfile::TimeInterval</w:t>
      </w:r>
      <w:r w:rsidR="00481D13">
        <w:t xml:space="preserve"> </w:t>
      </w:r>
      <w:r w:rsidR="005B66AC">
        <w:t xml:space="preserve">[</w:t>
      </w:r>
      <w:r w:rsidR="005B66AC">
        <w:t xml:space="preserve">0..*</w:t>
      </w:r>
      <w:r w:rsidR="005B66AC">
        <w:t xml:space="preserve">]</w:t>
      </w:r>
    </w:p>
    <w:p>
      <w:r>
        <w:t xml:space="preserve">A set of Time value ranges, any value of which is considered valid (e.g., ‘|&gt;= 09:30:00|’, ’09:30:00..11:30:00’).</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matchPattern</w:t>
      </w:r>
      <w:r w:rsidR="00802C1A" w:rsidRPr="00386B66">
        <w:t xml:space="preserve"> : </w:t>
      </w:r>
      <w:r w:rsidR="00802C1A" w:rsidRPr="00386B66">
        <w:t xml:space="preserve">ConstraintProfile::TimeMatchPattern</w:t>
      </w:r>
      <w:r w:rsidR="00481D13">
        <w:t xml:space="preserve"> </w:t>
      </w:r>
      <w:r w:rsidR="005B66AC">
        <w:t xml:space="preserve">[</w:t>
      </w:r>
      <w:r w:rsidR="005B66AC">
        <w:t xml:space="preserve">0..1</w:t>
      </w:r>
      <w:r w:rsidR="005B66AC">
        <w:t xml:space="preserve">]</w:t>
      </w:r>
    </w:p>
    <w:p>
      <w:r>
        <w:t xml:space="preserve">A string pattern implying a set of valid Time values (e.g., ‘13:??:xx’, ‘hh:xx:xx’).</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assumedValue</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A 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constrainsTime</w:t>
      </w:r>
    </w:p>
    <w:p>
      <w:r>
        <w:t xml:space="preserve">The constraint is applied to a Time 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6D263B9C" w14:textId="23267873" w:rsidP="005F31BE" w:rsidR="002C0F83" w:rsidRDefault="00F851FF" w:rsidRPr="005F31BE">
      <w:pPr>
        <w:pStyle w:val="Heading4"/>
      </w:pPr>
      <w:bookmarkStart w:id="_ae523af1cac1acb62eaaa15c6e4cf946" w:name="_ae523af1cac1acb62eaaa15c6e4cf946"/>
      <w:r w:rsidRPr="005F31BE">
        <w:t xml:space="preserve">TranslationDetails [Stereotype]</w:t>
      </w:r>
      <w:bookmarkEnd w:id="_ae523af1cac1acb62eaaa15c6e4cf94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basic stereotype for adding translation details to a resource translation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7ED1BD7C"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Meta-classes</w:t>
      </w:r>
    </w:p>
    <w:p w14:paraId="70DF1EC1" w14:textId="77777777" w:rsidP="008279CF" w:rsidR="008C57E6" w:rsidRDefault="00310C45">
      <w:pPr>
        <w:ind w:firstLine="720"/>
      </w:pPr>
      <w:r>
        <w:t xml:space="preserve">UML Standard Profile::UML2 Metamodel::OpaqueBehavior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accreditation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w:t>
      </w:r>
    </w:p>
    <w:p w14:paraId="6922A4A1" w14:textId="095A897A" w:rsidP="00DC3AE7" w:rsidR="00DC3AE7" w:rsidRDefault="008B78EB">
      <w:r w:rsidR="00DC3AE7" w:rsidRPr="00DC3AE7">
        <w:t xml:space="preserve"> </w:t>
      </w:r>
    </w:p>
    <w:p w14:paraId="06E3FB72" w14:textId="54D987BF" w:rsidP="008B78EB" w:rsidR="008F7598" w:rsidRDefault="008B78EB" w:rsidRPr="00386B66">
      <w:r w:rsidRPr="006A54F6">
        <w:rPr>
          <w:b/>
        </w:rPr>
        <w:t xml:space="preserve">•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Appendix A: AML Meta Model</w:t>
      </w:r>
      <w:r w:rsidR="003C6850">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50AD6137" w14:textId="77777777" w:rsidP="00860763" w:rsidR="002C0F83" w:rsidRDefault="001F24CC">
      <w:pPr>
        <w:pStyle w:val="Heading2"/>
      </w:pPr>
      <w:r mr_bName="mr_bName23" w:rsidRPr="001F24CC">
        <w:t xml:space="preserve">AArchetype Meta Model</w:t>
      </w:r>
      <w:r w:rsidR="003C6850">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6E92D0C4" w14:textId="77777777" w:rsidP="005F31BE" w:rsidR="005F31BE" w:rsidRDefault="001F24CC">
      <w:pPr>
        <w:pStyle w:val="Heading3"/>
      </w:pPr>
      <w:r mr_bName="mr_bName29">
        <w:t xml:space="preserve">Archetype Libraries</w:t>
      </w:r>
    </w:p>
    <w:p>
      <w:r>
        <w:t xml:space="preserve">This section describes Archetype Libraries, Archetypes and Archetype versions and their relationships. </w:t>
      </w:r>
    </w:p>
    <w:p w14:paraId="376482F9" w14:textId="46BC3730" w:rsidP="00FC2D47" w:rsidR="003E4BE1" w:rsidRDefault="003E4BE1">
      <w:pPr>
        <w:ind w:firstLine="720"/>
      </w:pPr>
      <w:r>
        <w:rPr>
          <w:noProof/>
        </w:rPr>
        <w:drawing>
          <wp:inline distT="0" distB="0" distL="0" distR="0">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mr_docxImage18" cstate="print"/>
                    <a:stretch>
                      <a:fillRect/>
                    </a:stretch>
                  </pic:blipFill>
                  <pic:spPr>
                    <a:xfrm rot="0">
                      <a:off x="0" y="0"/>
                      <a:ext cx="5934075" cy="35718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r>
        <w:t xml:space="preserve">This diagram shows the relationships between the archetype library, its member archetypes and their versions and to the corresponding UML classes.  It also shows the links between archetypes and their associated metadata.</w:t>
      </w:r>
    </w:p>
    <w:p w14:paraId="6E92D0C4" w14:textId="77777777" w:rsidP="005F31BE" w:rsidR="005F31BE" w:rsidRDefault="001F24CC">
      <w:pPr>
        <w:pStyle w:val="Heading3"/>
      </w:pPr>
      <w:r mr_bName="mr_bName29">
        <w:t xml:space="preserve">Archetypes and the UML Reference Model</w:t>
      </w:r>
    </w:p>
    <w:p>
      <w:r>
        <w:t xml:space="preserve">This section shows the details of the relationships between archetype libraries, archetypes, archetype versions and the corresponding UML 2.5 classes.  Note that the UML classes are shaded grey.</w:t>
      </w:r>
    </w:p>
    <w:p w14:paraId="376482F9" w14:textId="46BC3730" w:rsidP="00FC2D47" w:rsidR="003E4BE1" w:rsidRDefault="003E4BE1">
      <w:pPr>
        <w:ind w:firstLine="720"/>
      </w:pPr>
      <w:r>
        <w:rPr>
          <w:noProof/>
        </w:rPr>
        <w:drawing>
          <wp:inline distT="0" distB="0" distL="0" distR="0">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mr_docxImage19" cstate="print"/>
                    <a:stretch>
                      <a:fillRect/>
                    </a:stretch>
                  </pic:blipFill>
                  <pic:spPr>
                    <a:xfrm rot="0">
                      <a:off x="0" y="0"/>
                      <a:ext cx="5943600" cy="40100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r>
        <w:t xml:space="preserve">An Archetype references (or constrains) a single UML Class.</w:t>
      </w:r>
    </w:p>
    <w:p>
      <w:r>
        <w:t xml:space="preserve"> </w:t>
      </w:r>
    </w:p>
    <w:p>
      <w:r>
        <w:t xml:space="preserve">The constrained Class must be a member of the UML Package that is constrained by the Archetype Library.</w:t>
      </w:r>
    </w:p>
    <w:p w14:paraId="6E92D0C4" w14:textId="77777777" w:rsidP="005F31BE" w:rsidR="005F31BE" w:rsidRDefault="001F24CC">
      <w:pPr>
        <w:pStyle w:val="Heading3"/>
      </w:pPr>
      <w:r mr_bName="mr_bName29">
        <w:t xml:space="preserve">ADL Archetype Metadata</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24"/>
        </w:numPr>
      </w:pPr>
      <w:r>
        <w:t xml:space="preserve">Provide a concrete example of the sort of provenance and workflow related metadata that will accompany archetypes</w:t>
      </w:r>
    </w:p>
    <w:p>
      <w:pPr>
        <w:pStyle w:val="mr_style"/>
        <w:numPr>
          <w:ilvl w:val="0"/>
          <w:numId w:val="24"/>
        </w:numPr>
      </w:pPr>
      <w:r>
        <w:t xml:space="preserve">Provide a model that can be used to extend the metadata in the AML profile to accomodate ADL/AOM specific metadata requirements.</w:t>
      </w:r>
    </w:p>
    <w:p w14:paraId="376482F9" w14:textId="46BC3730" w:rsidP="00FC2D47" w:rsidR="003E4BE1" w:rsidRDefault="003E4BE1">
      <w:pPr>
        <w:ind w:firstLine="720"/>
      </w:pPr>
      <w:r>
        <w:rPr>
          <w:noProof/>
        </w:rPr>
        <w:drawing>
          <wp:inline distT="0" distB="0" distL="0" distR="0">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mr_docxImage20" cstate="print"/>
                    <a:stretch>
                      <a:fillRect/>
                    </a:stretch>
                  </pic:blipFill>
                  <pic:spPr>
                    <a:xfrm rot="0">
                      <a:off x="0" y="0"/>
                      <a:ext cx="5934075" cy="38671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r>
        <w:t xml:space="preserve">This diagram show the ADL 2.0 metadata  applied as an specialize to the AuthoredResource class.   Note that different implementations of AML may have different AuthoredResource specializations.</w:t>
      </w:r>
    </w:p>
    <w:p w14:paraId="50AD6137" w14:textId="77777777" w:rsidP="00860763" w:rsidR="002C0F83" w:rsidRDefault="001F24CC">
      <w:pPr>
        <w:pStyle w:val="Heading2"/>
      </w:pPr>
      <w:r mr_bName="mr_bName23" w:rsidRPr="001F24CC">
        <w:t xml:space="preserve">AReference Model Meta Model</w:t>
      </w:r>
      <w:r w:rsidR="003C6850">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6E92D0C4" w14:textId="77777777" w:rsidP="005F31BE" w:rsidR="005F31BE" w:rsidRDefault="001F24CC">
      <w:pPr>
        <w:pStyle w:val="Heading3"/>
      </w:pPr>
      <w:r mr_bName="mr_bName29">
        <w:t xml:space="preserve">Primitive Data Types</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46BC3730" w:rsidP="00FC2D47" w:rsidR="003E4BE1" w:rsidRDefault="003E4BE1">
      <w:pPr>
        <w:ind w:firstLine="720"/>
      </w:pPr>
      <w:r>
        <w:rPr>
          <w:noProof/>
        </w:rPr>
        <w:drawing>
          <wp:inline distT="0" distB="0" distL="0" distR="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mr_docxImage21" cstate="print"/>
                    <a:stretch>
                      <a:fillRect/>
                    </a:stretch>
                  </pic:blipFill>
                  <pic:spPr>
                    <a:xfrm rot="0">
                      <a:off x="0" y="0"/>
                      <a:ext cx="5943600" cy="3381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r>
        <w:t xml:space="preserve">This diagram shows data types for intervals that can be used to construct AML primitive type constraints. The duration intervals are realized by substitution of their respective types through the parameterized Interval class.</w:t>
      </w:r>
    </w:p>
    <w:p w14:paraId="376482F9" w14:textId="46BC3730" w:rsidP="00FC2D47" w:rsidR="003E4BE1" w:rsidRDefault="003E4BE1">
      <w:pPr>
        <w:ind w:firstLine="720"/>
      </w:pPr>
      <w:r>
        <w:rPr>
          <w:noProof/>
        </w:rPr>
        <w:drawing>
          <wp:inline distT="0" distB="0" distL="0" distR="0">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mr_docxImage22" cstate="print"/>
                    <a:stretch>
                      <a:fillRect/>
                    </a:stretch>
                  </pic:blipFill>
                  <pic:spPr>
                    <a:xfrm rot="0">
                      <a:off x="0" y="0"/>
                      <a:ext cx="5934075" cy="2400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r>
        <w:t xml:space="preserve">This diagram shows the set of primitive data types that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date_pattern time_in_date_pattern</w:t>
      </w:r>
    </w:p>
    <w:p>
      <w:r>
        <w:t xml:space="preserve"> </w:t>
      </w:r>
    </w:p>
    <w:p>
      <w:r>
        <w:t xml:space="preserve">Date and time intervals also require operators to define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6E92D0C4" w14:textId="77777777" w:rsidP="005F31BE" w:rsidR="005F31BE" w:rsidRDefault="001F24CC">
      <w:pPr>
        <w:pStyle w:val="Heading3"/>
      </w:pPr>
      <w:r mr_bName="mr_bName29">
        <w:t xml:space="preserve">Reference Metamodel</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46BC3730" w:rsidP="00FC2D47" w:rsidR="003E4BE1" w:rsidRDefault="003E4BE1">
      <w:pPr>
        <w:ind w:firstLine="720"/>
      </w:pPr>
      <w:r>
        <w:rPr>
          <w:noProof/>
        </w:rPr>
        <w:drawing>
          <wp:inline distT="0" distB="0" distL="0" distR="0">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mr_docxImage23" cstate="print"/>
                    <a:stretch>
                      <a:fillRect/>
                    </a:stretch>
                  </pic:blipFill>
                  <pic:spPr>
                    <a:xfrm rot="0">
                      <a:off x="0" y="0"/>
                      <a:ext cx="5943600" cy="3048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6E92D0C4" w14:textId="77777777" w:rsidP="005F31BE" w:rsidR="005F31BE" w:rsidRDefault="001F24CC">
      <w:pPr>
        <w:pStyle w:val="Heading3"/>
      </w:pPr>
      <w:r mr_bName="mr_bName29">
        <w:t xml:space="preserve">Attribute Constraint References</w:t>
      </w:r>
    </w:p>
    <w:p>
      <w:r>
        <w:t xml:space="preserve">This section describes the relationships between AML attribute constraints and the corresponding specializations of the UML Property</w:t>
      </w:r>
    </w:p>
    <w:p w14:paraId="376482F9" w14:textId="46BC3730" w:rsidP="00FC2D47" w:rsidR="003E4BE1" w:rsidRDefault="003E4BE1">
      <w:pPr>
        <w:ind w:firstLine="720"/>
      </w:pPr>
      <w:r>
        <w:rPr>
          <w:noProof/>
        </w:rPr>
        <w:drawing>
          <wp:inline distT="0" distB="0" distL="0" distR="0">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mr_docxImage24" cstate="print"/>
                    <a:stretch>
                      <a:fillRect/>
                    </a:stretch>
                  </pic:blipFill>
                  <pic:spPr>
                    <a:xfrm rot="0">
                      <a:off x="0" y="0"/>
                      <a:ext cx="5943600" cy="40767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6E92D0C4" w14:textId="77777777" w:rsidP="005F31BE" w:rsidR="005F31BE" w:rsidRDefault="001F24CC">
      <w:pPr>
        <w:pStyle w:val="Heading3"/>
      </w:pPr>
      <w:r mr_bName="mr_bName29">
        <w:t xml:space="preserve">Object Constraint References</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46BC3730" w:rsidP="00FC2D47" w:rsidR="003E4BE1" w:rsidRDefault="003E4BE1">
      <w:pPr>
        <w:ind w:firstLine="720"/>
      </w:pPr>
      <w:r>
        <w:rPr>
          <w:noProof/>
        </w:rPr>
        <w:drawing>
          <wp:inline distT="0" distB="0" distL="0" distR="0">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mr_docxImage25" cstate="print"/>
                    <a:stretch>
                      <a:fillRect/>
                    </a:stretch>
                  </pic:blipFill>
                  <pic:spPr>
                    <a:xfrm rot="0">
                      <a:off x="0" y="0"/>
                      <a:ext cx="5943600"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r>
        <w:t xml:space="preserve"> </w:t>
      </w:r>
    </w:p>
    <w:p w14:paraId="6E92D0C4" w14:textId="77777777" w:rsidP="005F31BE" w:rsidR="005F31BE" w:rsidRDefault="001F24CC">
      <w:pPr>
        <w:pStyle w:val="Heading3"/>
      </w:pPr>
      <w:r mr_bName="mr_bName29">
        <w:t xml:space="preserve">Template Metamodel</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46BC3730" w:rsidP="00FC2D47" w:rsidR="003E4BE1" w:rsidRDefault="003E4BE1">
      <w:pPr>
        <w:ind w:firstLine="720"/>
      </w:pPr>
      <w:r>
        <w:rPr>
          <w:noProof/>
        </w:rPr>
        <w:drawing>
          <wp:inline distT="0" distB="0" distL="0" distR="0">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mr_docxImage26" cstate="print"/>
                    <a:stretch>
                      <a:fillRect/>
                    </a:stretch>
                  </pic:blipFill>
                  <pic:spPr>
                    <a:xfrm rot="0">
                      <a:off x="0" y="0"/>
                      <a:ext cx="5934075" cy="28765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r>
        <w:t xml:space="preserve">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6E92D0C4" w14:textId="77777777" w:rsidP="005F31BE" w:rsidR="005F31BE" w:rsidRDefault="001F24CC">
      <w:pPr>
        <w:pStyle w:val="Heading3"/>
      </w:pPr>
      <w:r mr_bName="mr_bName29">
        <w:t xml:space="preserve">Instance Metamodel</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25"/>
        </w:numPr>
      </w:pPr>
      <w:r>
        <w:t xml:space="preserve">How to represent instances of reference model classes as assumed values?</w:t>
      </w:r>
    </w:p>
    <w:p>
      <w:pPr>
        <w:pStyle w:val="mr_style"/>
        <w:numPr>
          <w:ilvl w:val="0"/>
          <w:numId w:val="25"/>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25"/>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26"/>
        </w:numPr>
      </w:pPr>
      <w:r>
        <w:t xml:space="preserve">Not allowing assumed values for non "primitive" types.  This is a limitation on the ADL specification, but there currently aren't many, if any use cases.</w:t>
      </w:r>
    </w:p>
    <w:p>
      <w:pPr>
        <w:pStyle w:val="mr_style"/>
        <w:numPr>
          <w:ilvl w:val="0"/>
          <w:numId w:val="26"/>
        </w:numPr>
      </w:pPr>
      <w:r>
        <w:t xml:space="preserve">ConceptReference is modelled as an extension to EnumerationLiteral, which allows additional instance properties.</w:t>
      </w:r>
    </w:p>
    <w:p>
      <w:pPr>
        <w:pStyle w:val="mr_style"/>
        <w:numPr>
          <w:ilvl w:val="0"/>
          <w:numId w:val="26"/>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46BC3730" w:rsidP="00FC2D47" w:rsidR="003E4BE1" w:rsidRDefault="003E4BE1">
      <w:pPr>
        <w:ind w:firstLine="720"/>
      </w:pPr>
      <w:r>
        <w:rPr>
          <w:noProof/>
        </w:rPr>
        <w:drawing>
          <wp:inline distT="0" distB="0" distL="0" distR="0">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mr_docxImage27" cstate="print"/>
                    <a:stretch>
                      <a:fillRect/>
                    </a:stretch>
                  </pic:blipFill>
                  <pic:spPr>
                    <a:xfrm rot="0">
                      <a:off x="0" y="0"/>
                      <a:ext cx="5934075" cy="31718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6E92D0C4" w14:textId="77777777" w:rsidP="005F31BE" w:rsidR="005F31BE" w:rsidRDefault="001F24CC">
      <w:pPr>
        <w:pStyle w:val="Heading3"/>
      </w:pPr>
      <w:r mr_bName="mr_bName29">
        <w:t xml:space="preserve">Package Metamodel</w:t>
      </w:r>
    </w:p>
    <w:p>
      <w:r>
        <w:t xml:space="preserve">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46BC3730" w:rsidP="00FC2D47" w:rsidR="003E4BE1" w:rsidRDefault="003E4BE1">
      <w:pPr>
        <w:ind w:firstLine="720"/>
      </w:pPr>
      <w:r>
        <w:rPr>
          <w:noProof/>
        </w:rPr>
        <w:drawing>
          <wp:inline distT="0" distB="0" distL="0" distR="0">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mr_docxImage28" cstate="print"/>
                    <a:stretch>
                      <a:fillRect/>
                    </a:stretch>
                  </pic:blipFill>
                  <pic:spPr>
                    <a:xfrm rot="0">
                      <a:off x="0" y="0"/>
                      <a:ext cx="3714750" cy="4229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r>
        <w:t xml:space="preserve">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6E92D0C4" w14:textId="77777777" w:rsidP="005F31BE" w:rsidR="005F31BE" w:rsidRDefault="001F24CC">
      <w:pPr>
        <w:pStyle w:val="Heading3"/>
      </w:pPr>
      <w:r mr_bName="mr_bName29">
        <w:t xml:space="preserve">Enumeration Metamodel</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46BC3730" w:rsidP="00FC2D47" w:rsidR="003E4BE1" w:rsidRDefault="003E4BE1">
      <w:pPr>
        <w:ind w:firstLine="720"/>
      </w:pPr>
      <w:r>
        <w:rPr>
          <w:noProof/>
        </w:rPr>
        <w:drawing>
          <wp:inline distT="0" distB="0" distL="0" distR="0">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mr_docxImage29" cstate="print"/>
                    <a:stretch>
                      <a:fillRect/>
                    </a:stretch>
                  </pic:blipFill>
                  <pic:spPr>
                    <a:xfrm rot="0">
                      <a:off x="0" y="0"/>
                      <a:ext cx="5943600" cy="2533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r>
        <w:t xml:space="preserve">This diagram shows the relationship between the UML Enumeration and EnumerationLiteral data types and the EnumeratedValueDomain and PermissibleValue extensions. </w:t>
      </w:r>
    </w:p>
    <w:p w14:paraId="50AD6137" w14:textId="77777777" w:rsidP="00860763" w:rsidR="002C0F83" w:rsidRDefault="001F24CC">
      <w:pPr>
        <w:pStyle w:val="Heading2"/>
      </w:pPr>
      <w:r mr_bName="mr_bName23" w:rsidRPr="001F24CC">
        <w:t xml:space="preserve">AConstraint Meta Model</w:t>
      </w:r>
      <w:r w:rsidR="003C6850">
        <w:t xml:space="preserve"> </w:t>
      </w:r>
    </w:p>
    <w:p>
      <w:r>
        <w:t xml:space="preserve">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6E92D0C4" w14:textId="77777777" w:rsidP="005F31BE" w:rsidR="005F31BE" w:rsidRDefault="001F24CC">
      <w:pPr>
        <w:pStyle w:val="Heading3"/>
      </w:pPr>
      <w:r mr_bName="mr_bName29">
        <w:t xml:space="preserve">Atomic Data Type Constraints</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46BC3730" w:rsidP="00FC2D47" w:rsidR="003E4BE1" w:rsidRDefault="003E4BE1">
      <w:pPr>
        <w:ind w:firstLine="720"/>
      </w:pPr>
      <w:r>
        <w:rPr>
          <w:noProof/>
        </w:rPr>
        <w:drawing>
          <wp:inline distT="0" distB="0" distL="0" distR="0">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mr_docxImage30" cstate="print"/>
                    <a:stretch>
                      <a:fillRect/>
                    </a:stretch>
                  </pic:blipFill>
                  <pic:spPr>
                    <a:xfrm rot="0">
                      <a:off x="0" y="0"/>
                      <a:ext cx="5934075" cy="18764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Atomic Data Type Constraints</w:t>
      </w:r>
      <w:bookmarkEnd w:id="_2ca64b6794a95c8188c5478872196c54"/>
    </w:p>
    <w:p>
      <w:r>
        <w:t xml:space="preserve">Primitive object constraints define patterns that archetypes use to constrain the values of primitive or atomic types. All complex constraints are composed of primitive constraints at the leaf level.</w:t>
      </w:r>
    </w:p>
    <w:p w14:paraId="6E92D0C4" w14:textId="77777777" w:rsidP="005F31BE" w:rsidR="005F31BE" w:rsidRDefault="001F24CC">
      <w:pPr>
        <w:pStyle w:val="Heading3"/>
      </w:pPr>
      <w:r mr_bName="mr_bName29">
        <w:t xml:space="preserve">Terminology Constraints</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27"/>
        </w:numPr>
      </w:pPr>
      <w:r>
        <w:t xml:space="preserve">a simple </w:t>
      </w:r>
      <w:r>
        <w:rPr>
          <w:b/>
          <w:bCs/>
        </w:rPr>
        <w:t xml:space="preserve">EnumerationLiteral</w:t>
      </w:r>
    </w:p>
    <w:p>
      <w:pPr>
        <w:pStyle w:val="mr_style"/>
        <w:numPr>
          <w:ilvl w:val="0"/>
          <w:numId w:val="27"/>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27"/>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28"/>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28"/>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29"/>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29"/>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29"/>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29"/>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46BC3730" w:rsidP="00FC2D47" w:rsidR="003E4BE1" w:rsidRDefault="003E4BE1">
      <w:pPr>
        <w:ind w:firstLine="720"/>
      </w:pPr>
      <w:r>
        <w:rPr>
          <w:noProof/>
        </w:rPr>
        <w:drawing>
          <wp:inline distT="0" distB="0" distL="0" distR="0">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mr_docxImage31" cstate="print"/>
                    <a:stretch>
                      <a:fillRect/>
                    </a:stretch>
                  </pic:blipFill>
                  <pic:spPr>
                    <a:xfrm rot="0">
                      <a:off x="0" y="0"/>
                      <a:ext cx="5943600" cy="18954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6E92D0C4" w14:textId="77777777" w:rsidP="005F31BE" w:rsidR="005F31BE" w:rsidRDefault="001F24CC">
      <w:pPr>
        <w:pStyle w:val="Heading3"/>
      </w:pPr>
      <w:r mr_bName="mr_bName29">
        <w:t xml:space="preserve">Enumeration Constraints</w:t>
      </w:r>
    </w:p>
    <w:p>
      <w:r>
        <w:t xml:space="preserve">This section describes the AML artifacts that constrain UML Enumerations and the ISO 11179-3 extension, EnumeratedValueDomain.</w:t>
      </w:r>
    </w:p>
    <w:p w14:paraId="376482F9" w14:textId="46BC3730" w:rsidP="00FC2D47" w:rsidR="003E4BE1" w:rsidRDefault="003E4BE1">
      <w:pPr>
        <w:ind w:firstLine="720"/>
      </w:pPr>
      <w:r>
        <w:rPr>
          <w:noProof/>
        </w:rPr>
        <w:drawing>
          <wp:inline distT="0" distB="0" distL="0" distR="0">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mr_docxImage32" cstate="print"/>
                    <a:stretch>
                      <a:fillRect/>
                    </a:stretch>
                  </pic:blipFill>
                  <pic:spPr>
                    <a:xfrm rot="0">
                      <a:off x="0" y="0"/>
                      <a:ext cx="5934075" cy="1857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6E92D0C4" w14:textId="77777777" w:rsidP="005F31BE" w:rsidR="005F31BE" w:rsidRDefault="001F24CC">
      <w:pPr>
        <w:pStyle w:val="Heading3"/>
      </w:pPr>
      <w:r mr_bName="mr_bName29">
        <w:t xml:space="preserve">Object Constraints</w:t>
      </w:r>
    </w:p>
    <w:p w14:paraId="376482F9" w14:textId="46BC3730" w:rsidP="00FC2D47" w:rsidR="003E4BE1" w:rsidRDefault="003E4BE1">
      <w:pPr>
        <w:ind w:firstLine="720"/>
      </w:pPr>
      <w:r>
        <w:rPr>
          <w:noProof/>
        </w:rPr>
        <w:drawing>
          <wp:inline distT="0" distB="0" distL="0" distR="0">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mr_docxImage33" cstate="print"/>
                    <a:stretch>
                      <a:fillRect/>
                    </a:stretch>
                  </pic:blipFill>
                  <pic:spPr>
                    <a:xfrm rot="0">
                      <a:off x="0" y="0"/>
                      <a:ext cx="5934075" cy="3143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4F38961F" w14:textId="77777777" w:rsidP="005F31BE" w:rsidR="002C0F83" w:rsidRDefault="001F24CC" w:rsidRPr="005F31BE">
      <w:pPr>
        <w:pStyle w:val="Heading4"/>
      </w:pPr>
      <w:r w:rsidRPr="005F31BE">
        <w:t xml:space="preserve">Named Object Constraints</w:t>
      </w:r>
    </w:p>
    <w:p w14:paraId="376482F9" w14:textId="46BC3730" w:rsidP="00FC2D47" w:rsidR="003E4BE1" w:rsidRDefault="003E4BE1">
      <w:pPr>
        <w:ind w:firstLine="720"/>
      </w:pPr>
      <w:r>
        <w:rPr>
          <w:noProof/>
        </w:rPr>
        <w:drawing>
          <wp:inline distT="0" distB="0" distL="0" distR="0">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mr_docxImage34" cstate="print"/>
                    <a:stretch>
                      <a:fillRect/>
                    </a:stretch>
                  </pic:blipFill>
                  <pic:spPr>
                    <a:xfrm rot="0">
                      <a:off x="0" y="0"/>
                      <a:ext cx="5943600" cy="38766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6E92D0C4" w14:textId="77777777" w:rsidP="005F31BE" w:rsidR="005F31BE" w:rsidRDefault="001F24CC">
      <w:pPr>
        <w:pStyle w:val="Heading3"/>
      </w:pPr>
      <w:r mr_bName="mr_bName29">
        <w:t xml:space="preserve">Attribute Constraints</w:t>
      </w:r>
    </w:p>
    <w:p w14:paraId="376482F9" w14:textId="46BC3730" w:rsidP="00FC2D47" w:rsidR="003E4BE1" w:rsidRDefault="003E4BE1">
      <w:pPr>
        <w:ind w:firstLine="720"/>
      </w:pPr>
      <w:r>
        <w:rPr>
          <w:noProof/>
        </w:rPr>
        <w:drawing>
          <wp:inline distT="0" distB="0" distL="0" distR="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mr_docxImage35" cstate="print"/>
                    <a:stretch>
                      <a:fillRect/>
                    </a:stretch>
                  </pic:blipFill>
                  <pic:spPr>
                    <a:xfrm rot="0">
                      <a:off x="0" y="0"/>
                      <a:ext cx="5934075" cy="3429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50AD6137" w14:textId="77777777" w:rsidP="00860763" w:rsidR="002C0F83" w:rsidRDefault="001F24CC">
      <w:pPr>
        <w:pStyle w:val="Heading2"/>
      </w:pPr>
      <w:r mr_bName="mr_bName23" w:rsidRPr="001F24CC">
        <w:t xml:space="preserve">ATerminology Object Model</w:t>
      </w:r>
      <w:r w:rsidR="003C6850">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6E92D0C4" w14:textId="77777777" w:rsidP="005F31BE" w:rsidR="005F31BE" w:rsidRDefault="001F24CC">
      <w:pPr>
        <w:pStyle w:val="Heading3"/>
      </w:pPr>
      <w:r mr_bName="mr_bName29">
        <w:t xml:space="preserve">Common Terminology Services Components</w:t>
      </w:r>
    </w:p>
    <w:p w14:paraId="376482F9" w14:textId="46BC3730" w:rsidP="00FC2D47" w:rsidR="003E4BE1" w:rsidRDefault="003E4BE1">
      <w:pPr>
        <w:ind w:firstLine="720"/>
      </w:pPr>
      <w:r>
        <w:rPr>
          <w:noProof/>
        </w:rPr>
        <w:drawing>
          <wp:inline distT="0" distB="0" distL="0" distR="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mr_docxImage36" cstate="print"/>
                    <a:stretch>
                      <a:fillRect/>
                    </a:stretch>
                  </pic:blipFill>
                  <pic:spPr>
                    <a:xfrm rot="0">
                      <a:off x="0" y="0"/>
                      <a:ext cx="5934075" cy="33337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30"/>
        </w:numPr>
      </w:pPr>
      <w:r>
        <w:t xml:space="preserve">The href attribute is not used in URIAndENtityName or NameAndMeaningReference</w:t>
      </w:r>
    </w:p>
    <w:p>
      <w:pPr>
        <w:pStyle w:val="mr_style"/>
        <w:numPr>
          <w:ilvl w:val="0"/>
          <w:numId w:val="30"/>
        </w:numPr>
      </w:pPr>
      <w:r>
        <w:t xml:space="preserve">NameAndMeaningReference.domain is determined by the type of the specialization and is omitted.</w:t>
      </w:r>
    </w:p>
    <w:p>
      <w:pPr>
        <w:pStyle w:val="mr_style"/>
        <w:numPr>
          <w:ilvl w:val="0"/>
          <w:numId w:val="30"/>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6E92D0C4" w14:textId="77777777" w:rsidP="005F31BE" w:rsidR="005F31BE" w:rsidRDefault="001F24CC">
      <w:pPr>
        <w:pStyle w:val="Heading3"/>
      </w:pPr>
      <w:r mr_bName="mr_bName29">
        <w:t xml:space="preserve">ISO 11179 Model Components</w:t>
      </w:r>
    </w:p>
    <w:p>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5F31BE" w:rsidR="002C0F83" w:rsidRDefault="001F24CC" w:rsidRPr="005F31BE">
      <w:pPr>
        <w:pStyle w:val="Heading4"/>
      </w:pPr>
      <w:r w:rsidRPr="005F31BE">
        <w:t xml:space="preserve">Designation, Definition and Identification</w:t>
      </w:r>
    </w:p>
    <w:p w14:paraId="376482F9" w14:textId="46BC3730" w:rsidP="00FC2D47" w:rsidR="003E4BE1" w:rsidRDefault="003E4BE1">
      <w:pPr>
        <w:ind w:firstLine="720"/>
      </w:pPr>
      <w:r>
        <w:rPr>
          <w:noProof/>
        </w:rPr>
        <w:drawing>
          <wp:inline distT="0" distB="0" distL="0" distR="0">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mr_docxImage37" cstate="print"/>
                    <a:stretch>
                      <a:fillRect/>
                    </a:stretch>
                  </pic:blipFill>
                  <pic:spPr>
                    <a:xfrm rot="0">
                      <a:off x="0" y="0"/>
                      <a:ext cx="5934075" cy="4029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31"/>
        </w:numPr>
      </w:pPr>
      <w:r>
        <w:t xml:space="preserve">There must be at most one ItemDescription per language</w:t>
      </w:r>
    </w:p>
    <w:p>
      <w:pPr>
        <w:pStyle w:val="mr_style"/>
        <w:numPr>
          <w:ilvl w:val="0"/>
          <w:numId w:val="31"/>
        </w:numPr>
      </w:pPr>
      <w:r>
        <w:t xml:space="preserve">Every description must consist of exactly one Designation and zero or one Definitions</w:t>
      </w:r>
    </w:p>
    <w:p>
      <w:pPr>
        <w:pStyle w:val="mr_style"/>
        <w:numPr>
          <w:ilvl w:val="0"/>
          <w:numId w:val="31"/>
        </w:numPr>
      </w:pPr>
      <w:r>
        <w:t xml:space="preserve">The language attribute is required</w:t>
      </w:r>
    </w:p>
    <w:p>
      <w:pPr>
        <w:pStyle w:val="mr_style"/>
        <w:numPr>
          <w:ilvl w:val="0"/>
          <w:numId w:val="31"/>
        </w:numPr>
      </w:pPr>
      <w:r>
        <w:t xml:space="preserve">The language attributes of the Definition and Designation pairs must match.</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4F38961F" w14:textId="77777777" w:rsidP="005F31BE" w:rsidR="002C0F83" w:rsidRDefault="001F24CC" w:rsidRPr="005F31BE">
      <w:pPr>
        <w:pStyle w:val="Heading4"/>
      </w:pPr>
      <w:r w:rsidRPr="005F31BE">
        <w:t xml:space="preserve">Describable Items in AML</w:t>
      </w:r>
    </w:p>
    <w:p w14:paraId="1491A6FE" w14:textId="7277F3D7" w:rsidP="005F31BE" w:rsidR="00800588" w:rsidRDefault="00800588" w:rsidRPr="00800588">
      <w:pPr>
        <w:pStyle w:val="Heading5"/>
      </w:pPr>
      <w:r w:rsidRPr="00800588">
        <w:t xml:space="preserve">Conceptual and Value Domains</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mr_docxImage38" cstate="print"/>
                    <a:stretch>
                      <a:fillRect/>
                    </a:stretch>
                  </pic:blipFill>
                  <pic:spPr>
                    <a:xfrm rot="0">
                      <a:off x="0" y="0"/>
                      <a:ext cx="5934075" cy="23907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r>
        <w:t xml:space="preserve">A Conceptual_Domain sometimes contains a finite allowed inventory of notions that can be enumerated. Such a Conceptual_Domain is referred to as an Enumerated_Conceptual_Domain.</w:t>
      </w:r>
    </w:p>
    <w:p>
      <w:r>
        <w:t xml:space="preserve"> </w:t>
      </w:r>
    </w:p>
    <w:p w14:paraId="1491A6FE" w14:textId="7277F3D7" w:rsidP="005F31BE" w:rsidR="00800588" w:rsidRDefault="00800588" w:rsidRPr="00800588">
      <w:pPr>
        <w:pStyle w:val="Heading5"/>
      </w:pPr>
      <w:r w:rsidRPr="00800588">
        <w:t xml:space="preserve">Data Element and Data Element Concept</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mr_docxImage39" cstate="print"/>
                    <a:stretch>
                      <a:fillRect/>
                    </a:stretch>
                  </pic:blipFill>
                  <pic:spPr>
                    <a:xfrm rot="0">
                      <a:off x="0" y="0"/>
                      <a:ext cx="5934075" cy="39814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r>
        <w:t xml:space="preserve">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6E92D0C4" w14:textId="77777777" w:rsidP="005F31BE" w:rsidR="005F31BE" w:rsidRDefault="001F24CC">
      <w:pPr>
        <w:pStyle w:val="Heading3"/>
      </w:pPr>
      <w:r mr_bName="mr_bName29">
        <w:t xml:space="preserve">AML Described Items</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46BC3730" w:rsidP="00FC2D47" w:rsidR="003E4BE1" w:rsidRDefault="003E4BE1">
      <w:pPr>
        <w:ind w:firstLine="720"/>
      </w:pPr>
      <w:r>
        <w:rPr>
          <w:noProof/>
        </w:rPr>
        <w:drawing>
          <wp:inline distT="0" distB="0" distL="0" distR="0">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mr_docxImage40" cstate="print"/>
                    <a:stretch>
                      <a:fillRect/>
                    </a:stretch>
                  </pic:blipFill>
                  <pic:spPr>
                    <a:xfrm rot="0">
                      <a:off x="0" y="0"/>
                      <a:ext cx="4400550" cy="1190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r>
        <w:t xml:space="preserve">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B Reference Model Profile Examples</w:t>
      </w:r>
      <w:bookmarkEnd w:id="26"/>
      <w:r w:rsidR="003C6850">
        <w:t xml:space="preserve"> </w:t>
      </w:r>
    </w:p>
    <w:p w14:paraId="50AD6137" w14:textId="77777777" w:rsidP="00860763" w:rsidR="002C0F83" w:rsidRDefault="001F24CC">
      <w:pPr>
        <w:pStyle w:val="Heading2"/>
      </w:pPr>
      <w:r mr_bName="mr_bName23" w:rsidRPr="001F24CC">
        <w:t xml:space="preserve">BDataBinding Example</w:t>
      </w:r>
      <w:bookmarkEnd w:id="28"/>
      <w:r w:rsidR="003C6850">
        <w:t xml:space="preserve"> </w:t>
      </w:r>
    </w:p>
    <w:p>
      <w:r>
        <w:t xml:space="preserve">The following section is a non-normative example of how the AMLDataType, MappedDataType and DataBinding stereotypes are used to connect an AML Archetype to a Reference Model.</w:t>
      </w:r>
    </w:p>
    <w:p w14:paraId="6E92D0C4" w14:textId="77777777" w:rsidP="005F31BE" w:rsidR="005F31BE" w:rsidRDefault="001F24CC">
      <w:pPr>
        <w:pStyle w:val="Heading3"/>
      </w:pPr>
      <w:r mr_bName="mr_bName29">
        <w:t xml:space="preserve">BSample Reference Model</w:t>
      </w:r>
    </w:p>
    <w:p w14:paraId="376482F9" w14:textId="46BC3730" w:rsidP="00FC2D47" w:rsidR="003E4BE1" w:rsidRDefault="003E4BE1">
      <w:pPr>
        <w:ind w:firstLine="720"/>
      </w:pPr>
      <w:r>
        <w:rPr>
          <w:noProof/>
        </w:rPr>
        <w:drawing>
          <wp:inline distT="0" distB="0" distL="0" distR="0">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mr_docxImage41" cstate="print"/>
                    <a:stretch>
                      <a:fillRect/>
                    </a:stretch>
                  </pic:blipFill>
                  <pic:spPr>
                    <a:xfrm rot="0">
                      <a:off x="0" y="0"/>
                      <a:ext cx="2628900" cy="16097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e9ffd00f21ae726d591ff29117ce0b2" w:name="_ee9ffd00f21ae726d591ff29117ce0b2"/>
      <w:r w:rsidRPr="007B5B34">
        <w:rPr>
          <w:b/>
          <w:sz w:val="24"/>
          <w:szCs w:val="24"/>
        </w:rPr>
        <w:t xml:space="preserve">Sample Reference Model</w:t>
      </w:r>
      <w:bookmarkEnd w:id="_ee9ffd00f21ae726d591ff29117ce0b2"/>
    </w:p>
    <w:p>
      <w:r>
        <w:t xml:space="preserve">The figure above shows a sample reference model.  The class, InventoryItem has three attributes:</w:t>
      </w:r>
    </w:p>
    <w:p>
      <w:pPr>
        <w:pStyle w:val="mr_style"/>
        <w:numPr>
          <w:ilvl w:val="0"/>
          <w:numId w:val="32"/>
        </w:numPr>
      </w:pPr>
      <w:r>
        <w:rPr>
          <w:i/>
          <w:iCs/>
        </w:rPr>
        <w:t xml:space="preserve">name</w:t>
      </w:r>
      <w:r>
        <w:t xml:space="preserve">: type </w:t>
      </w:r>
      <w:r>
        <w:rPr>
          <w:b/>
          <w:bCs/>
        </w:rPr>
        <w:t xml:space="preserve">String</w:t>
      </w:r>
      <w:r>
        <w:t xml:space="preserve"> (a UML </w:t>
      </w:r>
      <w:r>
        <w:rPr>
          <w:b/>
          <w:bCs/>
        </w:rPr>
        <w:t xml:space="preserve">PrimitiveType</w:t>
      </w:r>
      <w:r>
        <w:t xml:space="preserve">)</w:t>
      </w:r>
    </w:p>
    <w:p>
      <w:pPr>
        <w:pStyle w:val="mr_style"/>
        <w:numPr>
          <w:ilvl w:val="0"/>
          <w:numId w:val="32"/>
        </w:numPr>
      </w:pPr>
      <w:r>
        <w:rPr>
          <w:i/>
          <w:iCs/>
        </w:rPr>
        <w:t xml:space="preserve">restockDate</w:t>
      </w:r>
      <w:r>
        <w:t xml:space="preserve"> : type </w:t>
      </w:r>
      <w:r>
        <w:rPr>
          <w:b/>
          <w:bCs/>
        </w:rPr>
        <w:t xml:space="preserve">DV_Date</w:t>
      </w:r>
      <w:r>
        <w:t xml:space="preserve"> (a </w:t>
      </w:r>
      <w:r>
        <w:rPr>
          <w:b/>
          <w:bCs/>
        </w:rPr>
        <w:t xml:space="preserve">Class</w:t>
      </w:r>
      <w:r>
        <w:t xml:space="preserve">)</w:t>
      </w:r>
    </w:p>
    <w:p>
      <w:pPr>
        <w:pStyle w:val="mr_style"/>
        <w:numPr>
          <w:ilvl w:val="0"/>
          <w:numId w:val="32"/>
        </w:numPr>
      </w:pPr>
      <w:r>
        <w:rPr>
          <w:i/>
          <w:iCs/>
        </w:rPr>
        <w:t xml:space="preserve">quantity</w:t>
      </w:r>
      <w:r>
        <w:t xml:space="preserve"> : type </w:t>
      </w:r>
      <w:r>
        <w:rPr>
          <w:b/>
          <w:bCs/>
        </w:rPr>
        <w:t xml:space="preserve">DV_Integer</w:t>
      </w:r>
      <w:r>
        <w:t xml:space="preserve"> (a </w:t>
      </w:r>
      <w:r>
        <w:rPr>
          <w:b/>
          <w:bCs/>
        </w:rPr>
        <w:t xml:space="preserve">DataType</w:t>
      </w:r>
      <w:r>
        <w:t xml:space="preserve">) </w:t>
      </w:r>
    </w:p>
    <w:p w14:paraId="6E92D0C4" w14:textId="77777777" w:rsidP="005F31BE" w:rsidR="005F31BE" w:rsidRDefault="001F24CC">
      <w:pPr>
        <w:pStyle w:val="Heading3"/>
      </w:pPr>
      <w:r mr_bName="mr_bName29">
        <w:t xml:space="preserve">BSample DataBinding</w:t>
      </w:r>
    </w:p>
    <w:p w14:paraId="376482F9" w14:textId="46BC3730" w:rsidP="00FC2D47" w:rsidR="003E4BE1" w:rsidRDefault="003E4BE1">
      <w:pPr>
        <w:ind w:firstLine="720"/>
      </w:pPr>
      <w:r>
        <w:rPr>
          <w:noProof/>
        </w:rPr>
        <w:drawing>
          <wp:inline distT="0" distB="0" distL="0" distR="0">
            <wp:extent cx="5943600" cy="1714500"/>
            <wp:effectExtent l="0" t="0" r="0" b="0"/>
            <wp:docPr id="84" name="Picture -976167482.png" descr="-976167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6167482.png"/>
                    <pic:cNvPicPr/>
                  </pic:nvPicPr>
                  <pic:blipFill>
                    <a:blip r:embed="mr_docxImage42" cstate="print"/>
                    <a:stretch>
                      <a:fillRect/>
                    </a:stretch>
                  </pic:blipFill>
                  <pic:spPr>
                    <a:xfrm rot="0">
                      <a:off x="0" y="0"/>
                      <a:ext cx="59436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48f4699761fde908c0fa2fe95f29ba" w:name="_8548f4699761fde908c0fa2fe95f29ba"/>
      <w:r w:rsidRPr="007B5B34">
        <w:rPr>
          <w:b/>
          <w:sz w:val="24"/>
          <w:szCs w:val="24"/>
        </w:rPr>
        <w:t xml:space="preserve">Sample Data Binding</w:t>
      </w:r>
      <w:bookmarkEnd w:id="_8548f4699761fde908c0fa2fe95f29ba"/>
    </w:p>
    <w:p>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 xml:space="preserve">year</w:t>
      </w:r>
      <w:r>
        <w:t xml:space="preserve"> cannot be constrained within the </w:t>
      </w:r>
      <w:r>
        <w:rPr>
          <w:b/>
          <w:bCs/>
        </w:rPr>
        <w:t xml:space="preserve">DV_Date</w:t>
      </w:r>
      <w:r>
        <w:t xml:space="preserve"> class because it is is mapped from the AML </w:t>
      </w:r>
      <w:r>
        <w:rPr>
          <w:b/>
          <w:bCs/>
        </w:rPr>
        <w:t xml:space="preserve">Date</w:t>
      </w:r>
      <w:r>
        <w:t xml:space="preserve"> </w:t>
      </w:r>
      <w:r>
        <w:rPr>
          <w:i/>
          <w:iCs/>
        </w:rPr>
        <w:t xml:space="preserve">value</w:t>
      </w:r>
      <w:r>
        <w:t xml:space="preserve">.)</w:t>
      </w:r>
    </w:p>
    <w:p>
      <w:r>
        <w:t xml:space="preserve"> </w:t>
      </w:r>
    </w:p>
    <w:p w14:paraId="6E92D0C4" w14:textId="77777777" w:rsidP="005F31BE" w:rsidR="005F31BE" w:rsidRDefault="001F24CC">
      <w:pPr>
        <w:pStyle w:val="Heading3"/>
      </w:pPr>
      <w:r mr_bName="mr_bName29">
        <w:t xml:space="preserve">BSample Constraint</w:t>
      </w:r>
      <w:bookmarkEnd w:id="30"/>
    </w:p>
    <w:p w14:paraId="376482F9" w14:textId="46BC3730" w:rsidP="00FC2D47" w:rsidR="003E4BE1" w:rsidRDefault="003E4BE1">
      <w:pPr>
        <w:ind w:firstLine="720"/>
      </w:pPr>
      <w:r>
        <w:rPr>
          <w:noProof/>
        </w:rPr>
        <w:drawing>
          <wp:inline distT="0" distB="0" distL="0" distR="0">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mr_docxImage43" cstate="print"/>
                    <a:stretch>
                      <a:fillRect/>
                    </a:stretch>
                  </pic:blipFill>
                  <pic:spPr>
                    <a:xfrm rot="0">
                      <a:off x="0" y="0"/>
                      <a:ext cx="4448175" cy="41148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567bb1c344f2e9ddb760c83dac78ce" w:name="_40567bb1c344f2e9ddb760c83dac78ce"/>
      <w:r w:rsidRPr="007B5B34">
        <w:rPr>
          <w:b/>
          <w:sz w:val="24"/>
          <w:szCs w:val="24"/>
        </w:rPr>
        <w:t xml:space="preserve">Sample Constraint</w:t>
      </w:r>
      <w:bookmarkEnd w:id="_40567bb1c344f2e9ddb760c83dac78ce"/>
    </w:p>
    <w:p>
      <w:r>
        <w:t xml:space="preserve">The diagram above shows how attribute constraints are applied to the sample reference model mapping.  The first constraint, </w:t>
      </w:r>
      <w:r>
        <w:rPr>
          <w:b/>
          <w:bCs/>
        </w:rPr>
        <w:t xml:space="preserve">AcmeName</w:t>
      </w:r>
      <w:r>
        <w:t xml:space="preserve"> is a specialization of the UML PrimitiveType, </w:t>
      </w:r>
      <w:r>
        <w:rPr>
          <w:b/>
          <w:bCs/>
        </w:rPr>
        <w:t xml:space="preserve">String</w:t>
      </w:r>
      <w:r>
        <w:t xml:space="preserve">.  As the </w:t>
      </w:r>
      <w:r>
        <w:rPr>
          <w:i/>
          <w:iCs/>
        </w:rPr>
        <w:t xml:space="preserve">name</w:t>
      </w:r>
      <w:r>
        <w:t xml:space="preserve"> attribute in the </w:t>
      </w:r>
      <w:r>
        <w:rPr>
          <w:b/>
          <w:bCs/>
        </w:rPr>
        <w:t xml:space="preserve">Inventory</w:t>
      </w:r>
      <w:r>
        <w:t xml:space="preserve"> class is of the same type, no data binding is needed -- the </w:t>
      </w:r>
      <w:r>
        <w:rPr>
          <w:b/>
          <w:bCs/>
        </w:rPr>
        <w:t xml:space="preserve">ACMEInventoryItem</w:t>
      </w:r>
      <w:r>
        <w:t xml:space="preserve"> constraint can directly redefine it.</w:t>
      </w:r>
    </w:p>
    <w:p>
      <w:r>
        <w:t xml:space="preserve"> </w:t>
      </w:r>
    </w:p>
    <w:p>
      <w:r>
        <w:t xml:space="preserve">In the case of </w:t>
      </w:r>
      <w:r>
        <w:rPr>
          <w:i/>
          <w:iCs/>
        </w:rPr>
        <w:t xml:space="preserve">restockDate</w:t>
      </w:r>
      <w:r>
        <w:t xml:space="preserve"> and </w:t>
      </w:r>
      <w:r>
        <w:rPr>
          <w:i/>
          <w:iCs/>
        </w:rPr>
        <w:t xml:space="preserve">quantity</w:t>
      </w:r>
      <w:r>
        <w:t xml:space="preserve">, the AML profile has no knowledge of the </w:t>
      </w:r>
      <w:r>
        <w:rPr>
          <w:b/>
          <w:bCs/>
        </w:rPr>
        <w:t xml:space="preserve">DV_Integer</w:t>
      </w:r>
      <w:r>
        <w:t xml:space="preserve"> and </w:t>
      </w:r>
      <w:r>
        <w:rPr>
          <w:b/>
          <w:bCs/>
        </w:rPr>
        <w:t xml:space="preserve">DV_Date</w:t>
      </w:r>
      <w:r>
        <w:t xml:space="preserve"> types.  The </w:t>
      </w:r>
      <w:r>
        <w:rPr>
          <w:b/>
          <w:bCs/>
        </w:rPr>
        <w:t xml:space="preserve">MappedInteger</w:t>
      </w:r>
      <w:r>
        <w:t xml:space="preserve"> and </w:t>
      </w:r>
      <w:r>
        <w:rPr>
          <w:b/>
          <w:bCs/>
        </w:rPr>
        <w:t xml:space="preserve">MappedDate</w:t>
      </w:r>
      <w:r>
        <w:t xml:space="preserve"> classes allow AML constraints to be applied to the corresponding AML primitive types of </w:t>
      </w:r>
      <w:r>
        <w:rPr>
          <w:b/>
          <w:bCs/>
        </w:rPr>
        <w:t xml:space="preserve">AMLInteger</w:t>
      </w:r>
      <w:r>
        <w:t xml:space="preserve"> and </w:t>
      </w:r>
      <w:r>
        <w:rPr>
          <w:b/>
          <w:bCs/>
        </w:rPr>
        <w:t xml:space="preserve">Date </w:t>
      </w:r>
      <w:r>
        <w:t xml:space="preserve">respectively, while simutaneously applying to and allowing redefinition of the </w:t>
      </w:r>
      <w:r>
        <w:rPr>
          <w:b/>
          <w:bCs/>
        </w:rPr>
        <w:t xml:space="preserve">InventoryItem</w:t>
      </w:r>
      <w:r>
        <w:t xml:space="preserve"> </w:t>
      </w:r>
      <w:r>
        <w:rPr>
          <w:i/>
          <w:iCs/>
        </w:rPr>
        <w:t xml:space="preserve">restockDate</w:t>
      </w:r>
      <w:r>
        <w:t xml:space="preserve"> and </w:t>
      </w:r>
      <w:r>
        <w:rPr>
          <w:i/>
          <w:iCs/>
        </w:rPr>
        <w:t xml:space="preserve">quantity</w:t>
      </w:r>
      <w:r>
        <w:t xml:space="preserve"> attributes.</w:t>
      </w:r>
    </w:p>
    <w:p w14:paraId="5E282DC7" w14:textId="77777777" w:rsidP="005C51C2" w:rsidR="006977BE" w:rsidRDefault="006977BE">
      <w:pPr>
        <w:rPr>
          <w:b/>
        </w:rPr>
      </w:pPr>
    </w:p>
    <w:p w14:paraId="1D07072B" w14:textId="77777777" w:rsidP="005C51C2" w:rsidR="006650C6" w:rsidRDefault="006650C6">
      <w:pPr>
        <w:rPr>
          <w:b/>
        </w:rPr>
      </w:pPr>
    </w:p>
    <w:p w14:paraId="31AACF0B" w14:textId="00D5AB59" w:rsidP="006650C6" w:rsidR="006650C6" w:rsidRDefault="006650C6" w:rsidRPr="005C51C2">
      <w:pPr>
        <w:pStyle w:val="Heading1"/>
        <w:numPr>
          <w:ilvl w:val="0"/>
          <w:numId w:val="0"/>
        </w:numPr>
      </w:pPr>
      <w:r>
        <w:t xml:space="preserve">Appendix A: AML MetaModel</w:t>
      </w:r>
    </w:p>
    <w:sectPr w:rsidR="006650C6" w:rsidRPr="005C51C2" w:rsidSect="00561F5A">
      <w:headerReference r:id="rId27" w:type="default"/>
      <w:footerReference r:id="rId28" w:type="default"/>
      <w:pgSz w:h="15840" w:w="12240"/>
      <w:pgMar w:bottom="1440" w:footer="720" w:gutter="0" w:header="720" w:left="1440" w:right="1440" w:top="1440"/>
      <w:cols w:space="720"/>
      <w:titlePg/>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3D27FD" w:rsidRDefault="003D27FD">
      <w:r>
        <w:separator/>
      </w:r>
    </w:p>
  </w:endnote>
  <w:endnote w:id="0" w:type="continuationSeparator">
    <w:p w14:paraId="7BD954B2" w14:textId="77777777" w:rsidP="000B2E69" w:rsidR="003D27FD" w:rsidRDefault="003D2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893"/>
      <w:tblBorders>
        <w:bottom w:color="BFBFBF" w:space="0" w:sz="4" w:val="single"/>
      </w:tblBorders>
      <w:tblCellMar>
        <w:left w:type="dxa" w:w="115"/>
        <w:right w:type="dxa" w:w="115"/>
      </w:tblCellMar>
      <w:tblLook w:firstColumn="1" w:firstRow="1" w:lastColumn="0" w:lastRow="0" w:noHBand="0" w:noVBand="1" w:val="04A0"/>
    </w:tblPr>
    <w:tblGrid>
      <w:gridCol w:w="745"/>
      <w:gridCol w:w="8640"/>
    </w:tblGrid>
    <w:tr w14:paraId="2114842C" w14:textId="77777777" w:rsidR="003D27FD" w:rsidRPr="00685E82" w:rsidTr="00685E82">
      <w:tc>
        <w:tcPr>
          <w:tcW w:type="pct" w:w="397"/>
          <w:tcBorders>
            <w:bottom w:val="nil"/>
            <w:right w:color="BFBFBF" w:space="0" w:sz="4" w:val="single"/>
          </w:tcBorders>
        </w:tcPr>
        <w:p w14:paraId="03EE009D" w14:textId="77777777" w:rsidP="00685E82" w:rsidR="003D27FD" w:rsidRDefault="003D27FD" w:rsidRPr="00685E82">
          <w:pPr>
            <w:rPr>
              <w:rFonts w:eastAsia="Cambria"/>
              <w:color w:themeColor="text1" w:themeTint="A6" w:val="595959"/>
            </w:rPr>
          </w:pPr>
          <w:r w:rsidRPr="00685E82">
            <w:rPr>
              <w:color w:themeColor="text1" w:themeTint="A6" w:val="595959"/>
            </w:rPr>
            <w:fldChar w:fldCharType="begin"/>
          </w:r>
          <w:r w:rsidRPr="00685E82">
            <w:rPr>
              <w:color w:themeColor="text1" w:themeTint="A6" w:val="595959"/>
            </w:rPr>
            <w:instrText xml:space="preserve"> PAGE   \* MERGEFORMAT </w:instrText>
          </w:r>
          <w:r w:rsidRPr="00685E82">
            <w:rPr>
              <w:color w:themeColor="text1" w:themeTint="A6" w:val="595959"/>
            </w:rPr>
            <w:fldChar w:fldCharType="separate"/>
          </w:r>
          <w:r w:rsidR="007C57DD">
            <w:rPr>
              <w:noProof/>
              <w:color w:themeColor="text1" w:themeTint="A6" w:val="595959"/>
            </w:rPr>
            <w:t xml:space="preserve">24</w:t>
          </w:r>
          <w:r w:rsidRPr="00685E82">
            <w:rPr>
              <w:color w:themeColor="text1" w:themeTint="A6" w:val="595959"/>
            </w:rPr>
            <w:fldChar w:fldCharType="end"/>
          </w:r>
        </w:p>
      </w:tc>
      <w:tc>
        <w:tcPr>
          <w:tcW w:type="pct" w:w="4603"/>
          <w:tcBorders>
            <w:left w:color="BFBFBF" w:space="0" w:sz="4" w:val="single"/>
            <w:bottom w:val="nil"/>
          </w:tcBorders>
        </w:tcPr>
        <w:p w14:paraId="5C9A289A" w14:textId="7B64B5FE" w:rsidP="00685E82" w:rsidR="003D27FD" w:rsidRDefault="007C57DD" w:rsidRPr="00685E82">
          <w:pPr>
            <w:jc w:val="right"/>
            <w:rPr>
              <w:rFonts w:eastAsia="Cambria"/>
              <w:color w:themeColor="text1" w:themeTint="A6" w:val="595959"/>
            </w:rPr>
          </w:pPr>
          <w:sdt>
            <w:sdtPr>
              <w:rPr>
                <w:color w:themeColor="text1" w:themeTint="A6" w:val="595959"/>
              </w:rPr>
              <w:alias w:val="Title"/>
              <w:id w:val="-1812397384"/>
              <w:placeholder>
                <w:docPart w:val="C321CEE2B5502D4DA2089F213D4166C7"/>
              </w:placeholder>
              <w:dataBinding w:prefixMappings="xmlns:ns0='http://schemas.openxmlformats.org/package/2006/metadata/core-properties' xmlns:ns1='http://purl.org/dc/elements/1.1/'" w:storeItemID="{6C3C8BC8-F283-45AE-878A-BAB7291924A1}" w:xpath="/ns0:coreProperties[1]/ns1:title[1]"/>
              <w:text/>
            </w:sdtPr>
            <w:sdtEndPr/>
            <w:sdtContent>
              <w:r w:rsidR="003D27FD">
                <w:rPr>
                  <w:color w:themeColor="text1" w:themeTint="A6" w:val="595959"/>
                </w:rPr>
                <w:t xml:space="preserve"> Archetype Modeling Language (AML), 1.0</w:t>
              </w:r>
            </w:sdtContent>
          </w:sdt>
        </w:p>
      </w:tc>
    </w:tr>
  </w:tbl>
  <w:p w14:paraId="24A1E2A8" w14:textId="5A45F408" w:rsidP="00BE4A19" w:rsidR="003D27FD" w:rsidRDefault="003D27FD">
    <w:pPr>
      <w:pStyle w:val="Footer"/>
      <w:ind w:firstLine="360"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5000"/>
      <w:tblBorders>
        <w:bottom w:color="BFBFBF" w:space="0" w:sz="4" w:val="single"/>
      </w:tblBorders>
      <w:tblLayout w:type="fixed"/>
      <w:tblCellMar>
        <w:left w:type="dxa" w:w="115"/>
        <w:right w:type="dxa" w:w="115"/>
      </w:tblCellMar>
      <w:tblLook w:firstColumn="1" w:firstRow="1" w:lastColumn="0" w:lastRow="0" w:noHBand="0" w:noVBand="1" w:val="04A0"/>
    </w:tblPr>
    <w:tblGrid>
      <w:gridCol w:w="8780"/>
      <w:gridCol w:w="837"/>
    </w:tblGrid>
    <w:tr w14:paraId="14F3F16F" w14:textId="77777777" w:rsidR="003D27FD" w:rsidRPr="009E4072" w:rsidTr="00685E82">
      <w:trPr>
        <w:trHeight w:val="73"/>
      </w:trPr>
      <w:tc>
        <w:tcPr>
          <w:tcW w:type="pct" w:w="4565"/>
          <w:tcBorders>
            <w:bottom w:val="nil"/>
            <w:right w:color="BFBFBF" w:space="0" w:sz="4" w:val="single"/>
          </w:tcBorders>
        </w:tcPr>
        <w:p w14:paraId="01F605AC" w14:textId="7ACF2DA3" w:rsidP="009E4072" w:rsidR="003D27FD" w:rsidRDefault="007C57DD" w:rsidRPr="009E4072">
          <w:pPr>
            <w:framePr w:hAnchor="page" w:vAnchor="text" w:w="9387" w:wrap="around" w:x="1408" w:y="-172"/>
            <w:rPr>
              <w:rFonts w:eastAsia="Cambria"/>
              <w:color w:themeColor="text1" w:themeTint="A6" w:val="595959"/>
            </w:rPr>
          </w:pPr>
          <w:sdt>
            <w:sdtPr>
              <w:rPr>
                <w:color w:themeColor="text1" w:themeTint="A6" w:val="595959"/>
              </w:rPr>
              <w:alias w:val="Title"/>
              <w:id w:val="-2016595619"/>
              <w:dataBinding w:prefixMappings="xmlns:ns0='http://schemas.openxmlformats.org/package/2006/metadata/core-properties' xmlns:ns1='http://purl.org/dc/elements/1.1/'" w:storeItemID="{6C3C8BC8-F283-45AE-878A-BAB7291924A1}" w:xpath="/ns0:coreProperties[1]/ns1:title[1]"/>
              <w:text/>
            </w:sdtPr>
            <w:sdtEndPr/>
            <w:sdtContent>
              <w:r w:rsidR="003D27FD" w:rsidRPr="009E4072">
                <w:rPr>
                  <w:rFonts w:eastAsia="Arial"/>
                  <w:color w:val="000000"/>
                  <w:lang w:eastAsia="ja-JP"/>
                </w:rPr>
                <w:t xml:space="preserve"> Archetype Modeling Language (AML)</w:t>
              </w:r>
              <w:r w:rsidR="003D27FD">
                <w:rPr>
                  <w:color w:themeColor="text1" w:themeTint="A6" w:val="595959"/>
                </w:rPr>
                <w:t>, 1.0</w:t>
              </w:r>
            </w:sdtContent>
          </w:sdt>
        </w:p>
      </w:tc>
      <w:tc>
        <w:tcPr>
          <w:tcW w:type="pct" w:w="435"/>
          <w:tcBorders>
            <w:left w:color="BFBFBF" w:space="0" w:sz="4" w:val="single"/>
            <w:bottom w:val="nil"/>
          </w:tcBorders>
        </w:tcPr>
        <w:p w14:paraId="56444ABC" w14:textId="77777777" w:rsidP="00685E82" w:rsidR="003D27FD" w:rsidRDefault="003D27FD" w:rsidRPr="009E4072">
          <w:pPr>
            <w:framePr w:hAnchor="page" w:vAnchor="text" w:w="9387" w:wrap="around" w:x="1408" w:y="-172"/>
            <w:jc w:val="right"/>
            <w:rPr>
              <w:rFonts w:eastAsia="Cambria"/>
              <w:color w:themeColor="text1" w:themeTint="A6" w:val="595959"/>
            </w:rPr>
          </w:pPr>
          <w:r w:rsidRPr="009E4072">
            <w:rPr>
              <w:color w:themeColor="text1" w:themeTint="A6" w:val="595959"/>
            </w:rPr>
            <w:fldChar w:fldCharType="begin"/>
          </w:r>
          <w:r w:rsidRPr="009E4072">
            <w:rPr>
              <w:color w:themeColor="text1" w:themeTint="A6" w:val="595959"/>
            </w:rPr>
            <w:instrText xml:space="preserve"> PAGE   \* MERGEFORMAT </w:instrText>
          </w:r>
          <w:r w:rsidRPr="009E4072">
            <w:rPr>
              <w:color w:themeColor="text1" w:themeTint="A6" w:val="595959"/>
            </w:rPr>
            <w:fldChar w:fldCharType="separate"/>
          </w:r>
          <w:r w:rsidR="007C57DD">
            <w:rPr>
              <w:noProof/>
              <w:color w:themeColor="text1" w:themeTint="A6" w:val="595959"/>
            </w:rPr>
            <w:t xml:space="preserve">25</w:t>
          </w:r>
          <w:r w:rsidRPr="009E4072">
            <w:rPr>
              <w:color w:themeColor="text1" w:themeTint="A6" w:val="595959"/>
            </w:rPr>
            <w:fldChar w:fldCharType="end"/>
          </w:r>
        </w:p>
      </w:tc>
    </w:tr>
  </w:tbl>
  <w:p w14:paraId="01BFDDB9" w14:textId="42B3DB4B" w:rsidP="00685E82" w:rsidR="003D27FD" w:rsidRDefault="003D27FD">
    <w:pPr>
      <w:pStyle w:val="Footer"/>
      <w:framePr w:hAnchor="page" w:vAnchor="text" w:w="9387" w:wrap="around" w:x="1408" w:y="-172"/>
      <w:ind w:firstLine="360" w:right="360"/>
      <w:rPr>
        <w:rStyle w:val="PageNumber"/>
      </w:rPr>
    </w:pPr>
  </w:p>
  <w:p w14:paraId="1202F5AC" w14:textId="77777777" w:rsidR="003D27FD" w:rsidRDefault="003D27FD"/>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3D27FD" w:rsidRDefault="003D27FD">
      <w:r>
        <w:separator/>
      </w:r>
    </w:p>
  </w:footnote>
  <w:footnote w:id="0" w:type="continuationSeparator">
    <w:p w14:paraId="6437D233" w14:textId="77777777" w:rsidP="000B2E69" w:rsidR="003D27FD" w:rsidRDefault="003D27FD">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3D27FD">
      <w:trPr>
        <w:trHeight w:val="720"/>
      </w:trPr>
      <w:tc>
        <w:tcPr>
          <w:tcW w:type="dxa" w:w="11735"/>
        </w:tcPr>
        <w:p w14:paraId="38BB06EA" w14:textId="77777777" w:rsidR="003D27FD" w:rsidRDefault="003D27FD">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3D27FD">
      <w:trPr>
        <w:trHeight w:val="720"/>
      </w:trPr>
      <w:tc>
        <w:tcPr>
          <w:tcW w:type="dxa" w:w="11735"/>
        </w:tcPr>
        <w:p w14:paraId="221108A7" w14:textId="77777777" w:rsidR="003D27FD" w:rsidRDefault="003D27FD">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7">
    <w:nsid w:val="00000027"/>
    <w:multiLevelType w:val="hybridMultilevel"/>
    <w:tmpl w:val="0000002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28"/>
    <w:multiLevelType w:val="hybridMultilevel"/>
    <w:tmpl w:val="0000002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13"/>
  </w:num>
  <w:num w:numId="5">
    <w:abstractNumId w:val="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0"/>
  </w:num>
  <w:num w:numId="8">
    <w:abstractNumId w:val="11"/>
  </w:num>
  <w:num w:numId="9">
    <w:abstractNumId w:val="1"/>
  </w:num>
  <w:num w:numId="10">
    <w:abstractNumId w:val="2"/>
  </w:num>
  <w:num w:numId="11">
    <w:abstractNumId w:val="5"/>
  </w:num>
  <w:num w:numId="12">
    <w:abstractNumId w:val="8"/>
  </w:num>
  <w:num w:numId="13">
    <w:abstractNumId w:val="6"/>
  </w:num>
  <w:num w:numId="14">
    <w:abstractNumId w:val="12"/>
  </w:num>
  <w:numIdMacAtCleanup w:val="11"/>
  <w:num w:numId="23">
    <w:abstractNumId w:val="22"/>
  </w:num>
  <w:num w:numId="24">
    <w:abstractNumId w:val="23"/>
  </w:num>
  <w:num w:numId="25">
    <w:abstractNumId w:val="24"/>
  </w:num>
  <w:num w:numId="15">
    <w:abstractNumId w:val="14"/>
  </w:num>
  <w:num w:numId="26">
    <w:abstractNumId w:val="25"/>
  </w:num>
  <w:num w:numId="16">
    <w:abstractNumId w:val="15"/>
  </w:num>
  <w:num w:numId="27">
    <w:abstractNumId w:val="26"/>
  </w:num>
  <w:num w:numId="17">
    <w:abstractNumId w:val="16"/>
  </w:num>
  <w:num w:numId="28">
    <w:abstractNumId w:val="27"/>
  </w:num>
  <w:num w:numId="18">
    <w:abstractNumId w:val="17"/>
  </w:num>
  <w:num w:numId="29">
    <w:abstractNumId w:val="28"/>
  </w:num>
  <w:num w:numId="19">
    <w:abstractNumId w:val="18"/>
  </w:num>
  <w:num w:numId="30">
    <w:abstractNumId w:val="29"/>
  </w:num>
  <w:num w:numId="20">
    <w:abstractNumId w:val="19"/>
  </w:num>
  <w:num w:numId="31">
    <w:abstractNumId w:val="30"/>
  </w:num>
  <w:num w:numId="21">
    <w:abstractNumId w:val="20"/>
  </w:num>
  <w:num w:numId="32">
    <w:abstractNumId w:val="3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27EE1"/>
    <w:rsid w:val="0003032A"/>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2C9"/>
    <w:rsid w:val="00080B59"/>
    <w:rsid w:val="00084AAB"/>
    <w:rsid w:val="0008688E"/>
    <w:rsid w:val="0008762F"/>
    <w:rsid w:val="00087B0A"/>
    <w:rsid w:val="00087E3A"/>
    <w:rsid w:val="00091C94"/>
    <w:rsid w:val="00094705"/>
    <w:rsid w:val="000948F9"/>
    <w:rsid w:val="00094A78"/>
    <w:rsid w:val="00095C47"/>
    <w:rsid w:val="000A00F4"/>
    <w:rsid w:val="000A0720"/>
    <w:rsid w:val="000A12FD"/>
    <w:rsid w:val="000A2683"/>
    <w:rsid w:val="000A2BFF"/>
    <w:rsid w:val="000A4320"/>
    <w:rsid w:val="000A6302"/>
    <w:rsid w:val="000A672F"/>
    <w:rsid w:val="000B1C56"/>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481C"/>
    <w:rsid w:val="00105952"/>
    <w:rsid w:val="001119A3"/>
    <w:rsid w:val="00112323"/>
    <w:rsid w:val="001130D3"/>
    <w:rsid w:val="001136BB"/>
    <w:rsid w:val="001141DA"/>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2A17"/>
    <w:rsid w:val="00164189"/>
    <w:rsid w:val="00164816"/>
    <w:rsid w:val="00164C53"/>
    <w:rsid w:val="001651E2"/>
    <w:rsid w:val="00165C0C"/>
    <w:rsid w:val="001664AD"/>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398"/>
    <w:rsid w:val="0018565F"/>
    <w:rsid w:val="001871A1"/>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B697D"/>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3B27"/>
    <w:rsid w:val="00214B19"/>
    <w:rsid w:val="002150EE"/>
    <w:rsid w:val="00215A4D"/>
    <w:rsid w:val="00215B68"/>
    <w:rsid w:val="00216CE6"/>
    <w:rsid w:val="0022290B"/>
    <w:rsid w:val="0022346C"/>
    <w:rsid w:val="0022458D"/>
    <w:rsid w:val="002247A3"/>
    <w:rsid w:val="00225469"/>
    <w:rsid w:val="00226C18"/>
    <w:rsid w:val="002277F4"/>
    <w:rsid w:val="00230D49"/>
    <w:rsid w:val="00230F2E"/>
    <w:rsid w:val="002331F5"/>
    <w:rsid w:val="00233429"/>
    <w:rsid w:val="0023454C"/>
    <w:rsid w:val="00235899"/>
    <w:rsid w:val="002367C0"/>
    <w:rsid w:val="00237391"/>
    <w:rsid w:val="00237BD1"/>
    <w:rsid w:val="00244CED"/>
    <w:rsid w:val="00245AFC"/>
    <w:rsid w:val="00246955"/>
    <w:rsid w:val="002474A5"/>
    <w:rsid w:val="00247ACE"/>
    <w:rsid w:val="002506DE"/>
    <w:rsid w:val="0025363F"/>
    <w:rsid w:val="00254351"/>
    <w:rsid w:val="0025513A"/>
    <w:rsid w:val="0025548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3CD"/>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0C45"/>
    <w:rsid w:val="00311E8D"/>
    <w:rsid w:val="00312947"/>
    <w:rsid w:val="00312ECB"/>
    <w:rsid w:val="00314007"/>
    <w:rsid w:val="003175A2"/>
    <w:rsid w:val="003229B3"/>
    <w:rsid w:val="00324424"/>
    <w:rsid w:val="00326066"/>
    <w:rsid w:val="003268C1"/>
    <w:rsid w:val="00327F82"/>
    <w:rsid w:val="0033065A"/>
    <w:rsid w:val="0033072C"/>
    <w:rsid w:val="00331B7E"/>
    <w:rsid w:val="003323B1"/>
    <w:rsid w:val="0033324E"/>
    <w:rsid w:val="003335AC"/>
    <w:rsid w:val="003346B4"/>
    <w:rsid w:val="00334C75"/>
    <w:rsid w:val="003414AE"/>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4E01"/>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86B66"/>
    <w:rsid w:val="00391197"/>
    <w:rsid w:val="00391EAF"/>
    <w:rsid w:val="00393DF5"/>
    <w:rsid w:val="0039400D"/>
    <w:rsid w:val="00395CCF"/>
    <w:rsid w:val="00396659"/>
    <w:rsid w:val="003A0C7B"/>
    <w:rsid w:val="003A1012"/>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52B3"/>
    <w:rsid w:val="003C61C8"/>
    <w:rsid w:val="003C6850"/>
    <w:rsid w:val="003C6C49"/>
    <w:rsid w:val="003D27FD"/>
    <w:rsid w:val="003D3DFD"/>
    <w:rsid w:val="003D483E"/>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35E13"/>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0476"/>
    <w:rsid w:val="00462539"/>
    <w:rsid w:val="00463F38"/>
    <w:rsid w:val="00467F03"/>
    <w:rsid w:val="004712C2"/>
    <w:rsid w:val="00471CDF"/>
    <w:rsid w:val="00471EE4"/>
    <w:rsid w:val="0047488C"/>
    <w:rsid w:val="00475CF2"/>
    <w:rsid w:val="00477682"/>
    <w:rsid w:val="00481CEC"/>
    <w:rsid w:val="00481D13"/>
    <w:rsid w:val="004834A2"/>
    <w:rsid w:val="00483991"/>
    <w:rsid w:val="004846E9"/>
    <w:rsid w:val="00484BED"/>
    <w:rsid w:val="00484DDE"/>
    <w:rsid w:val="00485A04"/>
    <w:rsid w:val="004867DC"/>
    <w:rsid w:val="00486EFD"/>
    <w:rsid w:val="004904E5"/>
    <w:rsid w:val="0049107F"/>
    <w:rsid w:val="0049112A"/>
    <w:rsid w:val="00494357"/>
    <w:rsid w:val="00494560"/>
    <w:rsid w:val="00494F3E"/>
    <w:rsid w:val="0049651D"/>
    <w:rsid w:val="0049729E"/>
    <w:rsid w:val="0049796B"/>
    <w:rsid w:val="004A018E"/>
    <w:rsid w:val="004A2527"/>
    <w:rsid w:val="004A256C"/>
    <w:rsid w:val="004A3077"/>
    <w:rsid w:val="004A424A"/>
    <w:rsid w:val="004A4F0F"/>
    <w:rsid w:val="004A50A8"/>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6F1B"/>
    <w:rsid w:val="004D70AC"/>
    <w:rsid w:val="004D7157"/>
    <w:rsid w:val="004E116B"/>
    <w:rsid w:val="004E1E2C"/>
    <w:rsid w:val="004E2CA4"/>
    <w:rsid w:val="004E4A78"/>
    <w:rsid w:val="004E6243"/>
    <w:rsid w:val="004E641B"/>
    <w:rsid w:val="004E7C04"/>
    <w:rsid w:val="004F0135"/>
    <w:rsid w:val="004F0D18"/>
    <w:rsid w:val="004F1175"/>
    <w:rsid w:val="004F1E94"/>
    <w:rsid w:val="004F2C5B"/>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1E43"/>
    <w:rsid w:val="005A3023"/>
    <w:rsid w:val="005A40CC"/>
    <w:rsid w:val="005A4BE5"/>
    <w:rsid w:val="005A5C07"/>
    <w:rsid w:val="005A5FD2"/>
    <w:rsid w:val="005A6FC6"/>
    <w:rsid w:val="005A7E29"/>
    <w:rsid w:val="005B09DA"/>
    <w:rsid w:val="005B17EA"/>
    <w:rsid w:val="005B19DD"/>
    <w:rsid w:val="005B2A4F"/>
    <w:rsid w:val="005B3105"/>
    <w:rsid w:val="005B590D"/>
    <w:rsid w:val="005B66AC"/>
    <w:rsid w:val="005C04C5"/>
    <w:rsid w:val="005C21D1"/>
    <w:rsid w:val="005C37D0"/>
    <w:rsid w:val="005C3E4C"/>
    <w:rsid w:val="005C51C2"/>
    <w:rsid w:val="005C59F2"/>
    <w:rsid w:val="005C5D73"/>
    <w:rsid w:val="005C695B"/>
    <w:rsid w:val="005C6CB8"/>
    <w:rsid w:val="005C71BD"/>
    <w:rsid w:val="005D09A4"/>
    <w:rsid w:val="005D126C"/>
    <w:rsid w:val="005D1BD4"/>
    <w:rsid w:val="005D20DA"/>
    <w:rsid w:val="005D224A"/>
    <w:rsid w:val="005D28D6"/>
    <w:rsid w:val="005D43C7"/>
    <w:rsid w:val="005D52B8"/>
    <w:rsid w:val="005D6281"/>
    <w:rsid w:val="005D70FB"/>
    <w:rsid w:val="005D76F2"/>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4F72"/>
    <w:rsid w:val="00606DE1"/>
    <w:rsid w:val="0060721E"/>
    <w:rsid w:val="006107BA"/>
    <w:rsid w:val="00610A9A"/>
    <w:rsid w:val="00610FF7"/>
    <w:rsid w:val="00612006"/>
    <w:rsid w:val="0061581C"/>
    <w:rsid w:val="00615B91"/>
    <w:rsid w:val="00620244"/>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213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2FA4"/>
    <w:rsid w:val="006D3E6C"/>
    <w:rsid w:val="006D4B7D"/>
    <w:rsid w:val="006D5711"/>
    <w:rsid w:val="006D579B"/>
    <w:rsid w:val="006D60D5"/>
    <w:rsid w:val="006D6BAE"/>
    <w:rsid w:val="006D7602"/>
    <w:rsid w:val="006D7B7D"/>
    <w:rsid w:val="006E041F"/>
    <w:rsid w:val="006E19CF"/>
    <w:rsid w:val="006E3125"/>
    <w:rsid w:val="006F002B"/>
    <w:rsid w:val="006F0AC4"/>
    <w:rsid w:val="006F0E79"/>
    <w:rsid w:val="006F3621"/>
    <w:rsid w:val="006F390B"/>
    <w:rsid w:val="006F53CA"/>
    <w:rsid w:val="007001BF"/>
    <w:rsid w:val="007017B9"/>
    <w:rsid w:val="00701916"/>
    <w:rsid w:val="00702720"/>
    <w:rsid w:val="00704AEB"/>
    <w:rsid w:val="00704E03"/>
    <w:rsid w:val="007051B8"/>
    <w:rsid w:val="00706E4A"/>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4FF3"/>
    <w:rsid w:val="00735BC1"/>
    <w:rsid w:val="0073714E"/>
    <w:rsid w:val="007403D0"/>
    <w:rsid w:val="00740CDF"/>
    <w:rsid w:val="00741204"/>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57DD"/>
    <w:rsid w:val="007C67E0"/>
    <w:rsid w:val="007C6E06"/>
    <w:rsid w:val="007C7C1D"/>
    <w:rsid w:val="007C7CA8"/>
    <w:rsid w:val="007D0970"/>
    <w:rsid w:val="007D1C7E"/>
    <w:rsid w:val="007D2B02"/>
    <w:rsid w:val="007D3F86"/>
    <w:rsid w:val="007D47B3"/>
    <w:rsid w:val="007D4D10"/>
    <w:rsid w:val="007D5FA4"/>
    <w:rsid w:val="007D62A4"/>
    <w:rsid w:val="007D63A5"/>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1654B"/>
    <w:rsid w:val="00820ED4"/>
    <w:rsid w:val="00821567"/>
    <w:rsid w:val="00822CCF"/>
    <w:rsid w:val="008231F5"/>
    <w:rsid w:val="00823B80"/>
    <w:rsid w:val="00823D4F"/>
    <w:rsid w:val="00825844"/>
    <w:rsid w:val="00825D66"/>
    <w:rsid w:val="008260BB"/>
    <w:rsid w:val="00826881"/>
    <w:rsid w:val="008279CF"/>
    <w:rsid w:val="008301BF"/>
    <w:rsid w:val="00832097"/>
    <w:rsid w:val="008328E5"/>
    <w:rsid w:val="008336C1"/>
    <w:rsid w:val="008359AB"/>
    <w:rsid w:val="00835EAC"/>
    <w:rsid w:val="00836403"/>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4DB"/>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6D"/>
    <w:rsid w:val="00877EE7"/>
    <w:rsid w:val="00880AFC"/>
    <w:rsid w:val="00883501"/>
    <w:rsid w:val="0088370D"/>
    <w:rsid w:val="00884832"/>
    <w:rsid w:val="00887865"/>
    <w:rsid w:val="00893F84"/>
    <w:rsid w:val="008940EB"/>
    <w:rsid w:val="00894227"/>
    <w:rsid w:val="008945ED"/>
    <w:rsid w:val="00894949"/>
    <w:rsid w:val="008978E0"/>
    <w:rsid w:val="00897A48"/>
    <w:rsid w:val="008A0037"/>
    <w:rsid w:val="008A00F8"/>
    <w:rsid w:val="008A1A20"/>
    <w:rsid w:val="008A1E4F"/>
    <w:rsid w:val="008A20F4"/>
    <w:rsid w:val="008A312A"/>
    <w:rsid w:val="008A3E7D"/>
    <w:rsid w:val="008A4DEA"/>
    <w:rsid w:val="008A6CE2"/>
    <w:rsid w:val="008A7D6F"/>
    <w:rsid w:val="008B0D2E"/>
    <w:rsid w:val="008B1A60"/>
    <w:rsid w:val="008B4AA4"/>
    <w:rsid w:val="008B4B37"/>
    <w:rsid w:val="008B78EB"/>
    <w:rsid w:val="008C0C57"/>
    <w:rsid w:val="008C45FF"/>
    <w:rsid w:val="008C5321"/>
    <w:rsid w:val="008C5460"/>
    <w:rsid w:val="008C57E6"/>
    <w:rsid w:val="008C619D"/>
    <w:rsid w:val="008C67C8"/>
    <w:rsid w:val="008C7C2D"/>
    <w:rsid w:val="008D1D46"/>
    <w:rsid w:val="008D24EB"/>
    <w:rsid w:val="008D4270"/>
    <w:rsid w:val="008D6C0E"/>
    <w:rsid w:val="008E0D32"/>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3F38"/>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1E1"/>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4F3E"/>
    <w:rsid w:val="009D6B70"/>
    <w:rsid w:val="009D7B4F"/>
    <w:rsid w:val="009E0B61"/>
    <w:rsid w:val="009E1D15"/>
    <w:rsid w:val="009E2CAB"/>
    <w:rsid w:val="009E3538"/>
    <w:rsid w:val="009E3806"/>
    <w:rsid w:val="009E3E81"/>
    <w:rsid w:val="009E3FBF"/>
    <w:rsid w:val="009E4072"/>
    <w:rsid w:val="009E49BB"/>
    <w:rsid w:val="009E4FBF"/>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0924"/>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3A2"/>
    <w:rsid w:val="00AE7A43"/>
    <w:rsid w:val="00AE7D3C"/>
    <w:rsid w:val="00AF0458"/>
    <w:rsid w:val="00AF2D3C"/>
    <w:rsid w:val="00AF3558"/>
    <w:rsid w:val="00AF62DB"/>
    <w:rsid w:val="00B017F4"/>
    <w:rsid w:val="00B030DE"/>
    <w:rsid w:val="00B03C20"/>
    <w:rsid w:val="00B042E0"/>
    <w:rsid w:val="00B054C5"/>
    <w:rsid w:val="00B06C05"/>
    <w:rsid w:val="00B07A0C"/>
    <w:rsid w:val="00B10DC9"/>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AF4"/>
    <w:rsid w:val="00B32D8D"/>
    <w:rsid w:val="00B331E1"/>
    <w:rsid w:val="00B33DF1"/>
    <w:rsid w:val="00B35658"/>
    <w:rsid w:val="00B3692F"/>
    <w:rsid w:val="00B3705C"/>
    <w:rsid w:val="00B37BD4"/>
    <w:rsid w:val="00B40C2A"/>
    <w:rsid w:val="00B40CA2"/>
    <w:rsid w:val="00B40ECF"/>
    <w:rsid w:val="00B40EF7"/>
    <w:rsid w:val="00B41E0A"/>
    <w:rsid w:val="00B43AA4"/>
    <w:rsid w:val="00B44979"/>
    <w:rsid w:val="00B451D4"/>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4839"/>
    <w:rsid w:val="00B85149"/>
    <w:rsid w:val="00B8548A"/>
    <w:rsid w:val="00B90612"/>
    <w:rsid w:val="00B913A6"/>
    <w:rsid w:val="00B9233D"/>
    <w:rsid w:val="00B928B2"/>
    <w:rsid w:val="00B94607"/>
    <w:rsid w:val="00B95DA8"/>
    <w:rsid w:val="00B960A9"/>
    <w:rsid w:val="00BA1D46"/>
    <w:rsid w:val="00BA2ABC"/>
    <w:rsid w:val="00BA30FA"/>
    <w:rsid w:val="00BA3F6B"/>
    <w:rsid w:val="00BA4180"/>
    <w:rsid w:val="00BA5A26"/>
    <w:rsid w:val="00BB0511"/>
    <w:rsid w:val="00BB2DEE"/>
    <w:rsid w:val="00BB3C1A"/>
    <w:rsid w:val="00BB58DC"/>
    <w:rsid w:val="00BC0708"/>
    <w:rsid w:val="00BC2B73"/>
    <w:rsid w:val="00BC2CA1"/>
    <w:rsid w:val="00BC3B11"/>
    <w:rsid w:val="00BC53AD"/>
    <w:rsid w:val="00BC55A8"/>
    <w:rsid w:val="00BC612D"/>
    <w:rsid w:val="00BC6BEC"/>
    <w:rsid w:val="00BC71E4"/>
    <w:rsid w:val="00BD2D4B"/>
    <w:rsid w:val="00BD31AA"/>
    <w:rsid w:val="00BD35EF"/>
    <w:rsid w:val="00BD3F00"/>
    <w:rsid w:val="00BD5F3B"/>
    <w:rsid w:val="00BD7AC9"/>
    <w:rsid w:val="00BE07DB"/>
    <w:rsid w:val="00BE3EEB"/>
    <w:rsid w:val="00BE4396"/>
    <w:rsid w:val="00BE4A19"/>
    <w:rsid w:val="00BF1ACD"/>
    <w:rsid w:val="00BF3A11"/>
    <w:rsid w:val="00BF41D7"/>
    <w:rsid w:val="00BF46BB"/>
    <w:rsid w:val="00BF58B7"/>
    <w:rsid w:val="00BF5DFE"/>
    <w:rsid w:val="00BF641E"/>
    <w:rsid w:val="00BF6958"/>
    <w:rsid w:val="00BF6DBA"/>
    <w:rsid w:val="00C00B1E"/>
    <w:rsid w:val="00C01142"/>
    <w:rsid w:val="00C04683"/>
    <w:rsid w:val="00C04BAE"/>
    <w:rsid w:val="00C10163"/>
    <w:rsid w:val="00C10F54"/>
    <w:rsid w:val="00C12BCC"/>
    <w:rsid w:val="00C14A72"/>
    <w:rsid w:val="00C15D12"/>
    <w:rsid w:val="00C20D4E"/>
    <w:rsid w:val="00C2326C"/>
    <w:rsid w:val="00C27266"/>
    <w:rsid w:val="00C31117"/>
    <w:rsid w:val="00C32E8C"/>
    <w:rsid w:val="00C3365F"/>
    <w:rsid w:val="00C337CD"/>
    <w:rsid w:val="00C35CE8"/>
    <w:rsid w:val="00C373C2"/>
    <w:rsid w:val="00C37DD6"/>
    <w:rsid w:val="00C400A2"/>
    <w:rsid w:val="00C429FC"/>
    <w:rsid w:val="00C43FC9"/>
    <w:rsid w:val="00C46FCC"/>
    <w:rsid w:val="00C476CB"/>
    <w:rsid w:val="00C47C01"/>
    <w:rsid w:val="00C47E60"/>
    <w:rsid w:val="00C51A2D"/>
    <w:rsid w:val="00C51B43"/>
    <w:rsid w:val="00C536E4"/>
    <w:rsid w:val="00C57E10"/>
    <w:rsid w:val="00C60ECA"/>
    <w:rsid w:val="00C612FF"/>
    <w:rsid w:val="00C617AE"/>
    <w:rsid w:val="00C61932"/>
    <w:rsid w:val="00C630DE"/>
    <w:rsid w:val="00C63FD1"/>
    <w:rsid w:val="00C67F6E"/>
    <w:rsid w:val="00C7271F"/>
    <w:rsid w:val="00C72EDF"/>
    <w:rsid w:val="00C72F06"/>
    <w:rsid w:val="00C74B2C"/>
    <w:rsid w:val="00C74B4B"/>
    <w:rsid w:val="00C74F40"/>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A7A1B"/>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19A6"/>
    <w:rsid w:val="00D42165"/>
    <w:rsid w:val="00D42A8F"/>
    <w:rsid w:val="00D42BA9"/>
    <w:rsid w:val="00D43025"/>
    <w:rsid w:val="00D43DA4"/>
    <w:rsid w:val="00D44A48"/>
    <w:rsid w:val="00D479D7"/>
    <w:rsid w:val="00D50CC1"/>
    <w:rsid w:val="00D511C9"/>
    <w:rsid w:val="00D527B8"/>
    <w:rsid w:val="00D52B4B"/>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56C8"/>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A72CA"/>
    <w:rsid w:val="00DB049B"/>
    <w:rsid w:val="00DB0915"/>
    <w:rsid w:val="00DB1D56"/>
    <w:rsid w:val="00DB23B2"/>
    <w:rsid w:val="00DB333A"/>
    <w:rsid w:val="00DB4CC9"/>
    <w:rsid w:val="00DB5E5E"/>
    <w:rsid w:val="00DB6989"/>
    <w:rsid w:val="00DB6AB9"/>
    <w:rsid w:val="00DB6B97"/>
    <w:rsid w:val="00DB7F10"/>
    <w:rsid w:val="00DC020C"/>
    <w:rsid w:val="00DC1B32"/>
    <w:rsid w:val="00DC3AE7"/>
    <w:rsid w:val="00DC3B9C"/>
    <w:rsid w:val="00DC74E7"/>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3E96"/>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2EC"/>
    <w:rsid w:val="00E333C8"/>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265D"/>
    <w:rsid w:val="00E53E87"/>
    <w:rsid w:val="00E54253"/>
    <w:rsid w:val="00E5510C"/>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3551"/>
    <w:rsid w:val="00EA5944"/>
    <w:rsid w:val="00EA67D4"/>
    <w:rsid w:val="00EA7830"/>
    <w:rsid w:val="00EA7C02"/>
    <w:rsid w:val="00EB03C5"/>
    <w:rsid w:val="00EB0FD3"/>
    <w:rsid w:val="00EB1175"/>
    <w:rsid w:val="00EB2EAE"/>
    <w:rsid w:val="00EB4445"/>
    <w:rsid w:val="00EB62FA"/>
    <w:rsid w:val="00EB7AA8"/>
    <w:rsid w:val="00EB7B77"/>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3F6A"/>
    <w:rsid w:val="00ED4063"/>
    <w:rsid w:val="00ED42AE"/>
    <w:rsid w:val="00ED73C1"/>
    <w:rsid w:val="00EE334A"/>
    <w:rsid w:val="00EE47BD"/>
    <w:rsid w:val="00EE753C"/>
    <w:rsid w:val="00EE7815"/>
    <w:rsid w:val="00EF00ED"/>
    <w:rsid w:val="00EF0FE7"/>
    <w:rsid w:val="00EF12AC"/>
    <w:rsid w:val="00EF142E"/>
    <w:rsid w:val="00EF1665"/>
    <w:rsid w:val="00EF1CFB"/>
    <w:rsid w:val="00EF1F68"/>
    <w:rsid w:val="00EF1F79"/>
    <w:rsid w:val="00EF2618"/>
    <w:rsid w:val="00EF4DE3"/>
    <w:rsid w:val="00EF5FF2"/>
    <w:rsid w:val="00EF6260"/>
    <w:rsid w:val="00EF645C"/>
    <w:rsid w:val="00EF795F"/>
    <w:rsid w:val="00EF7F35"/>
    <w:rsid w:val="00F00BC7"/>
    <w:rsid w:val="00F01BE8"/>
    <w:rsid w:val="00F03018"/>
    <w:rsid w:val="00F040AF"/>
    <w:rsid w:val="00F04446"/>
    <w:rsid w:val="00F04BDA"/>
    <w:rsid w:val="00F073C6"/>
    <w:rsid w:val="00F07638"/>
    <w:rsid w:val="00F10C87"/>
    <w:rsid w:val="00F11312"/>
    <w:rsid w:val="00F12583"/>
    <w:rsid w:val="00F126D8"/>
    <w:rsid w:val="00F12703"/>
    <w:rsid w:val="00F151F7"/>
    <w:rsid w:val="00F15DB5"/>
    <w:rsid w:val="00F20DFE"/>
    <w:rsid w:val="00F225A0"/>
    <w:rsid w:val="00F24545"/>
    <w:rsid w:val="00F24A0F"/>
    <w:rsid w:val="00F26DD2"/>
    <w:rsid w:val="00F26ED1"/>
    <w:rsid w:val="00F300E2"/>
    <w:rsid w:val="00F3017C"/>
    <w:rsid w:val="00F30FC6"/>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32AE"/>
    <w:rsid w:val="00F553D2"/>
    <w:rsid w:val="00F5647C"/>
    <w:rsid w:val="00F565D7"/>
    <w:rsid w:val="00F56833"/>
    <w:rsid w:val="00F610F9"/>
    <w:rsid w:val="00F61662"/>
    <w:rsid w:val="00F61D23"/>
    <w:rsid w:val="00F63829"/>
    <w:rsid w:val="00F6409C"/>
    <w:rsid w:val="00F656CB"/>
    <w:rsid w:val="00F65B65"/>
    <w:rsid w:val="00F66332"/>
    <w:rsid w:val="00F7066F"/>
    <w:rsid w:val="00F70E1B"/>
    <w:rsid w:val="00F73603"/>
    <w:rsid w:val="00F74A95"/>
    <w:rsid w:val="00F81146"/>
    <w:rsid w:val="00F813AC"/>
    <w:rsid w:val="00F821A7"/>
    <w:rsid w:val="00F82C9B"/>
    <w:rsid w:val="00F840CF"/>
    <w:rsid w:val="00F843BD"/>
    <w:rsid w:val="00F84860"/>
    <w:rsid w:val="00F851FF"/>
    <w:rsid w:val="00F85677"/>
    <w:rsid w:val="00F85D0D"/>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A7C02"/>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235E"/>
    <w:rsid w:val="00FD4776"/>
    <w:rsid w:val="00FD5B24"/>
    <w:rsid w:val="00FD798B"/>
    <w:rsid w:val="00FE41F1"/>
    <w:rsid w:val="00FE4A88"/>
    <w:rsid w:val="00FE724C"/>
    <w:rsid w:val="00FE7405"/>
    <w:rsid w:val="00FE7A6D"/>
    <w:rsid w:val="00FE7D07"/>
    <w:rsid w:val="00FF022A"/>
    <w:rsid w:val="00FF0FFC"/>
    <w:rsid w:val="00FF4AF5"/>
    <w:rsid w:val="00FF4D92"/>
    <w:rsid w:val="00FF5F53"/>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294218319.png"/><Relationship Id="mr_docxImage24" Type="http://schemas.openxmlformats.org/officeDocument/2006/relationships/image" Target="media/-2017030558.png"/><Relationship Id="mr_docxImage23" Type="http://schemas.openxmlformats.org/officeDocument/2006/relationships/image" Target="media/-401217479.png"/><Relationship Id="mr_docxImage22" Type="http://schemas.openxmlformats.org/officeDocument/2006/relationships/image" Target="media/1144362536.png"/><Relationship Id="mr_docxImage43" Type="http://schemas.openxmlformats.org/officeDocument/2006/relationships/image" Target="media/-1852248590.png"/><Relationship Id="mr_docxImage21" Type="http://schemas.openxmlformats.org/officeDocument/2006/relationships/image" Target="media/1245124623.png"/><Relationship Id="mr_docxImage28" Type="http://schemas.openxmlformats.org/officeDocument/2006/relationships/image" Target="media/1397111947.png"/><Relationship Id="mr_docxImage27" Type="http://schemas.openxmlformats.org/officeDocument/2006/relationships/image" Target="media/1053986888.png"/><Relationship Id="mr_docxImage26" Type="http://schemas.openxmlformats.org/officeDocument/2006/relationships/image" Target="media/-819718390.png"/><Relationship Id="mr_docxImage25" Type="http://schemas.openxmlformats.org/officeDocument/2006/relationships/image" Target="media/-224010042.png"/><Relationship Id="mr_docxImage1" Type="http://schemas.openxmlformats.org/officeDocument/2006/relationships/image" Target="media/-75530508.png"/><Relationship Id="mr_docxImage2" Type="http://schemas.openxmlformats.org/officeDocument/2006/relationships/image" Target="media/1708171876.png"/><Relationship Id="mr_docxImage3" Type="http://schemas.openxmlformats.org/officeDocument/2006/relationships/image" Target="media/-1469839220.png"/><Relationship Id="mr_docxImage4" Type="http://schemas.openxmlformats.org/officeDocument/2006/relationships/image" Target="media/1801900124.png"/><Relationship Id="mr_docxImage31" Type="http://schemas.openxmlformats.org/officeDocument/2006/relationships/image" Target="media/735273475.png"/><Relationship Id="mr_docxImage5" Type="http://schemas.openxmlformats.org/officeDocument/2006/relationships/image" Target="media/1481389195.png"/><Relationship Id="mr_docxImage30" Type="http://schemas.openxmlformats.org/officeDocument/2006/relationships/image" Target="media/1711587156.png"/><Relationship Id="mr_docxImage6" Type="http://schemas.openxmlformats.org/officeDocument/2006/relationships/image" Target="media/1633751419.png"/><Relationship Id="mr_docxImage7" Type="http://schemas.openxmlformats.org/officeDocument/2006/relationships/image" Target="media/624742568.png"/><Relationship Id="mr_docxImage8" Type="http://schemas.openxmlformats.org/officeDocument/2006/relationships/image" Target="media/1936095605.png"/><Relationship Id="mr_docxImage9" Type="http://schemas.openxmlformats.org/officeDocument/2006/relationships/image" Target="media/-917978018.png"/><Relationship Id="mr_docxImage19" Type="http://schemas.openxmlformats.org/officeDocument/2006/relationships/image" Target="media/-1621226427.png"/><Relationship Id="mr_docxImage18" Type="http://schemas.openxmlformats.org/officeDocument/2006/relationships/image" Target="media/922638172.png"/><Relationship Id="mr_docxImage35" Type="http://schemas.openxmlformats.org/officeDocument/2006/relationships/image" Target="media/-882752302.png"/><Relationship Id="mr_docxImage13" Type="http://schemas.openxmlformats.org/officeDocument/2006/relationships/image" Target="media/287550308.png"/><Relationship Id="mr_docxImage34" Type="http://schemas.openxmlformats.org/officeDocument/2006/relationships/image" Target="media/1660771468.png"/><Relationship Id="mr_docxImage12" Type="http://schemas.openxmlformats.org/officeDocument/2006/relationships/image" Target="media/-195564306.png"/><Relationship Id="mr_docxImage33" Type="http://schemas.openxmlformats.org/officeDocument/2006/relationships/image" Target="media/1530597377.png"/><Relationship Id="mr_docxImage11" Type="http://schemas.openxmlformats.org/officeDocument/2006/relationships/image" Target="media/-42041966.png"/><Relationship Id="mr_docxImage32" Type="http://schemas.openxmlformats.org/officeDocument/2006/relationships/image" Target="media/1687201556.png"/><Relationship Id="mr_docxImage10" Type="http://schemas.openxmlformats.org/officeDocument/2006/relationships/image" Target="media/241074306.png"/><Relationship Id="mr_docxImage39" Type="http://schemas.openxmlformats.org/officeDocument/2006/relationships/image" Target="media/487665511.png"/><Relationship Id="mr_docxImage17" Type="http://schemas.openxmlformats.org/officeDocument/2006/relationships/image" Target="media/-2126477537.png"/><Relationship Id="mr_docxImage38" Type="http://schemas.openxmlformats.org/officeDocument/2006/relationships/image" Target="media/1847348211.png"/><Relationship Id="mr_docxImage16" Type="http://schemas.openxmlformats.org/officeDocument/2006/relationships/image" Target="media/-1746670833.png"/><Relationship Id="mr_docxImage37" Type="http://schemas.openxmlformats.org/officeDocument/2006/relationships/image" Target="media/-129672547.png"/><Relationship Id="mr_docxImage15" Type="http://schemas.openxmlformats.org/officeDocument/2006/relationships/image" Target="media/-578960859.png"/><Relationship Id="mr_docxImage36" Type="http://schemas.openxmlformats.org/officeDocument/2006/relationships/image" Target="media/1665807583.png"/><Relationship Id="mr_docxImage14" Type="http://schemas.openxmlformats.org/officeDocument/2006/relationships/image" Target="media/249677381.png"/><Relationship Id="mr_docxImage42" Type="http://schemas.openxmlformats.org/officeDocument/2006/relationships/image" Target="media/-976167482.png"/><Relationship Id="mr_docxImage20" Type="http://schemas.openxmlformats.org/officeDocument/2006/relationships/image" Target="media/182269834.png"/><Relationship Id="mr_docxImage41" Type="http://schemas.openxmlformats.org/officeDocument/2006/relationships/image" Target="media/332038623.png"/><Relationship Id="mr_docxImage40" Type="http://schemas.openxmlformats.org/officeDocument/2006/relationships/image" Target="media/-486172573.png"/><Relationship Id="rId9" Type="http://schemas.openxmlformats.org/officeDocument/2006/relationships/image" Target="media/image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1F7DFE"/>
    <w:rsid w:val="002D48AC"/>
    <w:rsid w:val="00580CC2"/>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538AA-B0A5-A849-9640-D82780513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26</Pages>
  <Words>5920</Words>
  <Characters>44521</Characters>
  <Application>Microsoft Macintosh Word</Application>
  <DocSecurity>0</DocSecurity>
  <Lines>1203</Lines>
  <Paragraphs>970</Paragraphs>
  <ScaleCrop>false</ScaleCrop>
  <Company/>
  <LinksUpToDate>false</LinksUpToDate>
  <CharactersWithSpaces>49471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Archetype Modeling Language (AML), 1.0</dc:title>
  <dc:subject/>
  <dc:creator>Deepak Sharma</dc:creator>
  <cp:keywords/>
  <dc:description/>
  <cp:lastModifiedBy>Bill Fredricks</cp:lastModifiedBy>
  <cp:revision>116</cp:revision>
  <cp:lastPrinted>2014-10-20T20:55:00Z</cp:lastPrinted>
  <dcterms:created xsi:type="dcterms:W3CDTF">2015-02-17T15:58:00Z</dcterms:created>
  <dcterms:modified xsi:type="dcterms:W3CDTF">2015-02-18T14:19:00Z</dcterms:modified>
</cp:coreProperties>
</file>