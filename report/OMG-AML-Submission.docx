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96B6EA"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5CBCE444" w14:textId="77777777">
        <w:tc>
          <w:tcPr>
            <w:tcW w:w="11520" w:type="dxa"/>
            <w:tcMar>
              <w:top w:w="0" w:type="dxa"/>
              <w:left w:w="0" w:type="dxa"/>
              <w:bottom w:w="0" w:type="dxa"/>
              <w:right w:w="0" w:type="dxa"/>
            </w:tcMar>
          </w:tcPr>
          <w:p w14:paraId="4FF3F2F8" w14:textId="77777777" w:rsidR="000B2E69" w:rsidRPr="006563BC" w:rsidRDefault="000B2E69" w:rsidP="003A3988">
            <w:pPr>
              <w:spacing w:line="1" w:lineRule="auto"/>
              <w:ind w:left="720" w:right="-288"/>
              <w:rPr>
                <w:rFonts w:ascii="Arial" w:hAnsi="Arial" w:cs="Arial"/>
              </w:rPr>
            </w:pPr>
          </w:p>
        </w:tc>
      </w:tr>
      <w:tr w:rsidR="000B2E69" w:rsidRPr="006563BC" w14:paraId="474EA0A9"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0A13139" w14:textId="77777777" w:rsidTr="004B081A">
              <w:tc>
                <w:tcPr>
                  <w:tcW w:w="6840" w:type="dxa"/>
                  <w:tcMar>
                    <w:top w:w="0" w:type="dxa"/>
                    <w:left w:w="0" w:type="dxa"/>
                    <w:bottom w:w="0" w:type="dxa"/>
                    <w:right w:w="0" w:type="dxa"/>
                  </w:tcMar>
                </w:tcPr>
                <w:p w14:paraId="558DEC2E"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1003A19F" wp14:editId="765C0881">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43BF4276" wp14:editId="1B657D9D">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40AA74A2"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66492F1C"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February 2015</w:t>
                  </w:r>
                </w:p>
              </w:tc>
            </w:tr>
          </w:tbl>
          <w:p w14:paraId="62EA0855" w14:textId="77777777" w:rsidR="000B2E69" w:rsidRPr="006563BC" w:rsidRDefault="000B2E69" w:rsidP="003A3988">
            <w:pPr>
              <w:spacing w:line="1" w:lineRule="auto"/>
              <w:ind w:left="720" w:right="-288"/>
              <w:rPr>
                <w:rFonts w:ascii="Arial" w:hAnsi="Arial" w:cs="Arial"/>
              </w:rPr>
            </w:pPr>
          </w:p>
        </w:tc>
      </w:tr>
      <w:tr w:rsidR="000B2E69" w:rsidRPr="006563BC" w14:paraId="20C88228" w14:textId="77777777">
        <w:tc>
          <w:tcPr>
            <w:tcW w:w="11520" w:type="dxa"/>
            <w:tcMar>
              <w:top w:w="0" w:type="dxa"/>
              <w:left w:w="0" w:type="dxa"/>
              <w:bottom w:w="0" w:type="dxa"/>
              <w:right w:w="0" w:type="dxa"/>
            </w:tcMar>
          </w:tcPr>
          <w:p w14:paraId="2E764FEF" w14:textId="77777777" w:rsidR="000B2E69" w:rsidRPr="006563BC" w:rsidRDefault="000B2E69" w:rsidP="003A3988">
            <w:pPr>
              <w:ind w:left="720" w:right="-288"/>
              <w:rPr>
                <w:rFonts w:ascii="Arial" w:hAnsi="Arial" w:cs="Arial"/>
                <w:color w:val="000000"/>
                <w:sz w:val="24"/>
                <w:szCs w:val="24"/>
              </w:rPr>
            </w:pPr>
          </w:p>
          <w:p w14:paraId="0BE543D1"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7567610B" w14:textId="77777777" w:rsidR="000B2E69" w:rsidRPr="006563BC" w:rsidRDefault="000B2E69" w:rsidP="00144014">
            <w:pPr>
              <w:ind w:right="2160"/>
              <w:rPr>
                <w:rFonts w:ascii="Arial" w:hAnsi="Arial" w:cs="Arial"/>
                <w:color w:val="000000"/>
                <w:sz w:val="24"/>
                <w:szCs w:val="24"/>
              </w:rPr>
            </w:pPr>
          </w:p>
          <w:p w14:paraId="1A02E513"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7C1AC9F6"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2AC2EE2F" w14:textId="77777777" w:rsidR="000B2E69" w:rsidRPr="006563BC" w:rsidRDefault="000B2E69" w:rsidP="00144014">
            <w:pPr>
              <w:ind w:right="2160"/>
              <w:rPr>
                <w:rFonts w:ascii="Arial" w:hAnsi="Arial" w:cs="Arial"/>
                <w:color w:val="000000"/>
                <w:sz w:val="24"/>
                <w:szCs w:val="24"/>
              </w:rPr>
            </w:pPr>
          </w:p>
          <w:p w14:paraId="133858D1" w14:textId="77777777" w:rsidR="000B2E69" w:rsidRPr="006563BC" w:rsidRDefault="000B2E69" w:rsidP="00144014">
            <w:pPr>
              <w:spacing w:before="70"/>
              <w:ind w:right="2160"/>
              <w:rPr>
                <w:rFonts w:ascii="Arial" w:hAnsi="Arial" w:cs="Arial"/>
              </w:rPr>
            </w:pPr>
          </w:p>
          <w:p w14:paraId="73B4184C" w14:textId="77777777" w:rsidR="000B2E69" w:rsidRPr="006563BC" w:rsidRDefault="000B2E69" w:rsidP="00144014">
            <w:pPr>
              <w:pBdr>
                <w:top w:val="single" w:sz="18" w:space="0" w:color="000000"/>
              </w:pBdr>
              <w:ind w:right="2160"/>
              <w:rPr>
                <w:rFonts w:ascii="Arial" w:hAnsi="Arial" w:cs="Arial"/>
                <w:color w:val="000000"/>
                <w:sz w:val="24"/>
                <w:szCs w:val="24"/>
              </w:rPr>
            </w:pPr>
          </w:p>
          <w:p w14:paraId="5F151BA9"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47D30C91"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0695FF48" w14:textId="77777777" w:rsidR="000B2E69" w:rsidRPr="006563BC" w:rsidRDefault="000B2E69" w:rsidP="00144014">
            <w:pPr>
              <w:pBdr>
                <w:bottom w:val="single" w:sz="18" w:space="0" w:color="000000"/>
              </w:pBdr>
              <w:ind w:right="2160"/>
              <w:rPr>
                <w:rFonts w:ascii="Arial" w:eastAsia="Arial" w:hAnsi="Arial" w:cs="Arial"/>
                <w:color w:val="000000"/>
              </w:rPr>
            </w:pPr>
          </w:p>
          <w:p w14:paraId="436F1026"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16CB54FA"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1187C620" w14:textId="77777777" w:rsidR="000B2E69" w:rsidRPr="006563BC" w:rsidRDefault="000B2E69" w:rsidP="003A3988">
            <w:pPr>
              <w:ind w:left="720" w:right="-288"/>
              <w:rPr>
                <w:rFonts w:ascii="Arial" w:eastAsia="Arial" w:hAnsi="Arial" w:cs="Arial"/>
                <w:color w:val="000000"/>
              </w:rPr>
            </w:pPr>
          </w:p>
        </w:tc>
      </w:tr>
    </w:tbl>
    <w:p w14:paraId="47360BC7"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7F6EA390"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5285B616" w14:textId="77777777" w:rsidR="001B3B08" w:rsidRDefault="001B3B08" w:rsidP="001B3B08">
      <w:pPr>
        <w:pStyle w:val="BodyText"/>
        <w:rPr>
          <w:color w:val="000000"/>
          <w:sz w:val="22"/>
        </w:rPr>
      </w:pPr>
    </w:p>
    <w:p w14:paraId="6EA73DAF" w14:textId="77777777" w:rsidR="001B3B08" w:rsidRDefault="001B3B08" w:rsidP="001B3B08">
      <w:pPr>
        <w:pStyle w:val="BodyText"/>
        <w:rPr>
          <w:color w:val="000000"/>
          <w:sz w:val="22"/>
        </w:rPr>
      </w:pPr>
    </w:p>
    <w:p w14:paraId="20F65EA8" w14:textId="77777777" w:rsidR="001B3B08" w:rsidRDefault="001B3B08" w:rsidP="001B3B08">
      <w:pPr>
        <w:ind w:left="105"/>
        <w:jc w:val="center"/>
        <w:rPr>
          <w:sz w:val="22"/>
        </w:rPr>
      </w:pPr>
      <w:r>
        <w:rPr>
          <w:sz w:val="22"/>
        </w:rPr>
        <w:t>USE OF SPECIFICATION - TERMS, CONDITIONS &amp; NOTICES</w:t>
      </w:r>
    </w:p>
    <w:p w14:paraId="269A2514"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28D4623" w14:textId="77777777" w:rsidR="001B3B08" w:rsidRDefault="001B3B08" w:rsidP="001B3B08">
      <w:pPr>
        <w:pStyle w:val="BodyText"/>
      </w:pPr>
    </w:p>
    <w:p w14:paraId="00C86657" w14:textId="77777777" w:rsidR="001B3B08" w:rsidRDefault="001B3B08" w:rsidP="001B3B08">
      <w:pPr>
        <w:ind w:left="92"/>
        <w:jc w:val="center"/>
        <w:rPr>
          <w:sz w:val="22"/>
        </w:rPr>
      </w:pPr>
      <w:r>
        <w:rPr>
          <w:sz w:val="22"/>
        </w:rPr>
        <w:t>LICENSES</w:t>
      </w:r>
    </w:p>
    <w:p w14:paraId="230ABEDF"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6E494260"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B8453FA" w14:textId="77777777" w:rsidR="001B3B08" w:rsidRDefault="001B3B08" w:rsidP="001B3B08">
      <w:pPr>
        <w:pStyle w:val="BodyText"/>
      </w:pPr>
    </w:p>
    <w:p w14:paraId="6E9659AF" w14:textId="77777777" w:rsidR="001B3B08" w:rsidRDefault="001B3B08" w:rsidP="001B3B08">
      <w:pPr>
        <w:ind w:left="79"/>
        <w:jc w:val="center"/>
        <w:rPr>
          <w:sz w:val="22"/>
        </w:rPr>
      </w:pPr>
      <w:r>
        <w:rPr>
          <w:sz w:val="22"/>
        </w:rPr>
        <w:t>PATENTS</w:t>
      </w:r>
    </w:p>
    <w:p w14:paraId="18FB93CD"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0661D174" w14:textId="77777777" w:rsidR="001B3B08" w:rsidRDefault="001B3B08" w:rsidP="001B3B08">
      <w:pPr>
        <w:pStyle w:val="BodyText"/>
      </w:pPr>
    </w:p>
    <w:p w14:paraId="71AD0888" w14:textId="77777777" w:rsidR="001B3B08" w:rsidRDefault="001B3B08" w:rsidP="001B3B08">
      <w:pPr>
        <w:jc w:val="center"/>
        <w:rPr>
          <w:sz w:val="22"/>
        </w:rPr>
      </w:pPr>
      <w:r>
        <w:rPr>
          <w:sz w:val="22"/>
        </w:rPr>
        <w:t>GENERAL USE RESTRICTIONS</w:t>
      </w:r>
    </w:p>
    <w:p w14:paraId="162D4EDB"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6336EE5D" w14:textId="77777777" w:rsidR="001B3B08" w:rsidRDefault="001B3B08" w:rsidP="001B3B08">
      <w:pPr>
        <w:pStyle w:val="BodyText"/>
        <w:jc w:val="center"/>
      </w:pPr>
    </w:p>
    <w:p w14:paraId="4D635893" w14:textId="77777777" w:rsidR="001B3B08" w:rsidRDefault="001B3B08" w:rsidP="001B3B08">
      <w:pPr>
        <w:pStyle w:val="BodyText"/>
        <w:jc w:val="center"/>
      </w:pPr>
    </w:p>
    <w:p w14:paraId="7749E3BA" w14:textId="77777777" w:rsidR="001B3B08" w:rsidRDefault="001B3B08" w:rsidP="001B3B08">
      <w:pPr>
        <w:pStyle w:val="BodyText"/>
      </w:pPr>
    </w:p>
    <w:p w14:paraId="68B25F16" w14:textId="77777777" w:rsidR="001B3B08" w:rsidRDefault="001B3B08" w:rsidP="001B3B08">
      <w:pPr>
        <w:pStyle w:val="BodyText"/>
      </w:pPr>
    </w:p>
    <w:p w14:paraId="1DF6CD66" w14:textId="77777777" w:rsidR="001B3B08" w:rsidRDefault="001B3B08" w:rsidP="001B3B08">
      <w:pPr>
        <w:jc w:val="center"/>
        <w:rPr>
          <w:sz w:val="22"/>
        </w:rPr>
      </w:pPr>
      <w:r>
        <w:rPr>
          <w:sz w:val="22"/>
        </w:rPr>
        <w:t>DISCLAIMER OF WARRANTY</w:t>
      </w:r>
    </w:p>
    <w:p w14:paraId="203285F1" w14:textId="77777777" w:rsidR="001B3B08" w:rsidRDefault="001B3B08" w:rsidP="001B3B08">
      <w:pPr>
        <w:pStyle w:val="BodyText"/>
      </w:pPr>
    </w:p>
    <w:p w14:paraId="4D4937C1"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CECD2B7"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745C63A9" w14:textId="77777777" w:rsidR="001B3B08" w:rsidRDefault="001B3B08" w:rsidP="001B3B08">
      <w:pPr>
        <w:pStyle w:val="BodyText"/>
        <w:rPr>
          <w:sz w:val="22"/>
        </w:rPr>
      </w:pPr>
    </w:p>
    <w:p w14:paraId="1768388B" w14:textId="77777777" w:rsidR="001B3B08" w:rsidRDefault="001B3B08" w:rsidP="001B3B08">
      <w:pPr>
        <w:ind w:left="960" w:hanging="929"/>
        <w:jc w:val="center"/>
        <w:rPr>
          <w:sz w:val="22"/>
        </w:rPr>
      </w:pPr>
      <w:r>
        <w:rPr>
          <w:sz w:val="22"/>
        </w:rPr>
        <w:t>RESTRICTED RIGHTS LEGEND</w:t>
      </w:r>
    </w:p>
    <w:p w14:paraId="144DE093"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0AAD2419" w14:textId="77777777" w:rsidR="001B3B08" w:rsidRDefault="001B3B08" w:rsidP="001B3B08">
      <w:pPr>
        <w:pStyle w:val="BodyText"/>
        <w:rPr>
          <w:sz w:val="22"/>
        </w:rPr>
      </w:pPr>
    </w:p>
    <w:p w14:paraId="2F4E8B81" w14:textId="77777777" w:rsidR="001B3B08" w:rsidRDefault="001B3B08" w:rsidP="001B3B08">
      <w:pPr>
        <w:ind w:left="92"/>
        <w:jc w:val="center"/>
      </w:pPr>
      <w:r>
        <w:t>TRADEMARKS</w:t>
      </w:r>
    </w:p>
    <w:p w14:paraId="734AA515"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11AC12F0" w14:textId="77777777" w:rsidR="001B3B08" w:rsidRDefault="001B3B08" w:rsidP="001B3B08">
      <w:pPr>
        <w:pStyle w:val="BodyText"/>
        <w:rPr>
          <w:sz w:val="22"/>
        </w:rPr>
      </w:pPr>
    </w:p>
    <w:p w14:paraId="115F41DB" w14:textId="77777777" w:rsidR="001B3B08" w:rsidRDefault="001B3B08" w:rsidP="001B3B08">
      <w:pPr>
        <w:ind w:left="92"/>
        <w:jc w:val="center"/>
      </w:pPr>
      <w:r>
        <w:t>COMPLIANCE</w:t>
      </w:r>
    </w:p>
    <w:p w14:paraId="0E6E18AC"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30B5351C"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2C3369C" w14:textId="77777777" w:rsidR="001B3B08" w:rsidRDefault="001B3B08" w:rsidP="001B3B08">
      <w:pPr>
        <w:pStyle w:val="BodyText"/>
      </w:pPr>
    </w:p>
    <w:p w14:paraId="0612C46F" w14:textId="77777777" w:rsidR="001B3B08" w:rsidRDefault="001B3B08" w:rsidP="001B3B08">
      <w:pPr>
        <w:pStyle w:val="BodyText"/>
        <w:pageBreakBefore/>
      </w:pPr>
    </w:p>
    <w:p w14:paraId="19068DEC" w14:textId="77777777" w:rsidR="001B3B08" w:rsidRDefault="001B3B08" w:rsidP="001B3B08">
      <w:pPr>
        <w:pStyle w:val="BodyText"/>
        <w:jc w:val="center"/>
        <w:rPr>
          <w:b/>
          <w:sz w:val="30"/>
        </w:rPr>
      </w:pPr>
      <w:r>
        <w:rPr>
          <w:b/>
          <w:sz w:val="30"/>
        </w:rPr>
        <w:t>OMG’s Issue Reporting Procedure</w:t>
      </w:r>
    </w:p>
    <w:p w14:paraId="2B7F6808" w14:textId="77777777" w:rsidR="001B3B08" w:rsidRDefault="001B3B08" w:rsidP="001B3B08">
      <w:pPr>
        <w:pStyle w:val="BodyText"/>
      </w:pPr>
    </w:p>
    <w:p w14:paraId="51C6D7D1"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54524FC1" w14:textId="77777777" w:rsidR="00A36310" w:rsidRPr="006563BC" w:rsidRDefault="00A36310" w:rsidP="003A3988">
      <w:pPr>
        <w:ind w:left="720" w:right="-288"/>
        <w:rPr>
          <w:rFonts w:ascii="Arial" w:hAnsi="Arial" w:cs="Arial"/>
        </w:rPr>
      </w:pPr>
    </w:p>
    <w:p w14:paraId="74CA8F5A"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19EA73A6" w14:textId="77777777" w:rsidR="00940426" w:rsidRPr="00475CF2" w:rsidRDefault="00940426" w:rsidP="00940426"/>
    <w:p w14:paraId="526355D6" w14:textId="77777777" w:rsidR="00DF2151"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DF2151">
        <w:rPr>
          <w:noProof/>
        </w:rPr>
        <w:t>1.</w:t>
      </w:r>
      <w:r w:rsidR="00DF2151">
        <w:rPr>
          <w:rFonts w:eastAsiaTheme="minorEastAsia" w:cstheme="minorBidi"/>
          <w:b w:val="0"/>
          <w:noProof/>
          <w:lang w:eastAsia="ja-JP"/>
        </w:rPr>
        <w:tab/>
      </w:r>
      <w:r w:rsidR="00DF2151">
        <w:rPr>
          <w:noProof/>
        </w:rPr>
        <w:t>Scope</w:t>
      </w:r>
      <w:r w:rsidR="00DF2151">
        <w:rPr>
          <w:noProof/>
        </w:rPr>
        <w:tab/>
      </w:r>
      <w:r w:rsidR="00DF2151">
        <w:rPr>
          <w:noProof/>
        </w:rPr>
        <w:fldChar w:fldCharType="begin"/>
      </w:r>
      <w:r w:rsidR="00DF2151">
        <w:rPr>
          <w:noProof/>
        </w:rPr>
        <w:instrText xml:space="preserve"> PAGEREF _Toc285796091 \h </w:instrText>
      </w:r>
      <w:r w:rsidR="00DF2151">
        <w:rPr>
          <w:noProof/>
        </w:rPr>
      </w:r>
      <w:r w:rsidR="00DF2151">
        <w:rPr>
          <w:noProof/>
        </w:rPr>
        <w:fldChar w:fldCharType="separate"/>
      </w:r>
      <w:r w:rsidR="00DF2151">
        <w:rPr>
          <w:noProof/>
        </w:rPr>
        <w:t>8</w:t>
      </w:r>
      <w:r w:rsidR="00DF2151">
        <w:rPr>
          <w:noProof/>
        </w:rPr>
        <w:fldChar w:fldCharType="end"/>
      </w:r>
    </w:p>
    <w:p w14:paraId="47E0C4DD" w14:textId="77777777" w:rsidR="00DF2151" w:rsidRDefault="00DF2151">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_Toc285796092 \h </w:instrText>
      </w:r>
      <w:r>
        <w:rPr>
          <w:noProof/>
        </w:rPr>
      </w:r>
      <w:r>
        <w:rPr>
          <w:noProof/>
        </w:rPr>
        <w:fldChar w:fldCharType="separate"/>
      </w:r>
      <w:r>
        <w:rPr>
          <w:noProof/>
        </w:rPr>
        <w:t>9</w:t>
      </w:r>
      <w:r>
        <w:rPr>
          <w:noProof/>
        </w:rPr>
        <w:fldChar w:fldCharType="end"/>
      </w:r>
    </w:p>
    <w:p w14:paraId="14ED2F20" w14:textId="77777777" w:rsidR="00DF2151" w:rsidRDefault="00DF2151">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_Toc285796093 \h </w:instrText>
      </w:r>
      <w:r>
        <w:rPr>
          <w:noProof/>
        </w:rPr>
      </w:r>
      <w:r>
        <w:rPr>
          <w:noProof/>
        </w:rPr>
        <w:fldChar w:fldCharType="separate"/>
      </w:r>
      <w:r>
        <w:rPr>
          <w:noProof/>
        </w:rPr>
        <w:t>9</w:t>
      </w:r>
      <w:r>
        <w:rPr>
          <w:noProof/>
        </w:rPr>
        <w:fldChar w:fldCharType="end"/>
      </w:r>
    </w:p>
    <w:p w14:paraId="6A35941F" w14:textId="77777777" w:rsidR="00DF2151" w:rsidRDefault="00DF2151">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_Toc285796094 \h </w:instrText>
      </w:r>
      <w:r>
        <w:rPr>
          <w:noProof/>
        </w:rPr>
      </w:r>
      <w:r>
        <w:rPr>
          <w:noProof/>
        </w:rPr>
        <w:fldChar w:fldCharType="separate"/>
      </w:r>
      <w:r>
        <w:rPr>
          <w:noProof/>
        </w:rPr>
        <w:t>10</w:t>
      </w:r>
      <w:r>
        <w:rPr>
          <w:noProof/>
        </w:rPr>
        <w:fldChar w:fldCharType="end"/>
      </w:r>
    </w:p>
    <w:p w14:paraId="24805DA1" w14:textId="77777777" w:rsidR="00DF2151" w:rsidRDefault="00DF2151">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_Toc285796095 \h </w:instrText>
      </w:r>
      <w:r>
        <w:rPr>
          <w:noProof/>
        </w:rPr>
      </w:r>
      <w:r>
        <w:rPr>
          <w:noProof/>
        </w:rPr>
        <w:fldChar w:fldCharType="separate"/>
      </w:r>
      <w:r>
        <w:rPr>
          <w:noProof/>
        </w:rPr>
        <w:t>10</w:t>
      </w:r>
      <w:r>
        <w:rPr>
          <w:noProof/>
        </w:rPr>
        <w:fldChar w:fldCharType="end"/>
      </w:r>
    </w:p>
    <w:p w14:paraId="6B94A055" w14:textId="77777777" w:rsidR="00DF2151" w:rsidRDefault="00DF2151">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_Toc285796096 \h </w:instrText>
      </w:r>
      <w:r>
        <w:rPr>
          <w:noProof/>
        </w:rPr>
      </w:r>
      <w:r>
        <w:rPr>
          <w:noProof/>
        </w:rPr>
        <w:fldChar w:fldCharType="separate"/>
      </w:r>
      <w:r>
        <w:rPr>
          <w:noProof/>
        </w:rPr>
        <w:t>10</w:t>
      </w:r>
      <w:r>
        <w:rPr>
          <w:noProof/>
        </w:rPr>
        <w:fldChar w:fldCharType="end"/>
      </w:r>
    </w:p>
    <w:p w14:paraId="3FD7DB95" w14:textId="77777777" w:rsidR="00DF2151" w:rsidRDefault="00DF2151">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_Toc285796097 \h </w:instrText>
      </w:r>
      <w:r>
        <w:rPr>
          <w:noProof/>
        </w:rPr>
      </w:r>
      <w:r>
        <w:rPr>
          <w:noProof/>
        </w:rPr>
        <w:fldChar w:fldCharType="separate"/>
      </w:r>
      <w:r>
        <w:rPr>
          <w:noProof/>
        </w:rPr>
        <w:t>10</w:t>
      </w:r>
      <w:r>
        <w:rPr>
          <w:noProof/>
        </w:rPr>
        <w:fldChar w:fldCharType="end"/>
      </w:r>
    </w:p>
    <w:p w14:paraId="570FC2F6" w14:textId="77777777" w:rsidR="00DF2151" w:rsidRDefault="00DF2151">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_Toc285796098 \h </w:instrText>
      </w:r>
      <w:r>
        <w:rPr>
          <w:noProof/>
        </w:rPr>
      </w:r>
      <w:r>
        <w:rPr>
          <w:noProof/>
        </w:rPr>
        <w:fldChar w:fldCharType="separate"/>
      </w:r>
      <w:r>
        <w:rPr>
          <w:noProof/>
        </w:rPr>
        <w:t>10</w:t>
      </w:r>
      <w:r>
        <w:rPr>
          <w:noProof/>
        </w:rPr>
        <w:fldChar w:fldCharType="end"/>
      </w:r>
    </w:p>
    <w:p w14:paraId="12B73D6C" w14:textId="77777777" w:rsidR="00DF2151" w:rsidRDefault="00DF2151">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_Toc285796099 \h </w:instrText>
      </w:r>
      <w:r>
        <w:rPr>
          <w:noProof/>
        </w:rPr>
      </w:r>
      <w:r>
        <w:rPr>
          <w:noProof/>
        </w:rPr>
        <w:fldChar w:fldCharType="separate"/>
      </w:r>
      <w:r>
        <w:rPr>
          <w:noProof/>
        </w:rPr>
        <w:t>10</w:t>
      </w:r>
      <w:r>
        <w:rPr>
          <w:noProof/>
        </w:rPr>
        <w:fldChar w:fldCharType="end"/>
      </w:r>
    </w:p>
    <w:p w14:paraId="1ABC1AD9" w14:textId="77777777" w:rsidR="00DF2151" w:rsidRDefault="00DF2151">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_Toc285796100 \h </w:instrText>
      </w:r>
      <w:r>
        <w:rPr>
          <w:noProof/>
        </w:rPr>
      </w:r>
      <w:r>
        <w:rPr>
          <w:noProof/>
        </w:rPr>
        <w:fldChar w:fldCharType="separate"/>
      </w:r>
      <w:r>
        <w:rPr>
          <w:noProof/>
        </w:rPr>
        <w:t>11</w:t>
      </w:r>
      <w:r>
        <w:rPr>
          <w:noProof/>
        </w:rPr>
        <w:fldChar w:fldCharType="end"/>
      </w:r>
    </w:p>
    <w:p w14:paraId="3D5EBCAA" w14:textId="77777777" w:rsidR="00DF2151" w:rsidRDefault="00DF2151">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_Toc285796101 \h </w:instrText>
      </w:r>
      <w:r>
        <w:rPr>
          <w:noProof/>
        </w:rPr>
      </w:r>
      <w:r>
        <w:rPr>
          <w:noProof/>
        </w:rPr>
        <w:fldChar w:fldCharType="separate"/>
      </w:r>
      <w:r>
        <w:rPr>
          <w:noProof/>
        </w:rPr>
        <w:t>11</w:t>
      </w:r>
      <w:r>
        <w:rPr>
          <w:noProof/>
        </w:rPr>
        <w:fldChar w:fldCharType="end"/>
      </w:r>
    </w:p>
    <w:p w14:paraId="7678AAAF" w14:textId="77777777" w:rsidR="00DF2151" w:rsidRDefault="00DF2151">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_Toc285796102 \h </w:instrText>
      </w:r>
      <w:r>
        <w:rPr>
          <w:noProof/>
        </w:rPr>
      </w:r>
      <w:r>
        <w:rPr>
          <w:noProof/>
        </w:rPr>
        <w:fldChar w:fldCharType="separate"/>
      </w:r>
      <w:r>
        <w:rPr>
          <w:noProof/>
        </w:rPr>
        <w:t>15</w:t>
      </w:r>
      <w:r>
        <w:rPr>
          <w:noProof/>
        </w:rPr>
        <w:fldChar w:fldCharType="end"/>
      </w:r>
    </w:p>
    <w:p w14:paraId="0E38EF1E" w14:textId="77777777" w:rsidR="00DF2151" w:rsidRDefault="00DF2151">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_Toc285796103 \h </w:instrText>
      </w:r>
      <w:r>
        <w:rPr>
          <w:noProof/>
        </w:rPr>
      </w:r>
      <w:r>
        <w:rPr>
          <w:noProof/>
        </w:rPr>
        <w:fldChar w:fldCharType="separate"/>
      </w:r>
      <w:r>
        <w:rPr>
          <w:noProof/>
        </w:rPr>
        <w:t>15</w:t>
      </w:r>
      <w:r>
        <w:rPr>
          <w:noProof/>
        </w:rPr>
        <w:fldChar w:fldCharType="end"/>
      </w:r>
    </w:p>
    <w:p w14:paraId="393A08F9" w14:textId="77777777" w:rsidR="00DF2151" w:rsidRDefault="00DF2151">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_Toc285796104 \h </w:instrText>
      </w:r>
      <w:r>
        <w:rPr>
          <w:noProof/>
        </w:rPr>
      </w:r>
      <w:r>
        <w:rPr>
          <w:noProof/>
        </w:rPr>
        <w:fldChar w:fldCharType="separate"/>
      </w:r>
      <w:r>
        <w:rPr>
          <w:noProof/>
        </w:rPr>
        <w:t>15</w:t>
      </w:r>
      <w:r>
        <w:rPr>
          <w:noProof/>
        </w:rPr>
        <w:fldChar w:fldCharType="end"/>
      </w:r>
    </w:p>
    <w:p w14:paraId="0276FF58" w14:textId="77777777" w:rsidR="00DF2151" w:rsidRDefault="00DF2151">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_Toc285796105 \h </w:instrText>
      </w:r>
      <w:r>
        <w:rPr>
          <w:noProof/>
        </w:rPr>
      </w:r>
      <w:r>
        <w:rPr>
          <w:noProof/>
        </w:rPr>
        <w:fldChar w:fldCharType="separate"/>
      </w:r>
      <w:r>
        <w:rPr>
          <w:noProof/>
        </w:rPr>
        <w:t>16</w:t>
      </w:r>
      <w:r>
        <w:rPr>
          <w:noProof/>
        </w:rPr>
        <w:fldChar w:fldCharType="end"/>
      </w:r>
    </w:p>
    <w:p w14:paraId="2A2E8001" w14:textId="77777777" w:rsidR="00DF2151" w:rsidRDefault="00DF2151">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_Toc285796106 \h </w:instrText>
      </w:r>
      <w:r>
        <w:rPr>
          <w:noProof/>
        </w:rPr>
      </w:r>
      <w:r>
        <w:rPr>
          <w:noProof/>
        </w:rPr>
        <w:fldChar w:fldCharType="separate"/>
      </w:r>
      <w:r>
        <w:rPr>
          <w:noProof/>
        </w:rPr>
        <w:t>16</w:t>
      </w:r>
      <w:r>
        <w:rPr>
          <w:noProof/>
        </w:rPr>
        <w:fldChar w:fldCharType="end"/>
      </w:r>
    </w:p>
    <w:p w14:paraId="54F16036" w14:textId="77777777" w:rsidR="00DF2151" w:rsidRDefault="00DF2151">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_Toc285796107 \h </w:instrText>
      </w:r>
      <w:r>
        <w:rPr>
          <w:noProof/>
        </w:rPr>
      </w:r>
      <w:r>
        <w:rPr>
          <w:noProof/>
        </w:rPr>
        <w:fldChar w:fldCharType="separate"/>
      </w:r>
      <w:r>
        <w:rPr>
          <w:noProof/>
        </w:rPr>
        <w:t>16</w:t>
      </w:r>
      <w:r>
        <w:rPr>
          <w:noProof/>
        </w:rPr>
        <w:fldChar w:fldCharType="end"/>
      </w:r>
    </w:p>
    <w:p w14:paraId="4B04CACA" w14:textId="77777777" w:rsidR="00DF2151" w:rsidRDefault="00DF2151">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The AOM and the AML Metamodel</w:t>
      </w:r>
      <w:r>
        <w:rPr>
          <w:noProof/>
        </w:rPr>
        <w:tab/>
      </w:r>
      <w:r>
        <w:rPr>
          <w:noProof/>
        </w:rPr>
        <w:fldChar w:fldCharType="begin"/>
      </w:r>
      <w:r>
        <w:rPr>
          <w:noProof/>
        </w:rPr>
        <w:instrText xml:space="preserve"> PAGEREF _Toc285796108 \h </w:instrText>
      </w:r>
      <w:r>
        <w:rPr>
          <w:noProof/>
        </w:rPr>
      </w:r>
      <w:r>
        <w:rPr>
          <w:noProof/>
        </w:rPr>
        <w:fldChar w:fldCharType="separate"/>
      </w:r>
      <w:r>
        <w:rPr>
          <w:noProof/>
        </w:rPr>
        <w:t>17</w:t>
      </w:r>
      <w:r>
        <w:rPr>
          <w:noProof/>
        </w:rPr>
        <w:fldChar w:fldCharType="end"/>
      </w:r>
    </w:p>
    <w:p w14:paraId="11E472B0" w14:textId="77777777" w:rsidR="00DF2151" w:rsidRDefault="00DF2151">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Profiles</w:t>
      </w:r>
      <w:r>
        <w:rPr>
          <w:noProof/>
        </w:rPr>
        <w:tab/>
      </w:r>
      <w:r>
        <w:rPr>
          <w:noProof/>
        </w:rPr>
        <w:fldChar w:fldCharType="begin"/>
      </w:r>
      <w:r>
        <w:rPr>
          <w:noProof/>
        </w:rPr>
        <w:instrText xml:space="preserve"> PAGEREF _Toc285796109 \h </w:instrText>
      </w:r>
      <w:r>
        <w:rPr>
          <w:noProof/>
        </w:rPr>
      </w:r>
      <w:r>
        <w:rPr>
          <w:noProof/>
        </w:rPr>
        <w:fldChar w:fldCharType="separate"/>
      </w:r>
      <w:r>
        <w:rPr>
          <w:noProof/>
        </w:rPr>
        <w:t>17</w:t>
      </w:r>
      <w:r>
        <w:rPr>
          <w:noProof/>
        </w:rPr>
        <w:fldChar w:fldCharType="end"/>
      </w:r>
    </w:p>
    <w:p w14:paraId="04109279" w14:textId="77777777" w:rsidR="00DF2151" w:rsidRDefault="00DF2151">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Dependencies</w:t>
      </w:r>
      <w:r>
        <w:rPr>
          <w:noProof/>
        </w:rPr>
        <w:tab/>
      </w:r>
      <w:r>
        <w:rPr>
          <w:noProof/>
        </w:rPr>
        <w:fldChar w:fldCharType="begin"/>
      </w:r>
      <w:r>
        <w:rPr>
          <w:noProof/>
        </w:rPr>
        <w:instrText xml:space="preserve"> PAGEREF _Toc285796110 \h </w:instrText>
      </w:r>
      <w:r>
        <w:rPr>
          <w:noProof/>
        </w:rPr>
      </w:r>
      <w:r>
        <w:rPr>
          <w:noProof/>
        </w:rPr>
        <w:fldChar w:fldCharType="separate"/>
      </w:r>
      <w:r>
        <w:rPr>
          <w:noProof/>
        </w:rPr>
        <w:t>18</w:t>
      </w:r>
      <w:r>
        <w:rPr>
          <w:noProof/>
        </w:rPr>
        <w:fldChar w:fldCharType="end"/>
      </w:r>
    </w:p>
    <w:p w14:paraId="0ACFD8D8" w14:textId="77777777" w:rsidR="00DF2151" w:rsidRDefault="00DF2151">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Reference Model Profile [Profile]</w:t>
      </w:r>
      <w:r>
        <w:rPr>
          <w:noProof/>
        </w:rPr>
        <w:tab/>
      </w:r>
      <w:r>
        <w:rPr>
          <w:noProof/>
        </w:rPr>
        <w:fldChar w:fldCharType="begin"/>
      </w:r>
      <w:r>
        <w:rPr>
          <w:noProof/>
        </w:rPr>
        <w:instrText xml:space="preserve"> PAGEREF _Toc285796111 \h </w:instrText>
      </w:r>
      <w:r>
        <w:rPr>
          <w:noProof/>
        </w:rPr>
      </w:r>
      <w:r>
        <w:rPr>
          <w:noProof/>
        </w:rPr>
        <w:fldChar w:fldCharType="separate"/>
      </w:r>
      <w:r>
        <w:rPr>
          <w:noProof/>
        </w:rPr>
        <w:t>19</w:t>
      </w:r>
      <w:r>
        <w:rPr>
          <w:noProof/>
        </w:rPr>
        <w:fldChar w:fldCharType="end"/>
      </w:r>
    </w:p>
    <w:p w14:paraId="62BE8260" w14:textId="77777777" w:rsidR="00DF2151" w:rsidRDefault="00DF2151">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Reference Model Stereotypes</w:t>
      </w:r>
      <w:r>
        <w:rPr>
          <w:noProof/>
        </w:rPr>
        <w:tab/>
      </w:r>
      <w:r>
        <w:rPr>
          <w:noProof/>
        </w:rPr>
        <w:fldChar w:fldCharType="begin"/>
      </w:r>
      <w:r>
        <w:rPr>
          <w:noProof/>
        </w:rPr>
        <w:instrText xml:space="preserve"> PAGEREF _Toc285796112 \h </w:instrText>
      </w:r>
      <w:r>
        <w:rPr>
          <w:noProof/>
        </w:rPr>
      </w:r>
      <w:r>
        <w:rPr>
          <w:noProof/>
        </w:rPr>
        <w:fldChar w:fldCharType="separate"/>
      </w:r>
      <w:r>
        <w:rPr>
          <w:noProof/>
        </w:rPr>
        <w:t>19</w:t>
      </w:r>
      <w:r>
        <w:rPr>
          <w:noProof/>
        </w:rPr>
        <w:fldChar w:fldCharType="end"/>
      </w:r>
    </w:p>
    <w:p w14:paraId="419C87A6" w14:textId="77777777" w:rsidR="00DF2151" w:rsidRDefault="00DF2151">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AML Data Types</w:t>
      </w:r>
      <w:r>
        <w:rPr>
          <w:noProof/>
        </w:rPr>
        <w:tab/>
      </w:r>
      <w:r>
        <w:rPr>
          <w:noProof/>
        </w:rPr>
        <w:fldChar w:fldCharType="begin"/>
      </w:r>
      <w:r>
        <w:rPr>
          <w:noProof/>
        </w:rPr>
        <w:instrText xml:space="preserve"> PAGEREF _Toc285796113 \h </w:instrText>
      </w:r>
      <w:r>
        <w:rPr>
          <w:noProof/>
        </w:rPr>
      </w:r>
      <w:r>
        <w:rPr>
          <w:noProof/>
        </w:rPr>
        <w:fldChar w:fldCharType="separate"/>
      </w:r>
      <w:r>
        <w:rPr>
          <w:noProof/>
        </w:rPr>
        <w:t>20</w:t>
      </w:r>
      <w:r>
        <w:rPr>
          <w:noProof/>
        </w:rPr>
        <w:fldChar w:fldCharType="end"/>
      </w:r>
    </w:p>
    <w:p w14:paraId="2D0CBEED" w14:textId="77777777" w:rsidR="00DF2151" w:rsidRDefault="00DF2151">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_Toc285796114 \h </w:instrText>
      </w:r>
      <w:r>
        <w:rPr>
          <w:noProof/>
        </w:rPr>
      </w:r>
      <w:r>
        <w:rPr>
          <w:noProof/>
        </w:rPr>
        <w:fldChar w:fldCharType="separate"/>
      </w:r>
      <w:r>
        <w:rPr>
          <w:noProof/>
        </w:rPr>
        <w:t>27</w:t>
      </w:r>
      <w:r>
        <w:rPr>
          <w:noProof/>
        </w:rPr>
        <w:fldChar w:fldCharType="end"/>
      </w:r>
    </w:p>
    <w:p w14:paraId="5D0558D9"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ReferenceModelProfile::DV_Date [Class]</w:t>
      </w:r>
      <w:r>
        <w:rPr>
          <w:noProof/>
        </w:rPr>
        <w:tab/>
      </w:r>
      <w:r>
        <w:rPr>
          <w:noProof/>
        </w:rPr>
        <w:fldChar w:fldCharType="begin"/>
      </w:r>
      <w:r>
        <w:rPr>
          <w:noProof/>
        </w:rPr>
        <w:instrText xml:space="preserve"> PAGEREF _Toc285796115 \h </w:instrText>
      </w:r>
      <w:r>
        <w:rPr>
          <w:noProof/>
        </w:rPr>
      </w:r>
      <w:r>
        <w:rPr>
          <w:noProof/>
        </w:rPr>
        <w:fldChar w:fldCharType="separate"/>
      </w:r>
      <w:r>
        <w:rPr>
          <w:noProof/>
        </w:rPr>
        <w:t>27</w:t>
      </w:r>
      <w:r>
        <w:rPr>
          <w:noProof/>
        </w:rPr>
        <w:fldChar w:fldCharType="end"/>
      </w:r>
    </w:p>
    <w:p w14:paraId="312E5300"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ReferenceModelProfile::DV_DateTime [Class]</w:t>
      </w:r>
      <w:r>
        <w:rPr>
          <w:noProof/>
        </w:rPr>
        <w:tab/>
      </w:r>
      <w:r>
        <w:rPr>
          <w:noProof/>
        </w:rPr>
        <w:fldChar w:fldCharType="begin"/>
      </w:r>
      <w:r>
        <w:rPr>
          <w:noProof/>
        </w:rPr>
        <w:instrText xml:space="preserve"> PAGEREF _Toc285796116 \h </w:instrText>
      </w:r>
      <w:r>
        <w:rPr>
          <w:noProof/>
        </w:rPr>
      </w:r>
      <w:r>
        <w:rPr>
          <w:noProof/>
        </w:rPr>
        <w:fldChar w:fldCharType="separate"/>
      </w:r>
      <w:r>
        <w:rPr>
          <w:noProof/>
        </w:rPr>
        <w:t>28</w:t>
      </w:r>
      <w:r>
        <w:rPr>
          <w:noProof/>
        </w:rPr>
        <w:fldChar w:fldCharType="end"/>
      </w:r>
    </w:p>
    <w:p w14:paraId="5932FC7E"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8.2.3.3.</w:t>
      </w:r>
      <w:r>
        <w:rPr>
          <w:rFonts w:eastAsiaTheme="minorEastAsia" w:cstheme="minorBidi"/>
          <w:noProof/>
          <w:sz w:val="24"/>
          <w:szCs w:val="24"/>
          <w:lang w:eastAsia="ja-JP"/>
        </w:rPr>
        <w:tab/>
      </w:r>
      <w:r>
        <w:rPr>
          <w:noProof/>
        </w:rPr>
        <w:t>ReferenceModelProfile::DV_Duration [Class]</w:t>
      </w:r>
      <w:r>
        <w:rPr>
          <w:noProof/>
        </w:rPr>
        <w:tab/>
      </w:r>
      <w:r>
        <w:rPr>
          <w:noProof/>
        </w:rPr>
        <w:fldChar w:fldCharType="begin"/>
      </w:r>
      <w:r>
        <w:rPr>
          <w:noProof/>
        </w:rPr>
        <w:instrText xml:space="preserve"> PAGEREF _Toc285796117 \h </w:instrText>
      </w:r>
      <w:r>
        <w:rPr>
          <w:noProof/>
        </w:rPr>
      </w:r>
      <w:r>
        <w:rPr>
          <w:noProof/>
        </w:rPr>
        <w:fldChar w:fldCharType="separate"/>
      </w:r>
      <w:r>
        <w:rPr>
          <w:noProof/>
        </w:rPr>
        <w:t>28</w:t>
      </w:r>
      <w:r>
        <w:rPr>
          <w:noProof/>
        </w:rPr>
        <w:fldChar w:fldCharType="end"/>
      </w:r>
    </w:p>
    <w:p w14:paraId="140D5148"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8.2.3.4.</w:t>
      </w:r>
      <w:r>
        <w:rPr>
          <w:rFonts w:eastAsiaTheme="minorEastAsia" w:cstheme="minorBidi"/>
          <w:noProof/>
          <w:sz w:val="24"/>
          <w:szCs w:val="24"/>
          <w:lang w:eastAsia="ja-JP"/>
        </w:rPr>
        <w:tab/>
      </w:r>
      <w:r>
        <w:rPr>
          <w:noProof/>
        </w:rPr>
        <w:t>ReferenceModelProfile::DV_Time [Class]</w:t>
      </w:r>
      <w:r>
        <w:rPr>
          <w:noProof/>
        </w:rPr>
        <w:tab/>
      </w:r>
      <w:r>
        <w:rPr>
          <w:noProof/>
        </w:rPr>
        <w:fldChar w:fldCharType="begin"/>
      </w:r>
      <w:r>
        <w:rPr>
          <w:noProof/>
        </w:rPr>
        <w:instrText xml:space="preserve"> PAGEREF _Toc285796118 \h </w:instrText>
      </w:r>
      <w:r>
        <w:rPr>
          <w:noProof/>
        </w:rPr>
      </w:r>
      <w:r>
        <w:rPr>
          <w:noProof/>
        </w:rPr>
        <w:fldChar w:fldCharType="separate"/>
      </w:r>
      <w:r>
        <w:rPr>
          <w:noProof/>
        </w:rPr>
        <w:t>29</w:t>
      </w:r>
      <w:r>
        <w:rPr>
          <w:noProof/>
        </w:rPr>
        <w:fldChar w:fldCharType="end"/>
      </w:r>
    </w:p>
    <w:p w14:paraId="5DF3F306"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8.2.3.5.</w:t>
      </w:r>
      <w:r>
        <w:rPr>
          <w:rFonts w:eastAsiaTheme="minorEastAsia" w:cstheme="minorBidi"/>
          <w:noProof/>
          <w:sz w:val="24"/>
          <w:szCs w:val="24"/>
          <w:lang w:eastAsia="ja-JP"/>
        </w:rPr>
        <w:tab/>
      </w:r>
      <w:r>
        <w:rPr>
          <w:noProof/>
        </w:rPr>
        <w:t>ReferenceModelProfile::TerminologyCode [Class]</w:t>
      </w:r>
      <w:r>
        <w:rPr>
          <w:noProof/>
        </w:rPr>
        <w:tab/>
      </w:r>
      <w:r>
        <w:rPr>
          <w:noProof/>
        </w:rPr>
        <w:fldChar w:fldCharType="begin"/>
      </w:r>
      <w:r>
        <w:rPr>
          <w:noProof/>
        </w:rPr>
        <w:instrText xml:space="preserve"> PAGEREF _Toc285796119 \h </w:instrText>
      </w:r>
      <w:r>
        <w:rPr>
          <w:noProof/>
        </w:rPr>
      </w:r>
      <w:r>
        <w:rPr>
          <w:noProof/>
        </w:rPr>
        <w:fldChar w:fldCharType="separate"/>
      </w:r>
      <w:r>
        <w:rPr>
          <w:noProof/>
        </w:rPr>
        <w:t>29</w:t>
      </w:r>
      <w:r>
        <w:rPr>
          <w:noProof/>
        </w:rPr>
        <w:fldChar w:fldCharType="end"/>
      </w:r>
    </w:p>
    <w:p w14:paraId="72BF0C09"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8.2.3.6.</w:t>
      </w:r>
      <w:r>
        <w:rPr>
          <w:rFonts w:eastAsiaTheme="minorEastAsia" w:cstheme="minorBidi"/>
          <w:noProof/>
          <w:sz w:val="24"/>
          <w:szCs w:val="24"/>
          <w:lang w:eastAsia="ja-JP"/>
        </w:rPr>
        <w:tab/>
      </w:r>
      <w:r>
        <w:rPr>
          <w:noProof/>
        </w:rPr>
        <w:t>ReferenceModelProfile::DataBinding [Stereotype]</w:t>
      </w:r>
      <w:r>
        <w:rPr>
          <w:noProof/>
        </w:rPr>
        <w:tab/>
      </w:r>
      <w:r>
        <w:rPr>
          <w:noProof/>
        </w:rPr>
        <w:fldChar w:fldCharType="begin"/>
      </w:r>
      <w:r>
        <w:rPr>
          <w:noProof/>
        </w:rPr>
        <w:instrText xml:space="preserve"> PAGEREF _Toc285796120 \h </w:instrText>
      </w:r>
      <w:r>
        <w:rPr>
          <w:noProof/>
        </w:rPr>
      </w:r>
      <w:r>
        <w:rPr>
          <w:noProof/>
        </w:rPr>
        <w:fldChar w:fldCharType="separate"/>
      </w:r>
      <w:r>
        <w:rPr>
          <w:noProof/>
        </w:rPr>
        <w:t>31</w:t>
      </w:r>
      <w:r>
        <w:rPr>
          <w:noProof/>
        </w:rPr>
        <w:fldChar w:fldCharType="end"/>
      </w:r>
    </w:p>
    <w:p w14:paraId="263DB3D3"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8.2.3.7.</w:t>
      </w:r>
      <w:r>
        <w:rPr>
          <w:rFonts w:eastAsiaTheme="minorEastAsia" w:cstheme="minorBidi"/>
          <w:noProof/>
          <w:sz w:val="24"/>
          <w:szCs w:val="24"/>
          <w:lang w:eastAsia="ja-JP"/>
        </w:rPr>
        <w:tab/>
      </w:r>
      <w:r>
        <w:rPr>
          <w:noProof/>
        </w:rPr>
        <w:t>ReferenceModelProfile::Infrastructure [Stereotype]</w:t>
      </w:r>
      <w:r>
        <w:rPr>
          <w:noProof/>
        </w:rPr>
        <w:tab/>
      </w:r>
      <w:r>
        <w:rPr>
          <w:noProof/>
        </w:rPr>
        <w:fldChar w:fldCharType="begin"/>
      </w:r>
      <w:r>
        <w:rPr>
          <w:noProof/>
        </w:rPr>
        <w:instrText xml:space="preserve"> PAGEREF _Toc285796121 \h </w:instrText>
      </w:r>
      <w:r>
        <w:rPr>
          <w:noProof/>
        </w:rPr>
      </w:r>
      <w:r>
        <w:rPr>
          <w:noProof/>
        </w:rPr>
        <w:fldChar w:fldCharType="separate"/>
      </w:r>
      <w:r>
        <w:rPr>
          <w:noProof/>
        </w:rPr>
        <w:t>32</w:t>
      </w:r>
      <w:r>
        <w:rPr>
          <w:noProof/>
        </w:rPr>
        <w:fldChar w:fldCharType="end"/>
      </w:r>
    </w:p>
    <w:p w14:paraId="2828778D"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8.2.3.8.</w:t>
      </w:r>
      <w:r>
        <w:rPr>
          <w:rFonts w:eastAsiaTheme="minorEastAsia" w:cstheme="minorBidi"/>
          <w:noProof/>
          <w:sz w:val="24"/>
          <w:szCs w:val="24"/>
          <w:lang w:eastAsia="ja-JP"/>
        </w:rPr>
        <w:tab/>
      </w:r>
      <w:r>
        <w:rPr>
          <w:noProof/>
        </w:rPr>
        <w:t>ReferenceModelProfile::MappedDataType [Stereotype]</w:t>
      </w:r>
      <w:r>
        <w:rPr>
          <w:noProof/>
        </w:rPr>
        <w:tab/>
      </w:r>
      <w:r>
        <w:rPr>
          <w:noProof/>
        </w:rPr>
        <w:fldChar w:fldCharType="begin"/>
      </w:r>
      <w:r>
        <w:rPr>
          <w:noProof/>
        </w:rPr>
        <w:instrText xml:space="preserve"> PAGEREF _Toc285796122 \h </w:instrText>
      </w:r>
      <w:r>
        <w:rPr>
          <w:noProof/>
        </w:rPr>
      </w:r>
      <w:r>
        <w:rPr>
          <w:noProof/>
        </w:rPr>
        <w:fldChar w:fldCharType="separate"/>
      </w:r>
      <w:r>
        <w:rPr>
          <w:noProof/>
        </w:rPr>
        <w:t>32</w:t>
      </w:r>
      <w:r>
        <w:rPr>
          <w:noProof/>
        </w:rPr>
        <w:fldChar w:fldCharType="end"/>
      </w:r>
    </w:p>
    <w:p w14:paraId="337F2428"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8.2.3.9.</w:t>
      </w:r>
      <w:r>
        <w:rPr>
          <w:rFonts w:eastAsiaTheme="minorEastAsia" w:cstheme="minorBidi"/>
          <w:noProof/>
          <w:sz w:val="24"/>
          <w:szCs w:val="24"/>
          <w:lang w:eastAsia="ja-JP"/>
        </w:rPr>
        <w:tab/>
      </w:r>
      <w:r>
        <w:rPr>
          <w:noProof/>
        </w:rPr>
        <w:t>ReferenceModelProfile::ReferenceModel [Stereotype]</w:t>
      </w:r>
      <w:r>
        <w:rPr>
          <w:noProof/>
        </w:rPr>
        <w:tab/>
      </w:r>
      <w:r>
        <w:rPr>
          <w:noProof/>
        </w:rPr>
        <w:fldChar w:fldCharType="begin"/>
      </w:r>
      <w:r>
        <w:rPr>
          <w:noProof/>
        </w:rPr>
        <w:instrText xml:space="preserve"> PAGEREF _Toc285796123 \h </w:instrText>
      </w:r>
      <w:r>
        <w:rPr>
          <w:noProof/>
        </w:rPr>
      </w:r>
      <w:r>
        <w:rPr>
          <w:noProof/>
        </w:rPr>
        <w:fldChar w:fldCharType="separate"/>
      </w:r>
      <w:r>
        <w:rPr>
          <w:noProof/>
        </w:rPr>
        <w:t>32</w:t>
      </w:r>
      <w:r>
        <w:rPr>
          <w:noProof/>
        </w:rPr>
        <w:fldChar w:fldCharType="end"/>
      </w:r>
    </w:p>
    <w:p w14:paraId="2F9AD465"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8.2.3.10.</w:t>
      </w:r>
      <w:r>
        <w:rPr>
          <w:rFonts w:eastAsiaTheme="minorEastAsia" w:cstheme="minorBidi"/>
          <w:noProof/>
          <w:sz w:val="24"/>
          <w:szCs w:val="24"/>
          <w:lang w:eastAsia="ja-JP"/>
        </w:rPr>
        <w:tab/>
      </w:r>
      <w:r>
        <w:rPr>
          <w:noProof/>
        </w:rPr>
        <w:t>ReferenceModelProfile::Runtime [Stereotype]</w:t>
      </w:r>
      <w:r>
        <w:rPr>
          <w:noProof/>
        </w:rPr>
        <w:tab/>
      </w:r>
      <w:r>
        <w:rPr>
          <w:noProof/>
        </w:rPr>
        <w:fldChar w:fldCharType="begin"/>
      </w:r>
      <w:r>
        <w:rPr>
          <w:noProof/>
        </w:rPr>
        <w:instrText xml:space="preserve"> PAGEREF _Toc285796124 \h </w:instrText>
      </w:r>
      <w:r>
        <w:rPr>
          <w:noProof/>
        </w:rPr>
      </w:r>
      <w:r>
        <w:rPr>
          <w:noProof/>
        </w:rPr>
        <w:fldChar w:fldCharType="separate"/>
      </w:r>
      <w:r>
        <w:rPr>
          <w:noProof/>
        </w:rPr>
        <w:t>33</w:t>
      </w:r>
      <w:r>
        <w:rPr>
          <w:noProof/>
        </w:rPr>
        <w:fldChar w:fldCharType="end"/>
      </w:r>
    </w:p>
    <w:p w14:paraId="61D2F391" w14:textId="77777777" w:rsidR="00DF2151" w:rsidRDefault="00DF2151">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Terminology Profile [Profile]</w:t>
      </w:r>
      <w:r>
        <w:rPr>
          <w:noProof/>
        </w:rPr>
        <w:tab/>
      </w:r>
      <w:r>
        <w:rPr>
          <w:noProof/>
        </w:rPr>
        <w:fldChar w:fldCharType="begin"/>
      </w:r>
      <w:r>
        <w:rPr>
          <w:noProof/>
        </w:rPr>
        <w:instrText xml:space="preserve"> PAGEREF _Toc285796125 \h </w:instrText>
      </w:r>
      <w:r>
        <w:rPr>
          <w:noProof/>
        </w:rPr>
      </w:r>
      <w:r>
        <w:rPr>
          <w:noProof/>
        </w:rPr>
        <w:fldChar w:fldCharType="separate"/>
      </w:r>
      <w:r>
        <w:rPr>
          <w:noProof/>
        </w:rPr>
        <w:t>33</w:t>
      </w:r>
      <w:r>
        <w:rPr>
          <w:noProof/>
        </w:rPr>
        <w:fldChar w:fldCharType="end"/>
      </w:r>
    </w:p>
    <w:p w14:paraId="74D6E973" w14:textId="77777777" w:rsidR="00DF2151" w:rsidRDefault="00DF2151">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Identification and Designation</w:t>
      </w:r>
      <w:r>
        <w:rPr>
          <w:noProof/>
        </w:rPr>
        <w:tab/>
      </w:r>
      <w:r>
        <w:rPr>
          <w:noProof/>
        </w:rPr>
        <w:fldChar w:fldCharType="begin"/>
      </w:r>
      <w:r>
        <w:rPr>
          <w:noProof/>
        </w:rPr>
        <w:instrText xml:space="preserve"> PAGEREF _Toc285796126 \h </w:instrText>
      </w:r>
      <w:r>
        <w:rPr>
          <w:noProof/>
        </w:rPr>
      </w:r>
      <w:r>
        <w:rPr>
          <w:noProof/>
        </w:rPr>
        <w:fldChar w:fldCharType="separate"/>
      </w:r>
      <w:r>
        <w:rPr>
          <w:noProof/>
        </w:rPr>
        <w:t>34</w:t>
      </w:r>
      <w:r>
        <w:rPr>
          <w:noProof/>
        </w:rPr>
        <w:fldChar w:fldCharType="end"/>
      </w:r>
    </w:p>
    <w:p w14:paraId="73C6D091" w14:textId="77777777" w:rsidR="00DF2151" w:rsidRDefault="00DF2151">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_Toc285796127 \h </w:instrText>
      </w:r>
      <w:r>
        <w:rPr>
          <w:noProof/>
        </w:rPr>
      </w:r>
      <w:r>
        <w:rPr>
          <w:noProof/>
        </w:rPr>
        <w:fldChar w:fldCharType="separate"/>
      </w:r>
      <w:r>
        <w:rPr>
          <w:noProof/>
        </w:rPr>
        <w:t>35</w:t>
      </w:r>
      <w:r>
        <w:rPr>
          <w:noProof/>
        </w:rPr>
        <w:fldChar w:fldCharType="end"/>
      </w:r>
    </w:p>
    <w:p w14:paraId="2D3C4B2E"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_Toc285796128 \h </w:instrText>
      </w:r>
      <w:r>
        <w:rPr>
          <w:noProof/>
        </w:rPr>
      </w:r>
      <w:r>
        <w:rPr>
          <w:noProof/>
        </w:rPr>
        <w:fldChar w:fldCharType="separate"/>
      </w:r>
      <w:r>
        <w:rPr>
          <w:noProof/>
        </w:rPr>
        <w:t>36</w:t>
      </w:r>
      <w:r>
        <w:rPr>
          <w:noProof/>
        </w:rPr>
        <w:fldChar w:fldCharType="end"/>
      </w:r>
    </w:p>
    <w:p w14:paraId="7D1CEAF7"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Resource Reference Relationships</w:t>
      </w:r>
      <w:r>
        <w:rPr>
          <w:noProof/>
        </w:rPr>
        <w:tab/>
      </w:r>
      <w:r>
        <w:rPr>
          <w:noProof/>
        </w:rPr>
        <w:fldChar w:fldCharType="begin"/>
      </w:r>
      <w:r>
        <w:rPr>
          <w:noProof/>
        </w:rPr>
        <w:instrText xml:space="preserve"> PAGEREF _Toc285796129 \h </w:instrText>
      </w:r>
      <w:r>
        <w:rPr>
          <w:noProof/>
        </w:rPr>
      </w:r>
      <w:r>
        <w:rPr>
          <w:noProof/>
        </w:rPr>
        <w:fldChar w:fldCharType="separate"/>
      </w:r>
      <w:r>
        <w:rPr>
          <w:noProof/>
        </w:rPr>
        <w:t>37</w:t>
      </w:r>
      <w:r>
        <w:rPr>
          <w:noProof/>
        </w:rPr>
        <w:fldChar w:fldCharType="end"/>
      </w:r>
    </w:p>
    <w:p w14:paraId="596EFBF7" w14:textId="77777777" w:rsidR="00DF2151" w:rsidRDefault="00DF2151">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Enumerated Value Domains</w:t>
      </w:r>
      <w:r>
        <w:rPr>
          <w:noProof/>
        </w:rPr>
        <w:tab/>
      </w:r>
      <w:r>
        <w:rPr>
          <w:noProof/>
        </w:rPr>
        <w:fldChar w:fldCharType="begin"/>
      </w:r>
      <w:r>
        <w:rPr>
          <w:noProof/>
        </w:rPr>
        <w:instrText xml:space="preserve"> PAGEREF _Toc285796130 \h </w:instrText>
      </w:r>
      <w:r>
        <w:rPr>
          <w:noProof/>
        </w:rPr>
      </w:r>
      <w:r>
        <w:rPr>
          <w:noProof/>
        </w:rPr>
        <w:fldChar w:fldCharType="separate"/>
      </w:r>
      <w:r>
        <w:rPr>
          <w:noProof/>
        </w:rPr>
        <w:t>38</w:t>
      </w:r>
      <w:r>
        <w:rPr>
          <w:noProof/>
        </w:rPr>
        <w:fldChar w:fldCharType="end"/>
      </w:r>
    </w:p>
    <w:p w14:paraId="11C524D9" w14:textId="77777777" w:rsidR="00DF2151" w:rsidRDefault="00DF2151">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_Toc285796131 \h </w:instrText>
      </w:r>
      <w:r>
        <w:rPr>
          <w:noProof/>
        </w:rPr>
      </w:r>
      <w:r>
        <w:rPr>
          <w:noProof/>
        </w:rPr>
        <w:fldChar w:fldCharType="separate"/>
      </w:r>
      <w:r>
        <w:rPr>
          <w:noProof/>
        </w:rPr>
        <w:t>45</w:t>
      </w:r>
      <w:r>
        <w:rPr>
          <w:noProof/>
        </w:rPr>
        <w:fldChar w:fldCharType="end"/>
      </w:r>
    </w:p>
    <w:p w14:paraId="532364CF"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TerminologyProfile::ArchetypeType [Stereotype]</w:t>
      </w:r>
      <w:r>
        <w:rPr>
          <w:noProof/>
        </w:rPr>
        <w:tab/>
      </w:r>
      <w:r>
        <w:rPr>
          <w:noProof/>
        </w:rPr>
        <w:fldChar w:fldCharType="begin"/>
      </w:r>
      <w:r>
        <w:rPr>
          <w:noProof/>
        </w:rPr>
        <w:instrText xml:space="preserve"> PAGEREF _Toc285796132 \h </w:instrText>
      </w:r>
      <w:r>
        <w:rPr>
          <w:noProof/>
        </w:rPr>
      </w:r>
      <w:r>
        <w:rPr>
          <w:noProof/>
        </w:rPr>
        <w:fldChar w:fldCharType="separate"/>
      </w:r>
      <w:r>
        <w:rPr>
          <w:noProof/>
        </w:rPr>
        <w:t>46</w:t>
      </w:r>
      <w:r>
        <w:rPr>
          <w:noProof/>
        </w:rPr>
        <w:fldChar w:fldCharType="end"/>
      </w:r>
    </w:p>
    <w:p w14:paraId="0FDF3A16"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TerminologyProfile::AssumedValue [Stereotype]</w:t>
      </w:r>
      <w:r>
        <w:rPr>
          <w:noProof/>
        </w:rPr>
        <w:tab/>
      </w:r>
      <w:r>
        <w:rPr>
          <w:noProof/>
        </w:rPr>
        <w:fldChar w:fldCharType="begin"/>
      </w:r>
      <w:r>
        <w:rPr>
          <w:noProof/>
        </w:rPr>
        <w:instrText xml:space="preserve"> PAGEREF _Toc285796133 \h </w:instrText>
      </w:r>
      <w:r>
        <w:rPr>
          <w:noProof/>
        </w:rPr>
      </w:r>
      <w:r>
        <w:rPr>
          <w:noProof/>
        </w:rPr>
        <w:fldChar w:fldCharType="separate"/>
      </w:r>
      <w:r>
        <w:rPr>
          <w:noProof/>
        </w:rPr>
        <w:t>46</w:t>
      </w:r>
      <w:r>
        <w:rPr>
          <w:noProof/>
        </w:rPr>
        <w:fldChar w:fldCharType="end"/>
      </w:r>
    </w:p>
    <w:p w14:paraId="01C40C27"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TerminologyProfile::CodeSystemReference [Stereotype]</w:t>
      </w:r>
      <w:r>
        <w:rPr>
          <w:noProof/>
        </w:rPr>
        <w:tab/>
      </w:r>
      <w:r>
        <w:rPr>
          <w:noProof/>
        </w:rPr>
        <w:fldChar w:fldCharType="begin"/>
      </w:r>
      <w:r>
        <w:rPr>
          <w:noProof/>
        </w:rPr>
        <w:instrText xml:space="preserve"> PAGEREF _Toc285796134 \h </w:instrText>
      </w:r>
      <w:r>
        <w:rPr>
          <w:noProof/>
        </w:rPr>
      </w:r>
      <w:r>
        <w:rPr>
          <w:noProof/>
        </w:rPr>
        <w:fldChar w:fldCharType="separate"/>
      </w:r>
      <w:r>
        <w:rPr>
          <w:noProof/>
        </w:rPr>
        <w:t>46</w:t>
      </w:r>
      <w:r>
        <w:rPr>
          <w:noProof/>
        </w:rPr>
        <w:fldChar w:fldCharType="end"/>
      </w:r>
    </w:p>
    <w:p w14:paraId="5912E372"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TerminologyProfile::CodeSystemReferenceInstance [Stereotype]</w:t>
      </w:r>
      <w:r>
        <w:rPr>
          <w:noProof/>
        </w:rPr>
        <w:tab/>
      </w:r>
      <w:r>
        <w:rPr>
          <w:noProof/>
        </w:rPr>
        <w:fldChar w:fldCharType="begin"/>
      </w:r>
      <w:r>
        <w:rPr>
          <w:noProof/>
        </w:rPr>
        <w:instrText xml:space="preserve"> PAGEREF _Toc285796135 \h </w:instrText>
      </w:r>
      <w:r>
        <w:rPr>
          <w:noProof/>
        </w:rPr>
      </w:r>
      <w:r>
        <w:rPr>
          <w:noProof/>
        </w:rPr>
        <w:fldChar w:fldCharType="separate"/>
      </w:r>
      <w:r>
        <w:rPr>
          <w:noProof/>
        </w:rPr>
        <w:t>47</w:t>
      </w:r>
      <w:r>
        <w:rPr>
          <w:noProof/>
        </w:rPr>
        <w:fldChar w:fldCharType="end"/>
      </w:r>
    </w:p>
    <w:p w14:paraId="44AC7DDC"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TerminologyProfile::CodeSystemVersionReference [Stereotype]</w:t>
      </w:r>
      <w:r>
        <w:rPr>
          <w:noProof/>
        </w:rPr>
        <w:tab/>
      </w:r>
      <w:r>
        <w:rPr>
          <w:noProof/>
        </w:rPr>
        <w:fldChar w:fldCharType="begin"/>
      </w:r>
      <w:r>
        <w:rPr>
          <w:noProof/>
        </w:rPr>
        <w:instrText xml:space="preserve"> PAGEREF _Toc285796136 \h </w:instrText>
      </w:r>
      <w:r>
        <w:rPr>
          <w:noProof/>
        </w:rPr>
      </w:r>
      <w:r>
        <w:rPr>
          <w:noProof/>
        </w:rPr>
        <w:fldChar w:fldCharType="separate"/>
      </w:r>
      <w:r>
        <w:rPr>
          <w:noProof/>
        </w:rPr>
        <w:t>47</w:t>
      </w:r>
      <w:r>
        <w:rPr>
          <w:noProof/>
        </w:rPr>
        <w:fldChar w:fldCharType="end"/>
      </w:r>
    </w:p>
    <w:p w14:paraId="28652B8D"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TerminologyProfile::ConceptReference [Stereotype]</w:t>
      </w:r>
      <w:r>
        <w:rPr>
          <w:noProof/>
        </w:rPr>
        <w:tab/>
      </w:r>
      <w:r>
        <w:rPr>
          <w:noProof/>
        </w:rPr>
        <w:fldChar w:fldCharType="begin"/>
      </w:r>
      <w:r>
        <w:rPr>
          <w:noProof/>
        </w:rPr>
        <w:instrText xml:space="preserve"> PAGEREF _Toc285796137 \h </w:instrText>
      </w:r>
      <w:r>
        <w:rPr>
          <w:noProof/>
        </w:rPr>
      </w:r>
      <w:r>
        <w:rPr>
          <w:noProof/>
        </w:rPr>
        <w:fldChar w:fldCharType="separate"/>
      </w:r>
      <w:r>
        <w:rPr>
          <w:noProof/>
        </w:rPr>
        <w:t>48</w:t>
      </w:r>
      <w:r>
        <w:rPr>
          <w:noProof/>
        </w:rPr>
        <w:fldChar w:fldCharType="end"/>
      </w:r>
    </w:p>
    <w:p w14:paraId="4C4496C4"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TerminologyProfile::ConceptReferenceInstance [Stereotype]</w:t>
      </w:r>
      <w:r>
        <w:rPr>
          <w:noProof/>
        </w:rPr>
        <w:tab/>
      </w:r>
      <w:r>
        <w:rPr>
          <w:noProof/>
        </w:rPr>
        <w:fldChar w:fldCharType="begin"/>
      </w:r>
      <w:r>
        <w:rPr>
          <w:noProof/>
        </w:rPr>
        <w:instrText xml:space="preserve"> PAGEREF _Toc285796138 \h </w:instrText>
      </w:r>
      <w:r>
        <w:rPr>
          <w:noProof/>
        </w:rPr>
      </w:r>
      <w:r>
        <w:rPr>
          <w:noProof/>
        </w:rPr>
        <w:fldChar w:fldCharType="separate"/>
      </w:r>
      <w:r>
        <w:rPr>
          <w:noProof/>
        </w:rPr>
        <w:t>48</w:t>
      </w:r>
      <w:r>
        <w:rPr>
          <w:noProof/>
        </w:rPr>
        <w:fldChar w:fldCharType="end"/>
      </w:r>
    </w:p>
    <w:p w14:paraId="7E58AF2C"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TerminologyProfile::DescribedItem [Stereotype]</w:t>
      </w:r>
      <w:r>
        <w:rPr>
          <w:noProof/>
        </w:rPr>
        <w:tab/>
      </w:r>
      <w:r>
        <w:rPr>
          <w:noProof/>
        </w:rPr>
        <w:fldChar w:fldCharType="begin"/>
      </w:r>
      <w:r>
        <w:rPr>
          <w:noProof/>
        </w:rPr>
        <w:instrText xml:space="preserve"> PAGEREF _Toc285796139 \h </w:instrText>
      </w:r>
      <w:r>
        <w:rPr>
          <w:noProof/>
        </w:rPr>
      </w:r>
      <w:r>
        <w:rPr>
          <w:noProof/>
        </w:rPr>
        <w:fldChar w:fldCharType="separate"/>
      </w:r>
      <w:r>
        <w:rPr>
          <w:noProof/>
        </w:rPr>
        <w:t>49</w:t>
      </w:r>
      <w:r>
        <w:rPr>
          <w:noProof/>
        </w:rPr>
        <w:fldChar w:fldCharType="end"/>
      </w:r>
    </w:p>
    <w:p w14:paraId="2B452040"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TerminologyProfile::DesignatableItem [Stereotype]</w:t>
      </w:r>
      <w:r>
        <w:rPr>
          <w:noProof/>
        </w:rPr>
        <w:tab/>
      </w:r>
      <w:r>
        <w:rPr>
          <w:noProof/>
        </w:rPr>
        <w:fldChar w:fldCharType="begin"/>
      </w:r>
      <w:r>
        <w:rPr>
          <w:noProof/>
        </w:rPr>
        <w:instrText xml:space="preserve"> PAGEREF _Toc285796140 \h </w:instrText>
      </w:r>
      <w:r>
        <w:rPr>
          <w:noProof/>
        </w:rPr>
      </w:r>
      <w:r>
        <w:rPr>
          <w:noProof/>
        </w:rPr>
        <w:fldChar w:fldCharType="separate"/>
      </w:r>
      <w:r>
        <w:rPr>
          <w:noProof/>
        </w:rPr>
        <w:t>50</w:t>
      </w:r>
      <w:r>
        <w:rPr>
          <w:noProof/>
        </w:rPr>
        <w:fldChar w:fldCharType="end"/>
      </w:r>
    </w:p>
    <w:p w14:paraId="15F2F512"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8.3.4.10.</w:t>
      </w:r>
      <w:r>
        <w:rPr>
          <w:rFonts w:eastAsiaTheme="minorEastAsia" w:cstheme="minorBidi"/>
          <w:noProof/>
          <w:sz w:val="24"/>
          <w:szCs w:val="24"/>
          <w:lang w:eastAsia="ja-JP"/>
        </w:rPr>
        <w:tab/>
      </w:r>
      <w:r>
        <w:rPr>
          <w:noProof/>
        </w:rPr>
        <w:t>TerminologyProfile::EnumeratedValueDomain [Stereotype]</w:t>
      </w:r>
      <w:r>
        <w:rPr>
          <w:noProof/>
        </w:rPr>
        <w:tab/>
      </w:r>
      <w:r>
        <w:rPr>
          <w:noProof/>
        </w:rPr>
        <w:fldChar w:fldCharType="begin"/>
      </w:r>
      <w:r>
        <w:rPr>
          <w:noProof/>
        </w:rPr>
        <w:instrText xml:space="preserve"> PAGEREF _Toc285796141 \h </w:instrText>
      </w:r>
      <w:r>
        <w:rPr>
          <w:noProof/>
        </w:rPr>
      </w:r>
      <w:r>
        <w:rPr>
          <w:noProof/>
        </w:rPr>
        <w:fldChar w:fldCharType="separate"/>
      </w:r>
      <w:r>
        <w:rPr>
          <w:noProof/>
        </w:rPr>
        <w:t>51</w:t>
      </w:r>
      <w:r>
        <w:rPr>
          <w:noProof/>
        </w:rPr>
        <w:fldChar w:fldCharType="end"/>
      </w:r>
    </w:p>
    <w:p w14:paraId="24B06166"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8.3.4.11.</w:t>
      </w:r>
      <w:r>
        <w:rPr>
          <w:rFonts w:eastAsiaTheme="minorEastAsia" w:cstheme="minorBidi"/>
          <w:noProof/>
          <w:sz w:val="24"/>
          <w:szCs w:val="24"/>
          <w:lang w:eastAsia="ja-JP"/>
        </w:rPr>
        <w:tab/>
      </w:r>
      <w:r>
        <w:rPr>
          <w:noProof/>
        </w:rPr>
        <w:t>TerminologyProfile::IdentifiedItem [Stereotype]</w:t>
      </w:r>
      <w:r>
        <w:rPr>
          <w:noProof/>
        </w:rPr>
        <w:tab/>
      </w:r>
      <w:r>
        <w:rPr>
          <w:noProof/>
        </w:rPr>
        <w:fldChar w:fldCharType="begin"/>
      </w:r>
      <w:r>
        <w:rPr>
          <w:noProof/>
        </w:rPr>
        <w:instrText xml:space="preserve"> PAGEREF _Toc285796142 \h </w:instrText>
      </w:r>
      <w:r>
        <w:rPr>
          <w:noProof/>
        </w:rPr>
      </w:r>
      <w:r>
        <w:rPr>
          <w:noProof/>
        </w:rPr>
        <w:fldChar w:fldCharType="separate"/>
      </w:r>
      <w:r>
        <w:rPr>
          <w:noProof/>
        </w:rPr>
        <w:t>51</w:t>
      </w:r>
      <w:r>
        <w:rPr>
          <w:noProof/>
        </w:rPr>
        <w:fldChar w:fldCharType="end"/>
      </w:r>
    </w:p>
    <w:p w14:paraId="1D953FD4"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8.3.4.12.</w:t>
      </w:r>
      <w:r>
        <w:rPr>
          <w:rFonts w:eastAsiaTheme="minorEastAsia" w:cstheme="minorBidi"/>
          <w:noProof/>
          <w:sz w:val="24"/>
          <w:szCs w:val="24"/>
          <w:lang w:eastAsia="ja-JP"/>
        </w:rPr>
        <w:tab/>
      </w:r>
      <w:r>
        <w:rPr>
          <w:noProof/>
        </w:rPr>
        <w:t>TerminologyProfile::KnownNamespace [Stereotype]</w:t>
      </w:r>
      <w:r>
        <w:rPr>
          <w:noProof/>
        </w:rPr>
        <w:tab/>
      </w:r>
      <w:r>
        <w:rPr>
          <w:noProof/>
        </w:rPr>
        <w:fldChar w:fldCharType="begin"/>
      </w:r>
      <w:r>
        <w:rPr>
          <w:noProof/>
        </w:rPr>
        <w:instrText xml:space="preserve"> PAGEREF _Toc285796143 \h </w:instrText>
      </w:r>
      <w:r>
        <w:rPr>
          <w:noProof/>
        </w:rPr>
      </w:r>
      <w:r>
        <w:rPr>
          <w:noProof/>
        </w:rPr>
        <w:fldChar w:fldCharType="separate"/>
      </w:r>
      <w:r>
        <w:rPr>
          <w:noProof/>
        </w:rPr>
        <w:t>52</w:t>
      </w:r>
      <w:r>
        <w:rPr>
          <w:noProof/>
        </w:rPr>
        <w:fldChar w:fldCharType="end"/>
      </w:r>
    </w:p>
    <w:p w14:paraId="01BE5D3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8.3.4.13.</w:t>
      </w:r>
      <w:r>
        <w:rPr>
          <w:rFonts w:eastAsiaTheme="minorEastAsia" w:cstheme="minorBidi"/>
          <w:noProof/>
          <w:sz w:val="24"/>
          <w:szCs w:val="24"/>
          <w:lang w:eastAsia="ja-JP"/>
        </w:rPr>
        <w:tab/>
      </w:r>
      <w:r>
        <w:rPr>
          <w:noProof/>
        </w:rPr>
        <w:t>TerminologyProfile::Language [Stereotype]</w:t>
      </w:r>
      <w:r>
        <w:rPr>
          <w:noProof/>
        </w:rPr>
        <w:tab/>
      </w:r>
      <w:r>
        <w:rPr>
          <w:noProof/>
        </w:rPr>
        <w:fldChar w:fldCharType="begin"/>
      </w:r>
      <w:r>
        <w:rPr>
          <w:noProof/>
        </w:rPr>
        <w:instrText xml:space="preserve"> PAGEREF _Toc285796144 \h </w:instrText>
      </w:r>
      <w:r>
        <w:rPr>
          <w:noProof/>
        </w:rPr>
      </w:r>
      <w:r>
        <w:rPr>
          <w:noProof/>
        </w:rPr>
        <w:fldChar w:fldCharType="separate"/>
      </w:r>
      <w:r>
        <w:rPr>
          <w:noProof/>
        </w:rPr>
        <w:t>53</w:t>
      </w:r>
      <w:r>
        <w:rPr>
          <w:noProof/>
        </w:rPr>
        <w:fldChar w:fldCharType="end"/>
      </w:r>
    </w:p>
    <w:p w14:paraId="7F0ADF7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8.3.4.14.</w:t>
      </w:r>
      <w:r>
        <w:rPr>
          <w:rFonts w:eastAsiaTheme="minorEastAsia" w:cstheme="minorBidi"/>
          <w:noProof/>
          <w:sz w:val="24"/>
          <w:szCs w:val="24"/>
          <w:lang w:eastAsia="ja-JP"/>
        </w:rPr>
        <w:tab/>
      </w:r>
      <w:r>
        <w:rPr>
          <w:noProof/>
        </w:rPr>
        <w:t>TerminologyProfile::NamespaceInstance [Stereotype]</w:t>
      </w:r>
      <w:r>
        <w:rPr>
          <w:noProof/>
        </w:rPr>
        <w:tab/>
      </w:r>
      <w:r>
        <w:rPr>
          <w:noProof/>
        </w:rPr>
        <w:fldChar w:fldCharType="begin"/>
      </w:r>
      <w:r>
        <w:rPr>
          <w:noProof/>
        </w:rPr>
        <w:instrText xml:space="preserve"> PAGEREF _Toc285796145 \h </w:instrText>
      </w:r>
      <w:r>
        <w:rPr>
          <w:noProof/>
        </w:rPr>
      </w:r>
      <w:r>
        <w:rPr>
          <w:noProof/>
        </w:rPr>
        <w:fldChar w:fldCharType="separate"/>
      </w:r>
      <w:r>
        <w:rPr>
          <w:noProof/>
        </w:rPr>
        <w:t>53</w:t>
      </w:r>
      <w:r>
        <w:rPr>
          <w:noProof/>
        </w:rPr>
        <w:fldChar w:fldCharType="end"/>
      </w:r>
    </w:p>
    <w:p w14:paraId="5F2BEC4A"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8.3.4.15.</w:t>
      </w:r>
      <w:r>
        <w:rPr>
          <w:rFonts w:eastAsiaTheme="minorEastAsia" w:cstheme="minorBidi"/>
          <w:noProof/>
          <w:sz w:val="24"/>
          <w:szCs w:val="24"/>
          <w:lang w:eastAsia="ja-JP"/>
        </w:rPr>
        <w:tab/>
      </w:r>
      <w:r>
        <w:rPr>
          <w:noProof/>
        </w:rPr>
        <w:t>TerminologyProfile::PermissibleValue [Stereotype]</w:t>
      </w:r>
      <w:r>
        <w:rPr>
          <w:noProof/>
        </w:rPr>
        <w:tab/>
      </w:r>
      <w:r>
        <w:rPr>
          <w:noProof/>
        </w:rPr>
        <w:fldChar w:fldCharType="begin"/>
      </w:r>
      <w:r>
        <w:rPr>
          <w:noProof/>
        </w:rPr>
        <w:instrText xml:space="preserve"> PAGEREF _Toc285796146 \h </w:instrText>
      </w:r>
      <w:r>
        <w:rPr>
          <w:noProof/>
        </w:rPr>
      </w:r>
      <w:r>
        <w:rPr>
          <w:noProof/>
        </w:rPr>
        <w:fldChar w:fldCharType="separate"/>
      </w:r>
      <w:r>
        <w:rPr>
          <w:noProof/>
        </w:rPr>
        <w:t>54</w:t>
      </w:r>
      <w:r>
        <w:rPr>
          <w:noProof/>
        </w:rPr>
        <w:fldChar w:fldCharType="end"/>
      </w:r>
    </w:p>
    <w:p w14:paraId="3314C0CE"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8.3.4.16.</w:t>
      </w:r>
      <w:r>
        <w:rPr>
          <w:rFonts w:eastAsiaTheme="minorEastAsia" w:cstheme="minorBidi"/>
          <w:noProof/>
          <w:sz w:val="24"/>
          <w:szCs w:val="24"/>
          <w:lang w:eastAsia="ja-JP"/>
        </w:rPr>
        <w:tab/>
      </w:r>
      <w:r>
        <w:rPr>
          <w:noProof/>
        </w:rPr>
        <w:t>TerminologyProfile::PossibleValue [Stereotype]</w:t>
      </w:r>
      <w:r>
        <w:rPr>
          <w:noProof/>
        </w:rPr>
        <w:tab/>
      </w:r>
      <w:r>
        <w:rPr>
          <w:noProof/>
        </w:rPr>
        <w:fldChar w:fldCharType="begin"/>
      </w:r>
      <w:r>
        <w:rPr>
          <w:noProof/>
        </w:rPr>
        <w:instrText xml:space="preserve"> PAGEREF _Toc285796147 \h </w:instrText>
      </w:r>
      <w:r>
        <w:rPr>
          <w:noProof/>
        </w:rPr>
      </w:r>
      <w:r>
        <w:rPr>
          <w:noProof/>
        </w:rPr>
        <w:fldChar w:fldCharType="separate"/>
      </w:r>
      <w:r>
        <w:rPr>
          <w:noProof/>
        </w:rPr>
        <w:t>54</w:t>
      </w:r>
      <w:r>
        <w:rPr>
          <w:noProof/>
        </w:rPr>
        <w:fldChar w:fldCharType="end"/>
      </w:r>
    </w:p>
    <w:p w14:paraId="3E35643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8.3.4.17.</w:t>
      </w:r>
      <w:r>
        <w:rPr>
          <w:rFonts w:eastAsiaTheme="minorEastAsia" w:cstheme="minorBidi"/>
          <w:noProof/>
          <w:sz w:val="24"/>
          <w:szCs w:val="24"/>
          <w:lang w:eastAsia="ja-JP"/>
        </w:rPr>
        <w:tab/>
      </w:r>
      <w:r>
        <w:rPr>
          <w:noProof/>
        </w:rPr>
        <w:t>TerminologyProfile::ResourceReference [Stereotype]</w:t>
      </w:r>
      <w:r>
        <w:rPr>
          <w:noProof/>
        </w:rPr>
        <w:tab/>
      </w:r>
      <w:r>
        <w:rPr>
          <w:noProof/>
        </w:rPr>
        <w:fldChar w:fldCharType="begin"/>
      </w:r>
      <w:r>
        <w:rPr>
          <w:noProof/>
        </w:rPr>
        <w:instrText xml:space="preserve"> PAGEREF _Toc285796148 \h </w:instrText>
      </w:r>
      <w:r>
        <w:rPr>
          <w:noProof/>
        </w:rPr>
      </w:r>
      <w:r>
        <w:rPr>
          <w:noProof/>
        </w:rPr>
        <w:fldChar w:fldCharType="separate"/>
      </w:r>
      <w:r>
        <w:rPr>
          <w:noProof/>
        </w:rPr>
        <w:t>54</w:t>
      </w:r>
      <w:r>
        <w:rPr>
          <w:noProof/>
        </w:rPr>
        <w:fldChar w:fldCharType="end"/>
      </w:r>
    </w:p>
    <w:p w14:paraId="215299D4"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8.3.4.18.</w:t>
      </w:r>
      <w:r>
        <w:rPr>
          <w:rFonts w:eastAsiaTheme="minorEastAsia" w:cstheme="minorBidi"/>
          <w:noProof/>
          <w:sz w:val="24"/>
          <w:szCs w:val="24"/>
          <w:lang w:eastAsia="ja-JP"/>
        </w:rPr>
        <w:tab/>
      </w:r>
      <w:r>
        <w:rPr>
          <w:noProof/>
        </w:rPr>
        <w:t>TerminologyProfile::ResourceReferenceInstance [Stereotype]</w:t>
      </w:r>
      <w:r>
        <w:rPr>
          <w:noProof/>
        </w:rPr>
        <w:tab/>
      </w:r>
      <w:r>
        <w:rPr>
          <w:noProof/>
        </w:rPr>
        <w:fldChar w:fldCharType="begin"/>
      </w:r>
      <w:r>
        <w:rPr>
          <w:noProof/>
        </w:rPr>
        <w:instrText xml:space="preserve"> PAGEREF _Toc285796149 \h </w:instrText>
      </w:r>
      <w:r>
        <w:rPr>
          <w:noProof/>
        </w:rPr>
      </w:r>
      <w:r>
        <w:rPr>
          <w:noProof/>
        </w:rPr>
        <w:fldChar w:fldCharType="separate"/>
      </w:r>
      <w:r>
        <w:rPr>
          <w:noProof/>
        </w:rPr>
        <w:t>55</w:t>
      </w:r>
      <w:r>
        <w:rPr>
          <w:noProof/>
        </w:rPr>
        <w:fldChar w:fldCharType="end"/>
      </w:r>
    </w:p>
    <w:p w14:paraId="78E4198D"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8.3.4.19.</w:t>
      </w:r>
      <w:r>
        <w:rPr>
          <w:rFonts w:eastAsiaTheme="minorEastAsia" w:cstheme="minorBidi"/>
          <w:noProof/>
          <w:sz w:val="24"/>
          <w:szCs w:val="24"/>
          <w:lang w:eastAsia="ja-JP"/>
        </w:rPr>
        <w:tab/>
      </w:r>
      <w:r>
        <w:rPr>
          <w:noProof/>
        </w:rPr>
        <w:t>TerminologyProfile::ScopedIdentifier [Stereotype]</w:t>
      </w:r>
      <w:r>
        <w:rPr>
          <w:noProof/>
        </w:rPr>
        <w:tab/>
      </w:r>
      <w:r>
        <w:rPr>
          <w:noProof/>
        </w:rPr>
        <w:fldChar w:fldCharType="begin"/>
      </w:r>
      <w:r>
        <w:rPr>
          <w:noProof/>
        </w:rPr>
        <w:instrText xml:space="preserve"> PAGEREF _Toc285796150 \h </w:instrText>
      </w:r>
      <w:r>
        <w:rPr>
          <w:noProof/>
        </w:rPr>
      </w:r>
      <w:r>
        <w:rPr>
          <w:noProof/>
        </w:rPr>
        <w:fldChar w:fldCharType="separate"/>
      </w:r>
      <w:r>
        <w:rPr>
          <w:noProof/>
        </w:rPr>
        <w:t>56</w:t>
      </w:r>
      <w:r>
        <w:rPr>
          <w:noProof/>
        </w:rPr>
        <w:fldChar w:fldCharType="end"/>
      </w:r>
    </w:p>
    <w:p w14:paraId="61B5379F"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8.3.4.20.</w:t>
      </w:r>
      <w:r>
        <w:rPr>
          <w:rFonts w:eastAsiaTheme="minorEastAsia" w:cstheme="minorBidi"/>
          <w:noProof/>
          <w:sz w:val="24"/>
          <w:szCs w:val="24"/>
          <w:lang w:eastAsia="ja-JP"/>
        </w:rPr>
        <w:tab/>
      </w:r>
      <w:r>
        <w:rPr>
          <w:noProof/>
        </w:rPr>
        <w:t>TerminologyProfile::ValueSetDefinitionReference [Stereotype]</w:t>
      </w:r>
      <w:r>
        <w:rPr>
          <w:noProof/>
        </w:rPr>
        <w:tab/>
      </w:r>
      <w:r>
        <w:rPr>
          <w:noProof/>
        </w:rPr>
        <w:fldChar w:fldCharType="begin"/>
      </w:r>
      <w:r>
        <w:rPr>
          <w:noProof/>
        </w:rPr>
        <w:instrText xml:space="preserve"> PAGEREF _Toc285796151 \h </w:instrText>
      </w:r>
      <w:r>
        <w:rPr>
          <w:noProof/>
        </w:rPr>
      </w:r>
      <w:r>
        <w:rPr>
          <w:noProof/>
        </w:rPr>
        <w:fldChar w:fldCharType="separate"/>
      </w:r>
      <w:r>
        <w:rPr>
          <w:noProof/>
        </w:rPr>
        <w:t>57</w:t>
      </w:r>
      <w:r>
        <w:rPr>
          <w:noProof/>
        </w:rPr>
        <w:fldChar w:fldCharType="end"/>
      </w:r>
    </w:p>
    <w:p w14:paraId="0023C34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8.3.4.21.</w:t>
      </w:r>
      <w:r>
        <w:rPr>
          <w:rFonts w:eastAsiaTheme="minorEastAsia" w:cstheme="minorBidi"/>
          <w:noProof/>
          <w:sz w:val="24"/>
          <w:szCs w:val="24"/>
          <w:lang w:eastAsia="ja-JP"/>
        </w:rPr>
        <w:tab/>
      </w:r>
      <w:r>
        <w:rPr>
          <w:noProof/>
        </w:rPr>
        <w:t>TerminologyProfile::ValueSetReference [Stereotype]</w:t>
      </w:r>
      <w:r>
        <w:rPr>
          <w:noProof/>
        </w:rPr>
        <w:tab/>
      </w:r>
      <w:r>
        <w:rPr>
          <w:noProof/>
        </w:rPr>
        <w:fldChar w:fldCharType="begin"/>
      </w:r>
      <w:r>
        <w:rPr>
          <w:noProof/>
        </w:rPr>
        <w:instrText xml:space="preserve"> PAGEREF _Toc285796152 \h </w:instrText>
      </w:r>
      <w:r>
        <w:rPr>
          <w:noProof/>
        </w:rPr>
      </w:r>
      <w:r>
        <w:rPr>
          <w:noProof/>
        </w:rPr>
        <w:fldChar w:fldCharType="separate"/>
      </w:r>
      <w:r>
        <w:rPr>
          <w:noProof/>
        </w:rPr>
        <w:t>57</w:t>
      </w:r>
      <w:r>
        <w:rPr>
          <w:noProof/>
        </w:rPr>
        <w:fldChar w:fldCharType="end"/>
      </w:r>
    </w:p>
    <w:p w14:paraId="77073F93"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8.3.4.22.</w:t>
      </w:r>
      <w:r>
        <w:rPr>
          <w:rFonts w:eastAsiaTheme="minorEastAsia" w:cstheme="minorBidi"/>
          <w:noProof/>
          <w:sz w:val="24"/>
          <w:szCs w:val="24"/>
          <w:lang w:eastAsia="ja-JP"/>
        </w:rPr>
        <w:tab/>
      </w:r>
      <w:r>
        <w:rPr>
          <w:noProof/>
        </w:rPr>
        <w:t>TerminologyProfile::ValueSetReferenceInstance [Stereotype]</w:t>
      </w:r>
      <w:r>
        <w:rPr>
          <w:noProof/>
        </w:rPr>
        <w:tab/>
      </w:r>
      <w:r>
        <w:rPr>
          <w:noProof/>
        </w:rPr>
        <w:fldChar w:fldCharType="begin"/>
      </w:r>
      <w:r>
        <w:rPr>
          <w:noProof/>
        </w:rPr>
        <w:instrText xml:space="preserve"> PAGEREF _Toc285796153 \h </w:instrText>
      </w:r>
      <w:r>
        <w:rPr>
          <w:noProof/>
        </w:rPr>
      </w:r>
      <w:r>
        <w:rPr>
          <w:noProof/>
        </w:rPr>
        <w:fldChar w:fldCharType="separate"/>
      </w:r>
      <w:r>
        <w:rPr>
          <w:noProof/>
        </w:rPr>
        <w:t>58</w:t>
      </w:r>
      <w:r>
        <w:rPr>
          <w:noProof/>
        </w:rPr>
        <w:fldChar w:fldCharType="end"/>
      </w:r>
    </w:p>
    <w:p w14:paraId="6C1EE0DD" w14:textId="77777777" w:rsidR="00DF2151" w:rsidRDefault="00DF2151">
      <w:pPr>
        <w:pStyle w:val="TOC2"/>
        <w:tabs>
          <w:tab w:val="left" w:pos="603"/>
        </w:tabs>
        <w:rPr>
          <w:rFonts w:eastAsiaTheme="minorEastAsia" w:cstheme="minorBidi"/>
          <w:b w:val="0"/>
          <w:noProof/>
          <w:sz w:val="24"/>
          <w:szCs w:val="24"/>
          <w:lang w:eastAsia="ja-JP"/>
        </w:rPr>
      </w:pPr>
      <w:r>
        <w:rPr>
          <w:noProof/>
        </w:rPr>
        <w:t>8.4.</w:t>
      </w:r>
      <w:r>
        <w:rPr>
          <w:rFonts w:eastAsiaTheme="minorEastAsia" w:cstheme="minorBidi"/>
          <w:b w:val="0"/>
          <w:noProof/>
          <w:sz w:val="24"/>
          <w:szCs w:val="24"/>
          <w:lang w:eastAsia="ja-JP"/>
        </w:rPr>
        <w:tab/>
      </w:r>
      <w:r>
        <w:rPr>
          <w:noProof/>
        </w:rPr>
        <w:t>Constraint Profile [Profile]</w:t>
      </w:r>
      <w:r>
        <w:rPr>
          <w:noProof/>
        </w:rPr>
        <w:tab/>
      </w:r>
      <w:r>
        <w:rPr>
          <w:noProof/>
        </w:rPr>
        <w:fldChar w:fldCharType="begin"/>
      </w:r>
      <w:r>
        <w:rPr>
          <w:noProof/>
        </w:rPr>
        <w:instrText xml:space="preserve"> PAGEREF _Toc285796154 \h </w:instrText>
      </w:r>
      <w:r>
        <w:rPr>
          <w:noProof/>
        </w:rPr>
      </w:r>
      <w:r>
        <w:rPr>
          <w:noProof/>
        </w:rPr>
        <w:fldChar w:fldCharType="separate"/>
      </w:r>
      <w:r>
        <w:rPr>
          <w:noProof/>
        </w:rPr>
        <w:t>58</w:t>
      </w:r>
      <w:r>
        <w:rPr>
          <w:noProof/>
        </w:rPr>
        <w:fldChar w:fldCharType="end"/>
      </w:r>
    </w:p>
    <w:p w14:paraId="77A56D40" w14:textId="77777777" w:rsidR="00DF2151" w:rsidRDefault="00DF2151">
      <w:pPr>
        <w:pStyle w:val="TOC3"/>
        <w:tabs>
          <w:tab w:val="left" w:pos="741"/>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Archetypes</w:t>
      </w:r>
      <w:r>
        <w:rPr>
          <w:noProof/>
        </w:rPr>
        <w:tab/>
      </w:r>
      <w:r>
        <w:rPr>
          <w:noProof/>
        </w:rPr>
        <w:fldChar w:fldCharType="begin"/>
      </w:r>
      <w:r>
        <w:rPr>
          <w:noProof/>
        </w:rPr>
        <w:instrText xml:space="preserve"> PAGEREF _Toc285796155 \h </w:instrText>
      </w:r>
      <w:r>
        <w:rPr>
          <w:noProof/>
        </w:rPr>
      </w:r>
      <w:r>
        <w:rPr>
          <w:noProof/>
        </w:rPr>
        <w:fldChar w:fldCharType="separate"/>
      </w:r>
      <w:r>
        <w:rPr>
          <w:noProof/>
        </w:rPr>
        <w:t>59</w:t>
      </w:r>
      <w:r>
        <w:rPr>
          <w:noProof/>
        </w:rPr>
        <w:fldChar w:fldCharType="end"/>
      </w:r>
    </w:p>
    <w:p w14:paraId="205D30E7"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_Toc285796156 \h </w:instrText>
      </w:r>
      <w:r>
        <w:rPr>
          <w:noProof/>
        </w:rPr>
      </w:r>
      <w:r>
        <w:rPr>
          <w:noProof/>
        </w:rPr>
        <w:fldChar w:fldCharType="separate"/>
      </w:r>
      <w:r>
        <w:rPr>
          <w:noProof/>
        </w:rPr>
        <w:t>59</w:t>
      </w:r>
      <w:r>
        <w:rPr>
          <w:noProof/>
        </w:rPr>
        <w:fldChar w:fldCharType="end"/>
      </w:r>
    </w:p>
    <w:p w14:paraId="3229E31D"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8.4.1.2.</w:t>
      </w:r>
      <w:r>
        <w:rPr>
          <w:rFonts w:eastAsiaTheme="minorEastAsia" w:cstheme="minorBidi"/>
          <w:noProof/>
          <w:sz w:val="24"/>
          <w:szCs w:val="24"/>
          <w:lang w:eastAsia="ja-JP"/>
        </w:rPr>
        <w:tab/>
      </w:r>
      <w:r>
        <w:rPr>
          <w:noProof/>
        </w:rPr>
        <w:t>Archetype Metadata</w:t>
      </w:r>
      <w:r>
        <w:rPr>
          <w:noProof/>
        </w:rPr>
        <w:tab/>
      </w:r>
      <w:r>
        <w:rPr>
          <w:noProof/>
        </w:rPr>
        <w:fldChar w:fldCharType="begin"/>
      </w:r>
      <w:r>
        <w:rPr>
          <w:noProof/>
        </w:rPr>
        <w:instrText xml:space="preserve"> PAGEREF _Toc285796157 \h </w:instrText>
      </w:r>
      <w:r>
        <w:rPr>
          <w:noProof/>
        </w:rPr>
      </w:r>
      <w:r>
        <w:rPr>
          <w:noProof/>
        </w:rPr>
        <w:fldChar w:fldCharType="separate"/>
      </w:r>
      <w:r>
        <w:rPr>
          <w:noProof/>
        </w:rPr>
        <w:t>61</w:t>
      </w:r>
      <w:r>
        <w:rPr>
          <w:noProof/>
        </w:rPr>
        <w:fldChar w:fldCharType="end"/>
      </w:r>
    </w:p>
    <w:p w14:paraId="0BFA972C" w14:textId="77777777" w:rsidR="00DF2151" w:rsidRDefault="00DF2151">
      <w:pPr>
        <w:pStyle w:val="TOC3"/>
        <w:tabs>
          <w:tab w:val="left" w:pos="741"/>
        </w:tabs>
        <w:rPr>
          <w:rFonts w:eastAsiaTheme="minorEastAsia" w:cstheme="minorBidi"/>
          <w:noProof/>
          <w:sz w:val="24"/>
          <w:szCs w:val="24"/>
          <w:lang w:eastAsia="ja-JP"/>
        </w:rPr>
      </w:pPr>
      <w:r>
        <w:rPr>
          <w:noProof/>
        </w:rPr>
        <w:t>8.4.2.</w:t>
      </w:r>
      <w:r>
        <w:rPr>
          <w:rFonts w:eastAsiaTheme="minorEastAsia" w:cstheme="minorBidi"/>
          <w:noProof/>
          <w:sz w:val="24"/>
          <w:szCs w:val="24"/>
          <w:lang w:eastAsia="ja-JP"/>
        </w:rPr>
        <w:tab/>
      </w:r>
      <w:r>
        <w:rPr>
          <w:noProof/>
        </w:rPr>
        <w:t>Data Type Constraints</w:t>
      </w:r>
      <w:r>
        <w:rPr>
          <w:noProof/>
        </w:rPr>
        <w:tab/>
      </w:r>
      <w:r>
        <w:rPr>
          <w:noProof/>
        </w:rPr>
        <w:fldChar w:fldCharType="begin"/>
      </w:r>
      <w:r>
        <w:rPr>
          <w:noProof/>
        </w:rPr>
        <w:instrText xml:space="preserve"> PAGEREF _Toc285796158 \h </w:instrText>
      </w:r>
      <w:r>
        <w:rPr>
          <w:noProof/>
        </w:rPr>
      </w:r>
      <w:r>
        <w:rPr>
          <w:noProof/>
        </w:rPr>
        <w:fldChar w:fldCharType="separate"/>
      </w:r>
      <w:r>
        <w:rPr>
          <w:noProof/>
        </w:rPr>
        <w:t>61</w:t>
      </w:r>
      <w:r>
        <w:rPr>
          <w:noProof/>
        </w:rPr>
        <w:fldChar w:fldCharType="end"/>
      </w:r>
    </w:p>
    <w:p w14:paraId="278618FA"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8.4.2.1.</w:t>
      </w:r>
      <w:r>
        <w:rPr>
          <w:rFonts w:eastAsiaTheme="minorEastAsia" w:cstheme="minorBidi"/>
          <w:noProof/>
          <w:sz w:val="24"/>
          <w:szCs w:val="24"/>
          <w:lang w:eastAsia="ja-JP"/>
        </w:rPr>
        <w:tab/>
      </w:r>
      <w:r>
        <w:rPr>
          <w:noProof/>
        </w:rPr>
        <w:t>Primitive Type Constraints</w:t>
      </w:r>
      <w:r>
        <w:rPr>
          <w:noProof/>
        </w:rPr>
        <w:tab/>
      </w:r>
      <w:r>
        <w:rPr>
          <w:noProof/>
        </w:rPr>
        <w:fldChar w:fldCharType="begin"/>
      </w:r>
      <w:r>
        <w:rPr>
          <w:noProof/>
        </w:rPr>
        <w:instrText xml:space="preserve"> PAGEREF _Toc285796159 \h </w:instrText>
      </w:r>
      <w:r>
        <w:rPr>
          <w:noProof/>
        </w:rPr>
      </w:r>
      <w:r>
        <w:rPr>
          <w:noProof/>
        </w:rPr>
        <w:fldChar w:fldCharType="separate"/>
      </w:r>
      <w:r>
        <w:rPr>
          <w:noProof/>
        </w:rPr>
        <w:t>62</w:t>
      </w:r>
      <w:r>
        <w:rPr>
          <w:noProof/>
        </w:rPr>
        <w:fldChar w:fldCharType="end"/>
      </w:r>
    </w:p>
    <w:p w14:paraId="5E78E5D1"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8.4.2.2.</w:t>
      </w:r>
      <w:r>
        <w:rPr>
          <w:rFonts w:eastAsiaTheme="minorEastAsia" w:cstheme="minorBidi"/>
          <w:noProof/>
          <w:sz w:val="24"/>
          <w:szCs w:val="24"/>
          <w:lang w:eastAsia="ja-JP"/>
        </w:rPr>
        <w:tab/>
      </w:r>
      <w:r>
        <w:rPr>
          <w:noProof/>
        </w:rPr>
        <w:t>Date and Time Match Types</w:t>
      </w:r>
      <w:r>
        <w:rPr>
          <w:noProof/>
        </w:rPr>
        <w:tab/>
      </w:r>
      <w:r>
        <w:rPr>
          <w:noProof/>
        </w:rPr>
        <w:fldChar w:fldCharType="begin"/>
      </w:r>
      <w:r>
        <w:rPr>
          <w:noProof/>
        </w:rPr>
        <w:instrText xml:space="preserve"> PAGEREF _Toc285796160 \h </w:instrText>
      </w:r>
      <w:r>
        <w:rPr>
          <w:noProof/>
        </w:rPr>
      </w:r>
      <w:r>
        <w:rPr>
          <w:noProof/>
        </w:rPr>
        <w:fldChar w:fldCharType="separate"/>
      </w:r>
      <w:r>
        <w:rPr>
          <w:noProof/>
        </w:rPr>
        <w:t>63</w:t>
      </w:r>
      <w:r>
        <w:rPr>
          <w:noProof/>
        </w:rPr>
        <w:fldChar w:fldCharType="end"/>
      </w:r>
    </w:p>
    <w:p w14:paraId="5F156934"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8.4.2.3.</w:t>
      </w:r>
      <w:r>
        <w:rPr>
          <w:rFonts w:eastAsiaTheme="minorEastAsia" w:cstheme="minorBidi"/>
          <w:noProof/>
          <w:sz w:val="24"/>
          <w:szCs w:val="24"/>
          <w:lang w:eastAsia="ja-JP"/>
        </w:rPr>
        <w:tab/>
      </w:r>
      <w:r>
        <w:rPr>
          <w:noProof/>
        </w:rPr>
        <w:t>Intervals</w:t>
      </w:r>
      <w:r>
        <w:rPr>
          <w:noProof/>
        </w:rPr>
        <w:tab/>
      </w:r>
      <w:r>
        <w:rPr>
          <w:noProof/>
        </w:rPr>
        <w:fldChar w:fldCharType="begin"/>
      </w:r>
      <w:r>
        <w:rPr>
          <w:noProof/>
        </w:rPr>
        <w:instrText xml:space="preserve"> PAGEREF _Toc285796161 \h </w:instrText>
      </w:r>
      <w:r>
        <w:rPr>
          <w:noProof/>
        </w:rPr>
      </w:r>
      <w:r>
        <w:rPr>
          <w:noProof/>
        </w:rPr>
        <w:fldChar w:fldCharType="separate"/>
      </w:r>
      <w:r>
        <w:rPr>
          <w:noProof/>
        </w:rPr>
        <w:t>63</w:t>
      </w:r>
      <w:r>
        <w:rPr>
          <w:noProof/>
        </w:rPr>
        <w:fldChar w:fldCharType="end"/>
      </w:r>
    </w:p>
    <w:p w14:paraId="5371C768" w14:textId="77777777" w:rsidR="00DF2151" w:rsidRDefault="00DF2151">
      <w:pPr>
        <w:pStyle w:val="TOC3"/>
        <w:tabs>
          <w:tab w:val="left" w:pos="741"/>
        </w:tabs>
        <w:rPr>
          <w:rFonts w:eastAsiaTheme="minorEastAsia" w:cstheme="minorBidi"/>
          <w:noProof/>
          <w:sz w:val="24"/>
          <w:szCs w:val="24"/>
          <w:lang w:eastAsia="ja-JP"/>
        </w:rPr>
      </w:pPr>
      <w:r>
        <w:rPr>
          <w:noProof/>
        </w:rPr>
        <w:t>8.4.3.</w:t>
      </w:r>
      <w:r>
        <w:rPr>
          <w:rFonts w:eastAsiaTheme="minorEastAsia" w:cstheme="minorBidi"/>
          <w:noProof/>
          <w:sz w:val="24"/>
          <w:szCs w:val="24"/>
          <w:lang w:eastAsia="ja-JP"/>
        </w:rPr>
        <w:tab/>
      </w:r>
      <w:r>
        <w:rPr>
          <w:noProof/>
        </w:rPr>
        <w:t>Object and Property Constraints</w:t>
      </w:r>
      <w:r>
        <w:rPr>
          <w:noProof/>
        </w:rPr>
        <w:tab/>
      </w:r>
      <w:r>
        <w:rPr>
          <w:noProof/>
        </w:rPr>
        <w:fldChar w:fldCharType="begin"/>
      </w:r>
      <w:r>
        <w:rPr>
          <w:noProof/>
        </w:rPr>
        <w:instrText xml:space="preserve"> PAGEREF _Toc285796162 \h </w:instrText>
      </w:r>
      <w:r>
        <w:rPr>
          <w:noProof/>
        </w:rPr>
      </w:r>
      <w:r>
        <w:rPr>
          <w:noProof/>
        </w:rPr>
        <w:fldChar w:fldCharType="separate"/>
      </w:r>
      <w:r>
        <w:rPr>
          <w:noProof/>
        </w:rPr>
        <w:t>64</w:t>
      </w:r>
      <w:r>
        <w:rPr>
          <w:noProof/>
        </w:rPr>
        <w:fldChar w:fldCharType="end"/>
      </w:r>
    </w:p>
    <w:p w14:paraId="4EFBC09D"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8.4.3.1.</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_Toc285796163 \h </w:instrText>
      </w:r>
      <w:r>
        <w:rPr>
          <w:noProof/>
        </w:rPr>
      </w:r>
      <w:r>
        <w:rPr>
          <w:noProof/>
        </w:rPr>
        <w:fldChar w:fldCharType="separate"/>
      </w:r>
      <w:r>
        <w:rPr>
          <w:noProof/>
        </w:rPr>
        <w:t>65</w:t>
      </w:r>
      <w:r>
        <w:rPr>
          <w:noProof/>
        </w:rPr>
        <w:fldChar w:fldCharType="end"/>
      </w:r>
    </w:p>
    <w:p w14:paraId="2B192D17"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8.4.3.2.</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_Toc285796164 \h </w:instrText>
      </w:r>
      <w:r>
        <w:rPr>
          <w:noProof/>
        </w:rPr>
      </w:r>
      <w:r>
        <w:rPr>
          <w:noProof/>
        </w:rPr>
        <w:fldChar w:fldCharType="separate"/>
      </w:r>
      <w:r>
        <w:rPr>
          <w:noProof/>
        </w:rPr>
        <w:t>66</w:t>
      </w:r>
      <w:r>
        <w:rPr>
          <w:noProof/>
        </w:rPr>
        <w:fldChar w:fldCharType="end"/>
      </w:r>
    </w:p>
    <w:p w14:paraId="7FE38DF7"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_Toc285796165 \h </w:instrText>
      </w:r>
      <w:r>
        <w:rPr>
          <w:noProof/>
        </w:rPr>
      </w:r>
      <w:r>
        <w:rPr>
          <w:noProof/>
        </w:rPr>
        <w:fldChar w:fldCharType="separate"/>
      </w:r>
      <w:r>
        <w:rPr>
          <w:noProof/>
        </w:rPr>
        <w:t>66</w:t>
      </w:r>
      <w:r>
        <w:rPr>
          <w:noProof/>
        </w:rPr>
        <w:fldChar w:fldCharType="end"/>
      </w:r>
    </w:p>
    <w:p w14:paraId="57CA28ED"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8.4.3.4.</w:t>
      </w:r>
      <w:r>
        <w:rPr>
          <w:rFonts w:eastAsiaTheme="minorEastAsia" w:cstheme="minorBidi"/>
          <w:noProof/>
          <w:sz w:val="24"/>
          <w:szCs w:val="24"/>
          <w:lang w:eastAsia="ja-JP"/>
        </w:rPr>
        <w:tab/>
      </w:r>
      <w:r>
        <w:rPr>
          <w:noProof/>
        </w:rPr>
        <w:t>Constraint Proxies</w:t>
      </w:r>
      <w:r>
        <w:rPr>
          <w:noProof/>
        </w:rPr>
        <w:tab/>
      </w:r>
      <w:r>
        <w:rPr>
          <w:noProof/>
        </w:rPr>
        <w:fldChar w:fldCharType="begin"/>
      </w:r>
      <w:r>
        <w:rPr>
          <w:noProof/>
        </w:rPr>
        <w:instrText xml:space="preserve"> PAGEREF _Toc285796166 \h </w:instrText>
      </w:r>
      <w:r>
        <w:rPr>
          <w:noProof/>
        </w:rPr>
      </w:r>
      <w:r>
        <w:rPr>
          <w:noProof/>
        </w:rPr>
        <w:fldChar w:fldCharType="separate"/>
      </w:r>
      <w:r>
        <w:rPr>
          <w:noProof/>
        </w:rPr>
        <w:t>67</w:t>
      </w:r>
      <w:r>
        <w:rPr>
          <w:noProof/>
        </w:rPr>
        <w:fldChar w:fldCharType="end"/>
      </w:r>
    </w:p>
    <w:p w14:paraId="0190F108" w14:textId="77777777" w:rsidR="00DF2151" w:rsidRDefault="00DF2151">
      <w:pPr>
        <w:pStyle w:val="TOC3"/>
        <w:tabs>
          <w:tab w:val="left" w:pos="741"/>
        </w:tabs>
        <w:rPr>
          <w:rFonts w:eastAsiaTheme="minorEastAsia" w:cstheme="minorBidi"/>
          <w:noProof/>
          <w:sz w:val="24"/>
          <w:szCs w:val="24"/>
          <w:lang w:eastAsia="ja-JP"/>
        </w:rPr>
      </w:pPr>
      <w:r>
        <w:rPr>
          <w:noProof/>
        </w:rPr>
        <w:t>8.4.4.</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_Toc285796167 \h </w:instrText>
      </w:r>
      <w:r>
        <w:rPr>
          <w:noProof/>
        </w:rPr>
      </w:r>
      <w:r>
        <w:rPr>
          <w:noProof/>
        </w:rPr>
        <w:fldChar w:fldCharType="separate"/>
      </w:r>
      <w:r>
        <w:rPr>
          <w:noProof/>
        </w:rPr>
        <w:t>68</w:t>
      </w:r>
      <w:r>
        <w:rPr>
          <w:noProof/>
        </w:rPr>
        <w:fldChar w:fldCharType="end"/>
      </w:r>
    </w:p>
    <w:p w14:paraId="307B66B8" w14:textId="77777777" w:rsidR="00DF2151" w:rsidRDefault="00DF2151">
      <w:pPr>
        <w:pStyle w:val="TOC3"/>
        <w:tabs>
          <w:tab w:val="left" w:pos="741"/>
        </w:tabs>
        <w:rPr>
          <w:rFonts w:eastAsiaTheme="minorEastAsia" w:cstheme="minorBidi"/>
          <w:noProof/>
          <w:sz w:val="24"/>
          <w:szCs w:val="24"/>
          <w:lang w:eastAsia="ja-JP"/>
        </w:rPr>
      </w:pPr>
      <w:r>
        <w:rPr>
          <w:noProof/>
        </w:rPr>
        <w:t>8.4.5.</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_Toc285796168 \h </w:instrText>
      </w:r>
      <w:r>
        <w:rPr>
          <w:noProof/>
        </w:rPr>
      </w:r>
      <w:r>
        <w:rPr>
          <w:noProof/>
        </w:rPr>
        <w:fldChar w:fldCharType="separate"/>
      </w:r>
      <w:r>
        <w:rPr>
          <w:noProof/>
        </w:rPr>
        <w:t>76</w:t>
      </w:r>
      <w:r>
        <w:rPr>
          <w:noProof/>
        </w:rPr>
        <w:fldChar w:fldCharType="end"/>
      </w:r>
    </w:p>
    <w:p w14:paraId="09207E22"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8.4.5.1.</w:t>
      </w:r>
      <w:r>
        <w:rPr>
          <w:rFonts w:eastAsiaTheme="minorEastAsia" w:cstheme="minorBidi"/>
          <w:noProof/>
          <w:sz w:val="24"/>
          <w:szCs w:val="24"/>
          <w:lang w:eastAsia="ja-JP"/>
        </w:rPr>
        <w:tab/>
      </w:r>
      <w:r>
        <w:rPr>
          <w:noProof/>
        </w:rPr>
        <w:t>ConstraintProfile::DateInterval [Class]</w:t>
      </w:r>
      <w:r>
        <w:rPr>
          <w:noProof/>
        </w:rPr>
        <w:tab/>
      </w:r>
      <w:r>
        <w:rPr>
          <w:noProof/>
        </w:rPr>
        <w:fldChar w:fldCharType="begin"/>
      </w:r>
      <w:r>
        <w:rPr>
          <w:noProof/>
        </w:rPr>
        <w:instrText xml:space="preserve"> PAGEREF _Toc285796169 \h </w:instrText>
      </w:r>
      <w:r>
        <w:rPr>
          <w:noProof/>
        </w:rPr>
      </w:r>
      <w:r>
        <w:rPr>
          <w:noProof/>
        </w:rPr>
        <w:fldChar w:fldCharType="separate"/>
      </w:r>
      <w:r>
        <w:rPr>
          <w:noProof/>
        </w:rPr>
        <w:t>77</w:t>
      </w:r>
      <w:r>
        <w:rPr>
          <w:noProof/>
        </w:rPr>
        <w:fldChar w:fldCharType="end"/>
      </w:r>
    </w:p>
    <w:p w14:paraId="3E93A2CD"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8.4.5.2.</w:t>
      </w:r>
      <w:r>
        <w:rPr>
          <w:rFonts w:eastAsiaTheme="minorEastAsia" w:cstheme="minorBidi"/>
          <w:noProof/>
          <w:sz w:val="24"/>
          <w:szCs w:val="24"/>
          <w:lang w:eastAsia="ja-JP"/>
        </w:rPr>
        <w:tab/>
      </w:r>
      <w:r>
        <w:rPr>
          <w:noProof/>
        </w:rPr>
        <w:t>ConstraintProfile::DateTimeInterval [Class]</w:t>
      </w:r>
      <w:r>
        <w:rPr>
          <w:noProof/>
        </w:rPr>
        <w:tab/>
      </w:r>
      <w:r>
        <w:rPr>
          <w:noProof/>
        </w:rPr>
        <w:fldChar w:fldCharType="begin"/>
      </w:r>
      <w:r>
        <w:rPr>
          <w:noProof/>
        </w:rPr>
        <w:instrText xml:space="preserve"> PAGEREF _Toc285796170 \h </w:instrText>
      </w:r>
      <w:r>
        <w:rPr>
          <w:noProof/>
        </w:rPr>
      </w:r>
      <w:r>
        <w:rPr>
          <w:noProof/>
        </w:rPr>
        <w:fldChar w:fldCharType="separate"/>
      </w:r>
      <w:r>
        <w:rPr>
          <w:noProof/>
        </w:rPr>
        <w:t>77</w:t>
      </w:r>
      <w:r>
        <w:rPr>
          <w:noProof/>
        </w:rPr>
        <w:fldChar w:fldCharType="end"/>
      </w:r>
    </w:p>
    <w:p w14:paraId="40D95665"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8.4.5.3.</w:t>
      </w:r>
      <w:r>
        <w:rPr>
          <w:rFonts w:eastAsiaTheme="minorEastAsia" w:cstheme="minorBidi"/>
          <w:noProof/>
          <w:sz w:val="24"/>
          <w:szCs w:val="24"/>
          <w:lang w:eastAsia="ja-JP"/>
        </w:rPr>
        <w:tab/>
      </w:r>
      <w:r>
        <w:rPr>
          <w:noProof/>
        </w:rPr>
        <w:t>ConstraintProfile::DurationInterval [Class]</w:t>
      </w:r>
      <w:r>
        <w:rPr>
          <w:noProof/>
        </w:rPr>
        <w:tab/>
      </w:r>
      <w:r>
        <w:rPr>
          <w:noProof/>
        </w:rPr>
        <w:fldChar w:fldCharType="begin"/>
      </w:r>
      <w:r>
        <w:rPr>
          <w:noProof/>
        </w:rPr>
        <w:instrText xml:space="preserve"> PAGEREF _Toc285796171 \h </w:instrText>
      </w:r>
      <w:r>
        <w:rPr>
          <w:noProof/>
        </w:rPr>
      </w:r>
      <w:r>
        <w:rPr>
          <w:noProof/>
        </w:rPr>
        <w:fldChar w:fldCharType="separate"/>
      </w:r>
      <w:r>
        <w:rPr>
          <w:noProof/>
        </w:rPr>
        <w:t>78</w:t>
      </w:r>
      <w:r>
        <w:rPr>
          <w:noProof/>
        </w:rPr>
        <w:fldChar w:fldCharType="end"/>
      </w:r>
    </w:p>
    <w:p w14:paraId="6CD44099"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8.4.5.4.</w:t>
      </w:r>
      <w:r>
        <w:rPr>
          <w:rFonts w:eastAsiaTheme="minorEastAsia" w:cstheme="minorBidi"/>
          <w:noProof/>
          <w:sz w:val="24"/>
          <w:szCs w:val="24"/>
          <w:lang w:eastAsia="ja-JP"/>
        </w:rPr>
        <w:tab/>
      </w:r>
      <w:r>
        <w:rPr>
          <w:noProof/>
        </w:rPr>
        <w:t>ConstraintProfile::IntegerInterval [Class]</w:t>
      </w:r>
      <w:r>
        <w:rPr>
          <w:noProof/>
        </w:rPr>
        <w:tab/>
      </w:r>
      <w:r>
        <w:rPr>
          <w:noProof/>
        </w:rPr>
        <w:fldChar w:fldCharType="begin"/>
      </w:r>
      <w:r>
        <w:rPr>
          <w:noProof/>
        </w:rPr>
        <w:instrText xml:space="preserve"> PAGEREF _Toc285796172 \h </w:instrText>
      </w:r>
      <w:r>
        <w:rPr>
          <w:noProof/>
        </w:rPr>
      </w:r>
      <w:r>
        <w:rPr>
          <w:noProof/>
        </w:rPr>
        <w:fldChar w:fldCharType="separate"/>
      </w:r>
      <w:r>
        <w:rPr>
          <w:noProof/>
        </w:rPr>
        <w:t>78</w:t>
      </w:r>
      <w:r>
        <w:rPr>
          <w:noProof/>
        </w:rPr>
        <w:fldChar w:fldCharType="end"/>
      </w:r>
    </w:p>
    <w:p w14:paraId="25BF1A9B"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8.4.5.5.</w:t>
      </w:r>
      <w:r>
        <w:rPr>
          <w:rFonts w:eastAsiaTheme="minorEastAsia" w:cstheme="minorBidi"/>
          <w:noProof/>
          <w:sz w:val="24"/>
          <w:szCs w:val="24"/>
          <w:lang w:eastAsia="ja-JP"/>
        </w:rPr>
        <w:tab/>
      </w:r>
      <w:r>
        <w:rPr>
          <w:noProof/>
        </w:rPr>
        <w:t>ConstraintProfile::Interval [Class]</w:t>
      </w:r>
      <w:r>
        <w:rPr>
          <w:noProof/>
        </w:rPr>
        <w:tab/>
      </w:r>
      <w:r>
        <w:rPr>
          <w:noProof/>
        </w:rPr>
        <w:fldChar w:fldCharType="begin"/>
      </w:r>
      <w:r>
        <w:rPr>
          <w:noProof/>
        </w:rPr>
        <w:instrText xml:space="preserve"> PAGEREF _Toc285796173 \h </w:instrText>
      </w:r>
      <w:r>
        <w:rPr>
          <w:noProof/>
        </w:rPr>
      </w:r>
      <w:r>
        <w:rPr>
          <w:noProof/>
        </w:rPr>
        <w:fldChar w:fldCharType="separate"/>
      </w:r>
      <w:r>
        <w:rPr>
          <w:noProof/>
        </w:rPr>
        <w:t>79</w:t>
      </w:r>
      <w:r>
        <w:rPr>
          <w:noProof/>
        </w:rPr>
        <w:fldChar w:fldCharType="end"/>
      </w:r>
    </w:p>
    <w:p w14:paraId="2F6C6AE0"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8.4.5.6.</w:t>
      </w:r>
      <w:r>
        <w:rPr>
          <w:rFonts w:eastAsiaTheme="minorEastAsia" w:cstheme="minorBidi"/>
          <w:noProof/>
          <w:sz w:val="24"/>
          <w:szCs w:val="24"/>
          <w:lang w:eastAsia="ja-JP"/>
        </w:rPr>
        <w:tab/>
      </w:r>
      <w:r>
        <w:rPr>
          <w:noProof/>
        </w:rPr>
        <w:t>ConstraintProfile::RealInterval [Class]</w:t>
      </w:r>
      <w:r>
        <w:rPr>
          <w:noProof/>
        </w:rPr>
        <w:tab/>
      </w:r>
      <w:r>
        <w:rPr>
          <w:noProof/>
        </w:rPr>
        <w:fldChar w:fldCharType="begin"/>
      </w:r>
      <w:r>
        <w:rPr>
          <w:noProof/>
        </w:rPr>
        <w:instrText xml:space="preserve"> PAGEREF _Toc285796174 \h </w:instrText>
      </w:r>
      <w:r>
        <w:rPr>
          <w:noProof/>
        </w:rPr>
      </w:r>
      <w:r>
        <w:rPr>
          <w:noProof/>
        </w:rPr>
        <w:fldChar w:fldCharType="separate"/>
      </w:r>
      <w:r>
        <w:rPr>
          <w:noProof/>
        </w:rPr>
        <w:t>79</w:t>
      </w:r>
      <w:r>
        <w:rPr>
          <w:noProof/>
        </w:rPr>
        <w:fldChar w:fldCharType="end"/>
      </w:r>
    </w:p>
    <w:p w14:paraId="6D4CE08C"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8.4.5.7.</w:t>
      </w:r>
      <w:r>
        <w:rPr>
          <w:rFonts w:eastAsiaTheme="minorEastAsia" w:cstheme="minorBidi"/>
          <w:noProof/>
          <w:sz w:val="24"/>
          <w:szCs w:val="24"/>
          <w:lang w:eastAsia="ja-JP"/>
        </w:rPr>
        <w:tab/>
      </w:r>
      <w:r>
        <w:rPr>
          <w:noProof/>
        </w:rPr>
        <w:t>ConstraintProfile::TimeInterval [Class]</w:t>
      </w:r>
      <w:r>
        <w:rPr>
          <w:noProof/>
        </w:rPr>
        <w:tab/>
      </w:r>
      <w:r>
        <w:rPr>
          <w:noProof/>
        </w:rPr>
        <w:fldChar w:fldCharType="begin"/>
      </w:r>
      <w:r>
        <w:rPr>
          <w:noProof/>
        </w:rPr>
        <w:instrText xml:space="preserve"> PAGEREF _Toc285796175 \h </w:instrText>
      </w:r>
      <w:r>
        <w:rPr>
          <w:noProof/>
        </w:rPr>
      </w:r>
      <w:r>
        <w:rPr>
          <w:noProof/>
        </w:rPr>
        <w:fldChar w:fldCharType="separate"/>
      </w:r>
      <w:r>
        <w:rPr>
          <w:noProof/>
        </w:rPr>
        <w:t>80</w:t>
      </w:r>
      <w:r>
        <w:rPr>
          <w:noProof/>
        </w:rPr>
        <w:fldChar w:fldCharType="end"/>
      </w:r>
    </w:p>
    <w:p w14:paraId="394F5E82"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8.4.5.8.</w:t>
      </w:r>
      <w:r>
        <w:rPr>
          <w:rFonts w:eastAsiaTheme="minorEastAsia" w:cstheme="minorBidi"/>
          <w:noProof/>
          <w:sz w:val="24"/>
          <w:szCs w:val="24"/>
          <w:lang w:eastAsia="ja-JP"/>
        </w:rPr>
        <w:tab/>
      </w:r>
      <w:r>
        <w:rPr>
          <w:noProof/>
        </w:rPr>
        <w:t>ConstraintProfile::AMLType [Stereotype]</w:t>
      </w:r>
      <w:r>
        <w:rPr>
          <w:noProof/>
        </w:rPr>
        <w:tab/>
      </w:r>
      <w:r>
        <w:rPr>
          <w:noProof/>
        </w:rPr>
        <w:fldChar w:fldCharType="begin"/>
      </w:r>
      <w:r>
        <w:rPr>
          <w:noProof/>
        </w:rPr>
        <w:instrText xml:space="preserve"> PAGEREF _Toc285796176 \h </w:instrText>
      </w:r>
      <w:r>
        <w:rPr>
          <w:noProof/>
        </w:rPr>
      </w:r>
      <w:r>
        <w:rPr>
          <w:noProof/>
        </w:rPr>
        <w:fldChar w:fldCharType="separate"/>
      </w:r>
      <w:r>
        <w:rPr>
          <w:noProof/>
        </w:rPr>
        <w:t>80</w:t>
      </w:r>
      <w:r>
        <w:rPr>
          <w:noProof/>
        </w:rPr>
        <w:fldChar w:fldCharType="end"/>
      </w:r>
    </w:p>
    <w:p w14:paraId="34E9809C"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8.4.5.9.</w:t>
      </w:r>
      <w:r>
        <w:rPr>
          <w:rFonts w:eastAsiaTheme="minorEastAsia" w:cstheme="minorBidi"/>
          <w:noProof/>
          <w:sz w:val="24"/>
          <w:szCs w:val="24"/>
          <w:lang w:eastAsia="ja-JP"/>
        </w:rPr>
        <w:tab/>
      </w:r>
      <w:r>
        <w:rPr>
          <w:noProof/>
        </w:rPr>
        <w:t>ConstraintProfile::Archetype [Stereotype]</w:t>
      </w:r>
      <w:r>
        <w:rPr>
          <w:noProof/>
        </w:rPr>
        <w:tab/>
      </w:r>
      <w:r>
        <w:rPr>
          <w:noProof/>
        </w:rPr>
        <w:fldChar w:fldCharType="begin"/>
      </w:r>
      <w:r>
        <w:rPr>
          <w:noProof/>
        </w:rPr>
        <w:instrText xml:space="preserve"> PAGEREF _Toc285796177 \h </w:instrText>
      </w:r>
      <w:r>
        <w:rPr>
          <w:noProof/>
        </w:rPr>
      </w:r>
      <w:r>
        <w:rPr>
          <w:noProof/>
        </w:rPr>
        <w:fldChar w:fldCharType="separate"/>
      </w:r>
      <w:r>
        <w:rPr>
          <w:noProof/>
        </w:rPr>
        <w:t>81</w:t>
      </w:r>
      <w:r>
        <w:rPr>
          <w:noProof/>
        </w:rPr>
        <w:fldChar w:fldCharType="end"/>
      </w:r>
    </w:p>
    <w:p w14:paraId="7CF7C346"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8.4.5.10.</w:t>
      </w:r>
      <w:r>
        <w:rPr>
          <w:rFonts w:eastAsiaTheme="minorEastAsia" w:cstheme="minorBidi"/>
          <w:noProof/>
          <w:sz w:val="24"/>
          <w:szCs w:val="24"/>
          <w:lang w:eastAsia="ja-JP"/>
        </w:rPr>
        <w:tab/>
      </w:r>
      <w:r>
        <w:rPr>
          <w:noProof/>
        </w:rPr>
        <w:t>ConstraintProfile::ArchetypeCurrentVersion [Stereotype]</w:t>
      </w:r>
      <w:r>
        <w:rPr>
          <w:noProof/>
        </w:rPr>
        <w:tab/>
      </w:r>
      <w:r>
        <w:rPr>
          <w:noProof/>
        </w:rPr>
        <w:fldChar w:fldCharType="begin"/>
      </w:r>
      <w:r>
        <w:rPr>
          <w:noProof/>
        </w:rPr>
        <w:instrText xml:space="preserve"> PAGEREF _Toc285796178 \h </w:instrText>
      </w:r>
      <w:r>
        <w:rPr>
          <w:noProof/>
        </w:rPr>
      </w:r>
      <w:r>
        <w:rPr>
          <w:noProof/>
        </w:rPr>
        <w:fldChar w:fldCharType="separate"/>
      </w:r>
      <w:r>
        <w:rPr>
          <w:noProof/>
        </w:rPr>
        <w:t>82</w:t>
      </w:r>
      <w:r>
        <w:rPr>
          <w:noProof/>
        </w:rPr>
        <w:fldChar w:fldCharType="end"/>
      </w:r>
    </w:p>
    <w:p w14:paraId="480B5621"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8.4.5.11.</w:t>
      </w:r>
      <w:r>
        <w:rPr>
          <w:rFonts w:eastAsiaTheme="minorEastAsia" w:cstheme="minorBidi"/>
          <w:noProof/>
          <w:sz w:val="24"/>
          <w:szCs w:val="24"/>
          <w:lang w:eastAsia="ja-JP"/>
        </w:rPr>
        <w:tab/>
      </w:r>
      <w:r>
        <w:rPr>
          <w:noProof/>
        </w:rPr>
        <w:t>ConstraintProfile::ArchetypeId [Stereotype]</w:t>
      </w:r>
      <w:r>
        <w:rPr>
          <w:noProof/>
        </w:rPr>
        <w:tab/>
      </w:r>
      <w:r>
        <w:rPr>
          <w:noProof/>
        </w:rPr>
        <w:fldChar w:fldCharType="begin"/>
      </w:r>
      <w:r>
        <w:rPr>
          <w:noProof/>
        </w:rPr>
        <w:instrText xml:space="preserve"> PAGEREF _Toc285796179 \h </w:instrText>
      </w:r>
      <w:r>
        <w:rPr>
          <w:noProof/>
        </w:rPr>
      </w:r>
      <w:r>
        <w:rPr>
          <w:noProof/>
        </w:rPr>
        <w:fldChar w:fldCharType="separate"/>
      </w:r>
      <w:r>
        <w:rPr>
          <w:noProof/>
        </w:rPr>
        <w:t>83</w:t>
      </w:r>
      <w:r>
        <w:rPr>
          <w:noProof/>
        </w:rPr>
        <w:fldChar w:fldCharType="end"/>
      </w:r>
    </w:p>
    <w:p w14:paraId="75F41A02"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8.4.5.12.</w:t>
      </w:r>
      <w:r>
        <w:rPr>
          <w:rFonts w:eastAsiaTheme="minorEastAsia" w:cstheme="minorBidi"/>
          <w:noProof/>
          <w:sz w:val="24"/>
          <w:szCs w:val="24"/>
          <w:lang w:eastAsia="ja-JP"/>
        </w:rPr>
        <w:tab/>
      </w:r>
      <w:r>
        <w:rPr>
          <w:noProof/>
        </w:rPr>
        <w:t>ConstraintProfile::ArchetypeLibrary [Stereotype]</w:t>
      </w:r>
      <w:r>
        <w:rPr>
          <w:noProof/>
        </w:rPr>
        <w:tab/>
      </w:r>
      <w:r>
        <w:rPr>
          <w:noProof/>
        </w:rPr>
        <w:fldChar w:fldCharType="begin"/>
      </w:r>
      <w:r>
        <w:rPr>
          <w:noProof/>
        </w:rPr>
        <w:instrText xml:space="preserve"> PAGEREF _Toc285796180 \h </w:instrText>
      </w:r>
      <w:r>
        <w:rPr>
          <w:noProof/>
        </w:rPr>
      </w:r>
      <w:r>
        <w:rPr>
          <w:noProof/>
        </w:rPr>
        <w:fldChar w:fldCharType="separate"/>
      </w:r>
      <w:r>
        <w:rPr>
          <w:noProof/>
        </w:rPr>
        <w:t>83</w:t>
      </w:r>
      <w:r>
        <w:rPr>
          <w:noProof/>
        </w:rPr>
        <w:fldChar w:fldCharType="end"/>
      </w:r>
    </w:p>
    <w:p w14:paraId="3096BFC1"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8.4.5.13.</w:t>
      </w:r>
      <w:r>
        <w:rPr>
          <w:rFonts w:eastAsiaTheme="minorEastAsia" w:cstheme="minorBidi"/>
          <w:noProof/>
          <w:sz w:val="24"/>
          <w:szCs w:val="24"/>
          <w:lang w:eastAsia="ja-JP"/>
        </w:rPr>
        <w:tab/>
      </w:r>
      <w:r>
        <w:rPr>
          <w:noProof/>
        </w:rPr>
        <w:t>ConstraintProfile::ArchetypeRootConstraint [Stereotype]</w:t>
      </w:r>
      <w:r>
        <w:rPr>
          <w:noProof/>
        </w:rPr>
        <w:tab/>
      </w:r>
      <w:r>
        <w:rPr>
          <w:noProof/>
        </w:rPr>
        <w:fldChar w:fldCharType="begin"/>
      </w:r>
      <w:r>
        <w:rPr>
          <w:noProof/>
        </w:rPr>
        <w:instrText xml:space="preserve"> PAGEREF _Toc285796181 \h </w:instrText>
      </w:r>
      <w:r>
        <w:rPr>
          <w:noProof/>
        </w:rPr>
      </w:r>
      <w:r>
        <w:rPr>
          <w:noProof/>
        </w:rPr>
        <w:fldChar w:fldCharType="separate"/>
      </w:r>
      <w:r>
        <w:rPr>
          <w:noProof/>
        </w:rPr>
        <w:t>84</w:t>
      </w:r>
      <w:r>
        <w:rPr>
          <w:noProof/>
        </w:rPr>
        <w:fldChar w:fldCharType="end"/>
      </w:r>
    </w:p>
    <w:p w14:paraId="224720DD"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8.4.5.14.</w:t>
      </w:r>
      <w:r>
        <w:rPr>
          <w:rFonts w:eastAsiaTheme="minorEastAsia" w:cstheme="minorBidi"/>
          <w:noProof/>
          <w:sz w:val="24"/>
          <w:szCs w:val="24"/>
          <w:lang w:eastAsia="ja-JP"/>
        </w:rPr>
        <w:tab/>
      </w:r>
      <w:r>
        <w:rPr>
          <w:noProof/>
        </w:rPr>
        <w:t>ConstraintProfile::ArchetypeRootProxy [Stereotype]</w:t>
      </w:r>
      <w:r>
        <w:rPr>
          <w:noProof/>
        </w:rPr>
        <w:tab/>
      </w:r>
      <w:r>
        <w:rPr>
          <w:noProof/>
        </w:rPr>
        <w:fldChar w:fldCharType="begin"/>
      </w:r>
      <w:r>
        <w:rPr>
          <w:noProof/>
        </w:rPr>
        <w:instrText xml:space="preserve"> PAGEREF _Toc285796182 \h </w:instrText>
      </w:r>
      <w:r>
        <w:rPr>
          <w:noProof/>
        </w:rPr>
      </w:r>
      <w:r>
        <w:rPr>
          <w:noProof/>
        </w:rPr>
        <w:fldChar w:fldCharType="separate"/>
      </w:r>
      <w:r>
        <w:rPr>
          <w:noProof/>
        </w:rPr>
        <w:t>84</w:t>
      </w:r>
      <w:r>
        <w:rPr>
          <w:noProof/>
        </w:rPr>
        <w:fldChar w:fldCharType="end"/>
      </w:r>
    </w:p>
    <w:p w14:paraId="1DC4784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8.4.5.15.</w:t>
      </w:r>
      <w:r>
        <w:rPr>
          <w:rFonts w:eastAsiaTheme="minorEastAsia" w:cstheme="minorBidi"/>
          <w:noProof/>
          <w:sz w:val="24"/>
          <w:szCs w:val="24"/>
          <w:lang w:eastAsia="ja-JP"/>
        </w:rPr>
        <w:tab/>
      </w:r>
      <w:r>
        <w:rPr>
          <w:noProof/>
        </w:rPr>
        <w:t>ConstraintProfile::ArchetypeType [Stereotype]</w:t>
      </w:r>
      <w:r>
        <w:rPr>
          <w:noProof/>
        </w:rPr>
        <w:tab/>
      </w:r>
      <w:r>
        <w:rPr>
          <w:noProof/>
        </w:rPr>
        <w:fldChar w:fldCharType="begin"/>
      </w:r>
      <w:r>
        <w:rPr>
          <w:noProof/>
        </w:rPr>
        <w:instrText xml:space="preserve"> PAGEREF _Toc285796183 \h </w:instrText>
      </w:r>
      <w:r>
        <w:rPr>
          <w:noProof/>
        </w:rPr>
      </w:r>
      <w:r>
        <w:rPr>
          <w:noProof/>
        </w:rPr>
        <w:fldChar w:fldCharType="separate"/>
      </w:r>
      <w:r>
        <w:rPr>
          <w:noProof/>
        </w:rPr>
        <w:t>85</w:t>
      </w:r>
      <w:r>
        <w:rPr>
          <w:noProof/>
        </w:rPr>
        <w:fldChar w:fldCharType="end"/>
      </w:r>
    </w:p>
    <w:p w14:paraId="15472C43"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8.4.5.16.</w:t>
      </w:r>
      <w:r>
        <w:rPr>
          <w:rFonts w:eastAsiaTheme="minorEastAsia" w:cstheme="minorBidi"/>
          <w:noProof/>
          <w:sz w:val="24"/>
          <w:szCs w:val="24"/>
          <w:lang w:eastAsia="ja-JP"/>
        </w:rPr>
        <w:tab/>
      </w:r>
      <w:r>
        <w:rPr>
          <w:noProof/>
        </w:rPr>
        <w:t>ConstraintProfile::ArchetypeVersion [Stereotype]</w:t>
      </w:r>
      <w:r>
        <w:rPr>
          <w:noProof/>
        </w:rPr>
        <w:tab/>
      </w:r>
      <w:r>
        <w:rPr>
          <w:noProof/>
        </w:rPr>
        <w:fldChar w:fldCharType="begin"/>
      </w:r>
      <w:r>
        <w:rPr>
          <w:noProof/>
        </w:rPr>
        <w:instrText xml:space="preserve"> PAGEREF _Toc285796184 \h </w:instrText>
      </w:r>
      <w:r>
        <w:rPr>
          <w:noProof/>
        </w:rPr>
      </w:r>
      <w:r>
        <w:rPr>
          <w:noProof/>
        </w:rPr>
        <w:fldChar w:fldCharType="separate"/>
      </w:r>
      <w:r>
        <w:rPr>
          <w:noProof/>
        </w:rPr>
        <w:t>85</w:t>
      </w:r>
      <w:r>
        <w:rPr>
          <w:noProof/>
        </w:rPr>
        <w:fldChar w:fldCharType="end"/>
      </w:r>
    </w:p>
    <w:p w14:paraId="6679D277"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8.4.5.17.</w:t>
      </w:r>
      <w:r>
        <w:rPr>
          <w:rFonts w:eastAsiaTheme="minorEastAsia" w:cstheme="minorBidi"/>
          <w:noProof/>
          <w:sz w:val="24"/>
          <w:szCs w:val="24"/>
          <w:lang w:eastAsia="ja-JP"/>
        </w:rPr>
        <w:tab/>
      </w:r>
      <w:r>
        <w:rPr>
          <w:noProof/>
        </w:rPr>
        <w:t>ConstraintProfile::ArchetypeVersionId [Stereotype]</w:t>
      </w:r>
      <w:r>
        <w:rPr>
          <w:noProof/>
        </w:rPr>
        <w:tab/>
      </w:r>
      <w:r>
        <w:rPr>
          <w:noProof/>
        </w:rPr>
        <w:fldChar w:fldCharType="begin"/>
      </w:r>
      <w:r>
        <w:rPr>
          <w:noProof/>
        </w:rPr>
        <w:instrText xml:space="preserve"> PAGEREF _Toc285796185 \h </w:instrText>
      </w:r>
      <w:r>
        <w:rPr>
          <w:noProof/>
        </w:rPr>
      </w:r>
      <w:r>
        <w:rPr>
          <w:noProof/>
        </w:rPr>
        <w:fldChar w:fldCharType="separate"/>
      </w:r>
      <w:r>
        <w:rPr>
          <w:noProof/>
        </w:rPr>
        <w:t>86</w:t>
      </w:r>
      <w:r>
        <w:rPr>
          <w:noProof/>
        </w:rPr>
        <w:fldChar w:fldCharType="end"/>
      </w:r>
    </w:p>
    <w:p w14:paraId="6A8C0E0C"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8.4.5.18.</w:t>
      </w:r>
      <w:r>
        <w:rPr>
          <w:rFonts w:eastAsiaTheme="minorEastAsia" w:cstheme="minorBidi"/>
          <w:noProof/>
          <w:sz w:val="24"/>
          <w:szCs w:val="24"/>
          <w:lang w:eastAsia="ja-JP"/>
        </w:rPr>
        <w:tab/>
      </w:r>
      <w:r>
        <w:rPr>
          <w:noProof/>
        </w:rPr>
        <w:t>ConstraintProfile::AttributeCollectionConstraint [Stereotype]</w:t>
      </w:r>
      <w:r>
        <w:rPr>
          <w:noProof/>
        </w:rPr>
        <w:tab/>
      </w:r>
      <w:r>
        <w:rPr>
          <w:noProof/>
        </w:rPr>
        <w:fldChar w:fldCharType="begin"/>
      </w:r>
      <w:r>
        <w:rPr>
          <w:noProof/>
        </w:rPr>
        <w:instrText xml:space="preserve"> PAGEREF _Toc285796186 \h </w:instrText>
      </w:r>
      <w:r>
        <w:rPr>
          <w:noProof/>
        </w:rPr>
      </w:r>
      <w:r>
        <w:rPr>
          <w:noProof/>
        </w:rPr>
        <w:fldChar w:fldCharType="separate"/>
      </w:r>
      <w:r>
        <w:rPr>
          <w:noProof/>
        </w:rPr>
        <w:t>86</w:t>
      </w:r>
      <w:r>
        <w:rPr>
          <w:noProof/>
        </w:rPr>
        <w:fldChar w:fldCharType="end"/>
      </w:r>
    </w:p>
    <w:p w14:paraId="1A03D501"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8.4.5.19.</w:t>
      </w:r>
      <w:r>
        <w:rPr>
          <w:rFonts w:eastAsiaTheme="minorEastAsia" w:cstheme="minorBidi"/>
          <w:noProof/>
          <w:sz w:val="24"/>
          <w:szCs w:val="24"/>
          <w:lang w:eastAsia="ja-JP"/>
        </w:rPr>
        <w:tab/>
      </w:r>
      <w:r>
        <w:rPr>
          <w:noProof/>
        </w:rPr>
        <w:t>ConstraintProfile::AttributeConstraint [Stereotype]</w:t>
      </w:r>
      <w:r>
        <w:rPr>
          <w:noProof/>
        </w:rPr>
        <w:tab/>
      </w:r>
      <w:r>
        <w:rPr>
          <w:noProof/>
        </w:rPr>
        <w:fldChar w:fldCharType="begin"/>
      </w:r>
      <w:r>
        <w:rPr>
          <w:noProof/>
        </w:rPr>
        <w:instrText xml:space="preserve"> PAGEREF _Toc285796187 \h </w:instrText>
      </w:r>
      <w:r>
        <w:rPr>
          <w:noProof/>
        </w:rPr>
      </w:r>
      <w:r>
        <w:rPr>
          <w:noProof/>
        </w:rPr>
        <w:fldChar w:fldCharType="separate"/>
      </w:r>
      <w:r>
        <w:rPr>
          <w:noProof/>
        </w:rPr>
        <w:t>87</w:t>
      </w:r>
      <w:r>
        <w:rPr>
          <w:noProof/>
        </w:rPr>
        <w:fldChar w:fldCharType="end"/>
      </w:r>
    </w:p>
    <w:p w14:paraId="200F3765"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8.4.5.20.</w:t>
      </w:r>
      <w:r>
        <w:rPr>
          <w:rFonts w:eastAsiaTheme="minorEastAsia" w:cstheme="minorBidi"/>
          <w:noProof/>
          <w:sz w:val="24"/>
          <w:szCs w:val="24"/>
          <w:lang w:eastAsia="ja-JP"/>
        </w:rPr>
        <w:tab/>
      </w:r>
      <w:r>
        <w:rPr>
          <w:noProof/>
        </w:rPr>
        <w:t>ConstraintProfile::AuthoredResource [Stereotype]</w:t>
      </w:r>
      <w:r>
        <w:rPr>
          <w:noProof/>
        </w:rPr>
        <w:tab/>
      </w:r>
      <w:r>
        <w:rPr>
          <w:noProof/>
        </w:rPr>
        <w:fldChar w:fldCharType="begin"/>
      </w:r>
      <w:r>
        <w:rPr>
          <w:noProof/>
        </w:rPr>
        <w:instrText xml:space="preserve"> PAGEREF _Toc285796188 \h </w:instrText>
      </w:r>
      <w:r>
        <w:rPr>
          <w:noProof/>
        </w:rPr>
      </w:r>
      <w:r>
        <w:rPr>
          <w:noProof/>
        </w:rPr>
        <w:fldChar w:fldCharType="separate"/>
      </w:r>
      <w:r>
        <w:rPr>
          <w:noProof/>
        </w:rPr>
        <w:t>87</w:t>
      </w:r>
      <w:r>
        <w:rPr>
          <w:noProof/>
        </w:rPr>
        <w:fldChar w:fldCharType="end"/>
      </w:r>
    </w:p>
    <w:p w14:paraId="02CCE1BB"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8.4.5.21.</w:t>
      </w:r>
      <w:r>
        <w:rPr>
          <w:rFonts w:eastAsiaTheme="minorEastAsia" w:cstheme="minorBidi"/>
          <w:noProof/>
          <w:sz w:val="24"/>
          <w:szCs w:val="24"/>
          <w:lang w:eastAsia="ja-JP"/>
        </w:rPr>
        <w:tab/>
      </w:r>
      <w:r>
        <w:rPr>
          <w:noProof/>
        </w:rPr>
        <w:t>ConstraintProfile::BooleanConstraint [Stereotype]</w:t>
      </w:r>
      <w:r>
        <w:rPr>
          <w:noProof/>
        </w:rPr>
        <w:tab/>
      </w:r>
      <w:r>
        <w:rPr>
          <w:noProof/>
        </w:rPr>
        <w:fldChar w:fldCharType="begin"/>
      </w:r>
      <w:r>
        <w:rPr>
          <w:noProof/>
        </w:rPr>
        <w:instrText xml:space="preserve"> PAGEREF _Toc285796189 \h </w:instrText>
      </w:r>
      <w:r>
        <w:rPr>
          <w:noProof/>
        </w:rPr>
      </w:r>
      <w:r>
        <w:rPr>
          <w:noProof/>
        </w:rPr>
        <w:fldChar w:fldCharType="separate"/>
      </w:r>
      <w:r>
        <w:rPr>
          <w:noProof/>
        </w:rPr>
        <w:t>89</w:t>
      </w:r>
      <w:r>
        <w:rPr>
          <w:noProof/>
        </w:rPr>
        <w:fldChar w:fldCharType="end"/>
      </w:r>
    </w:p>
    <w:p w14:paraId="08FC73B7"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8.4.5.22.</w:t>
      </w:r>
      <w:r>
        <w:rPr>
          <w:rFonts w:eastAsiaTheme="minorEastAsia" w:cstheme="minorBidi"/>
          <w:noProof/>
          <w:sz w:val="24"/>
          <w:szCs w:val="24"/>
          <w:lang w:eastAsia="ja-JP"/>
        </w:rPr>
        <w:tab/>
      </w:r>
      <w:r>
        <w:rPr>
          <w:noProof/>
        </w:rPr>
        <w:t>ConstraintProfile::ComplexObjectConstraint [Stereotype]</w:t>
      </w:r>
      <w:r>
        <w:rPr>
          <w:noProof/>
        </w:rPr>
        <w:tab/>
      </w:r>
      <w:r>
        <w:rPr>
          <w:noProof/>
        </w:rPr>
        <w:fldChar w:fldCharType="begin"/>
      </w:r>
      <w:r>
        <w:rPr>
          <w:noProof/>
        </w:rPr>
        <w:instrText xml:space="preserve"> PAGEREF _Toc285796190 \h </w:instrText>
      </w:r>
      <w:r>
        <w:rPr>
          <w:noProof/>
        </w:rPr>
      </w:r>
      <w:r>
        <w:rPr>
          <w:noProof/>
        </w:rPr>
        <w:fldChar w:fldCharType="separate"/>
      </w:r>
      <w:r>
        <w:rPr>
          <w:noProof/>
        </w:rPr>
        <w:t>89</w:t>
      </w:r>
      <w:r>
        <w:rPr>
          <w:noProof/>
        </w:rPr>
        <w:fldChar w:fldCharType="end"/>
      </w:r>
    </w:p>
    <w:p w14:paraId="57EFF079"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8.4.5.23.</w:t>
      </w:r>
      <w:r>
        <w:rPr>
          <w:rFonts w:eastAsiaTheme="minorEastAsia" w:cstheme="minorBidi"/>
          <w:noProof/>
          <w:sz w:val="24"/>
          <w:szCs w:val="24"/>
          <w:lang w:eastAsia="ja-JP"/>
        </w:rPr>
        <w:tab/>
      </w:r>
      <w:r>
        <w:rPr>
          <w:noProof/>
        </w:rPr>
        <w:t>ConstraintProfile::Constrains [Stereotype]</w:t>
      </w:r>
      <w:r>
        <w:rPr>
          <w:noProof/>
        </w:rPr>
        <w:tab/>
      </w:r>
      <w:r>
        <w:rPr>
          <w:noProof/>
        </w:rPr>
        <w:fldChar w:fldCharType="begin"/>
      </w:r>
      <w:r>
        <w:rPr>
          <w:noProof/>
        </w:rPr>
        <w:instrText xml:space="preserve"> PAGEREF _Toc285796191 \h </w:instrText>
      </w:r>
      <w:r>
        <w:rPr>
          <w:noProof/>
        </w:rPr>
      </w:r>
      <w:r>
        <w:rPr>
          <w:noProof/>
        </w:rPr>
        <w:fldChar w:fldCharType="separate"/>
      </w:r>
      <w:r>
        <w:rPr>
          <w:noProof/>
        </w:rPr>
        <w:t>90</w:t>
      </w:r>
      <w:r>
        <w:rPr>
          <w:noProof/>
        </w:rPr>
        <w:fldChar w:fldCharType="end"/>
      </w:r>
    </w:p>
    <w:p w14:paraId="2AE93D3F"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8.4.5.24.</w:t>
      </w:r>
      <w:r>
        <w:rPr>
          <w:rFonts w:eastAsiaTheme="minorEastAsia" w:cstheme="minorBidi"/>
          <w:noProof/>
          <w:sz w:val="24"/>
          <w:szCs w:val="24"/>
          <w:lang w:eastAsia="ja-JP"/>
        </w:rPr>
        <w:tab/>
      </w:r>
      <w:r>
        <w:rPr>
          <w:noProof/>
        </w:rPr>
        <w:t>ConstraintProfile::DateConstraint [Stereotype]</w:t>
      </w:r>
      <w:r>
        <w:rPr>
          <w:noProof/>
        </w:rPr>
        <w:tab/>
      </w:r>
      <w:r>
        <w:rPr>
          <w:noProof/>
        </w:rPr>
        <w:fldChar w:fldCharType="begin"/>
      </w:r>
      <w:r>
        <w:rPr>
          <w:noProof/>
        </w:rPr>
        <w:instrText xml:space="preserve"> PAGEREF _Toc285796192 \h </w:instrText>
      </w:r>
      <w:r>
        <w:rPr>
          <w:noProof/>
        </w:rPr>
      </w:r>
      <w:r>
        <w:rPr>
          <w:noProof/>
        </w:rPr>
        <w:fldChar w:fldCharType="separate"/>
      </w:r>
      <w:r>
        <w:rPr>
          <w:noProof/>
        </w:rPr>
        <w:t>90</w:t>
      </w:r>
      <w:r>
        <w:rPr>
          <w:noProof/>
        </w:rPr>
        <w:fldChar w:fldCharType="end"/>
      </w:r>
    </w:p>
    <w:p w14:paraId="50DF68A3"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8.4.5.25.</w:t>
      </w:r>
      <w:r>
        <w:rPr>
          <w:rFonts w:eastAsiaTheme="minorEastAsia" w:cstheme="minorBidi"/>
          <w:noProof/>
          <w:sz w:val="24"/>
          <w:szCs w:val="24"/>
          <w:lang w:eastAsia="ja-JP"/>
        </w:rPr>
        <w:tab/>
      </w:r>
      <w:r>
        <w:rPr>
          <w:noProof/>
        </w:rPr>
        <w:t>ConstraintProfile::DateTimeConstraint [Stereotype]</w:t>
      </w:r>
      <w:r>
        <w:rPr>
          <w:noProof/>
        </w:rPr>
        <w:tab/>
      </w:r>
      <w:r>
        <w:rPr>
          <w:noProof/>
        </w:rPr>
        <w:fldChar w:fldCharType="begin"/>
      </w:r>
      <w:r>
        <w:rPr>
          <w:noProof/>
        </w:rPr>
        <w:instrText xml:space="preserve"> PAGEREF _Toc285796193 \h </w:instrText>
      </w:r>
      <w:r>
        <w:rPr>
          <w:noProof/>
        </w:rPr>
      </w:r>
      <w:r>
        <w:rPr>
          <w:noProof/>
        </w:rPr>
        <w:fldChar w:fldCharType="separate"/>
      </w:r>
      <w:r>
        <w:rPr>
          <w:noProof/>
        </w:rPr>
        <w:t>91</w:t>
      </w:r>
      <w:r>
        <w:rPr>
          <w:noProof/>
        </w:rPr>
        <w:fldChar w:fldCharType="end"/>
      </w:r>
    </w:p>
    <w:p w14:paraId="25BE0B62"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8.4.5.26.</w:t>
      </w:r>
      <w:r>
        <w:rPr>
          <w:rFonts w:eastAsiaTheme="minorEastAsia" w:cstheme="minorBidi"/>
          <w:noProof/>
          <w:sz w:val="24"/>
          <w:szCs w:val="24"/>
          <w:lang w:eastAsia="ja-JP"/>
        </w:rPr>
        <w:tab/>
      </w:r>
      <w:r>
        <w:rPr>
          <w:noProof/>
        </w:rPr>
        <w:t>ConstraintProfile::DurationConstraint [Stereotype]</w:t>
      </w:r>
      <w:r>
        <w:rPr>
          <w:noProof/>
        </w:rPr>
        <w:tab/>
      </w:r>
      <w:r>
        <w:rPr>
          <w:noProof/>
        </w:rPr>
        <w:fldChar w:fldCharType="begin"/>
      </w:r>
      <w:r>
        <w:rPr>
          <w:noProof/>
        </w:rPr>
        <w:instrText xml:space="preserve"> PAGEREF _Toc285796194 \h </w:instrText>
      </w:r>
      <w:r>
        <w:rPr>
          <w:noProof/>
        </w:rPr>
      </w:r>
      <w:r>
        <w:rPr>
          <w:noProof/>
        </w:rPr>
        <w:fldChar w:fldCharType="separate"/>
      </w:r>
      <w:r>
        <w:rPr>
          <w:noProof/>
        </w:rPr>
        <w:t>92</w:t>
      </w:r>
      <w:r>
        <w:rPr>
          <w:noProof/>
        </w:rPr>
        <w:fldChar w:fldCharType="end"/>
      </w:r>
    </w:p>
    <w:p w14:paraId="06C78419"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8.4.5.27.</w:t>
      </w:r>
      <w:r>
        <w:rPr>
          <w:rFonts w:eastAsiaTheme="minorEastAsia" w:cstheme="minorBidi"/>
          <w:noProof/>
          <w:sz w:val="24"/>
          <w:szCs w:val="24"/>
          <w:lang w:eastAsia="ja-JP"/>
        </w:rPr>
        <w:tab/>
      </w:r>
      <w:r>
        <w:rPr>
          <w:noProof/>
        </w:rPr>
        <w:t>ConstraintProfile::EnumeratedValueDomainConstraint [Stereotype]</w:t>
      </w:r>
      <w:r>
        <w:rPr>
          <w:noProof/>
        </w:rPr>
        <w:tab/>
      </w:r>
      <w:r>
        <w:rPr>
          <w:noProof/>
        </w:rPr>
        <w:fldChar w:fldCharType="begin"/>
      </w:r>
      <w:r>
        <w:rPr>
          <w:noProof/>
        </w:rPr>
        <w:instrText xml:space="preserve"> PAGEREF _Toc285796195 \h </w:instrText>
      </w:r>
      <w:r>
        <w:rPr>
          <w:noProof/>
        </w:rPr>
      </w:r>
      <w:r>
        <w:rPr>
          <w:noProof/>
        </w:rPr>
        <w:fldChar w:fldCharType="separate"/>
      </w:r>
      <w:r>
        <w:rPr>
          <w:noProof/>
        </w:rPr>
        <w:t>93</w:t>
      </w:r>
      <w:r>
        <w:rPr>
          <w:noProof/>
        </w:rPr>
        <w:fldChar w:fldCharType="end"/>
      </w:r>
    </w:p>
    <w:p w14:paraId="2F23703A"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8.4.5.28.</w:t>
      </w:r>
      <w:r>
        <w:rPr>
          <w:rFonts w:eastAsiaTheme="minorEastAsia" w:cstheme="minorBidi"/>
          <w:noProof/>
          <w:sz w:val="24"/>
          <w:szCs w:val="24"/>
          <w:lang w:eastAsia="ja-JP"/>
        </w:rPr>
        <w:tab/>
      </w:r>
      <w:r>
        <w:rPr>
          <w:noProof/>
        </w:rPr>
        <w:t>ConstraintProfile::EnumerationConstraint [Stereotype]</w:t>
      </w:r>
      <w:r>
        <w:rPr>
          <w:noProof/>
        </w:rPr>
        <w:tab/>
      </w:r>
      <w:r>
        <w:rPr>
          <w:noProof/>
        </w:rPr>
        <w:fldChar w:fldCharType="begin"/>
      </w:r>
      <w:r>
        <w:rPr>
          <w:noProof/>
        </w:rPr>
        <w:instrText xml:space="preserve"> PAGEREF _Toc285796196 \h </w:instrText>
      </w:r>
      <w:r>
        <w:rPr>
          <w:noProof/>
        </w:rPr>
      </w:r>
      <w:r>
        <w:rPr>
          <w:noProof/>
        </w:rPr>
        <w:fldChar w:fldCharType="separate"/>
      </w:r>
      <w:r>
        <w:rPr>
          <w:noProof/>
        </w:rPr>
        <w:t>93</w:t>
      </w:r>
      <w:r>
        <w:rPr>
          <w:noProof/>
        </w:rPr>
        <w:fldChar w:fldCharType="end"/>
      </w:r>
    </w:p>
    <w:p w14:paraId="7D951CEF"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8.4.5.29.</w:t>
      </w:r>
      <w:r>
        <w:rPr>
          <w:rFonts w:eastAsiaTheme="minorEastAsia" w:cstheme="minorBidi"/>
          <w:noProof/>
          <w:sz w:val="24"/>
          <w:szCs w:val="24"/>
          <w:lang w:eastAsia="ja-JP"/>
        </w:rPr>
        <w:tab/>
      </w:r>
      <w:r>
        <w:rPr>
          <w:noProof/>
        </w:rPr>
        <w:t>ConstraintProfile::IntegerConstraint [Stereotype]</w:t>
      </w:r>
      <w:r>
        <w:rPr>
          <w:noProof/>
        </w:rPr>
        <w:tab/>
      </w:r>
      <w:r>
        <w:rPr>
          <w:noProof/>
        </w:rPr>
        <w:fldChar w:fldCharType="begin"/>
      </w:r>
      <w:r>
        <w:rPr>
          <w:noProof/>
        </w:rPr>
        <w:instrText xml:space="preserve"> PAGEREF _Toc285796197 \h </w:instrText>
      </w:r>
      <w:r>
        <w:rPr>
          <w:noProof/>
        </w:rPr>
      </w:r>
      <w:r>
        <w:rPr>
          <w:noProof/>
        </w:rPr>
        <w:fldChar w:fldCharType="separate"/>
      </w:r>
      <w:r>
        <w:rPr>
          <w:noProof/>
        </w:rPr>
        <w:t>95</w:t>
      </w:r>
      <w:r>
        <w:rPr>
          <w:noProof/>
        </w:rPr>
        <w:fldChar w:fldCharType="end"/>
      </w:r>
    </w:p>
    <w:p w14:paraId="5C84020C"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8.4.5.30.</w:t>
      </w:r>
      <w:r>
        <w:rPr>
          <w:rFonts w:eastAsiaTheme="minorEastAsia" w:cstheme="minorBidi"/>
          <w:noProof/>
          <w:sz w:val="24"/>
          <w:szCs w:val="24"/>
          <w:lang w:eastAsia="ja-JP"/>
        </w:rPr>
        <w:tab/>
      </w:r>
      <w:r>
        <w:rPr>
          <w:noProof/>
        </w:rPr>
        <w:t>ConstraintProfile::ObjectConstraint [Stereotype]</w:t>
      </w:r>
      <w:r>
        <w:rPr>
          <w:noProof/>
        </w:rPr>
        <w:tab/>
      </w:r>
      <w:r>
        <w:rPr>
          <w:noProof/>
        </w:rPr>
        <w:fldChar w:fldCharType="begin"/>
      </w:r>
      <w:r>
        <w:rPr>
          <w:noProof/>
        </w:rPr>
        <w:instrText xml:space="preserve"> PAGEREF _Toc285796198 \h </w:instrText>
      </w:r>
      <w:r>
        <w:rPr>
          <w:noProof/>
        </w:rPr>
      </w:r>
      <w:r>
        <w:rPr>
          <w:noProof/>
        </w:rPr>
        <w:fldChar w:fldCharType="separate"/>
      </w:r>
      <w:r>
        <w:rPr>
          <w:noProof/>
        </w:rPr>
        <w:t>95</w:t>
      </w:r>
      <w:r>
        <w:rPr>
          <w:noProof/>
        </w:rPr>
        <w:fldChar w:fldCharType="end"/>
      </w:r>
    </w:p>
    <w:p w14:paraId="4F4F5EB3"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8.4.5.31.</w:t>
      </w:r>
      <w:r>
        <w:rPr>
          <w:rFonts w:eastAsiaTheme="minorEastAsia" w:cstheme="minorBidi"/>
          <w:noProof/>
          <w:sz w:val="24"/>
          <w:szCs w:val="24"/>
          <w:lang w:eastAsia="ja-JP"/>
        </w:rPr>
        <w:tab/>
      </w:r>
      <w:r>
        <w:rPr>
          <w:noProof/>
        </w:rPr>
        <w:t>ConstraintProfile::ObjectConstraintProxy [Stereotype]</w:t>
      </w:r>
      <w:r>
        <w:rPr>
          <w:noProof/>
        </w:rPr>
        <w:tab/>
      </w:r>
      <w:r>
        <w:rPr>
          <w:noProof/>
        </w:rPr>
        <w:fldChar w:fldCharType="begin"/>
      </w:r>
      <w:r>
        <w:rPr>
          <w:noProof/>
        </w:rPr>
        <w:instrText xml:space="preserve"> PAGEREF _Toc285796199 \h </w:instrText>
      </w:r>
      <w:r>
        <w:rPr>
          <w:noProof/>
        </w:rPr>
      </w:r>
      <w:r>
        <w:rPr>
          <w:noProof/>
        </w:rPr>
        <w:fldChar w:fldCharType="separate"/>
      </w:r>
      <w:r>
        <w:rPr>
          <w:noProof/>
        </w:rPr>
        <w:t>96</w:t>
      </w:r>
      <w:r>
        <w:rPr>
          <w:noProof/>
        </w:rPr>
        <w:fldChar w:fldCharType="end"/>
      </w:r>
    </w:p>
    <w:p w14:paraId="32F0D8C9"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8.4.5.32.</w:t>
      </w:r>
      <w:r>
        <w:rPr>
          <w:rFonts w:eastAsiaTheme="minorEastAsia" w:cstheme="minorBidi"/>
          <w:noProof/>
          <w:sz w:val="24"/>
          <w:szCs w:val="24"/>
          <w:lang w:eastAsia="ja-JP"/>
        </w:rPr>
        <w:tab/>
      </w:r>
      <w:r>
        <w:rPr>
          <w:noProof/>
        </w:rPr>
        <w:t>ConstraintProfile::PrimitiveObjectConstraint [Stereotype]</w:t>
      </w:r>
      <w:r>
        <w:rPr>
          <w:noProof/>
        </w:rPr>
        <w:tab/>
      </w:r>
      <w:r>
        <w:rPr>
          <w:noProof/>
        </w:rPr>
        <w:fldChar w:fldCharType="begin"/>
      </w:r>
      <w:r>
        <w:rPr>
          <w:noProof/>
        </w:rPr>
        <w:instrText xml:space="preserve"> PAGEREF _Toc285796200 \h </w:instrText>
      </w:r>
      <w:r>
        <w:rPr>
          <w:noProof/>
        </w:rPr>
      </w:r>
      <w:r>
        <w:rPr>
          <w:noProof/>
        </w:rPr>
        <w:fldChar w:fldCharType="separate"/>
      </w:r>
      <w:r>
        <w:rPr>
          <w:noProof/>
        </w:rPr>
        <w:t>97</w:t>
      </w:r>
      <w:r>
        <w:rPr>
          <w:noProof/>
        </w:rPr>
        <w:fldChar w:fldCharType="end"/>
      </w:r>
    </w:p>
    <w:p w14:paraId="5CB9761A"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8.4.5.33.</w:t>
      </w:r>
      <w:r>
        <w:rPr>
          <w:rFonts w:eastAsiaTheme="minorEastAsia" w:cstheme="minorBidi"/>
          <w:noProof/>
          <w:sz w:val="24"/>
          <w:szCs w:val="24"/>
          <w:lang w:eastAsia="ja-JP"/>
        </w:rPr>
        <w:tab/>
      </w:r>
      <w:r>
        <w:rPr>
          <w:noProof/>
        </w:rPr>
        <w:t>ConstraintProfile::RealConstraint [Stereotype]</w:t>
      </w:r>
      <w:r>
        <w:rPr>
          <w:noProof/>
        </w:rPr>
        <w:tab/>
      </w:r>
      <w:r>
        <w:rPr>
          <w:noProof/>
        </w:rPr>
        <w:fldChar w:fldCharType="begin"/>
      </w:r>
      <w:r>
        <w:rPr>
          <w:noProof/>
        </w:rPr>
        <w:instrText xml:space="preserve"> PAGEREF _Toc285796201 \h </w:instrText>
      </w:r>
      <w:r>
        <w:rPr>
          <w:noProof/>
        </w:rPr>
      </w:r>
      <w:r>
        <w:rPr>
          <w:noProof/>
        </w:rPr>
        <w:fldChar w:fldCharType="separate"/>
      </w:r>
      <w:r>
        <w:rPr>
          <w:noProof/>
        </w:rPr>
        <w:t>98</w:t>
      </w:r>
      <w:r>
        <w:rPr>
          <w:noProof/>
        </w:rPr>
        <w:fldChar w:fldCharType="end"/>
      </w:r>
    </w:p>
    <w:p w14:paraId="51F4B08A"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8.4.5.34.</w:t>
      </w:r>
      <w:r>
        <w:rPr>
          <w:rFonts w:eastAsiaTheme="minorEastAsia" w:cstheme="minorBidi"/>
          <w:noProof/>
          <w:sz w:val="24"/>
          <w:szCs w:val="24"/>
          <w:lang w:eastAsia="ja-JP"/>
        </w:rPr>
        <w:tab/>
      </w:r>
      <w:r>
        <w:rPr>
          <w:noProof/>
        </w:rPr>
        <w:t>ConstraintProfile::ReferenceModel [Stereotype]</w:t>
      </w:r>
      <w:r>
        <w:rPr>
          <w:noProof/>
        </w:rPr>
        <w:tab/>
      </w:r>
      <w:r>
        <w:rPr>
          <w:noProof/>
        </w:rPr>
        <w:fldChar w:fldCharType="begin"/>
      </w:r>
      <w:r>
        <w:rPr>
          <w:noProof/>
        </w:rPr>
        <w:instrText xml:space="preserve"> PAGEREF _Toc285796202 \h </w:instrText>
      </w:r>
      <w:r>
        <w:rPr>
          <w:noProof/>
        </w:rPr>
      </w:r>
      <w:r>
        <w:rPr>
          <w:noProof/>
        </w:rPr>
        <w:fldChar w:fldCharType="separate"/>
      </w:r>
      <w:r>
        <w:rPr>
          <w:noProof/>
        </w:rPr>
        <w:t>99</w:t>
      </w:r>
      <w:r>
        <w:rPr>
          <w:noProof/>
        </w:rPr>
        <w:fldChar w:fldCharType="end"/>
      </w:r>
    </w:p>
    <w:p w14:paraId="332589F5"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8.4.5.35.</w:t>
      </w:r>
      <w:r>
        <w:rPr>
          <w:rFonts w:eastAsiaTheme="minorEastAsia" w:cstheme="minorBidi"/>
          <w:noProof/>
          <w:sz w:val="24"/>
          <w:szCs w:val="24"/>
          <w:lang w:eastAsia="ja-JP"/>
        </w:rPr>
        <w:tab/>
      </w:r>
      <w:r>
        <w:rPr>
          <w:noProof/>
        </w:rPr>
        <w:t>ConstraintProfile::ReferenceModelImport [Stereotype]</w:t>
      </w:r>
      <w:r>
        <w:rPr>
          <w:noProof/>
        </w:rPr>
        <w:tab/>
      </w:r>
      <w:r>
        <w:rPr>
          <w:noProof/>
        </w:rPr>
        <w:fldChar w:fldCharType="begin"/>
      </w:r>
      <w:r>
        <w:rPr>
          <w:noProof/>
        </w:rPr>
        <w:instrText xml:space="preserve"> PAGEREF _Toc285796203 \h </w:instrText>
      </w:r>
      <w:r>
        <w:rPr>
          <w:noProof/>
        </w:rPr>
      </w:r>
      <w:r>
        <w:rPr>
          <w:noProof/>
        </w:rPr>
        <w:fldChar w:fldCharType="separate"/>
      </w:r>
      <w:r>
        <w:rPr>
          <w:noProof/>
        </w:rPr>
        <w:t>99</w:t>
      </w:r>
      <w:r>
        <w:rPr>
          <w:noProof/>
        </w:rPr>
        <w:fldChar w:fldCharType="end"/>
      </w:r>
    </w:p>
    <w:p w14:paraId="422A3E17"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8.4.5.36.</w:t>
      </w:r>
      <w:r>
        <w:rPr>
          <w:rFonts w:eastAsiaTheme="minorEastAsia" w:cstheme="minorBidi"/>
          <w:noProof/>
          <w:sz w:val="24"/>
          <w:szCs w:val="24"/>
          <w:lang w:eastAsia="ja-JP"/>
        </w:rPr>
        <w:tab/>
      </w:r>
      <w:r>
        <w:rPr>
          <w:noProof/>
        </w:rPr>
        <w:t>ConstraintProfile::ResourceDescription [Stereotype]</w:t>
      </w:r>
      <w:r>
        <w:rPr>
          <w:noProof/>
        </w:rPr>
        <w:tab/>
      </w:r>
      <w:r>
        <w:rPr>
          <w:noProof/>
        </w:rPr>
        <w:fldChar w:fldCharType="begin"/>
      </w:r>
      <w:r>
        <w:rPr>
          <w:noProof/>
        </w:rPr>
        <w:instrText xml:space="preserve"> PAGEREF _Toc285796204 \h </w:instrText>
      </w:r>
      <w:r>
        <w:rPr>
          <w:noProof/>
        </w:rPr>
      </w:r>
      <w:r>
        <w:rPr>
          <w:noProof/>
        </w:rPr>
        <w:fldChar w:fldCharType="separate"/>
      </w:r>
      <w:r>
        <w:rPr>
          <w:noProof/>
        </w:rPr>
        <w:t>99</w:t>
      </w:r>
      <w:r>
        <w:rPr>
          <w:noProof/>
        </w:rPr>
        <w:fldChar w:fldCharType="end"/>
      </w:r>
    </w:p>
    <w:p w14:paraId="699CDA22"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8.4.5.37.</w:t>
      </w:r>
      <w:r>
        <w:rPr>
          <w:rFonts w:eastAsiaTheme="minorEastAsia" w:cstheme="minorBidi"/>
          <w:noProof/>
          <w:sz w:val="24"/>
          <w:szCs w:val="24"/>
          <w:lang w:eastAsia="ja-JP"/>
        </w:rPr>
        <w:tab/>
      </w:r>
      <w:r>
        <w:rPr>
          <w:noProof/>
        </w:rPr>
        <w:t>ConstraintProfile::ResourceTranslation [Stereotype]</w:t>
      </w:r>
      <w:r>
        <w:rPr>
          <w:noProof/>
        </w:rPr>
        <w:tab/>
      </w:r>
      <w:r>
        <w:rPr>
          <w:noProof/>
        </w:rPr>
        <w:fldChar w:fldCharType="begin"/>
      </w:r>
      <w:r>
        <w:rPr>
          <w:noProof/>
        </w:rPr>
        <w:instrText xml:space="preserve"> PAGEREF _Toc285796205 \h </w:instrText>
      </w:r>
      <w:r>
        <w:rPr>
          <w:noProof/>
        </w:rPr>
      </w:r>
      <w:r>
        <w:rPr>
          <w:noProof/>
        </w:rPr>
        <w:fldChar w:fldCharType="separate"/>
      </w:r>
      <w:r>
        <w:rPr>
          <w:noProof/>
        </w:rPr>
        <w:t>100</w:t>
      </w:r>
      <w:r>
        <w:rPr>
          <w:noProof/>
        </w:rPr>
        <w:fldChar w:fldCharType="end"/>
      </w:r>
    </w:p>
    <w:p w14:paraId="41694C21"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8.4.5.38.</w:t>
      </w:r>
      <w:r>
        <w:rPr>
          <w:rFonts w:eastAsiaTheme="minorEastAsia" w:cstheme="minorBidi"/>
          <w:noProof/>
          <w:sz w:val="24"/>
          <w:szCs w:val="24"/>
          <w:lang w:eastAsia="ja-JP"/>
        </w:rPr>
        <w:tab/>
      </w:r>
      <w:r>
        <w:rPr>
          <w:noProof/>
        </w:rPr>
        <w:t>ConstraintProfile::SingularAttributeConstraint [Stereotype]</w:t>
      </w:r>
      <w:r>
        <w:rPr>
          <w:noProof/>
        </w:rPr>
        <w:tab/>
      </w:r>
      <w:r>
        <w:rPr>
          <w:noProof/>
        </w:rPr>
        <w:fldChar w:fldCharType="begin"/>
      </w:r>
      <w:r>
        <w:rPr>
          <w:noProof/>
        </w:rPr>
        <w:instrText xml:space="preserve"> PAGEREF _Toc285796206 \h </w:instrText>
      </w:r>
      <w:r>
        <w:rPr>
          <w:noProof/>
        </w:rPr>
      </w:r>
      <w:r>
        <w:rPr>
          <w:noProof/>
        </w:rPr>
        <w:fldChar w:fldCharType="separate"/>
      </w:r>
      <w:r>
        <w:rPr>
          <w:noProof/>
        </w:rPr>
        <w:t>100</w:t>
      </w:r>
      <w:r>
        <w:rPr>
          <w:noProof/>
        </w:rPr>
        <w:fldChar w:fldCharType="end"/>
      </w:r>
    </w:p>
    <w:p w14:paraId="7F9A588A"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8.4.5.39.</w:t>
      </w:r>
      <w:r>
        <w:rPr>
          <w:rFonts w:eastAsiaTheme="minorEastAsia" w:cstheme="minorBidi"/>
          <w:noProof/>
          <w:sz w:val="24"/>
          <w:szCs w:val="24"/>
          <w:lang w:eastAsia="ja-JP"/>
        </w:rPr>
        <w:tab/>
      </w:r>
      <w:r>
        <w:rPr>
          <w:noProof/>
        </w:rPr>
        <w:t>ConstraintProfile::StringConstraint [Stereotype]</w:t>
      </w:r>
      <w:r>
        <w:rPr>
          <w:noProof/>
        </w:rPr>
        <w:tab/>
      </w:r>
      <w:r>
        <w:rPr>
          <w:noProof/>
        </w:rPr>
        <w:fldChar w:fldCharType="begin"/>
      </w:r>
      <w:r>
        <w:rPr>
          <w:noProof/>
        </w:rPr>
        <w:instrText xml:space="preserve"> PAGEREF _Toc285796207 \h </w:instrText>
      </w:r>
      <w:r>
        <w:rPr>
          <w:noProof/>
        </w:rPr>
      </w:r>
      <w:r>
        <w:rPr>
          <w:noProof/>
        </w:rPr>
        <w:fldChar w:fldCharType="separate"/>
      </w:r>
      <w:r>
        <w:rPr>
          <w:noProof/>
        </w:rPr>
        <w:t>101</w:t>
      </w:r>
      <w:r>
        <w:rPr>
          <w:noProof/>
        </w:rPr>
        <w:fldChar w:fldCharType="end"/>
      </w:r>
    </w:p>
    <w:p w14:paraId="5F439C12"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8.4.5.40.</w:t>
      </w:r>
      <w:r>
        <w:rPr>
          <w:rFonts w:eastAsiaTheme="minorEastAsia" w:cstheme="minorBidi"/>
          <w:noProof/>
          <w:sz w:val="24"/>
          <w:szCs w:val="24"/>
          <w:lang w:eastAsia="ja-JP"/>
        </w:rPr>
        <w:tab/>
      </w:r>
      <w:r>
        <w:rPr>
          <w:noProof/>
        </w:rPr>
        <w:t>ConstraintProfile::TargetConstraint [Stereotype]</w:t>
      </w:r>
      <w:r>
        <w:rPr>
          <w:noProof/>
        </w:rPr>
        <w:tab/>
      </w:r>
      <w:r>
        <w:rPr>
          <w:noProof/>
        </w:rPr>
        <w:fldChar w:fldCharType="begin"/>
      </w:r>
      <w:r>
        <w:rPr>
          <w:noProof/>
        </w:rPr>
        <w:instrText xml:space="preserve"> PAGEREF _Toc285796208 \h </w:instrText>
      </w:r>
      <w:r>
        <w:rPr>
          <w:noProof/>
        </w:rPr>
      </w:r>
      <w:r>
        <w:rPr>
          <w:noProof/>
        </w:rPr>
        <w:fldChar w:fldCharType="separate"/>
      </w:r>
      <w:r>
        <w:rPr>
          <w:noProof/>
        </w:rPr>
        <w:t>101</w:t>
      </w:r>
      <w:r>
        <w:rPr>
          <w:noProof/>
        </w:rPr>
        <w:fldChar w:fldCharType="end"/>
      </w:r>
    </w:p>
    <w:p w14:paraId="3FC734C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8.4.5.41.</w:t>
      </w:r>
      <w:r>
        <w:rPr>
          <w:rFonts w:eastAsiaTheme="minorEastAsia" w:cstheme="minorBidi"/>
          <w:noProof/>
          <w:sz w:val="24"/>
          <w:szCs w:val="24"/>
          <w:lang w:eastAsia="ja-JP"/>
        </w:rPr>
        <w:tab/>
      </w:r>
      <w:r>
        <w:rPr>
          <w:noProof/>
        </w:rPr>
        <w:t>ConstraintProfile::TerminologyCodeConstraint [Stereotype]</w:t>
      </w:r>
      <w:r>
        <w:rPr>
          <w:noProof/>
        </w:rPr>
        <w:tab/>
      </w:r>
      <w:r>
        <w:rPr>
          <w:noProof/>
        </w:rPr>
        <w:fldChar w:fldCharType="begin"/>
      </w:r>
      <w:r>
        <w:rPr>
          <w:noProof/>
        </w:rPr>
        <w:instrText xml:space="preserve"> PAGEREF _Toc285796209 \h </w:instrText>
      </w:r>
      <w:r>
        <w:rPr>
          <w:noProof/>
        </w:rPr>
      </w:r>
      <w:r>
        <w:rPr>
          <w:noProof/>
        </w:rPr>
        <w:fldChar w:fldCharType="separate"/>
      </w:r>
      <w:r>
        <w:rPr>
          <w:noProof/>
        </w:rPr>
        <w:t>102</w:t>
      </w:r>
      <w:r>
        <w:rPr>
          <w:noProof/>
        </w:rPr>
        <w:fldChar w:fldCharType="end"/>
      </w:r>
    </w:p>
    <w:p w14:paraId="5840B91E"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8.4.5.42.</w:t>
      </w:r>
      <w:r>
        <w:rPr>
          <w:rFonts w:eastAsiaTheme="minorEastAsia" w:cstheme="minorBidi"/>
          <w:noProof/>
          <w:sz w:val="24"/>
          <w:szCs w:val="24"/>
          <w:lang w:eastAsia="ja-JP"/>
        </w:rPr>
        <w:tab/>
      </w:r>
      <w:r>
        <w:rPr>
          <w:noProof/>
        </w:rPr>
        <w:t>ConstraintProfile::TimeConstraint [Stereotype]</w:t>
      </w:r>
      <w:r>
        <w:rPr>
          <w:noProof/>
        </w:rPr>
        <w:tab/>
      </w:r>
      <w:r>
        <w:rPr>
          <w:noProof/>
        </w:rPr>
        <w:fldChar w:fldCharType="begin"/>
      </w:r>
      <w:r>
        <w:rPr>
          <w:noProof/>
        </w:rPr>
        <w:instrText xml:space="preserve"> PAGEREF _Toc285796210 \h </w:instrText>
      </w:r>
      <w:r>
        <w:rPr>
          <w:noProof/>
        </w:rPr>
      </w:r>
      <w:r>
        <w:rPr>
          <w:noProof/>
        </w:rPr>
        <w:fldChar w:fldCharType="separate"/>
      </w:r>
      <w:r>
        <w:rPr>
          <w:noProof/>
        </w:rPr>
        <w:t>103</w:t>
      </w:r>
      <w:r>
        <w:rPr>
          <w:noProof/>
        </w:rPr>
        <w:fldChar w:fldCharType="end"/>
      </w:r>
    </w:p>
    <w:p w14:paraId="460A9348" w14:textId="77777777" w:rsidR="00DF2151" w:rsidRDefault="00DF2151">
      <w:pPr>
        <w:pStyle w:val="TOC4"/>
        <w:tabs>
          <w:tab w:val="left" w:pos="1558"/>
          <w:tab w:val="right" w:leader="dot" w:pos="9350"/>
        </w:tabs>
        <w:rPr>
          <w:rFonts w:eastAsiaTheme="minorEastAsia" w:cstheme="minorBidi"/>
          <w:noProof/>
          <w:sz w:val="24"/>
          <w:szCs w:val="24"/>
          <w:lang w:eastAsia="ja-JP"/>
        </w:rPr>
      </w:pPr>
      <w:r>
        <w:rPr>
          <w:noProof/>
        </w:rPr>
        <w:t>8.4.5.43.</w:t>
      </w:r>
      <w:r>
        <w:rPr>
          <w:rFonts w:eastAsiaTheme="minorEastAsia" w:cstheme="minorBidi"/>
          <w:noProof/>
          <w:sz w:val="24"/>
          <w:szCs w:val="24"/>
          <w:lang w:eastAsia="ja-JP"/>
        </w:rPr>
        <w:tab/>
      </w:r>
      <w:r>
        <w:rPr>
          <w:noProof/>
        </w:rPr>
        <w:t>ConstraintProfile::TranslationDetails [Stereotype]</w:t>
      </w:r>
      <w:r>
        <w:rPr>
          <w:noProof/>
        </w:rPr>
        <w:tab/>
      </w:r>
      <w:r>
        <w:rPr>
          <w:noProof/>
        </w:rPr>
        <w:fldChar w:fldCharType="begin"/>
      </w:r>
      <w:r>
        <w:rPr>
          <w:noProof/>
        </w:rPr>
        <w:instrText xml:space="preserve"> PAGEREF _Toc285796211 \h </w:instrText>
      </w:r>
      <w:r>
        <w:rPr>
          <w:noProof/>
        </w:rPr>
      </w:r>
      <w:r>
        <w:rPr>
          <w:noProof/>
        </w:rPr>
        <w:fldChar w:fldCharType="separate"/>
      </w:r>
      <w:r>
        <w:rPr>
          <w:noProof/>
        </w:rPr>
        <w:t>104</w:t>
      </w:r>
      <w:r>
        <w:rPr>
          <w:noProof/>
        </w:rPr>
        <w:fldChar w:fldCharType="end"/>
      </w:r>
    </w:p>
    <w:p w14:paraId="1EC113C4" w14:textId="77777777" w:rsidR="00DF2151" w:rsidRDefault="00DF2151">
      <w:pPr>
        <w:pStyle w:val="TOC1"/>
        <w:tabs>
          <w:tab w:val="left" w:pos="438"/>
          <w:tab w:val="right" w:leader="dot" w:pos="935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Appendix A: AML Meta Model</w:t>
      </w:r>
      <w:r>
        <w:rPr>
          <w:noProof/>
        </w:rPr>
        <w:tab/>
      </w:r>
      <w:r>
        <w:rPr>
          <w:noProof/>
        </w:rPr>
        <w:fldChar w:fldCharType="begin"/>
      </w:r>
      <w:r>
        <w:rPr>
          <w:noProof/>
        </w:rPr>
        <w:instrText xml:space="preserve"> PAGEREF _Toc285796212 \h </w:instrText>
      </w:r>
      <w:r>
        <w:rPr>
          <w:noProof/>
        </w:rPr>
      </w:r>
      <w:r>
        <w:rPr>
          <w:noProof/>
        </w:rPr>
        <w:fldChar w:fldCharType="separate"/>
      </w:r>
      <w:r>
        <w:rPr>
          <w:noProof/>
        </w:rPr>
        <w:t>104</w:t>
      </w:r>
      <w:r>
        <w:rPr>
          <w:noProof/>
        </w:rPr>
        <w:fldChar w:fldCharType="end"/>
      </w:r>
    </w:p>
    <w:p w14:paraId="701FFB2D" w14:textId="77777777" w:rsidR="00DF2151" w:rsidRDefault="00DF2151">
      <w:pPr>
        <w:pStyle w:val="TOC2"/>
        <w:tabs>
          <w:tab w:val="left" w:pos="603"/>
        </w:tabs>
        <w:rPr>
          <w:rFonts w:eastAsiaTheme="minorEastAsia" w:cstheme="minorBidi"/>
          <w:b w:val="0"/>
          <w:noProof/>
          <w:sz w:val="24"/>
          <w:szCs w:val="24"/>
          <w:lang w:eastAsia="ja-JP"/>
        </w:rPr>
      </w:pPr>
      <w:r>
        <w:rPr>
          <w:noProof/>
        </w:rPr>
        <w:t>9.1.</w:t>
      </w:r>
      <w:r>
        <w:rPr>
          <w:rFonts w:eastAsiaTheme="minorEastAsia" w:cstheme="minorBidi"/>
          <w:b w:val="0"/>
          <w:noProof/>
          <w:sz w:val="24"/>
          <w:szCs w:val="24"/>
          <w:lang w:eastAsia="ja-JP"/>
        </w:rPr>
        <w:tab/>
      </w:r>
      <w:r>
        <w:rPr>
          <w:noProof/>
        </w:rPr>
        <w:t>AArchetype Meta Model</w:t>
      </w:r>
      <w:r>
        <w:rPr>
          <w:noProof/>
        </w:rPr>
        <w:tab/>
      </w:r>
      <w:r>
        <w:rPr>
          <w:noProof/>
        </w:rPr>
        <w:fldChar w:fldCharType="begin"/>
      </w:r>
      <w:r>
        <w:rPr>
          <w:noProof/>
        </w:rPr>
        <w:instrText xml:space="preserve"> PAGEREF _Toc285796213 \h </w:instrText>
      </w:r>
      <w:r>
        <w:rPr>
          <w:noProof/>
        </w:rPr>
      </w:r>
      <w:r>
        <w:rPr>
          <w:noProof/>
        </w:rPr>
        <w:fldChar w:fldCharType="separate"/>
      </w:r>
      <w:r>
        <w:rPr>
          <w:noProof/>
        </w:rPr>
        <w:t>105</w:t>
      </w:r>
      <w:r>
        <w:rPr>
          <w:noProof/>
        </w:rPr>
        <w:fldChar w:fldCharType="end"/>
      </w:r>
    </w:p>
    <w:p w14:paraId="15F3D74D" w14:textId="77777777" w:rsidR="00DF2151" w:rsidRDefault="00DF2151">
      <w:pPr>
        <w:pStyle w:val="TOC3"/>
        <w:tabs>
          <w:tab w:val="left" w:pos="741"/>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_Toc285796214 \h </w:instrText>
      </w:r>
      <w:r>
        <w:rPr>
          <w:noProof/>
        </w:rPr>
      </w:r>
      <w:r>
        <w:rPr>
          <w:noProof/>
        </w:rPr>
        <w:fldChar w:fldCharType="separate"/>
      </w:r>
      <w:r>
        <w:rPr>
          <w:noProof/>
        </w:rPr>
        <w:t>105</w:t>
      </w:r>
      <w:r>
        <w:rPr>
          <w:noProof/>
        </w:rPr>
        <w:fldChar w:fldCharType="end"/>
      </w:r>
    </w:p>
    <w:p w14:paraId="46975274" w14:textId="77777777" w:rsidR="00DF2151" w:rsidRDefault="00DF2151">
      <w:pPr>
        <w:pStyle w:val="TOC3"/>
        <w:tabs>
          <w:tab w:val="left" w:pos="741"/>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Archetypes and the UML Reference Model</w:t>
      </w:r>
      <w:r>
        <w:rPr>
          <w:noProof/>
        </w:rPr>
        <w:tab/>
      </w:r>
      <w:r>
        <w:rPr>
          <w:noProof/>
        </w:rPr>
        <w:fldChar w:fldCharType="begin"/>
      </w:r>
      <w:r>
        <w:rPr>
          <w:noProof/>
        </w:rPr>
        <w:instrText xml:space="preserve"> PAGEREF _Toc285796215 \h </w:instrText>
      </w:r>
      <w:r>
        <w:rPr>
          <w:noProof/>
        </w:rPr>
      </w:r>
      <w:r>
        <w:rPr>
          <w:noProof/>
        </w:rPr>
        <w:fldChar w:fldCharType="separate"/>
      </w:r>
      <w:r>
        <w:rPr>
          <w:noProof/>
        </w:rPr>
        <w:t>106</w:t>
      </w:r>
      <w:r>
        <w:rPr>
          <w:noProof/>
        </w:rPr>
        <w:fldChar w:fldCharType="end"/>
      </w:r>
    </w:p>
    <w:p w14:paraId="36430FCC" w14:textId="77777777" w:rsidR="00DF2151" w:rsidRDefault="00DF2151">
      <w:pPr>
        <w:pStyle w:val="TOC3"/>
        <w:tabs>
          <w:tab w:val="left" w:pos="741"/>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ADL Archetype Metadata</w:t>
      </w:r>
      <w:r>
        <w:rPr>
          <w:noProof/>
        </w:rPr>
        <w:tab/>
      </w:r>
      <w:r>
        <w:rPr>
          <w:noProof/>
        </w:rPr>
        <w:fldChar w:fldCharType="begin"/>
      </w:r>
      <w:r>
        <w:rPr>
          <w:noProof/>
        </w:rPr>
        <w:instrText xml:space="preserve"> PAGEREF _Toc285796216 \h </w:instrText>
      </w:r>
      <w:r>
        <w:rPr>
          <w:noProof/>
        </w:rPr>
      </w:r>
      <w:r>
        <w:rPr>
          <w:noProof/>
        </w:rPr>
        <w:fldChar w:fldCharType="separate"/>
      </w:r>
      <w:r>
        <w:rPr>
          <w:noProof/>
        </w:rPr>
        <w:t>108</w:t>
      </w:r>
      <w:r>
        <w:rPr>
          <w:noProof/>
        </w:rPr>
        <w:fldChar w:fldCharType="end"/>
      </w:r>
    </w:p>
    <w:p w14:paraId="45C1CEEA" w14:textId="77777777" w:rsidR="00DF2151" w:rsidRDefault="00DF2151">
      <w:pPr>
        <w:pStyle w:val="TOC2"/>
        <w:tabs>
          <w:tab w:val="left" w:pos="603"/>
        </w:tabs>
        <w:rPr>
          <w:rFonts w:eastAsiaTheme="minorEastAsia" w:cstheme="minorBidi"/>
          <w:b w:val="0"/>
          <w:noProof/>
          <w:sz w:val="24"/>
          <w:szCs w:val="24"/>
          <w:lang w:eastAsia="ja-JP"/>
        </w:rPr>
      </w:pPr>
      <w:r>
        <w:rPr>
          <w:noProof/>
        </w:rPr>
        <w:t>9.2.</w:t>
      </w:r>
      <w:r>
        <w:rPr>
          <w:rFonts w:eastAsiaTheme="minorEastAsia" w:cstheme="minorBidi"/>
          <w:b w:val="0"/>
          <w:noProof/>
          <w:sz w:val="24"/>
          <w:szCs w:val="24"/>
          <w:lang w:eastAsia="ja-JP"/>
        </w:rPr>
        <w:tab/>
      </w:r>
      <w:r>
        <w:rPr>
          <w:noProof/>
        </w:rPr>
        <w:t>AReference Model Meta Model</w:t>
      </w:r>
      <w:r>
        <w:rPr>
          <w:noProof/>
        </w:rPr>
        <w:tab/>
      </w:r>
      <w:r>
        <w:rPr>
          <w:noProof/>
        </w:rPr>
        <w:fldChar w:fldCharType="begin"/>
      </w:r>
      <w:r>
        <w:rPr>
          <w:noProof/>
        </w:rPr>
        <w:instrText xml:space="preserve"> PAGEREF _Toc285796217 \h </w:instrText>
      </w:r>
      <w:r>
        <w:rPr>
          <w:noProof/>
        </w:rPr>
      </w:r>
      <w:r>
        <w:rPr>
          <w:noProof/>
        </w:rPr>
        <w:fldChar w:fldCharType="separate"/>
      </w:r>
      <w:r>
        <w:rPr>
          <w:noProof/>
        </w:rPr>
        <w:t>109</w:t>
      </w:r>
      <w:r>
        <w:rPr>
          <w:noProof/>
        </w:rPr>
        <w:fldChar w:fldCharType="end"/>
      </w:r>
    </w:p>
    <w:p w14:paraId="372BBDA0" w14:textId="77777777" w:rsidR="00DF2151" w:rsidRDefault="00DF2151">
      <w:pPr>
        <w:pStyle w:val="TOC3"/>
        <w:tabs>
          <w:tab w:val="left" w:pos="741"/>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Primitive Data Types</w:t>
      </w:r>
      <w:r>
        <w:rPr>
          <w:noProof/>
        </w:rPr>
        <w:tab/>
      </w:r>
      <w:r>
        <w:rPr>
          <w:noProof/>
        </w:rPr>
        <w:fldChar w:fldCharType="begin"/>
      </w:r>
      <w:r>
        <w:rPr>
          <w:noProof/>
        </w:rPr>
        <w:instrText xml:space="preserve"> PAGEREF _Toc285796218 \h </w:instrText>
      </w:r>
      <w:r>
        <w:rPr>
          <w:noProof/>
        </w:rPr>
      </w:r>
      <w:r>
        <w:rPr>
          <w:noProof/>
        </w:rPr>
        <w:fldChar w:fldCharType="separate"/>
      </w:r>
      <w:r>
        <w:rPr>
          <w:noProof/>
        </w:rPr>
        <w:t>109</w:t>
      </w:r>
      <w:r>
        <w:rPr>
          <w:noProof/>
        </w:rPr>
        <w:fldChar w:fldCharType="end"/>
      </w:r>
    </w:p>
    <w:p w14:paraId="24167C11" w14:textId="77777777" w:rsidR="00DF2151" w:rsidRDefault="00DF2151">
      <w:pPr>
        <w:pStyle w:val="TOC3"/>
        <w:tabs>
          <w:tab w:val="left" w:pos="741"/>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Reference Metamodel</w:t>
      </w:r>
      <w:r>
        <w:rPr>
          <w:noProof/>
        </w:rPr>
        <w:tab/>
      </w:r>
      <w:r>
        <w:rPr>
          <w:noProof/>
        </w:rPr>
        <w:fldChar w:fldCharType="begin"/>
      </w:r>
      <w:r>
        <w:rPr>
          <w:noProof/>
        </w:rPr>
        <w:instrText xml:space="preserve"> PAGEREF _Toc285796219 \h </w:instrText>
      </w:r>
      <w:r>
        <w:rPr>
          <w:noProof/>
        </w:rPr>
      </w:r>
      <w:r>
        <w:rPr>
          <w:noProof/>
        </w:rPr>
        <w:fldChar w:fldCharType="separate"/>
      </w:r>
      <w:r>
        <w:rPr>
          <w:noProof/>
        </w:rPr>
        <w:t>111</w:t>
      </w:r>
      <w:r>
        <w:rPr>
          <w:noProof/>
        </w:rPr>
        <w:fldChar w:fldCharType="end"/>
      </w:r>
    </w:p>
    <w:p w14:paraId="0DA262F5" w14:textId="77777777" w:rsidR="00DF2151" w:rsidRDefault="00DF2151">
      <w:pPr>
        <w:pStyle w:val="TOC3"/>
        <w:tabs>
          <w:tab w:val="left" w:pos="741"/>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Attribute Constraint References</w:t>
      </w:r>
      <w:r>
        <w:rPr>
          <w:noProof/>
        </w:rPr>
        <w:tab/>
      </w:r>
      <w:r>
        <w:rPr>
          <w:noProof/>
        </w:rPr>
        <w:fldChar w:fldCharType="begin"/>
      </w:r>
      <w:r>
        <w:rPr>
          <w:noProof/>
        </w:rPr>
        <w:instrText xml:space="preserve"> PAGEREF _Toc285796220 \h </w:instrText>
      </w:r>
      <w:r>
        <w:rPr>
          <w:noProof/>
        </w:rPr>
      </w:r>
      <w:r>
        <w:rPr>
          <w:noProof/>
        </w:rPr>
        <w:fldChar w:fldCharType="separate"/>
      </w:r>
      <w:r>
        <w:rPr>
          <w:noProof/>
        </w:rPr>
        <w:t>112</w:t>
      </w:r>
      <w:r>
        <w:rPr>
          <w:noProof/>
        </w:rPr>
        <w:fldChar w:fldCharType="end"/>
      </w:r>
    </w:p>
    <w:p w14:paraId="29BB0F1F" w14:textId="77777777" w:rsidR="00DF2151" w:rsidRDefault="00DF2151">
      <w:pPr>
        <w:pStyle w:val="TOC3"/>
        <w:tabs>
          <w:tab w:val="left" w:pos="741"/>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Object Constraint References</w:t>
      </w:r>
      <w:r>
        <w:rPr>
          <w:noProof/>
        </w:rPr>
        <w:tab/>
      </w:r>
      <w:r>
        <w:rPr>
          <w:noProof/>
        </w:rPr>
        <w:fldChar w:fldCharType="begin"/>
      </w:r>
      <w:r>
        <w:rPr>
          <w:noProof/>
        </w:rPr>
        <w:instrText xml:space="preserve"> PAGEREF _Toc285796221 \h </w:instrText>
      </w:r>
      <w:r>
        <w:rPr>
          <w:noProof/>
        </w:rPr>
      </w:r>
      <w:r>
        <w:rPr>
          <w:noProof/>
        </w:rPr>
        <w:fldChar w:fldCharType="separate"/>
      </w:r>
      <w:r>
        <w:rPr>
          <w:noProof/>
        </w:rPr>
        <w:t>113</w:t>
      </w:r>
      <w:r>
        <w:rPr>
          <w:noProof/>
        </w:rPr>
        <w:fldChar w:fldCharType="end"/>
      </w:r>
    </w:p>
    <w:p w14:paraId="083FE1FF" w14:textId="77777777" w:rsidR="00DF2151" w:rsidRDefault="00DF2151">
      <w:pPr>
        <w:pStyle w:val="TOC3"/>
        <w:tabs>
          <w:tab w:val="left" w:pos="741"/>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Template Metamodel</w:t>
      </w:r>
      <w:r>
        <w:rPr>
          <w:noProof/>
        </w:rPr>
        <w:tab/>
      </w:r>
      <w:r>
        <w:rPr>
          <w:noProof/>
        </w:rPr>
        <w:fldChar w:fldCharType="begin"/>
      </w:r>
      <w:r>
        <w:rPr>
          <w:noProof/>
        </w:rPr>
        <w:instrText xml:space="preserve"> PAGEREF _Toc285796222 \h </w:instrText>
      </w:r>
      <w:r>
        <w:rPr>
          <w:noProof/>
        </w:rPr>
      </w:r>
      <w:r>
        <w:rPr>
          <w:noProof/>
        </w:rPr>
        <w:fldChar w:fldCharType="separate"/>
      </w:r>
      <w:r>
        <w:rPr>
          <w:noProof/>
        </w:rPr>
        <w:t>114</w:t>
      </w:r>
      <w:r>
        <w:rPr>
          <w:noProof/>
        </w:rPr>
        <w:fldChar w:fldCharType="end"/>
      </w:r>
    </w:p>
    <w:p w14:paraId="15CD9CED" w14:textId="77777777" w:rsidR="00DF2151" w:rsidRDefault="00DF2151">
      <w:pPr>
        <w:pStyle w:val="TOC3"/>
        <w:tabs>
          <w:tab w:val="left" w:pos="741"/>
        </w:tabs>
        <w:rPr>
          <w:rFonts w:eastAsiaTheme="minorEastAsia" w:cstheme="minorBidi"/>
          <w:noProof/>
          <w:sz w:val="24"/>
          <w:szCs w:val="24"/>
          <w:lang w:eastAsia="ja-JP"/>
        </w:rPr>
      </w:pPr>
      <w:r>
        <w:rPr>
          <w:noProof/>
        </w:rPr>
        <w:t>9.2.6.</w:t>
      </w:r>
      <w:r>
        <w:rPr>
          <w:rFonts w:eastAsiaTheme="minorEastAsia" w:cstheme="minorBidi"/>
          <w:noProof/>
          <w:sz w:val="24"/>
          <w:szCs w:val="24"/>
          <w:lang w:eastAsia="ja-JP"/>
        </w:rPr>
        <w:tab/>
      </w:r>
      <w:r>
        <w:rPr>
          <w:noProof/>
        </w:rPr>
        <w:t>Instance Metamodel</w:t>
      </w:r>
      <w:r>
        <w:rPr>
          <w:noProof/>
        </w:rPr>
        <w:tab/>
      </w:r>
      <w:r>
        <w:rPr>
          <w:noProof/>
        </w:rPr>
        <w:fldChar w:fldCharType="begin"/>
      </w:r>
      <w:r>
        <w:rPr>
          <w:noProof/>
        </w:rPr>
        <w:instrText xml:space="preserve"> PAGEREF _Toc285796223 \h </w:instrText>
      </w:r>
      <w:r>
        <w:rPr>
          <w:noProof/>
        </w:rPr>
      </w:r>
      <w:r>
        <w:rPr>
          <w:noProof/>
        </w:rPr>
        <w:fldChar w:fldCharType="separate"/>
      </w:r>
      <w:r>
        <w:rPr>
          <w:noProof/>
        </w:rPr>
        <w:t>115</w:t>
      </w:r>
      <w:r>
        <w:rPr>
          <w:noProof/>
        </w:rPr>
        <w:fldChar w:fldCharType="end"/>
      </w:r>
    </w:p>
    <w:p w14:paraId="0C09E6CC" w14:textId="77777777" w:rsidR="00DF2151" w:rsidRDefault="00DF2151">
      <w:pPr>
        <w:pStyle w:val="TOC3"/>
        <w:tabs>
          <w:tab w:val="left" w:pos="741"/>
        </w:tabs>
        <w:rPr>
          <w:rFonts w:eastAsiaTheme="minorEastAsia" w:cstheme="minorBidi"/>
          <w:noProof/>
          <w:sz w:val="24"/>
          <w:szCs w:val="24"/>
          <w:lang w:eastAsia="ja-JP"/>
        </w:rPr>
      </w:pPr>
      <w:r>
        <w:rPr>
          <w:noProof/>
        </w:rPr>
        <w:t>9.2.7.</w:t>
      </w:r>
      <w:r>
        <w:rPr>
          <w:rFonts w:eastAsiaTheme="minorEastAsia" w:cstheme="minorBidi"/>
          <w:noProof/>
          <w:sz w:val="24"/>
          <w:szCs w:val="24"/>
          <w:lang w:eastAsia="ja-JP"/>
        </w:rPr>
        <w:tab/>
      </w:r>
      <w:r>
        <w:rPr>
          <w:noProof/>
        </w:rPr>
        <w:t>Package Metamodel</w:t>
      </w:r>
      <w:r>
        <w:rPr>
          <w:noProof/>
        </w:rPr>
        <w:tab/>
      </w:r>
      <w:r>
        <w:rPr>
          <w:noProof/>
        </w:rPr>
        <w:fldChar w:fldCharType="begin"/>
      </w:r>
      <w:r>
        <w:rPr>
          <w:noProof/>
        </w:rPr>
        <w:instrText xml:space="preserve"> PAGEREF _Toc285796224 \h </w:instrText>
      </w:r>
      <w:r>
        <w:rPr>
          <w:noProof/>
        </w:rPr>
      </w:r>
      <w:r>
        <w:rPr>
          <w:noProof/>
        </w:rPr>
        <w:fldChar w:fldCharType="separate"/>
      </w:r>
      <w:r>
        <w:rPr>
          <w:noProof/>
        </w:rPr>
        <w:t>117</w:t>
      </w:r>
      <w:r>
        <w:rPr>
          <w:noProof/>
        </w:rPr>
        <w:fldChar w:fldCharType="end"/>
      </w:r>
    </w:p>
    <w:p w14:paraId="72E7EA83" w14:textId="77777777" w:rsidR="00DF2151" w:rsidRDefault="00DF2151">
      <w:pPr>
        <w:pStyle w:val="TOC3"/>
        <w:tabs>
          <w:tab w:val="left" w:pos="741"/>
        </w:tabs>
        <w:rPr>
          <w:rFonts w:eastAsiaTheme="minorEastAsia" w:cstheme="minorBidi"/>
          <w:noProof/>
          <w:sz w:val="24"/>
          <w:szCs w:val="24"/>
          <w:lang w:eastAsia="ja-JP"/>
        </w:rPr>
      </w:pPr>
      <w:r>
        <w:rPr>
          <w:noProof/>
        </w:rPr>
        <w:t>9.2.8.</w:t>
      </w:r>
      <w:r>
        <w:rPr>
          <w:rFonts w:eastAsiaTheme="minorEastAsia" w:cstheme="minorBidi"/>
          <w:noProof/>
          <w:sz w:val="24"/>
          <w:szCs w:val="24"/>
          <w:lang w:eastAsia="ja-JP"/>
        </w:rPr>
        <w:tab/>
      </w:r>
      <w:r>
        <w:rPr>
          <w:noProof/>
        </w:rPr>
        <w:t>Enumeration Metamodel</w:t>
      </w:r>
      <w:r>
        <w:rPr>
          <w:noProof/>
        </w:rPr>
        <w:tab/>
      </w:r>
      <w:r>
        <w:rPr>
          <w:noProof/>
        </w:rPr>
        <w:fldChar w:fldCharType="begin"/>
      </w:r>
      <w:r>
        <w:rPr>
          <w:noProof/>
        </w:rPr>
        <w:instrText xml:space="preserve"> PAGEREF _Toc285796225 \h </w:instrText>
      </w:r>
      <w:r>
        <w:rPr>
          <w:noProof/>
        </w:rPr>
      </w:r>
      <w:r>
        <w:rPr>
          <w:noProof/>
        </w:rPr>
        <w:fldChar w:fldCharType="separate"/>
      </w:r>
      <w:r>
        <w:rPr>
          <w:noProof/>
        </w:rPr>
        <w:t>119</w:t>
      </w:r>
      <w:r>
        <w:rPr>
          <w:noProof/>
        </w:rPr>
        <w:fldChar w:fldCharType="end"/>
      </w:r>
    </w:p>
    <w:p w14:paraId="461C8B97" w14:textId="77777777" w:rsidR="00DF2151" w:rsidRDefault="00DF2151">
      <w:pPr>
        <w:pStyle w:val="TOC2"/>
        <w:tabs>
          <w:tab w:val="left" w:pos="603"/>
        </w:tabs>
        <w:rPr>
          <w:rFonts w:eastAsiaTheme="minorEastAsia" w:cstheme="minorBidi"/>
          <w:b w:val="0"/>
          <w:noProof/>
          <w:sz w:val="24"/>
          <w:szCs w:val="24"/>
          <w:lang w:eastAsia="ja-JP"/>
        </w:rPr>
      </w:pPr>
      <w:r>
        <w:rPr>
          <w:noProof/>
        </w:rPr>
        <w:t>9.3.</w:t>
      </w:r>
      <w:r>
        <w:rPr>
          <w:rFonts w:eastAsiaTheme="minorEastAsia" w:cstheme="minorBidi"/>
          <w:b w:val="0"/>
          <w:noProof/>
          <w:sz w:val="24"/>
          <w:szCs w:val="24"/>
          <w:lang w:eastAsia="ja-JP"/>
        </w:rPr>
        <w:tab/>
      </w:r>
      <w:r>
        <w:rPr>
          <w:noProof/>
        </w:rPr>
        <w:t>AConstraint Meta Model</w:t>
      </w:r>
      <w:r>
        <w:rPr>
          <w:noProof/>
        </w:rPr>
        <w:tab/>
      </w:r>
      <w:r>
        <w:rPr>
          <w:noProof/>
        </w:rPr>
        <w:fldChar w:fldCharType="begin"/>
      </w:r>
      <w:r>
        <w:rPr>
          <w:noProof/>
        </w:rPr>
        <w:instrText xml:space="preserve"> PAGEREF _Toc285796226 \h </w:instrText>
      </w:r>
      <w:r>
        <w:rPr>
          <w:noProof/>
        </w:rPr>
      </w:r>
      <w:r>
        <w:rPr>
          <w:noProof/>
        </w:rPr>
        <w:fldChar w:fldCharType="separate"/>
      </w:r>
      <w:r>
        <w:rPr>
          <w:noProof/>
        </w:rPr>
        <w:t>120</w:t>
      </w:r>
      <w:r>
        <w:rPr>
          <w:noProof/>
        </w:rPr>
        <w:fldChar w:fldCharType="end"/>
      </w:r>
    </w:p>
    <w:p w14:paraId="5023FE31" w14:textId="77777777" w:rsidR="00DF2151" w:rsidRDefault="00DF2151">
      <w:pPr>
        <w:pStyle w:val="TOC3"/>
        <w:tabs>
          <w:tab w:val="left" w:pos="741"/>
        </w:tabs>
        <w:rPr>
          <w:rFonts w:eastAsiaTheme="minorEastAsia" w:cstheme="minorBidi"/>
          <w:noProof/>
          <w:sz w:val="24"/>
          <w:szCs w:val="24"/>
          <w:lang w:eastAsia="ja-JP"/>
        </w:rPr>
      </w:pPr>
      <w:r>
        <w:rPr>
          <w:noProof/>
        </w:rPr>
        <w:t>9.3.1.</w:t>
      </w:r>
      <w:r>
        <w:rPr>
          <w:rFonts w:eastAsiaTheme="minorEastAsia" w:cstheme="minorBidi"/>
          <w:noProof/>
          <w:sz w:val="24"/>
          <w:szCs w:val="24"/>
          <w:lang w:eastAsia="ja-JP"/>
        </w:rPr>
        <w:tab/>
      </w:r>
      <w:r>
        <w:rPr>
          <w:noProof/>
        </w:rPr>
        <w:t>Atomic Data Type Constraints</w:t>
      </w:r>
      <w:r>
        <w:rPr>
          <w:noProof/>
        </w:rPr>
        <w:tab/>
      </w:r>
      <w:r>
        <w:rPr>
          <w:noProof/>
        </w:rPr>
        <w:fldChar w:fldCharType="begin"/>
      </w:r>
      <w:r>
        <w:rPr>
          <w:noProof/>
        </w:rPr>
        <w:instrText xml:space="preserve"> PAGEREF _Toc285796227 \h </w:instrText>
      </w:r>
      <w:r>
        <w:rPr>
          <w:noProof/>
        </w:rPr>
      </w:r>
      <w:r>
        <w:rPr>
          <w:noProof/>
        </w:rPr>
        <w:fldChar w:fldCharType="separate"/>
      </w:r>
      <w:r>
        <w:rPr>
          <w:noProof/>
        </w:rPr>
        <w:t>120</w:t>
      </w:r>
      <w:r>
        <w:rPr>
          <w:noProof/>
        </w:rPr>
        <w:fldChar w:fldCharType="end"/>
      </w:r>
    </w:p>
    <w:p w14:paraId="0FDB6B94" w14:textId="77777777" w:rsidR="00DF2151" w:rsidRDefault="00DF2151">
      <w:pPr>
        <w:pStyle w:val="TOC3"/>
        <w:tabs>
          <w:tab w:val="left" w:pos="741"/>
        </w:tabs>
        <w:rPr>
          <w:rFonts w:eastAsiaTheme="minorEastAsia" w:cstheme="minorBidi"/>
          <w:noProof/>
          <w:sz w:val="24"/>
          <w:szCs w:val="24"/>
          <w:lang w:eastAsia="ja-JP"/>
        </w:rPr>
      </w:pPr>
      <w:r>
        <w:rPr>
          <w:noProof/>
        </w:rPr>
        <w:t>9.3.2.</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_Toc285796228 \h </w:instrText>
      </w:r>
      <w:r>
        <w:rPr>
          <w:noProof/>
        </w:rPr>
      </w:r>
      <w:r>
        <w:rPr>
          <w:noProof/>
        </w:rPr>
        <w:fldChar w:fldCharType="separate"/>
      </w:r>
      <w:r>
        <w:rPr>
          <w:noProof/>
        </w:rPr>
        <w:t>121</w:t>
      </w:r>
      <w:r>
        <w:rPr>
          <w:noProof/>
        </w:rPr>
        <w:fldChar w:fldCharType="end"/>
      </w:r>
    </w:p>
    <w:p w14:paraId="6FBAD512" w14:textId="77777777" w:rsidR="00DF2151" w:rsidRDefault="00DF2151">
      <w:pPr>
        <w:pStyle w:val="TOC3"/>
        <w:tabs>
          <w:tab w:val="left" w:pos="741"/>
        </w:tabs>
        <w:rPr>
          <w:rFonts w:eastAsiaTheme="minorEastAsia" w:cstheme="minorBidi"/>
          <w:noProof/>
          <w:sz w:val="24"/>
          <w:szCs w:val="24"/>
          <w:lang w:eastAsia="ja-JP"/>
        </w:rPr>
      </w:pPr>
      <w:r>
        <w:rPr>
          <w:noProof/>
        </w:rPr>
        <w:t>9.3.3.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_Toc285796229 \h </w:instrText>
      </w:r>
      <w:r>
        <w:rPr>
          <w:noProof/>
        </w:rPr>
      </w:r>
      <w:r>
        <w:rPr>
          <w:noProof/>
        </w:rPr>
        <w:fldChar w:fldCharType="separate"/>
      </w:r>
      <w:r>
        <w:rPr>
          <w:noProof/>
        </w:rPr>
        <w:t>123</w:t>
      </w:r>
      <w:r>
        <w:rPr>
          <w:noProof/>
        </w:rPr>
        <w:fldChar w:fldCharType="end"/>
      </w:r>
    </w:p>
    <w:p w14:paraId="6D8CF83D" w14:textId="77777777" w:rsidR="00DF2151" w:rsidRDefault="00DF2151">
      <w:pPr>
        <w:pStyle w:val="TOC3"/>
        <w:tabs>
          <w:tab w:val="left" w:pos="741"/>
        </w:tabs>
        <w:rPr>
          <w:rFonts w:eastAsiaTheme="minorEastAsia" w:cstheme="minorBidi"/>
          <w:noProof/>
          <w:sz w:val="24"/>
          <w:szCs w:val="24"/>
          <w:lang w:eastAsia="ja-JP"/>
        </w:rPr>
      </w:pPr>
      <w:r>
        <w:rPr>
          <w:noProof/>
        </w:rPr>
        <w:t>9.3.4.</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_Toc285796230 \h </w:instrText>
      </w:r>
      <w:r>
        <w:rPr>
          <w:noProof/>
        </w:rPr>
      </w:r>
      <w:r>
        <w:rPr>
          <w:noProof/>
        </w:rPr>
        <w:fldChar w:fldCharType="separate"/>
      </w:r>
      <w:r>
        <w:rPr>
          <w:noProof/>
        </w:rPr>
        <w:t>124</w:t>
      </w:r>
      <w:r>
        <w:rPr>
          <w:noProof/>
        </w:rPr>
        <w:fldChar w:fldCharType="end"/>
      </w:r>
    </w:p>
    <w:p w14:paraId="541C4128"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9.3.4.1.</w:t>
      </w:r>
      <w:r>
        <w:rPr>
          <w:rFonts w:eastAsiaTheme="minorEastAsia" w:cstheme="minorBidi"/>
          <w:noProof/>
          <w:sz w:val="24"/>
          <w:szCs w:val="24"/>
          <w:lang w:eastAsia="ja-JP"/>
        </w:rPr>
        <w:tab/>
      </w:r>
      <w:r>
        <w:rPr>
          <w:noProof/>
        </w:rPr>
        <w:t>Named Object Constraints</w:t>
      </w:r>
      <w:r>
        <w:rPr>
          <w:noProof/>
        </w:rPr>
        <w:tab/>
      </w:r>
      <w:r>
        <w:rPr>
          <w:noProof/>
        </w:rPr>
        <w:fldChar w:fldCharType="begin"/>
      </w:r>
      <w:r>
        <w:rPr>
          <w:noProof/>
        </w:rPr>
        <w:instrText xml:space="preserve"> PAGEREF _Toc285796231 \h </w:instrText>
      </w:r>
      <w:r>
        <w:rPr>
          <w:noProof/>
        </w:rPr>
      </w:r>
      <w:r>
        <w:rPr>
          <w:noProof/>
        </w:rPr>
        <w:fldChar w:fldCharType="separate"/>
      </w:r>
      <w:r>
        <w:rPr>
          <w:noProof/>
        </w:rPr>
        <w:t>124</w:t>
      </w:r>
      <w:r>
        <w:rPr>
          <w:noProof/>
        </w:rPr>
        <w:fldChar w:fldCharType="end"/>
      </w:r>
    </w:p>
    <w:p w14:paraId="5AFC8541" w14:textId="77777777" w:rsidR="00DF2151" w:rsidRDefault="00DF2151">
      <w:pPr>
        <w:pStyle w:val="TOC3"/>
        <w:tabs>
          <w:tab w:val="left" w:pos="741"/>
        </w:tabs>
        <w:rPr>
          <w:rFonts w:eastAsiaTheme="minorEastAsia" w:cstheme="minorBidi"/>
          <w:noProof/>
          <w:sz w:val="24"/>
          <w:szCs w:val="24"/>
          <w:lang w:eastAsia="ja-JP"/>
        </w:rPr>
      </w:pPr>
      <w:r>
        <w:rPr>
          <w:noProof/>
        </w:rPr>
        <w:t>9.3.5.</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_Toc285796232 \h </w:instrText>
      </w:r>
      <w:r>
        <w:rPr>
          <w:noProof/>
        </w:rPr>
      </w:r>
      <w:r>
        <w:rPr>
          <w:noProof/>
        </w:rPr>
        <w:fldChar w:fldCharType="separate"/>
      </w:r>
      <w:r>
        <w:rPr>
          <w:noProof/>
        </w:rPr>
        <w:t>125</w:t>
      </w:r>
      <w:r>
        <w:rPr>
          <w:noProof/>
        </w:rPr>
        <w:fldChar w:fldCharType="end"/>
      </w:r>
    </w:p>
    <w:p w14:paraId="2490F3C5" w14:textId="77777777" w:rsidR="00DF2151" w:rsidRDefault="00DF2151">
      <w:pPr>
        <w:pStyle w:val="TOC2"/>
        <w:tabs>
          <w:tab w:val="left" w:pos="603"/>
        </w:tabs>
        <w:rPr>
          <w:rFonts w:eastAsiaTheme="minorEastAsia" w:cstheme="minorBidi"/>
          <w:b w:val="0"/>
          <w:noProof/>
          <w:sz w:val="24"/>
          <w:szCs w:val="24"/>
          <w:lang w:eastAsia="ja-JP"/>
        </w:rPr>
      </w:pPr>
      <w:r>
        <w:rPr>
          <w:noProof/>
        </w:rPr>
        <w:t>9.4.</w:t>
      </w:r>
      <w:r>
        <w:rPr>
          <w:rFonts w:eastAsiaTheme="minorEastAsia" w:cstheme="minorBidi"/>
          <w:b w:val="0"/>
          <w:noProof/>
          <w:sz w:val="24"/>
          <w:szCs w:val="24"/>
          <w:lang w:eastAsia="ja-JP"/>
        </w:rPr>
        <w:tab/>
      </w:r>
      <w:r>
        <w:rPr>
          <w:noProof/>
        </w:rPr>
        <w:t>ATerminology Object Model</w:t>
      </w:r>
      <w:r>
        <w:rPr>
          <w:noProof/>
        </w:rPr>
        <w:tab/>
      </w:r>
      <w:r>
        <w:rPr>
          <w:noProof/>
        </w:rPr>
        <w:fldChar w:fldCharType="begin"/>
      </w:r>
      <w:r>
        <w:rPr>
          <w:noProof/>
        </w:rPr>
        <w:instrText xml:space="preserve"> PAGEREF _Toc285796233 \h </w:instrText>
      </w:r>
      <w:r>
        <w:rPr>
          <w:noProof/>
        </w:rPr>
      </w:r>
      <w:r>
        <w:rPr>
          <w:noProof/>
        </w:rPr>
        <w:fldChar w:fldCharType="separate"/>
      </w:r>
      <w:r>
        <w:rPr>
          <w:noProof/>
        </w:rPr>
        <w:t>126</w:t>
      </w:r>
      <w:r>
        <w:rPr>
          <w:noProof/>
        </w:rPr>
        <w:fldChar w:fldCharType="end"/>
      </w:r>
    </w:p>
    <w:p w14:paraId="67E48848" w14:textId="77777777" w:rsidR="00DF2151" w:rsidRDefault="00DF2151">
      <w:pPr>
        <w:pStyle w:val="TOC3"/>
        <w:tabs>
          <w:tab w:val="left" w:pos="741"/>
        </w:tabs>
        <w:rPr>
          <w:rFonts w:eastAsiaTheme="minorEastAsia" w:cstheme="minorBidi"/>
          <w:noProof/>
          <w:sz w:val="24"/>
          <w:szCs w:val="24"/>
          <w:lang w:eastAsia="ja-JP"/>
        </w:rPr>
      </w:pPr>
      <w:r>
        <w:rPr>
          <w:noProof/>
        </w:rPr>
        <w:t>9.4.1.</w:t>
      </w:r>
      <w:r>
        <w:rPr>
          <w:rFonts w:eastAsiaTheme="minorEastAsia" w:cstheme="minorBidi"/>
          <w:noProof/>
          <w:sz w:val="24"/>
          <w:szCs w:val="24"/>
          <w:lang w:eastAsia="ja-JP"/>
        </w:rPr>
        <w:tab/>
      </w:r>
      <w:r>
        <w:rPr>
          <w:noProof/>
        </w:rPr>
        <w:t>Common Terminology Services Components</w:t>
      </w:r>
      <w:r>
        <w:rPr>
          <w:noProof/>
        </w:rPr>
        <w:tab/>
      </w:r>
      <w:r>
        <w:rPr>
          <w:noProof/>
        </w:rPr>
        <w:fldChar w:fldCharType="begin"/>
      </w:r>
      <w:r>
        <w:rPr>
          <w:noProof/>
        </w:rPr>
        <w:instrText xml:space="preserve"> PAGEREF _Toc285796234 \h </w:instrText>
      </w:r>
      <w:r>
        <w:rPr>
          <w:noProof/>
        </w:rPr>
      </w:r>
      <w:r>
        <w:rPr>
          <w:noProof/>
        </w:rPr>
        <w:fldChar w:fldCharType="separate"/>
      </w:r>
      <w:r>
        <w:rPr>
          <w:noProof/>
        </w:rPr>
        <w:t>127</w:t>
      </w:r>
      <w:r>
        <w:rPr>
          <w:noProof/>
        </w:rPr>
        <w:fldChar w:fldCharType="end"/>
      </w:r>
    </w:p>
    <w:p w14:paraId="454D2971" w14:textId="77777777" w:rsidR="00DF2151" w:rsidRDefault="00DF2151">
      <w:pPr>
        <w:pStyle w:val="TOC3"/>
        <w:tabs>
          <w:tab w:val="left" w:pos="741"/>
        </w:tabs>
        <w:rPr>
          <w:rFonts w:eastAsiaTheme="minorEastAsia" w:cstheme="minorBidi"/>
          <w:noProof/>
          <w:sz w:val="24"/>
          <w:szCs w:val="24"/>
          <w:lang w:eastAsia="ja-JP"/>
        </w:rPr>
      </w:pPr>
      <w:r>
        <w:rPr>
          <w:noProof/>
        </w:rPr>
        <w:t>9.4.2.</w:t>
      </w:r>
      <w:r>
        <w:rPr>
          <w:rFonts w:eastAsiaTheme="minorEastAsia" w:cstheme="minorBidi"/>
          <w:noProof/>
          <w:sz w:val="24"/>
          <w:szCs w:val="24"/>
          <w:lang w:eastAsia="ja-JP"/>
        </w:rPr>
        <w:tab/>
      </w:r>
      <w:r>
        <w:rPr>
          <w:noProof/>
        </w:rPr>
        <w:t>ISO 11179 Model Components</w:t>
      </w:r>
      <w:r>
        <w:rPr>
          <w:noProof/>
        </w:rPr>
        <w:tab/>
      </w:r>
      <w:r>
        <w:rPr>
          <w:noProof/>
        </w:rPr>
        <w:fldChar w:fldCharType="begin"/>
      </w:r>
      <w:r>
        <w:rPr>
          <w:noProof/>
        </w:rPr>
        <w:instrText xml:space="preserve"> PAGEREF _Toc285796235 \h </w:instrText>
      </w:r>
      <w:r>
        <w:rPr>
          <w:noProof/>
        </w:rPr>
      </w:r>
      <w:r>
        <w:rPr>
          <w:noProof/>
        </w:rPr>
        <w:fldChar w:fldCharType="separate"/>
      </w:r>
      <w:r>
        <w:rPr>
          <w:noProof/>
        </w:rPr>
        <w:t>128</w:t>
      </w:r>
      <w:r>
        <w:rPr>
          <w:noProof/>
        </w:rPr>
        <w:fldChar w:fldCharType="end"/>
      </w:r>
    </w:p>
    <w:p w14:paraId="3C3BB47C"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9.4.2.1.</w:t>
      </w:r>
      <w:r>
        <w:rPr>
          <w:rFonts w:eastAsiaTheme="minorEastAsia" w:cstheme="minorBidi"/>
          <w:noProof/>
          <w:sz w:val="24"/>
          <w:szCs w:val="24"/>
          <w:lang w:eastAsia="ja-JP"/>
        </w:rPr>
        <w:tab/>
      </w:r>
      <w:r>
        <w:rPr>
          <w:noProof/>
        </w:rPr>
        <w:t>Designation, Definition and Identification</w:t>
      </w:r>
      <w:r>
        <w:rPr>
          <w:noProof/>
        </w:rPr>
        <w:tab/>
      </w:r>
      <w:r>
        <w:rPr>
          <w:noProof/>
        </w:rPr>
        <w:fldChar w:fldCharType="begin"/>
      </w:r>
      <w:r>
        <w:rPr>
          <w:noProof/>
        </w:rPr>
        <w:instrText xml:space="preserve"> PAGEREF _Toc285796236 \h </w:instrText>
      </w:r>
      <w:r>
        <w:rPr>
          <w:noProof/>
        </w:rPr>
      </w:r>
      <w:r>
        <w:rPr>
          <w:noProof/>
        </w:rPr>
        <w:fldChar w:fldCharType="separate"/>
      </w:r>
      <w:r>
        <w:rPr>
          <w:noProof/>
        </w:rPr>
        <w:t>129</w:t>
      </w:r>
      <w:r>
        <w:rPr>
          <w:noProof/>
        </w:rPr>
        <w:fldChar w:fldCharType="end"/>
      </w:r>
    </w:p>
    <w:p w14:paraId="5987CA1E" w14:textId="77777777" w:rsidR="00DF2151" w:rsidRDefault="00DF2151">
      <w:pPr>
        <w:pStyle w:val="TOC4"/>
        <w:tabs>
          <w:tab w:val="left" w:pos="1447"/>
          <w:tab w:val="right" w:leader="dot" w:pos="9350"/>
        </w:tabs>
        <w:rPr>
          <w:rFonts w:eastAsiaTheme="minorEastAsia" w:cstheme="minorBidi"/>
          <w:noProof/>
          <w:sz w:val="24"/>
          <w:szCs w:val="24"/>
          <w:lang w:eastAsia="ja-JP"/>
        </w:rPr>
      </w:pPr>
      <w:r>
        <w:rPr>
          <w:noProof/>
        </w:rPr>
        <w:t>9.4.2.2.</w:t>
      </w:r>
      <w:r>
        <w:rPr>
          <w:rFonts w:eastAsiaTheme="minorEastAsia" w:cstheme="minorBidi"/>
          <w:noProof/>
          <w:sz w:val="24"/>
          <w:szCs w:val="24"/>
          <w:lang w:eastAsia="ja-JP"/>
        </w:rPr>
        <w:tab/>
      </w:r>
      <w:r>
        <w:rPr>
          <w:noProof/>
        </w:rPr>
        <w:t>Describable Items in AML</w:t>
      </w:r>
      <w:r>
        <w:rPr>
          <w:noProof/>
        </w:rPr>
        <w:tab/>
      </w:r>
      <w:r>
        <w:rPr>
          <w:noProof/>
        </w:rPr>
        <w:fldChar w:fldCharType="begin"/>
      </w:r>
      <w:r>
        <w:rPr>
          <w:noProof/>
        </w:rPr>
        <w:instrText xml:space="preserve"> PAGEREF _Toc285796237 \h </w:instrText>
      </w:r>
      <w:r>
        <w:rPr>
          <w:noProof/>
        </w:rPr>
      </w:r>
      <w:r>
        <w:rPr>
          <w:noProof/>
        </w:rPr>
        <w:fldChar w:fldCharType="separate"/>
      </w:r>
      <w:r>
        <w:rPr>
          <w:noProof/>
        </w:rPr>
        <w:t>130</w:t>
      </w:r>
      <w:r>
        <w:rPr>
          <w:noProof/>
        </w:rPr>
        <w:fldChar w:fldCharType="end"/>
      </w:r>
    </w:p>
    <w:p w14:paraId="4961CF44" w14:textId="77777777" w:rsidR="00DF2151" w:rsidRDefault="00DF2151">
      <w:pPr>
        <w:pStyle w:val="TOC3"/>
        <w:tabs>
          <w:tab w:val="left" w:pos="741"/>
        </w:tabs>
        <w:rPr>
          <w:rFonts w:eastAsiaTheme="minorEastAsia" w:cstheme="minorBidi"/>
          <w:noProof/>
          <w:sz w:val="24"/>
          <w:szCs w:val="24"/>
          <w:lang w:eastAsia="ja-JP"/>
        </w:rPr>
      </w:pPr>
      <w:r>
        <w:rPr>
          <w:noProof/>
        </w:rPr>
        <w:t>9.4.3.</w:t>
      </w:r>
      <w:r>
        <w:rPr>
          <w:rFonts w:eastAsiaTheme="minorEastAsia" w:cstheme="minorBidi"/>
          <w:noProof/>
          <w:sz w:val="24"/>
          <w:szCs w:val="24"/>
          <w:lang w:eastAsia="ja-JP"/>
        </w:rPr>
        <w:tab/>
      </w:r>
      <w:r>
        <w:rPr>
          <w:noProof/>
        </w:rPr>
        <w:t>AML Described Items</w:t>
      </w:r>
      <w:r>
        <w:rPr>
          <w:noProof/>
        </w:rPr>
        <w:tab/>
      </w:r>
      <w:r>
        <w:rPr>
          <w:noProof/>
        </w:rPr>
        <w:fldChar w:fldCharType="begin"/>
      </w:r>
      <w:r>
        <w:rPr>
          <w:noProof/>
        </w:rPr>
        <w:instrText xml:space="preserve"> PAGEREF _Toc285796238 \h </w:instrText>
      </w:r>
      <w:r>
        <w:rPr>
          <w:noProof/>
        </w:rPr>
      </w:r>
      <w:r>
        <w:rPr>
          <w:noProof/>
        </w:rPr>
        <w:fldChar w:fldCharType="separate"/>
      </w:r>
      <w:r>
        <w:rPr>
          <w:noProof/>
        </w:rPr>
        <w:t>133</w:t>
      </w:r>
      <w:r>
        <w:rPr>
          <w:noProof/>
        </w:rPr>
        <w:fldChar w:fldCharType="end"/>
      </w:r>
    </w:p>
    <w:p w14:paraId="485952E6" w14:textId="77777777" w:rsidR="00DF2151" w:rsidRDefault="00DF2151">
      <w:pPr>
        <w:pStyle w:val="TOC1"/>
        <w:tabs>
          <w:tab w:val="left" w:pos="580"/>
          <w:tab w:val="right" w:leader="dot" w:pos="935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B Reference Model Profile Examples</w:t>
      </w:r>
      <w:r>
        <w:rPr>
          <w:noProof/>
        </w:rPr>
        <w:tab/>
      </w:r>
      <w:r>
        <w:rPr>
          <w:noProof/>
        </w:rPr>
        <w:fldChar w:fldCharType="begin"/>
      </w:r>
      <w:r>
        <w:rPr>
          <w:noProof/>
        </w:rPr>
        <w:instrText xml:space="preserve"> PAGEREF _Toc285796239 \h </w:instrText>
      </w:r>
      <w:r>
        <w:rPr>
          <w:noProof/>
        </w:rPr>
      </w:r>
      <w:r>
        <w:rPr>
          <w:noProof/>
        </w:rPr>
        <w:fldChar w:fldCharType="separate"/>
      </w:r>
      <w:r>
        <w:rPr>
          <w:noProof/>
        </w:rPr>
        <w:t>134</w:t>
      </w:r>
      <w:r>
        <w:rPr>
          <w:noProof/>
        </w:rPr>
        <w:fldChar w:fldCharType="end"/>
      </w:r>
    </w:p>
    <w:p w14:paraId="25CE0A50" w14:textId="77777777" w:rsidR="00DF2151" w:rsidRDefault="00DF2151">
      <w:pPr>
        <w:pStyle w:val="TOC2"/>
        <w:tabs>
          <w:tab w:val="clear" w:pos="746"/>
          <w:tab w:val="left" w:pos="733"/>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BDataBinding Example</w:t>
      </w:r>
      <w:r>
        <w:rPr>
          <w:noProof/>
        </w:rPr>
        <w:tab/>
      </w:r>
      <w:r>
        <w:rPr>
          <w:noProof/>
        </w:rPr>
        <w:fldChar w:fldCharType="begin"/>
      </w:r>
      <w:r>
        <w:rPr>
          <w:noProof/>
        </w:rPr>
        <w:instrText xml:space="preserve"> PAGEREF _Toc285796240 \h </w:instrText>
      </w:r>
      <w:r>
        <w:rPr>
          <w:noProof/>
        </w:rPr>
      </w:r>
      <w:r>
        <w:rPr>
          <w:noProof/>
        </w:rPr>
        <w:fldChar w:fldCharType="separate"/>
      </w:r>
      <w:r>
        <w:rPr>
          <w:noProof/>
        </w:rPr>
        <w:t>134</w:t>
      </w:r>
      <w:r>
        <w:rPr>
          <w:noProof/>
        </w:rPr>
        <w:fldChar w:fldCharType="end"/>
      </w:r>
    </w:p>
    <w:p w14:paraId="6C6E60D9" w14:textId="77777777" w:rsidR="00DF2151" w:rsidRDefault="00DF2151">
      <w:pPr>
        <w:pStyle w:val="TOC3"/>
        <w:tabs>
          <w:tab w:val="left" w:pos="863"/>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BSample Reference Model</w:t>
      </w:r>
      <w:r>
        <w:rPr>
          <w:noProof/>
        </w:rPr>
        <w:tab/>
      </w:r>
      <w:r>
        <w:rPr>
          <w:noProof/>
        </w:rPr>
        <w:fldChar w:fldCharType="begin"/>
      </w:r>
      <w:r>
        <w:rPr>
          <w:noProof/>
        </w:rPr>
        <w:instrText xml:space="preserve"> PAGEREF _Toc285796241 \h </w:instrText>
      </w:r>
      <w:r>
        <w:rPr>
          <w:noProof/>
        </w:rPr>
      </w:r>
      <w:r>
        <w:rPr>
          <w:noProof/>
        </w:rPr>
        <w:fldChar w:fldCharType="separate"/>
      </w:r>
      <w:r>
        <w:rPr>
          <w:noProof/>
        </w:rPr>
        <w:t>135</w:t>
      </w:r>
      <w:r>
        <w:rPr>
          <w:noProof/>
        </w:rPr>
        <w:fldChar w:fldCharType="end"/>
      </w:r>
    </w:p>
    <w:p w14:paraId="6186511A" w14:textId="77777777" w:rsidR="00DF2151" w:rsidRDefault="00DF2151">
      <w:pPr>
        <w:pStyle w:val="TOC3"/>
        <w:tabs>
          <w:tab w:val="left" w:pos="863"/>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BSample DataBinding</w:t>
      </w:r>
      <w:r>
        <w:rPr>
          <w:noProof/>
        </w:rPr>
        <w:tab/>
      </w:r>
      <w:r>
        <w:rPr>
          <w:noProof/>
        </w:rPr>
        <w:fldChar w:fldCharType="begin"/>
      </w:r>
      <w:r>
        <w:rPr>
          <w:noProof/>
        </w:rPr>
        <w:instrText xml:space="preserve"> PAGEREF _Toc285796242 \h </w:instrText>
      </w:r>
      <w:r>
        <w:rPr>
          <w:noProof/>
        </w:rPr>
      </w:r>
      <w:r>
        <w:rPr>
          <w:noProof/>
        </w:rPr>
        <w:fldChar w:fldCharType="separate"/>
      </w:r>
      <w:r>
        <w:rPr>
          <w:noProof/>
        </w:rPr>
        <w:t>136</w:t>
      </w:r>
      <w:r>
        <w:rPr>
          <w:noProof/>
        </w:rPr>
        <w:fldChar w:fldCharType="end"/>
      </w:r>
    </w:p>
    <w:p w14:paraId="78E23E6A" w14:textId="77777777" w:rsidR="00DF2151" w:rsidRDefault="00DF2151">
      <w:pPr>
        <w:pStyle w:val="TOC3"/>
        <w:tabs>
          <w:tab w:val="left" w:pos="863"/>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BSample Constraint</w:t>
      </w:r>
      <w:r>
        <w:rPr>
          <w:noProof/>
        </w:rPr>
        <w:tab/>
      </w:r>
      <w:r>
        <w:rPr>
          <w:noProof/>
        </w:rPr>
        <w:fldChar w:fldCharType="begin"/>
      </w:r>
      <w:r>
        <w:rPr>
          <w:noProof/>
        </w:rPr>
        <w:instrText xml:space="preserve"> PAGEREF _Toc285796243 \h </w:instrText>
      </w:r>
      <w:r>
        <w:rPr>
          <w:noProof/>
        </w:rPr>
      </w:r>
      <w:r>
        <w:rPr>
          <w:noProof/>
        </w:rPr>
        <w:fldChar w:fldCharType="separate"/>
      </w:r>
      <w:r>
        <w:rPr>
          <w:noProof/>
        </w:rPr>
        <w:t>136</w:t>
      </w:r>
      <w:r>
        <w:rPr>
          <w:noProof/>
        </w:rPr>
        <w:fldChar w:fldCharType="end"/>
      </w:r>
    </w:p>
    <w:p w14:paraId="1A815EE6" w14:textId="77777777" w:rsidR="00DF2151" w:rsidRDefault="00DF2151">
      <w:pPr>
        <w:pStyle w:val="TOC1"/>
        <w:tabs>
          <w:tab w:val="right" w:leader="dot" w:pos="9350"/>
        </w:tabs>
        <w:rPr>
          <w:rFonts w:eastAsiaTheme="minorEastAsia" w:cstheme="minorBidi"/>
          <w:b w:val="0"/>
          <w:noProof/>
          <w:lang w:eastAsia="ja-JP"/>
        </w:rPr>
      </w:pPr>
      <w:r>
        <w:rPr>
          <w:noProof/>
        </w:rPr>
        <w:t>Appendix A: AML MetaModel</w:t>
      </w:r>
      <w:r>
        <w:rPr>
          <w:noProof/>
        </w:rPr>
        <w:tab/>
      </w:r>
      <w:r>
        <w:rPr>
          <w:noProof/>
        </w:rPr>
        <w:fldChar w:fldCharType="begin"/>
      </w:r>
      <w:r>
        <w:rPr>
          <w:noProof/>
        </w:rPr>
        <w:instrText xml:space="preserve"> PAGEREF _Toc285796244 \h </w:instrText>
      </w:r>
      <w:r>
        <w:rPr>
          <w:noProof/>
        </w:rPr>
      </w:r>
      <w:r>
        <w:rPr>
          <w:noProof/>
        </w:rPr>
        <w:fldChar w:fldCharType="separate"/>
      </w:r>
      <w:r>
        <w:rPr>
          <w:noProof/>
        </w:rPr>
        <w:t>138</w:t>
      </w:r>
      <w:r>
        <w:rPr>
          <w:noProof/>
        </w:rPr>
        <w:fldChar w:fldCharType="end"/>
      </w:r>
    </w:p>
    <w:p w14:paraId="702250BA" w14:textId="77777777" w:rsidR="007322DF" w:rsidRPr="006563BC" w:rsidRDefault="006B093A" w:rsidP="003A3988">
      <w:pPr>
        <w:ind w:left="720" w:right="-288"/>
        <w:rPr>
          <w:rFonts w:ascii="Arial" w:hAnsi="Arial" w:cs="Arial"/>
        </w:rPr>
      </w:pPr>
      <w:r w:rsidRPr="00475CF2">
        <w:fldChar w:fldCharType="end"/>
      </w:r>
    </w:p>
    <w:p w14:paraId="6F7FF218" w14:textId="77777777" w:rsidR="00383698" w:rsidRDefault="00383698" w:rsidP="00383698">
      <w:pPr>
        <w:ind w:firstLine="720"/>
        <w:rPr>
          <w:rFonts w:ascii="Arial" w:hAnsi="Arial" w:cs="Arial"/>
          <w:b/>
          <w:sz w:val="32"/>
          <w:szCs w:val="32"/>
        </w:rPr>
      </w:pPr>
    </w:p>
    <w:p w14:paraId="1A776CBF"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72938FC2" w14:textId="77777777" w:rsidR="007322DF" w:rsidRPr="006563BC" w:rsidRDefault="007322DF" w:rsidP="003A3988">
      <w:pPr>
        <w:ind w:left="720" w:right="-288"/>
        <w:rPr>
          <w:rFonts w:ascii="Arial" w:hAnsi="Arial" w:cs="Arial"/>
        </w:rPr>
      </w:pPr>
    </w:p>
    <w:p w14:paraId="21FF0468"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4F58D83B"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1E6C301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377DC855"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6F7B46E2" w14:textId="77777777" w:rsidR="009B2A0C" w:rsidRPr="006563BC" w:rsidRDefault="009B2A0C" w:rsidP="00D01286">
      <w:pPr>
        <w:tabs>
          <w:tab w:val="left" w:pos="90"/>
        </w:tabs>
        <w:rPr>
          <w:rFonts w:ascii="Arial" w:hAnsi="Arial" w:cs="Arial"/>
          <w:color w:val="000000"/>
          <w:sz w:val="24"/>
          <w:szCs w:val="24"/>
        </w:rPr>
      </w:pPr>
    </w:p>
    <w:p w14:paraId="675B3C6B"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3229B980" w14:textId="77777777" w:rsidR="009B2A0C" w:rsidRDefault="009B2A0C" w:rsidP="00D01286">
      <w:pPr>
        <w:tabs>
          <w:tab w:val="left" w:pos="90"/>
        </w:tabs>
        <w:rPr>
          <w:rFonts w:ascii="Arial" w:hAnsi="Arial" w:cs="Arial"/>
          <w:color w:val="000000"/>
          <w:sz w:val="24"/>
          <w:szCs w:val="24"/>
        </w:rPr>
      </w:pPr>
    </w:p>
    <w:p w14:paraId="05BE3B2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DF0A806"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46AF25A"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55E0506B"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1979FE07"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78130E42"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0E16F14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213277C6"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829B801"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384C65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77BAF357" w14:textId="77777777" w:rsidR="00E100D6" w:rsidRPr="006563BC" w:rsidRDefault="00E100D6" w:rsidP="00D01286">
      <w:pPr>
        <w:tabs>
          <w:tab w:val="left" w:pos="90"/>
        </w:tabs>
        <w:rPr>
          <w:rFonts w:ascii="Arial" w:hAnsi="Arial" w:cs="Arial"/>
          <w:color w:val="000000"/>
          <w:sz w:val="24"/>
          <w:szCs w:val="24"/>
        </w:rPr>
      </w:pPr>
    </w:p>
    <w:p w14:paraId="5A163FB9"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2297846F"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29C06334"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54AA834D"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C7C10C4"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2E9C0958" w14:textId="77777777" w:rsidR="002F1445" w:rsidRPr="00860763" w:rsidRDefault="002F1445" w:rsidP="00860763">
      <w:pPr>
        <w:pStyle w:val="Heading1"/>
      </w:pPr>
      <w:bookmarkStart w:id="3" w:name="_Toc321988967"/>
      <w:bookmarkStart w:id="4" w:name="_Toc285796091"/>
      <w:r w:rsidRPr="00860763">
        <w:t>Scope</w:t>
      </w:r>
      <w:bookmarkEnd w:id="3"/>
      <w:bookmarkEnd w:id="4"/>
    </w:p>
    <w:p w14:paraId="331F3C27" w14:textId="77777777" w:rsidR="002F1445" w:rsidRPr="00860763" w:rsidRDefault="002F1445" w:rsidP="00860763">
      <w:pPr>
        <w:pStyle w:val="Heading2"/>
        <w:rPr>
          <w:szCs w:val="28"/>
        </w:rPr>
      </w:pPr>
      <w:bookmarkStart w:id="5" w:name="_Toc285796092"/>
      <w:r w:rsidRPr="00860763">
        <w:rPr>
          <w:szCs w:val="28"/>
        </w:rPr>
        <w:t>Archetype Modeling Language (AML) Background</w:t>
      </w:r>
      <w:bookmarkEnd w:id="5"/>
    </w:p>
    <w:p w14:paraId="50536D13"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2B8C41A1"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3EBE7B28"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2C8773D1" w14:textId="77777777" w:rsidR="002F1445" w:rsidRDefault="002F1445" w:rsidP="002F1445">
      <w:pPr>
        <w:pStyle w:val="Body"/>
      </w:pPr>
      <w:r>
        <w:t>Development of the AML specification was guided by:</w:t>
      </w:r>
    </w:p>
    <w:p w14:paraId="6372DAF0"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48460400"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41145389"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43D578F3"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F8DD55F" w14:textId="77777777" w:rsidR="002F1445" w:rsidRDefault="002F1445" w:rsidP="00860763">
      <w:pPr>
        <w:pStyle w:val="Heading2"/>
      </w:pPr>
      <w:bookmarkStart w:id="6" w:name="_Toc285796093"/>
      <w:r>
        <w:t>AML Intended Users</w:t>
      </w:r>
      <w:bookmarkEnd w:id="6"/>
    </w:p>
    <w:p w14:paraId="2F3F8836" w14:textId="77777777" w:rsidR="002F1445" w:rsidRDefault="005B19DD" w:rsidP="002F1445">
      <w:pPr>
        <w:pStyle w:val="BodyText"/>
      </w:pPr>
      <w:r>
        <w:t xml:space="preserve">The AML is primarily </w:t>
      </w:r>
      <w:r w:rsidR="002F1445">
        <w:t>intended to support two clinical modeling communities of users:</w:t>
      </w:r>
    </w:p>
    <w:p w14:paraId="33594C45"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03CFC5F1"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54E95DFB"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17C73F34"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51D05946" w14:textId="77777777" w:rsidR="002F1445" w:rsidRPr="00C66C03" w:rsidRDefault="002F1445" w:rsidP="00860763">
      <w:pPr>
        <w:pStyle w:val="Heading2"/>
      </w:pPr>
      <w:bookmarkStart w:id="7" w:name="_Toc285796094"/>
      <w:r>
        <w:t>AML Profiles</w:t>
      </w:r>
      <w:bookmarkEnd w:id="7"/>
    </w:p>
    <w:p w14:paraId="40FDB2CA"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5FC0B97C"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7F98BC89"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2185C297"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2386E736"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0960B99E"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5EBDA250"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2C08AE95"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641E4399" w14:textId="77777777" w:rsidR="002F1445" w:rsidRDefault="002F1445" w:rsidP="00860763">
      <w:pPr>
        <w:pStyle w:val="Heading1"/>
      </w:pPr>
      <w:bookmarkStart w:id="8" w:name="_Toc321988968"/>
      <w:bookmarkStart w:id="9" w:name="_Toc285796095"/>
      <w:r>
        <w:t>Conformance</w:t>
      </w:r>
      <w:bookmarkEnd w:id="8"/>
      <w:bookmarkEnd w:id="9"/>
    </w:p>
    <w:p w14:paraId="78142AA2" w14:textId="77777777" w:rsidR="002F1445" w:rsidRDefault="002F1445" w:rsidP="00860763">
      <w:pPr>
        <w:pStyle w:val="Heading2"/>
      </w:pPr>
      <w:bookmarkStart w:id="10" w:name="_Toc285796096"/>
      <w:r w:rsidRPr="003C0EF0">
        <w:t>Conforma</w:t>
      </w:r>
      <w:r>
        <w:t>nce Points</w:t>
      </w:r>
      <w:bookmarkEnd w:id="10"/>
    </w:p>
    <w:p w14:paraId="38B471D4" w14:textId="77777777" w:rsidR="002F1445" w:rsidRDefault="002F1445" w:rsidP="002F1445">
      <w:pPr>
        <w:pStyle w:val="BodyText"/>
      </w:pPr>
      <w:r>
        <w:t>This specification defines the following conformance points (also referred to as conformance targets):</w:t>
      </w:r>
    </w:p>
    <w:p w14:paraId="7D7F97EC" w14:textId="77777777" w:rsidR="002F1445" w:rsidRDefault="002F1445" w:rsidP="00057587">
      <w:pPr>
        <w:pStyle w:val="BodyText"/>
        <w:numPr>
          <w:ilvl w:val="0"/>
          <w:numId w:val="9"/>
        </w:numPr>
      </w:pPr>
      <w:r>
        <w:t>AML Reference Model Profile</w:t>
      </w:r>
    </w:p>
    <w:p w14:paraId="22F424A2" w14:textId="77777777" w:rsidR="002F1445" w:rsidRDefault="002F1445" w:rsidP="00057587">
      <w:pPr>
        <w:pStyle w:val="BodyText"/>
        <w:numPr>
          <w:ilvl w:val="0"/>
          <w:numId w:val="9"/>
        </w:numPr>
      </w:pPr>
      <w:r>
        <w:t>AML Terminology Binding Profile</w:t>
      </w:r>
    </w:p>
    <w:p w14:paraId="0B2E23E9" w14:textId="77777777" w:rsidR="002F1445" w:rsidRDefault="002F1445" w:rsidP="00057587">
      <w:pPr>
        <w:pStyle w:val="BodyText"/>
        <w:numPr>
          <w:ilvl w:val="0"/>
          <w:numId w:val="9"/>
        </w:numPr>
      </w:pPr>
      <w:r>
        <w:t>AML Constraint Model Profile</w:t>
      </w:r>
    </w:p>
    <w:p w14:paraId="042458F2" w14:textId="77777777" w:rsidR="002F1445" w:rsidRDefault="002F1445" w:rsidP="00860763">
      <w:pPr>
        <w:pStyle w:val="Heading2"/>
      </w:pPr>
      <w:bookmarkStart w:id="11" w:name="_Toc285796097"/>
      <w:r>
        <w:t>AML Reference Model Profile</w:t>
      </w:r>
      <w:bookmarkEnd w:id="11"/>
    </w:p>
    <w:p w14:paraId="0174F158" w14:textId="77777777" w:rsidR="002F1445" w:rsidRDefault="002F1445" w:rsidP="002F1445">
      <w:pPr>
        <w:pStyle w:val="BodyText"/>
      </w:pPr>
      <w:r>
        <w:t>Sub clause 8.1 of this specification defines the AML Reference Model Profile.</w:t>
      </w:r>
    </w:p>
    <w:p w14:paraId="7E5B5DA2" w14:textId="77777777" w:rsidR="002F1445" w:rsidRDefault="002F1445" w:rsidP="00860763">
      <w:pPr>
        <w:pStyle w:val="Heading2"/>
      </w:pPr>
      <w:bookmarkStart w:id="12" w:name="_Toc285796098"/>
      <w:r>
        <w:t>AML Terminology Binding Profile</w:t>
      </w:r>
      <w:bookmarkEnd w:id="12"/>
    </w:p>
    <w:p w14:paraId="1224178D" w14:textId="77777777" w:rsidR="002F1445" w:rsidRDefault="002F1445" w:rsidP="002F1445">
      <w:pPr>
        <w:pStyle w:val="BodyText"/>
      </w:pPr>
      <w:r>
        <w:t>Sub clause 8.2 of this specification defines the AML Terminology Binding Profile. The Terminology Binding Profile imports the Reference Model Profile.</w:t>
      </w:r>
    </w:p>
    <w:p w14:paraId="0DA83971" w14:textId="77777777" w:rsidR="002F1445" w:rsidRPr="00FD6101" w:rsidRDefault="002F1445" w:rsidP="00860763">
      <w:pPr>
        <w:pStyle w:val="Heading2"/>
      </w:pPr>
      <w:bookmarkStart w:id="13" w:name="_Toc285796099"/>
      <w:r>
        <w:t>AML Constraint Model Profile</w:t>
      </w:r>
      <w:bookmarkEnd w:id="13"/>
    </w:p>
    <w:p w14:paraId="09B066E4"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4F67ED34" w14:textId="77777777" w:rsidR="002F1445" w:rsidRDefault="002F1445" w:rsidP="00860763">
      <w:pPr>
        <w:pStyle w:val="Heading1"/>
      </w:pPr>
      <w:bookmarkStart w:id="14" w:name="_Toc321988969"/>
      <w:bookmarkStart w:id="15" w:name="_Toc285796100"/>
      <w:r>
        <w:t>Normative References</w:t>
      </w:r>
      <w:bookmarkEnd w:id="14"/>
      <w:bookmarkEnd w:id="15"/>
    </w:p>
    <w:p w14:paraId="6103BC74"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6761A2CD"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27AF8B8F"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1489B4CF"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01EA2419"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0E777DB8"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191EBCE3"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4B410E0E"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19C514C4"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38BA6956"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6267E2AE"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46701044"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542CDF7D"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58868FA2"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3D410FCB"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0407C5B4" w14:textId="77777777" w:rsidR="002F1445" w:rsidRDefault="002F1445" w:rsidP="002F1445">
      <w:pPr>
        <w:pStyle w:val="BodyText"/>
        <w:spacing w:after="283"/>
      </w:pPr>
    </w:p>
    <w:p w14:paraId="39382D88" w14:textId="77777777" w:rsidR="002F1445" w:rsidRDefault="002F1445" w:rsidP="00860763">
      <w:pPr>
        <w:pStyle w:val="Heading1"/>
      </w:pPr>
      <w:bookmarkStart w:id="16" w:name="_Toc321988970"/>
      <w:bookmarkStart w:id="17" w:name="_Toc285796101"/>
      <w:r>
        <w:t>Terms and Definitions</w:t>
      </w:r>
      <w:bookmarkEnd w:id="16"/>
      <w:bookmarkEnd w:id="17"/>
    </w:p>
    <w:p w14:paraId="3B379B84" w14:textId="77777777" w:rsidR="002F1445" w:rsidRDefault="002F1445" w:rsidP="002F1445">
      <w:pPr>
        <w:pStyle w:val="Body"/>
      </w:pPr>
      <w:r>
        <w:t xml:space="preserve">For the purposes of this specification, the following terms and definitions apply. </w:t>
      </w:r>
    </w:p>
    <w:p w14:paraId="5F55DA03" w14:textId="77777777" w:rsidR="002F1445" w:rsidRDefault="002F1445" w:rsidP="002F1445">
      <w:pPr>
        <w:pStyle w:val="class-itemdescription"/>
      </w:pPr>
      <w:r>
        <w:t>Archetype</w:t>
      </w:r>
    </w:p>
    <w:p w14:paraId="7B9994BB"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4DEBBC80" w14:textId="77777777" w:rsidR="002F1445" w:rsidRDefault="002F1445" w:rsidP="002F1445">
      <w:pPr>
        <w:pStyle w:val="class-itemdescription"/>
      </w:pPr>
      <w:r>
        <w:t>Archetype Definition Language (ADL)</w:t>
      </w:r>
    </w:p>
    <w:p w14:paraId="67AB49FF"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3142B120" w14:textId="77777777" w:rsidR="002F1445" w:rsidRDefault="002F1445" w:rsidP="002F1445">
      <w:pPr>
        <w:pStyle w:val="class-itemdescription"/>
      </w:pPr>
      <w:r>
        <w:t>Archetype Instance</w:t>
      </w:r>
    </w:p>
    <w:p w14:paraId="6691EB45"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06FB9D52" w14:textId="77777777" w:rsidR="002F1445" w:rsidRDefault="002F1445" w:rsidP="002F1445">
      <w:pPr>
        <w:pStyle w:val="class-itemdescription"/>
      </w:pPr>
      <w:r>
        <w:t>Archetype Model (AM)</w:t>
      </w:r>
    </w:p>
    <w:p w14:paraId="7DCF11CD"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BEADC76" w14:textId="77777777" w:rsidR="002F1445" w:rsidRDefault="002F1445" w:rsidP="002F1445">
      <w:pPr>
        <w:pStyle w:val="class-itemdescription"/>
      </w:pPr>
      <w:r>
        <w:t>Archetype Object Model (AOM)</w:t>
      </w:r>
    </w:p>
    <w:p w14:paraId="4C185F6D"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5E11BA27" w14:textId="77777777" w:rsidR="002F1445" w:rsidRDefault="002F1445" w:rsidP="002F1445">
      <w:pPr>
        <w:pStyle w:val="class-itemdescription"/>
      </w:pPr>
      <w:r>
        <w:t>Archetype Query Language (AQL)</w:t>
      </w:r>
    </w:p>
    <w:p w14:paraId="691F5709"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725AF18C" w14:textId="77777777" w:rsidR="002F1445" w:rsidRDefault="002F1445" w:rsidP="002F1445">
      <w:pPr>
        <w:pStyle w:val="class-itemdescription"/>
      </w:pPr>
      <w:r>
        <w:t>Clinical Data Repository (CDR)</w:t>
      </w:r>
    </w:p>
    <w:p w14:paraId="25F17CAD"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3C48B338" w14:textId="77777777" w:rsidR="002F1445" w:rsidRDefault="002F1445" w:rsidP="002F1445">
      <w:pPr>
        <w:pStyle w:val="class-itemdescription"/>
      </w:pPr>
      <w:r>
        <w:t>Clinical Document Architecture (CDA)</w:t>
      </w:r>
    </w:p>
    <w:p w14:paraId="4C1031ED"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24582EFC" w14:textId="77777777" w:rsidR="002F1445" w:rsidRDefault="002F1445" w:rsidP="002F1445">
      <w:pPr>
        <w:pStyle w:val="class-itemdescription"/>
      </w:pPr>
      <w:r>
        <w:t>Clinical Information Model (CIM)</w:t>
      </w:r>
    </w:p>
    <w:p w14:paraId="660F43E0"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72ABC968" w14:textId="77777777" w:rsidR="002F1445" w:rsidRDefault="002F1445" w:rsidP="002F1445">
      <w:pPr>
        <w:pStyle w:val="class-itemdescription"/>
      </w:pPr>
      <w:r>
        <w:t>Clinical Information Modeling Initiative (CIMI)</w:t>
      </w:r>
    </w:p>
    <w:p w14:paraId="435A7D3D"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01835AB7" w14:textId="77777777" w:rsidR="002F1445" w:rsidRDefault="002F1445" w:rsidP="002F1445">
      <w:pPr>
        <w:pStyle w:val="class-itemdescription"/>
      </w:pPr>
      <w:r>
        <w:t>Clinical Information Modeling Initiative (CIMI) Reference Model (RM)</w:t>
      </w:r>
    </w:p>
    <w:p w14:paraId="273BD1E2"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3CEF95CF" w14:textId="77777777" w:rsidR="002F1445" w:rsidRDefault="002F1445" w:rsidP="002F1445">
      <w:pPr>
        <w:pStyle w:val="class-itemdescription"/>
      </w:pPr>
      <w:r>
        <w:t>Clinical Model Governance</w:t>
      </w:r>
    </w:p>
    <w:p w14:paraId="4E52E8D9"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5DBBA94B" w14:textId="77777777" w:rsidR="002F1445" w:rsidRDefault="002F1445" w:rsidP="002F1445">
      <w:pPr>
        <w:pStyle w:val="class-itemdescription"/>
      </w:pPr>
      <w:r>
        <w:t>Clinical Model Repository</w:t>
      </w:r>
    </w:p>
    <w:p w14:paraId="035A81A2"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22BE018" w14:textId="77777777" w:rsidR="002F1445" w:rsidRDefault="002F1445" w:rsidP="002F1445">
      <w:pPr>
        <w:pStyle w:val="class-itemdescription"/>
      </w:pPr>
      <w:r>
        <w:t>Clinical Model Verification</w:t>
      </w:r>
    </w:p>
    <w:p w14:paraId="2840D40F"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5A140709" w14:textId="77777777" w:rsidR="002F1445" w:rsidRDefault="002F1445" w:rsidP="002F1445">
      <w:pPr>
        <w:pStyle w:val="class-itemdescription"/>
      </w:pPr>
      <w:r>
        <w:t>Clinical Modeling Language</w:t>
      </w:r>
    </w:p>
    <w:p w14:paraId="4D5EB7F7"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45C45473" w14:textId="77777777" w:rsidR="002F1445" w:rsidRDefault="002F1445" w:rsidP="002F1445">
      <w:pPr>
        <w:pStyle w:val="class-itemdescription"/>
      </w:pPr>
      <w:r>
        <w:t>Clinical Requirement</w:t>
      </w:r>
    </w:p>
    <w:p w14:paraId="17E891D4"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02F2185" w14:textId="77777777" w:rsidR="002F1445" w:rsidRDefault="002F1445" w:rsidP="002F1445">
      <w:pPr>
        <w:pStyle w:val="class-itemdescription"/>
      </w:pPr>
      <w:r>
        <w:t>Code System</w:t>
      </w:r>
    </w:p>
    <w:p w14:paraId="3B25CB4D"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33F51699" w14:textId="77777777" w:rsidR="002F1445" w:rsidRDefault="002F1445" w:rsidP="002F1445">
      <w:pPr>
        <w:pStyle w:val="class-itemdescription"/>
      </w:pPr>
      <w:r>
        <w:t>Common Terminology Services 2 (CTS2)</w:t>
      </w:r>
    </w:p>
    <w:p w14:paraId="5C70CC50"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6E5B0601" w14:textId="77777777" w:rsidR="002F1445" w:rsidRDefault="002F1445" w:rsidP="002F1445">
      <w:pPr>
        <w:pStyle w:val="class-itemdescription"/>
      </w:pPr>
      <w:r>
        <w:t>Concept</w:t>
      </w:r>
    </w:p>
    <w:p w14:paraId="3502589D"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360E4971" w14:textId="77777777" w:rsidR="002F1445" w:rsidRDefault="002F1445" w:rsidP="002F1445">
      <w:pPr>
        <w:pStyle w:val="class-itemdescription"/>
      </w:pPr>
      <w:r>
        <w:t>Concept Domain</w:t>
      </w:r>
    </w:p>
    <w:p w14:paraId="5D2435B0"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512C7F46" w14:textId="77777777" w:rsidR="002F1445" w:rsidRDefault="002F1445" w:rsidP="002F1445">
      <w:pPr>
        <w:pStyle w:val="class-itemdescription"/>
      </w:pPr>
      <w:r>
        <w:t>Concept Domain Binding</w:t>
      </w:r>
    </w:p>
    <w:p w14:paraId="331B6E35"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3E5FAF8F" w14:textId="77777777" w:rsidR="002F1445" w:rsidRDefault="002F1445" w:rsidP="002F1445">
      <w:pPr>
        <w:pStyle w:val="class-itemdescription"/>
      </w:pPr>
      <w:r>
        <w:t>Conceptual Information Model</w:t>
      </w:r>
    </w:p>
    <w:p w14:paraId="77DEE5A6"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3D1D164E" w14:textId="77777777" w:rsidR="002F1445" w:rsidRDefault="002F1445" w:rsidP="002F1445">
      <w:pPr>
        <w:pStyle w:val="class-itemdescription"/>
      </w:pPr>
      <w:r>
        <w:t>Conformance</w:t>
      </w:r>
    </w:p>
    <w:p w14:paraId="1FED71B3"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32F9ED1" w14:textId="77777777" w:rsidR="002F1445" w:rsidRDefault="002F1445" w:rsidP="002F1445">
      <w:pPr>
        <w:pStyle w:val="class-itemdescription"/>
      </w:pPr>
      <w:r>
        <w:t>Constraint Model</w:t>
      </w:r>
    </w:p>
    <w:p w14:paraId="04EC9A03"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3DD0FBA" w14:textId="77777777" w:rsidR="002F1445" w:rsidRDefault="002F1445" w:rsidP="002F1445">
      <w:pPr>
        <w:pStyle w:val="class-itemdescription"/>
      </w:pPr>
      <w:r>
        <w:t>Detailed Clinical Model</w:t>
      </w:r>
    </w:p>
    <w:p w14:paraId="52B1139B"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E4A149F" w14:textId="77777777" w:rsidR="002F1445" w:rsidRDefault="002F1445" w:rsidP="002F1445">
      <w:pPr>
        <w:pStyle w:val="class-itemdescription"/>
      </w:pPr>
      <w:r>
        <w:t>Fully Defined Concept</w:t>
      </w:r>
    </w:p>
    <w:p w14:paraId="2B060682"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21346EB0" w14:textId="77777777" w:rsidR="002F1445" w:rsidRDefault="002F1445" w:rsidP="002F1445">
      <w:pPr>
        <w:pStyle w:val="class-itemdescription"/>
      </w:pPr>
      <w:r>
        <w:t>Information Model</w:t>
      </w:r>
    </w:p>
    <w:p w14:paraId="73871805"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20B17FF7" w14:textId="77777777" w:rsidR="002F1445" w:rsidRDefault="002F1445" w:rsidP="002F1445">
      <w:pPr>
        <w:pStyle w:val="class-itemdescription"/>
      </w:pPr>
      <w:r>
        <w:t>Node</w:t>
      </w:r>
    </w:p>
    <w:p w14:paraId="5486DBDB"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54AD3214" w14:textId="77777777" w:rsidR="002F1445" w:rsidRDefault="002F1445" w:rsidP="002F1445">
      <w:pPr>
        <w:pStyle w:val="class-itemdescription"/>
      </w:pPr>
      <w:r>
        <w:t>Ontology</w:t>
      </w:r>
    </w:p>
    <w:p w14:paraId="13671B16"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7586CB18" w14:textId="77777777" w:rsidR="002F1445" w:rsidRDefault="002F1445" w:rsidP="002F1445">
      <w:pPr>
        <w:pStyle w:val="class-itemdescription"/>
      </w:pPr>
      <w:r>
        <w:t>Reference Model</w:t>
      </w:r>
    </w:p>
    <w:p w14:paraId="4F2A4916"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2442A417" w14:textId="77777777" w:rsidR="002F1445" w:rsidRDefault="002F1445" w:rsidP="002F1445">
      <w:pPr>
        <w:pStyle w:val="class-itemdescription"/>
      </w:pPr>
      <w:r>
        <w:t>Reference Terminology</w:t>
      </w:r>
    </w:p>
    <w:p w14:paraId="2B9DCAB1"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5F75B4F3" w14:textId="77777777" w:rsidR="002F1445" w:rsidRDefault="002F1445" w:rsidP="002F1445">
      <w:pPr>
        <w:pStyle w:val="class-itemdescription"/>
      </w:pPr>
      <w:r>
        <w:t>Semantic Binding</w:t>
      </w:r>
    </w:p>
    <w:p w14:paraId="41ABC783"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7611C261" w14:textId="77777777" w:rsidR="002F1445" w:rsidRDefault="002F1445" w:rsidP="002F1445">
      <w:pPr>
        <w:pStyle w:val="class-itemdescription"/>
      </w:pPr>
      <w:r>
        <w:t>Terminology</w:t>
      </w:r>
    </w:p>
    <w:p w14:paraId="225B029E"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18803926" w14:textId="77777777" w:rsidR="002F1445" w:rsidRDefault="002F1445" w:rsidP="002F1445">
      <w:pPr>
        <w:pStyle w:val="class-itemdescription"/>
      </w:pPr>
      <w:r>
        <w:t>Terminology Binding</w:t>
      </w:r>
    </w:p>
    <w:p w14:paraId="0A1D20CE"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1A802294" w14:textId="77777777" w:rsidR="002F1445" w:rsidRDefault="002F1445" w:rsidP="002F1445">
      <w:pPr>
        <w:pStyle w:val="class-itemdescription"/>
      </w:pPr>
      <w:r>
        <w:t>Value Binding</w:t>
      </w:r>
    </w:p>
    <w:p w14:paraId="40BB53E5"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6D8E40A5" w14:textId="77777777" w:rsidR="002F1445" w:rsidRDefault="002F1445" w:rsidP="002F1445">
      <w:pPr>
        <w:pStyle w:val="class-itemdescription"/>
      </w:pPr>
      <w:r>
        <w:t>Value Set</w:t>
      </w:r>
    </w:p>
    <w:p w14:paraId="0552EC96"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594AE6AB" w14:textId="77777777" w:rsidR="002F1445" w:rsidRDefault="002F1445" w:rsidP="00860763">
      <w:pPr>
        <w:pStyle w:val="Heading1"/>
      </w:pPr>
      <w:bookmarkStart w:id="18" w:name="_Toc321988971"/>
      <w:bookmarkStart w:id="19" w:name="_Toc285796102"/>
      <w:r>
        <w:t>Symbols</w:t>
      </w:r>
      <w:bookmarkEnd w:id="18"/>
      <w:bookmarkEnd w:id="19"/>
    </w:p>
    <w:p w14:paraId="29802675" w14:textId="77777777" w:rsidR="002F1445" w:rsidRDefault="002F1445" w:rsidP="00860763">
      <w:pPr>
        <w:pStyle w:val="Heading2"/>
      </w:pPr>
      <w:bookmarkStart w:id="20" w:name="_Toc285796103"/>
      <w:r>
        <w:t>Graphical Symbols</w:t>
      </w:r>
      <w:bookmarkEnd w:id="20"/>
    </w:p>
    <w:p w14:paraId="34502568" w14:textId="77777777" w:rsidR="002F1445" w:rsidRPr="0075389C" w:rsidRDefault="002F1445" w:rsidP="002F1445">
      <w:pPr>
        <w:pStyle w:val="BodyText"/>
      </w:pPr>
      <w:r w:rsidRPr="0075389C">
        <w:t>No AML-specific graphical symbols are defined in this specification.</w:t>
      </w:r>
    </w:p>
    <w:p w14:paraId="01B7C487" w14:textId="77777777" w:rsidR="002F1445" w:rsidRDefault="002F1445" w:rsidP="00860763">
      <w:pPr>
        <w:pStyle w:val="Heading2"/>
      </w:pPr>
      <w:bookmarkStart w:id="21" w:name="_Toc285796104"/>
      <w:r>
        <w:t>Abbreviations</w:t>
      </w:r>
      <w:bookmarkEnd w:id="21"/>
    </w:p>
    <w:p w14:paraId="01FB15EF" w14:textId="77777777" w:rsidR="002F1445" w:rsidRDefault="002F1445" w:rsidP="00BE4A19">
      <w:pPr>
        <w:pStyle w:val="BodyText"/>
        <w:spacing w:before="120"/>
        <w:ind w:left="1440" w:hanging="1440"/>
      </w:pPr>
      <w:r>
        <w:t>ADL</w:t>
      </w:r>
      <w:r>
        <w:tab/>
        <w:t>Archetype Definition Language</w:t>
      </w:r>
    </w:p>
    <w:p w14:paraId="18852FB8" w14:textId="77777777" w:rsidR="002F1445" w:rsidRDefault="002F1445" w:rsidP="00BE4A19">
      <w:pPr>
        <w:pStyle w:val="BodyText"/>
        <w:spacing w:before="120"/>
        <w:ind w:left="1440" w:hanging="1440"/>
      </w:pPr>
      <w:r>
        <w:t>AM</w:t>
      </w:r>
      <w:r>
        <w:tab/>
        <w:t>Archetype Model</w:t>
      </w:r>
    </w:p>
    <w:p w14:paraId="488471AB" w14:textId="77777777" w:rsidR="002F1445" w:rsidRDefault="002F1445" w:rsidP="00BE4A19">
      <w:pPr>
        <w:pStyle w:val="BodyText"/>
        <w:spacing w:before="120"/>
        <w:ind w:left="1440" w:hanging="1440"/>
      </w:pPr>
      <w:r>
        <w:t>AML</w:t>
      </w:r>
      <w:r>
        <w:tab/>
        <w:t>Archetype Modeling Language</w:t>
      </w:r>
    </w:p>
    <w:p w14:paraId="1C097872" w14:textId="77777777" w:rsidR="002F1445" w:rsidRDefault="002F1445" w:rsidP="00BE4A19">
      <w:pPr>
        <w:pStyle w:val="BodyText"/>
        <w:spacing w:before="120"/>
        <w:ind w:left="1440" w:hanging="1440"/>
      </w:pPr>
      <w:r>
        <w:t>AOM</w:t>
      </w:r>
      <w:r>
        <w:tab/>
        <w:t>Archetype Object Model</w:t>
      </w:r>
    </w:p>
    <w:p w14:paraId="325E6E14" w14:textId="77777777" w:rsidR="002F1445" w:rsidRDefault="002F1445" w:rsidP="00BE4A19">
      <w:pPr>
        <w:pStyle w:val="BodyText"/>
        <w:spacing w:before="120"/>
        <w:ind w:left="1440" w:hanging="1440"/>
      </w:pPr>
      <w:r>
        <w:t>AQL</w:t>
      </w:r>
      <w:r>
        <w:tab/>
        <w:t>Archetype Query Language</w:t>
      </w:r>
    </w:p>
    <w:p w14:paraId="6BB1C5BC" w14:textId="77777777" w:rsidR="002F1445" w:rsidRDefault="002F1445" w:rsidP="00BE4A19">
      <w:pPr>
        <w:pStyle w:val="BodyText"/>
        <w:spacing w:before="120"/>
        <w:ind w:left="1440" w:hanging="1440"/>
      </w:pPr>
      <w:r>
        <w:t>CDA</w:t>
      </w:r>
      <w:r>
        <w:tab/>
        <w:t>Clinical Document Architecture</w:t>
      </w:r>
    </w:p>
    <w:p w14:paraId="1DFBC0A6" w14:textId="77777777" w:rsidR="002F1445" w:rsidRDefault="002F1445" w:rsidP="00BE4A19">
      <w:pPr>
        <w:pStyle w:val="BodyText"/>
        <w:spacing w:before="120"/>
        <w:ind w:left="1440" w:hanging="1440"/>
      </w:pPr>
      <w:r>
        <w:t>CDL</w:t>
      </w:r>
      <w:r>
        <w:tab/>
        <w:t>Clinical Document Language</w:t>
      </w:r>
    </w:p>
    <w:p w14:paraId="5E1A63D0" w14:textId="77777777" w:rsidR="002F1445" w:rsidRDefault="002F1445" w:rsidP="00BE4A19">
      <w:pPr>
        <w:pStyle w:val="BodyText"/>
        <w:spacing w:before="120"/>
        <w:ind w:left="1440" w:hanging="1440"/>
      </w:pPr>
      <w:r>
        <w:t>CDR</w:t>
      </w:r>
      <w:r>
        <w:tab/>
        <w:t>Clinical Data Repository</w:t>
      </w:r>
    </w:p>
    <w:p w14:paraId="357415A7" w14:textId="77777777" w:rsidR="002F1445" w:rsidRDefault="002F1445" w:rsidP="00BE4A19">
      <w:pPr>
        <w:pStyle w:val="BodyText"/>
        <w:spacing w:before="120"/>
        <w:ind w:left="1440" w:hanging="1440"/>
      </w:pPr>
      <w:r>
        <w:t>CIM</w:t>
      </w:r>
      <w:r>
        <w:tab/>
        <w:t>Clinical Information Model</w:t>
      </w:r>
    </w:p>
    <w:p w14:paraId="416F8182" w14:textId="77777777" w:rsidR="002F1445" w:rsidRDefault="002F1445" w:rsidP="00BE4A19">
      <w:pPr>
        <w:pStyle w:val="BodyText"/>
        <w:spacing w:before="120"/>
        <w:ind w:left="1440" w:hanging="1440"/>
      </w:pPr>
      <w:r>
        <w:t>CIMI</w:t>
      </w:r>
      <w:r>
        <w:tab/>
      </w:r>
      <w:r w:rsidRPr="00863FE1">
        <w:t>Clinical Information Modeling Initiative</w:t>
      </w:r>
    </w:p>
    <w:p w14:paraId="6DC829E5" w14:textId="77777777" w:rsidR="002F1445" w:rsidRDefault="002F1445" w:rsidP="00BE4A19">
      <w:pPr>
        <w:pStyle w:val="BodyText"/>
        <w:spacing w:before="120"/>
        <w:ind w:left="1440" w:hanging="1440"/>
      </w:pPr>
      <w:r>
        <w:t>CMP</w:t>
      </w:r>
      <w:r>
        <w:tab/>
        <w:t>Constraint Model Profile</w:t>
      </w:r>
    </w:p>
    <w:p w14:paraId="32FC35F2" w14:textId="77777777" w:rsidR="002F1445" w:rsidRDefault="002F1445" w:rsidP="00BE4A19">
      <w:pPr>
        <w:pStyle w:val="BodyText"/>
        <w:spacing w:before="120"/>
        <w:ind w:left="1440" w:hanging="1440"/>
      </w:pPr>
      <w:r>
        <w:t>CRM</w:t>
      </w:r>
      <w:r>
        <w:tab/>
        <w:t>Clinical Reference Model</w:t>
      </w:r>
    </w:p>
    <w:p w14:paraId="10AE5338" w14:textId="77777777" w:rsidR="002F1445" w:rsidRDefault="002F1445" w:rsidP="00BE4A19">
      <w:pPr>
        <w:pStyle w:val="BodyText"/>
        <w:spacing w:before="120"/>
        <w:ind w:left="1440" w:hanging="1440"/>
      </w:pPr>
      <w:r>
        <w:t>CTS2</w:t>
      </w:r>
      <w:r>
        <w:tab/>
        <w:t>Common Terminology Services 2</w:t>
      </w:r>
    </w:p>
    <w:p w14:paraId="0ABB37B4" w14:textId="77777777" w:rsidR="002F1445" w:rsidRDefault="002F1445" w:rsidP="00BE4A19">
      <w:pPr>
        <w:pStyle w:val="BodyText"/>
        <w:spacing w:before="120"/>
        <w:ind w:left="1440" w:hanging="1440"/>
      </w:pPr>
      <w:r>
        <w:t>EHR</w:t>
      </w:r>
      <w:r>
        <w:tab/>
        <w:t>Electronic Health Record</w:t>
      </w:r>
    </w:p>
    <w:p w14:paraId="4B54BC3F" w14:textId="77777777" w:rsidR="002F1445" w:rsidRDefault="002F1445" w:rsidP="00BE4A19">
      <w:pPr>
        <w:pStyle w:val="BodyText"/>
        <w:spacing w:before="120"/>
        <w:ind w:left="1440" w:hanging="1440"/>
      </w:pPr>
      <w:r>
        <w:t>HL7</w:t>
      </w:r>
      <w:r>
        <w:tab/>
        <w:t>Health Level Seven</w:t>
      </w:r>
    </w:p>
    <w:p w14:paraId="0CC69E26"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3AADC271" w14:textId="77777777" w:rsidR="002F1445" w:rsidRDefault="002F1445" w:rsidP="00BE4A19">
      <w:pPr>
        <w:pStyle w:val="BodyText"/>
        <w:spacing w:before="120"/>
        <w:ind w:left="1440" w:hanging="1440"/>
      </w:pPr>
      <w:r>
        <w:t>LOINC</w:t>
      </w:r>
      <w:r>
        <w:tab/>
        <w:t>Logical Observation Identifiers Names and Codes</w:t>
      </w:r>
    </w:p>
    <w:p w14:paraId="37092A17" w14:textId="77777777" w:rsidR="002F1445" w:rsidRDefault="002F1445" w:rsidP="00BE4A19">
      <w:pPr>
        <w:pStyle w:val="BodyText"/>
        <w:spacing w:before="120"/>
        <w:ind w:left="1440" w:hanging="1440"/>
      </w:pPr>
      <w:r>
        <w:t>MDA</w:t>
      </w:r>
      <w:r>
        <w:tab/>
        <w:t>Model Driven Architecture</w:t>
      </w:r>
    </w:p>
    <w:p w14:paraId="75A0814E" w14:textId="77777777" w:rsidR="002F1445" w:rsidRDefault="002F1445" w:rsidP="00BE4A19">
      <w:pPr>
        <w:pStyle w:val="BodyText"/>
        <w:spacing w:before="120"/>
        <w:ind w:left="1440" w:hanging="1440"/>
      </w:pPr>
      <w:r>
        <w:t>OCL</w:t>
      </w:r>
      <w:r>
        <w:tab/>
        <w:t>Object Constraint Language</w:t>
      </w:r>
    </w:p>
    <w:p w14:paraId="298D7C15" w14:textId="77777777" w:rsidR="002F1445" w:rsidRDefault="002F1445" w:rsidP="00BE4A19">
      <w:pPr>
        <w:pStyle w:val="BodyText"/>
        <w:spacing w:before="120"/>
        <w:ind w:left="1440" w:hanging="1440"/>
      </w:pPr>
      <w:r>
        <w:t>OMG</w:t>
      </w:r>
      <w:r>
        <w:tab/>
        <w:t>Object Management Group</w:t>
      </w:r>
    </w:p>
    <w:p w14:paraId="33DDF717" w14:textId="77777777" w:rsidR="002F1445" w:rsidRDefault="002F1445" w:rsidP="00BE4A19">
      <w:pPr>
        <w:pStyle w:val="BodyText"/>
        <w:spacing w:before="120"/>
        <w:ind w:left="1440" w:hanging="1440"/>
      </w:pPr>
      <w:r>
        <w:t>OpenEHR</w:t>
      </w:r>
      <w:r>
        <w:tab/>
        <w:t>Open Electronic Health Record</w:t>
      </w:r>
    </w:p>
    <w:p w14:paraId="655CEF71" w14:textId="77777777" w:rsidR="002F1445" w:rsidRDefault="002F1445" w:rsidP="00BE4A19">
      <w:pPr>
        <w:pStyle w:val="BodyText"/>
        <w:spacing w:before="120"/>
        <w:ind w:left="1440" w:hanging="1440"/>
      </w:pPr>
      <w:r>
        <w:t>PIM</w:t>
      </w:r>
      <w:r>
        <w:tab/>
        <w:t>Platform Independent Model</w:t>
      </w:r>
    </w:p>
    <w:p w14:paraId="395AA3D5" w14:textId="77777777" w:rsidR="002F1445" w:rsidRDefault="002F1445" w:rsidP="00BE4A19">
      <w:pPr>
        <w:pStyle w:val="BodyText"/>
        <w:spacing w:before="120"/>
        <w:ind w:left="1440" w:hanging="1440"/>
      </w:pPr>
      <w:r>
        <w:t>PSM</w:t>
      </w:r>
      <w:r>
        <w:tab/>
        <w:t>Platform Specific Model</w:t>
      </w:r>
    </w:p>
    <w:p w14:paraId="654BFDCA" w14:textId="77777777" w:rsidR="002F1445" w:rsidRDefault="002F1445" w:rsidP="00BE4A19">
      <w:pPr>
        <w:pStyle w:val="BodyText"/>
        <w:spacing w:before="120"/>
        <w:ind w:left="1440" w:hanging="1440"/>
      </w:pPr>
      <w:r>
        <w:t>RM</w:t>
      </w:r>
      <w:r>
        <w:tab/>
        <w:t>Reference Model</w:t>
      </w:r>
    </w:p>
    <w:p w14:paraId="2F541F4D" w14:textId="77777777" w:rsidR="002F1445" w:rsidRDefault="002F1445" w:rsidP="00BE4A19">
      <w:pPr>
        <w:pStyle w:val="BodyText"/>
        <w:spacing w:before="120"/>
        <w:ind w:left="1440" w:hanging="1440"/>
      </w:pPr>
      <w:r>
        <w:t>RMP</w:t>
      </w:r>
      <w:r>
        <w:tab/>
        <w:t>Reference Model Profile</w:t>
      </w:r>
    </w:p>
    <w:p w14:paraId="49419C8C" w14:textId="77777777" w:rsidR="002F1445" w:rsidRDefault="002F1445" w:rsidP="00BE4A19">
      <w:pPr>
        <w:pStyle w:val="BodyText"/>
        <w:spacing w:before="120"/>
        <w:ind w:left="1440" w:hanging="1440"/>
      </w:pPr>
      <w:r>
        <w:t>SNOMED CT</w:t>
      </w:r>
      <w:r>
        <w:tab/>
        <w:t>Systematized Nomenclature of Medicine – Clinical Terms</w:t>
      </w:r>
    </w:p>
    <w:p w14:paraId="751F7CF3" w14:textId="77777777" w:rsidR="002F1445" w:rsidRDefault="002F1445" w:rsidP="00BE4A19">
      <w:pPr>
        <w:pStyle w:val="BodyText"/>
        <w:spacing w:before="120"/>
        <w:ind w:left="1440" w:hanging="1440"/>
      </w:pPr>
      <w:r>
        <w:t>TBP</w:t>
      </w:r>
      <w:r>
        <w:tab/>
        <w:t>Terminology Binding Profile</w:t>
      </w:r>
    </w:p>
    <w:p w14:paraId="54096B2A" w14:textId="77777777" w:rsidR="002F1445" w:rsidRDefault="002F1445" w:rsidP="00BE4A19">
      <w:pPr>
        <w:pStyle w:val="BodyText"/>
        <w:spacing w:before="120"/>
        <w:ind w:left="1440" w:hanging="1440"/>
      </w:pPr>
      <w:r>
        <w:t>UML</w:t>
      </w:r>
      <w:r>
        <w:tab/>
        <w:t>Unified Modeling Language</w:t>
      </w:r>
    </w:p>
    <w:p w14:paraId="086111E3" w14:textId="77777777" w:rsidR="002F1445" w:rsidRDefault="002F1445" w:rsidP="00BE4A19">
      <w:pPr>
        <w:pStyle w:val="BodyText"/>
        <w:spacing w:before="120"/>
        <w:ind w:left="1440" w:hanging="1440"/>
      </w:pPr>
      <w:r>
        <w:t>URI</w:t>
      </w:r>
      <w:r>
        <w:tab/>
        <w:t>Uniform Resource Identifier</w:t>
      </w:r>
    </w:p>
    <w:p w14:paraId="0EF7ECF6" w14:textId="77777777" w:rsidR="002F1445" w:rsidRDefault="002F1445" w:rsidP="00BE4A19">
      <w:pPr>
        <w:pStyle w:val="BodyText"/>
        <w:spacing w:before="120"/>
        <w:ind w:left="1440" w:hanging="1440"/>
      </w:pPr>
      <w:r>
        <w:t>URM</w:t>
      </w:r>
      <w:r>
        <w:tab/>
        <w:t>Underlying Reference Model</w:t>
      </w:r>
    </w:p>
    <w:p w14:paraId="584A5562" w14:textId="77777777" w:rsidR="002F1445" w:rsidRDefault="002F1445" w:rsidP="00860763">
      <w:pPr>
        <w:pStyle w:val="Heading1"/>
      </w:pPr>
      <w:bookmarkStart w:id="22" w:name="_Toc321988972"/>
      <w:bookmarkStart w:id="23" w:name="_Toc285796105"/>
      <w:r>
        <w:t>Additional Information</w:t>
      </w:r>
      <w:bookmarkEnd w:id="22"/>
      <w:bookmarkEnd w:id="23"/>
      <w:r>
        <w:t xml:space="preserve"> </w:t>
      </w:r>
    </w:p>
    <w:p w14:paraId="36BA7D66" w14:textId="77777777" w:rsidR="002F1445" w:rsidRDefault="002F1445" w:rsidP="00860763">
      <w:pPr>
        <w:pStyle w:val="Heading2"/>
      </w:pPr>
      <w:bookmarkStart w:id="24" w:name="_Toc321988973"/>
      <w:bookmarkStart w:id="25" w:name="_Toc285796106"/>
      <w:r>
        <w:t>Changes to Adopted OMG Specifications</w:t>
      </w:r>
      <w:bookmarkEnd w:id="24"/>
      <w:bookmarkEnd w:id="25"/>
    </w:p>
    <w:p w14:paraId="2B698201" w14:textId="77777777" w:rsidR="002F1445" w:rsidRDefault="002F1445" w:rsidP="002F1445">
      <w:pPr>
        <w:pStyle w:val="Body"/>
      </w:pPr>
      <w:r>
        <w:t>No changes to adopted OMG specifications are required to adopt this specification.</w:t>
      </w:r>
    </w:p>
    <w:p w14:paraId="09AD32F0" w14:textId="77777777" w:rsidR="002F1445" w:rsidRDefault="002F1445" w:rsidP="00860763">
      <w:pPr>
        <w:pStyle w:val="Heading2"/>
      </w:pPr>
      <w:bookmarkStart w:id="26" w:name="_Toc321988974"/>
      <w:bookmarkStart w:id="27" w:name="_Toc285796107"/>
      <w:r>
        <w:t>Acknowledgements</w:t>
      </w:r>
      <w:bookmarkEnd w:id="26"/>
      <w:bookmarkEnd w:id="27"/>
    </w:p>
    <w:p w14:paraId="5487DB1B" w14:textId="77777777" w:rsidR="002F1445" w:rsidRDefault="002F1445" w:rsidP="002F1445">
      <w:pPr>
        <w:pStyle w:val="Body"/>
      </w:pPr>
      <w:r>
        <w:t>The following companies submitted this specification:</w:t>
      </w:r>
      <w:r>
        <w:br/>
      </w:r>
    </w:p>
    <w:p w14:paraId="7AED844E" w14:textId="77777777" w:rsidR="002F1445" w:rsidRDefault="002F1445" w:rsidP="00057587">
      <w:pPr>
        <w:pStyle w:val="Bullet1"/>
        <w:numPr>
          <w:ilvl w:val="0"/>
          <w:numId w:val="6"/>
        </w:numPr>
        <w:tabs>
          <w:tab w:val="left" w:pos="504"/>
        </w:tabs>
      </w:pPr>
      <w:r>
        <w:t>Mayo Clinic</w:t>
      </w:r>
    </w:p>
    <w:p w14:paraId="04F99AF4" w14:textId="77777777" w:rsidR="002F1445" w:rsidRDefault="002F1445" w:rsidP="00057587">
      <w:pPr>
        <w:pStyle w:val="Bullet1"/>
        <w:numPr>
          <w:ilvl w:val="0"/>
          <w:numId w:val="6"/>
        </w:numPr>
        <w:tabs>
          <w:tab w:val="left" w:pos="504"/>
        </w:tabs>
      </w:pPr>
      <w:r>
        <w:t>Visumpoint, LLC</w:t>
      </w:r>
    </w:p>
    <w:p w14:paraId="76BA246E" w14:textId="77777777" w:rsidR="002F1445" w:rsidRDefault="002F1445" w:rsidP="002F1445">
      <w:pPr>
        <w:pStyle w:val="Body"/>
      </w:pPr>
      <w:r>
        <w:t>The following companies supported this specification:</w:t>
      </w:r>
      <w:r>
        <w:br/>
      </w:r>
    </w:p>
    <w:p w14:paraId="5E148D17" w14:textId="77777777" w:rsidR="002F1445" w:rsidRDefault="002F1445" w:rsidP="00057587">
      <w:pPr>
        <w:pStyle w:val="Bullet1"/>
        <w:numPr>
          <w:ilvl w:val="0"/>
          <w:numId w:val="6"/>
        </w:numPr>
        <w:tabs>
          <w:tab w:val="left" w:pos="504"/>
        </w:tabs>
      </w:pPr>
      <w:r>
        <w:t>Escape Velocity, LLC</w:t>
      </w:r>
    </w:p>
    <w:p w14:paraId="55759262" w14:textId="77777777" w:rsidR="002F1445" w:rsidRDefault="002F1445" w:rsidP="002F1445">
      <w:pPr>
        <w:pStyle w:val="Bullet1"/>
        <w:tabs>
          <w:tab w:val="left" w:pos="504"/>
        </w:tabs>
      </w:pPr>
    </w:p>
    <w:p w14:paraId="1A7D8A14"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2BB13B77" w14:textId="77777777" w:rsidTr="00E8415C">
        <w:tc>
          <w:tcPr>
            <w:tcW w:w="3150" w:type="dxa"/>
          </w:tcPr>
          <w:p w14:paraId="5D26D7E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36350944" w14:textId="77777777" w:rsidR="002F1445" w:rsidRPr="000F19B3" w:rsidRDefault="002F1445" w:rsidP="00E8415C">
            <w:pPr>
              <w:ind w:left="144" w:hanging="162"/>
            </w:pPr>
            <w:r w:rsidRPr="000F19B3">
              <w:t>Ocean Informatics</w:t>
            </w:r>
          </w:p>
        </w:tc>
      </w:tr>
      <w:tr w:rsidR="002F1445" w:rsidRPr="000F19B3" w14:paraId="56756AF9" w14:textId="77777777" w:rsidTr="00E8415C">
        <w:tc>
          <w:tcPr>
            <w:tcW w:w="3150" w:type="dxa"/>
          </w:tcPr>
          <w:p w14:paraId="4942FBD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29C3C551" w14:textId="77777777" w:rsidR="002F1445" w:rsidRPr="000F19B3" w:rsidRDefault="002F1445" w:rsidP="00E8415C">
            <w:pPr>
              <w:ind w:left="144" w:hanging="162"/>
            </w:pPr>
            <w:r w:rsidRPr="000F19B3">
              <w:t>Intermountain Healthcare (Consultant)</w:t>
            </w:r>
          </w:p>
        </w:tc>
      </w:tr>
      <w:tr w:rsidR="002F1445" w:rsidRPr="000F19B3" w14:paraId="3E429393" w14:textId="77777777" w:rsidTr="00E8415C">
        <w:tc>
          <w:tcPr>
            <w:tcW w:w="3150" w:type="dxa"/>
          </w:tcPr>
          <w:p w14:paraId="7195B54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1758A1C4" w14:textId="77777777" w:rsidR="002F1445" w:rsidRPr="000F19B3" w:rsidRDefault="002F1445" w:rsidP="00E8415C">
            <w:pPr>
              <w:ind w:left="144" w:hanging="162"/>
            </w:pPr>
            <w:r w:rsidRPr="000F19B3">
              <w:t>Accenture</w:t>
            </w:r>
          </w:p>
        </w:tc>
      </w:tr>
      <w:tr w:rsidR="002F1445" w:rsidRPr="000F19B3" w14:paraId="4DA4448B" w14:textId="77777777" w:rsidTr="00E8415C">
        <w:tc>
          <w:tcPr>
            <w:tcW w:w="3150" w:type="dxa"/>
          </w:tcPr>
          <w:p w14:paraId="1B24512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5B4A54CE" w14:textId="77777777" w:rsidR="002F1445" w:rsidRPr="000F19B3" w:rsidRDefault="002F1445" w:rsidP="00E8415C">
            <w:pPr>
              <w:ind w:left="144" w:hanging="162"/>
            </w:pPr>
            <w:r w:rsidRPr="000F19B3">
              <w:t>Escape Velocity LLC</w:t>
            </w:r>
          </w:p>
        </w:tc>
      </w:tr>
      <w:tr w:rsidR="002F1445" w:rsidRPr="000F19B3" w14:paraId="22AD7846" w14:textId="77777777" w:rsidTr="00E8415C">
        <w:tc>
          <w:tcPr>
            <w:tcW w:w="3150" w:type="dxa"/>
          </w:tcPr>
          <w:p w14:paraId="31E65CF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6D885839" w14:textId="77777777" w:rsidR="002F1445" w:rsidRPr="000F19B3" w:rsidRDefault="002F1445" w:rsidP="00E8415C">
            <w:pPr>
              <w:ind w:left="144" w:hanging="162"/>
            </w:pPr>
            <w:r w:rsidRPr="000F19B3">
              <w:t>Visumpoint LLC</w:t>
            </w:r>
          </w:p>
        </w:tc>
      </w:tr>
      <w:tr w:rsidR="002F1445" w:rsidRPr="000F19B3" w14:paraId="7DD3BF3F" w14:textId="77777777" w:rsidTr="00E8415C">
        <w:tc>
          <w:tcPr>
            <w:tcW w:w="3150" w:type="dxa"/>
          </w:tcPr>
          <w:p w14:paraId="73EBC8C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37817E36" w14:textId="77777777" w:rsidR="002F1445" w:rsidRPr="000F19B3" w:rsidRDefault="002F1445" w:rsidP="00E8415C">
            <w:pPr>
              <w:ind w:left="144" w:hanging="162"/>
            </w:pPr>
            <w:r w:rsidRPr="000F19B3">
              <w:t>Intermountain Healthcare</w:t>
            </w:r>
          </w:p>
        </w:tc>
      </w:tr>
      <w:tr w:rsidR="002F1445" w:rsidRPr="000F19B3" w14:paraId="3B188DB7" w14:textId="77777777" w:rsidTr="00E8415C">
        <w:tc>
          <w:tcPr>
            <w:tcW w:w="3150" w:type="dxa"/>
          </w:tcPr>
          <w:p w14:paraId="3F5CC7B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6566FD84" w14:textId="77777777" w:rsidR="002F1445" w:rsidRPr="000F19B3" w:rsidRDefault="002F1445" w:rsidP="00E8415C">
            <w:pPr>
              <w:ind w:left="144" w:hanging="162"/>
            </w:pPr>
            <w:r w:rsidRPr="000F19B3">
              <w:t>Intermountain Healthcare (Consultant)</w:t>
            </w:r>
          </w:p>
        </w:tc>
      </w:tr>
      <w:tr w:rsidR="002F1445" w:rsidRPr="000F19B3" w14:paraId="1407C17A" w14:textId="77777777" w:rsidTr="00E8415C">
        <w:tc>
          <w:tcPr>
            <w:tcW w:w="3150" w:type="dxa"/>
          </w:tcPr>
          <w:p w14:paraId="38017A6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2BC086FF" w14:textId="77777777" w:rsidR="002F1445" w:rsidRPr="000F19B3" w:rsidRDefault="002F1445" w:rsidP="00E8415C">
            <w:pPr>
              <w:ind w:left="144" w:hanging="162"/>
            </w:pPr>
            <w:r w:rsidRPr="000F19B3">
              <w:t>Visumpoint LLC</w:t>
            </w:r>
          </w:p>
        </w:tc>
      </w:tr>
      <w:tr w:rsidR="002F1445" w:rsidRPr="000F19B3" w14:paraId="019DCC19" w14:textId="77777777" w:rsidTr="00E8415C">
        <w:tc>
          <w:tcPr>
            <w:tcW w:w="3150" w:type="dxa"/>
          </w:tcPr>
          <w:p w14:paraId="08961AD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018FB84B" w14:textId="77777777" w:rsidR="002F1445" w:rsidRPr="000F19B3" w:rsidRDefault="002F1445" w:rsidP="00E8415C">
            <w:pPr>
              <w:ind w:left="144" w:hanging="162"/>
            </w:pPr>
            <w:r w:rsidRPr="000F19B3">
              <w:t>Ockham Information Services LLC</w:t>
            </w:r>
          </w:p>
        </w:tc>
      </w:tr>
      <w:tr w:rsidR="002F1445" w:rsidRPr="000F19B3" w14:paraId="55B0ED7B" w14:textId="77777777" w:rsidTr="00E8415C">
        <w:tc>
          <w:tcPr>
            <w:tcW w:w="3150" w:type="dxa"/>
          </w:tcPr>
          <w:p w14:paraId="1DAB8D1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594F63B5" w14:textId="77777777" w:rsidR="002F1445" w:rsidRPr="000F19B3" w:rsidRDefault="002F1445" w:rsidP="00E8415C">
            <w:pPr>
              <w:ind w:left="144" w:hanging="162"/>
            </w:pPr>
            <w:r w:rsidRPr="000F19B3">
              <w:t>Independent Consultant</w:t>
            </w:r>
          </w:p>
        </w:tc>
      </w:tr>
      <w:tr w:rsidR="002F1445" w:rsidRPr="000F19B3" w14:paraId="2BDE7949" w14:textId="77777777" w:rsidTr="00E8415C">
        <w:tc>
          <w:tcPr>
            <w:tcW w:w="3150" w:type="dxa"/>
          </w:tcPr>
          <w:p w14:paraId="7F937E3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585E11D2" w14:textId="77777777" w:rsidR="002F1445" w:rsidRPr="000F19B3" w:rsidRDefault="002F1445" w:rsidP="00E8415C">
            <w:pPr>
              <w:ind w:left="144" w:hanging="162"/>
            </w:pPr>
            <w:r w:rsidRPr="000F19B3">
              <w:t>Mayo Clinic</w:t>
            </w:r>
          </w:p>
        </w:tc>
      </w:tr>
      <w:tr w:rsidR="002F1445" w:rsidRPr="000F19B3" w14:paraId="57CA0F6E" w14:textId="77777777" w:rsidTr="00E8415C">
        <w:tc>
          <w:tcPr>
            <w:tcW w:w="3150" w:type="dxa"/>
          </w:tcPr>
          <w:p w14:paraId="10DFB0C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708C774F" w14:textId="77777777" w:rsidR="002F1445" w:rsidRPr="000F19B3" w:rsidRDefault="002F1445" w:rsidP="00E8415C">
            <w:pPr>
              <w:ind w:left="144" w:hanging="162"/>
            </w:pPr>
            <w:r w:rsidRPr="000F19B3">
              <w:t>Mayo Clinic</w:t>
            </w:r>
          </w:p>
        </w:tc>
      </w:tr>
      <w:tr w:rsidR="002F1445" w:rsidRPr="00575485" w14:paraId="70378A59" w14:textId="77777777" w:rsidTr="00E8415C">
        <w:tc>
          <w:tcPr>
            <w:tcW w:w="3150" w:type="dxa"/>
          </w:tcPr>
          <w:p w14:paraId="7DBEC101"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19FF3F99" w14:textId="77777777" w:rsidR="002F1445" w:rsidRPr="00575485" w:rsidRDefault="002F1445" w:rsidP="00E8415C">
            <w:pPr>
              <w:ind w:left="144" w:hanging="162"/>
            </w:pPr>
            <w:r w:rsidRPr="00575485">
              <w:t>Visumpoint LLC</w:t>
            </w:r>
          </w:p>
        </w:tc>
      </w:tr>
      <w:tr w:rsidR="002F1445" w:rsidRPr="00575485" w14:paraId="0E7CA6E0" w14:textId="77777777" w:rsidTr="00E8415C">
        <w:tc>
          <w:tcPr>
            <w:tcW w:w="3150" w:type="dxa"/>
          </w:tcPr>
          <w:p w14:paraId="1DC37A43"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6F360E9D" w14:textId="77777777" w:rsidR="002F1445" w:rsidRPr="00575485" w:rsidRDefault="002F1445" w:rsidP="00E8415C">
            <w:pPr>
              <w:ind w:left="160" w:hanging="162"/>
            </w:pPr>
            <w:r w:rsidRPr="00575485">
              <w:t>University Medical Center Groningen</w:t>
            </w:r>
          </w:p>
          <w:p w14:paraId="07DB98AC" w14:textId="77777777" w:rsidR="002F1445" w:rsidRPr="00575485" w:rsidRDefault="002F1445" w:rsidP="00E8415C">
            <w:pPr>
              <w:ind w:left="144" w:hanging="162"/>
            </w:pPr>
            <w:r w:rsidRPr="00575485">
              <w:t>Results4Care</w:t>
            </w:r>
          </w:p>
        </w:tc>
      </w:tr>
    </w:tbl>
    <w:p w14:paraId="5F1A8F2D" w14:textId="77777777" w:rsidR="003623FE" w:rsidRDefault="003623FE" w:rsidP="00D01286">
      <w:pPr>
        <w:tabs>
          <w:tab w:val="left" w:pos="90"/>
        </w:tabs>
        <w:rPr>
          <w:rFonts w:ascii="Arial" w:hAnsi="Arial" w:cs="Arial"/>
          <w:color w:val="000000"/>
          <w:sz w:val="24"/>
          <w:szCs w:val="24"/>
        </w:rPr>
      </w:pPr>
    </w:p>
    <w:p w14:paraId="18F3AD35" w14:textId="77777777" w:rsidR="00BA2ABC" w:rsidRDefault="00BA2ABC" w:rsidP="00BA2ABC">
      <w:pPr>
        <w:pStyle w:val="Heading1"/>
      </w:pPr>
      <w:bookmarkStart w:id="28" w:name="_Toc285796108"/>
      <w:r>
        <w:t>The AOM and the AML Metamodel</w:t>
      </w:r>
      <w:bookmarkEnd w:id="28"/>
    </w:p>
    <w:p w14:paraId="57488765" w14:textId="77777777" w:rsidR="00BA2ABC" w:rsidRDefault="00BA2ABC" w:rsidP="00BA2ABC">
      <w:r>
        <w:t>Th</w:t>
      </w:r>
      <w:r w:rsidR="00C867D8">
        <w:t>is section describes the purpose behind the AML Metamodel and how it relates to the AOM.  The actual AML Metamodel can be found in Appendix A</w:t>
      </w:r>
    </w:p>
    <w:p w14:paraId="147F0FED" w14:textId="77777777" w:rsidR="00FC2D47" w:rsidRDefault="00FC2D47" w:rsidP="00BA2ABC"/>
    <w:p w14:paraId="6992AF97" w14:textId="77777777" w:rsidR="00FC2D47" w:rsidRDefault="00FC2D47" w:rsidP="00BA2ABC"/>
    <w:p w14:paraId="3B673269" w14:textId="77777777" w:rsidR="00662135" w:rsidRDefault="00662135" w:rsidP="004F2C5B">
      <w:pPr>
        <w:rPr>
          <w:rFonts w:cs="Arial"/>
        </w:rPr>
      </w:pPr>
    </w:p>
    <w:p w14:paraId="0105B7F8" w14:textId="77777777" w:rsidR="00662135" w:rsidRDefault="00662135" w:rsidP="00662135">
      <w:pPr>
        <w:rPr>
          <w:rFonts w:cs="Arial"/>
        </w:rPr>
      </w:pPr>
      <w:r>
        <w:rPr>
          <w:rFonts w:cs="Arial"/>
        </w:rPr>
        <w:t>true</w:t>
      </w:r>
    </w:p>
    <w:p w14:paraId="536F660E" w14:textId="77777777" w:rsidR="00662135" w:rsidRDefault="00662135" w:rsidP="00662135">
      <w:pPr>
        <w:rPr>
          <w:rFonts w:cs="Arial"/>
        </w:rPr>
      </w:pPr>
      <w:r>
        <w:rPr>
          <w:rFonts w:cs="Arial"/>
        </w:rPr>
        <w:t xml:space="preserve">true </w:t>
      </w:r>
    </w:p>
    <w:p w14:paraId="73AB136E" w14:textId="77777777" w:rsidR="00662135" w:rsidRDefault="00662135" w:rsidP="00662135">
      <w:pPr>
        <w:rPr>
          <w:rFonts w:cs="Arial"/>
        </w:rPr>
      </w:pPr>
      <w:r>
        <w:rPr>
          <w:rFonts w:cs="Arial"/>
        </w:rPr>
        <w:t>true</w:t>
      </w:r>
    </w:p>
    <w:p w14:paraId="0515614B" w14:textId="77777777" w:rsidR="00662135" w:rsidRPr="00C867D8" w:rsidRDefault="00662135" w:rsidP="00662135">
      <w:pPr>
        <w:rPr>
          <w:rFonts w:cs="Arial"/>
        </w:rPr>
      </w:pPr>
    </w:p>
    <w:p w14:paraId="20423751" w14:textId="77777777" w:rsidR="000B5713" w:rsidRPr="00C867D8" w:rsidRDefault="007B402A" w:rsidP="0051087E">
      <w:r w:rsidRPr="00C867D8">
        <w:t xml:space="preserve"> </w:t>
      </w:r>
    </w:p>
    <w:p w14:paraId="2750D354" w14:textId="77777777" w:rsidR="00AD09CC" w:rsidRDefault="00B40CA2" w:rsidP="00AD09CC">
      <w:pPr>
        <w:ind w:left="720"/>
      </w:pPr>
      <w:r>
        <w:t xml:space="preserve">    </w:t>
      </w:r>
    </w:p>
    <w:p w14:paraId="62C7FA21" w14:textId="77777777" w:rsidR="00AD09CC" w:rsidRDefault="00B40CA2" w:rsidP="00AD09CC">
      <w:pPr>
        <w:ind w:left="720"/>
      </w:pPr>
      <w:r>
        <w:t xml:space="preserve">    </w:t>
      </w:r>
    </w:p>
    <w:p w14:paraId="2CD3C22B" w14:textId="77777777" w:rsidR="002C0F83" w:rsidRDefault="00A4049A" w:rsidP="00860763">
      <w:pPr>
        <w:pStyle w:val="Heading1"/>
      </w:pPr>
      <w:bookmarkStart w:id="29" w:name="_Toc285796109"/>
      <w:r>
        <w:t>Profiles</w:t>
      </w:r>
      <w:bookmarkEnd w:id="29"/>
      <w:r w:rsidR="003C6850">
        <w:t xml:space="preserve"> </w:t>
      </w:r>
    </w:p>
    <w:p w14:paraId="52CCC0F7" w14:textId="77777777" w:rsidR="009F5595" w:rsidRDefault="00DF2151">
      <w:r>
        <w:t>The accurate and timely communication within and across health information systems of hospitals presents an important challenge a</w:t>
      </w:r>
      <w:r>
        <w:t>nd opportunity to improving the quality of health care and patient safety. Health information by its very nature is distributed across independent and disparate solutions that are often syntactically or semantically inconsistent. This impedes users from ac</w:t>
      </w:r>
      <w:r>
        <w:t>cessing information in a normalized and meaningful manner. The objective of this submission is to provide a standard for modeling Archetype Models (AMs) using UML, to support the representation of Clinical Information Modeling Initiative (CIMI) artifacts i</w:t>
      </w:r>
      <w:r>
        <w:t>n UML.</w:t>
      </w:r>
    </w:p>
    <w:p w14:paraId="1413994D" w14:textId="77777777" w:rsidR="009F5595" w:rsidRDefault="00DF2151">
      <w:r>
        <w:t xml:space="preserve"> </w:t>
      </w:r>
    </w:p>
    <w:p w14:paraId="4EECE315" w14:textId="77777777" w:rsidR="009F5595" w:rsidRDefault="00DF2151">
      <w:r>
        <w:t>Archetypes are Platform Independent Models (PIMs), which are developed as a set of constraints on a specific Reference Model (RM). These archetypes are detailed and domain-specific definitions of concepts defined in terms of structured and constrained comb</w:t>
      </w:r>
      <w:r>
        <w:t>inations of model elements within a reference model or parent archetype. These models refer to and represent clinical concepts such as heart rate, blood pressure, examination, etc. The ISO EN 13606 and OpenEHR communities define Archetypes utilizing the Ar</w:t>
      </w:r>
      <w:r>
        <w:t>chetype Definition Language (ADL).</w:t>
      </w:r>
    </w:p>
    <w:p w14:paraId="70D07ABC" w14:textId="77777777" w:rsidR="009F5595" w:rsidRDefault="00DF2151">
      <w:r>
        <w:t xml:space="preserve"> </w:t>
      </w:r>
    </w:p>
    <w:p w14:paraId="090183E6" w14:textId="77777777" w:rsidR="009F5595" w:rsidRDefault="00DF2151">
      <w:r>
        <w:t>The following models define the UML Profile “Archetype Modeling Language” (AML). The AML Profile was developed as an aggregation of three sub-profiles, which together meet the requirements of archetype modeling. The thr</w:t>
      </w:r>
      <w:r>
        <w:t>ee sub-profiles of the AML Profile will include:</w:t>
      </w:r>
    </w:p>
    <w:p w14:paraId="1A2DBCF0" w14:textId="77777777" w:rsidR="009F5595" w:rsidRDefault="00DF2151">
      <w:r>
        <w:t xml:space="preserve"> </w:t>
      </w:r>
    </w:p>
    <w:p w14:paraId="67B6075F" w14:textId="77777777" w:rsidR="009F5595" w:rsidRDefault="00DF2151">
      <w:pPr>
        <w:pStyle w:val="ListParagraph"/>
        <w:numPr>
          <w:ilvl w:val="0"/>
          <w:numId w:val="18"/>
        </w:numPr>
      </w:pPr>
      <w:r>
        <w:t>Reference Model Profile (RMP): Enables the specification of reference models, upon which archetypes can be based.</w:t>
      </w:r>
    </w:p>
    <w:p w14:paraId="4D45AC97" w14:textId="77777777" w:rsidR="009F5595" w:rsidRDefault="00DF2151">
      <w:pPr>
        <w:pStyle w:val="ListParagraph"/>
        <w:numPr>
          <w:ilvl w:val="0"/>
          <w:numId w:val="18"/>
        </w:numPr>
      </w:pPr>
      <w:r>
        <w:t>Constraint Model Profile (CMP): Support the specification of constraints on a given referen</w:t>
      </w:r>
      <w:r>
        <w:t>ce model, to enable the development of archetypes, including Clinical Information Models (CIMs).</w:t>
      </w:r>
    </w:p>
    <w:p w14:paraId="04FAF7F9" w14:textId="77777777" w:rsidR="009F5595" w:rsidRDefault="00DF2151">
      <w:pPr>
        <w:pStyle w:val="ListParagraph"/>
        <w:numPr>
          <w:ilvl w:val="0"/>
          <w:numId w:val="18"/>
        </w:numPr>
      </w:pPr>
      <w:r>
        <w:t xml:space="preserve">A Terminology Binding Profile (TBP): Provides support the binding of information models to terminology, with optional support for binding to CTS2. Terminology </w:t>
      </w:r>
      <w:r>
        <w:t>bindings will include:</w:t>
      </w:r>
    </w:p>
    <w:p w14:paraId="2B07BA24" w14:textId="77777777" w:rsidR="009F5595" w:rsidRDefault="00DF2151">
      <w:pPr>
        <w:pStyle w:val="ListParagraph"/>
        <w:numPr>
          <w:ilvl w:val="0"/>
          <w:numId w:val="20"/>
        </w:numPr>
      </w:pPr>
      <w:r>
        <w:t>Value Bindings: Linkage of the data model to value domains, which restrict the valid value of an attribute to a set of values that corresponds to a set of meanings recorded in an external terminology;</w:t>
      </w:r>
    </w:p>
    <w:p w14:paraId="627CB0C5" w14:textId="77777777" w:rsidR="009F5595" w:rsidRDefault="00DF2151">
      <w:pPr>
        <w:pStyle w:val="ListParagraph"/>
        <w:numPr>
          <w:ilvl w:val="0"/>
          <w:numId w:val="20"/>
        </w:numPr>
      </w:pPr>
      <w:r>
        <w:t xml:space="preserve">Semantic Bindings: Defining the </w:t>
      </w:r>
      <w:r>
        <w:t>meaning of model elements, using concepts in an external terminology; and</w:t>
      </w:r>
    </w:p>
    <w:p w14:paraId="64967086" w14:textId="77777777" w:rsidR="009F5595" w:rsidRDefault="00DF2151">
      <w:pPr>
        <w:pStyle w:val="ListParagraph"/>
        <w:numPr>
          <w:ilvl w:val="0"/>
          <w:numId w:val="20"/>
        </w:numPr>
      </w:pPr>
      <w:r>
        <w:t>Constraint Bindings: Specifying constraints on the information model, using concepts and relationships defined in an external terminology.</w:t>
      </w:r>
    </w:p>
    <w:p w14:paraId="7A67A14A" w14:textId="77777777" w:rsidR="00AD09CC" w:rsidRDefault="00B40CA2" w:rsidP="00AD09CC">
      <w:pPr>
        <w:ind w:firstLine="720"/>
      </w:pPr>
      <w:r>
        <w:t xml:space="preserve">    </w:t>
      </w:r>
    </w:p>
    <w:p w14:paraId="74A38133" w14:textId="77777777" w:rsidR="00AD09CC" w:rsidRDefault="00B40CA2" w:rsidP="00AD09CC">
      <w:pPr>
        <w:ind w:firstLine="720"/>
      </w:pPr>
      <w:r>
        <w:t xml:space="preserve">    </w:t>
      </w:r>
    </w:p>
    <w:p w14:paraId="3FA08254" w14:textId="77777777" w:rsidR="00AB0696" w:rsidRDefault="00B40CA2" w:rsidP="00AB0696">
      <w:pPr>
        <w:tabs>
          <w:tab w:val="left" w:pos="3060"/>
        </w:tabs>
        <w:ind w:firstLine="720"/>
        <w:rPr>
          <w:color w:val="FF0000"/>
        </w:rPr>
      </w:pPr>
      <w:r>
        <w:t xml:space="preserve">    </w:t>
      </w:r>
    </w:p>
    <w:p w14:paraId="0BB4B3A6" w14:textId="77777777" w:rsidR="00AB0696" w:rsidRDefault="00B40CA2" w:rsidP="00AB0696">
      <w:pPr>
        <w:tabs>
          <w:tab w:val="left" w:pos="3060"/>
        </w:tabs>
        <w:ind w:firstLine="720"/>
        <w:rPr>
          <w:color w:val="FF0000"/>
        </w:rPr>
      </w:pPr>
      <w:r>
        <w:t xml:space="preserve">    </w:t>
      </w:r>
    </w:p>
    <w:p w14:paraId="2E5CA6B2" w14:textId="77777777" w:rsidR="007E42FD" w:rsidRPr="00CC1D86" w:rsidRDefault="00B40CA2" w:rsidP="00AB0696">
      <w:pPr>
        <w:tabs>
          <w:tab w:val="left" w:pos="3060"/>
        </w:tabs>
        <w:ind w:firstLine="720"/>
        <w:rPr>
          <w:color w:val="FF0000"/>
        </w:rPr>
      </w:pPr>
      <w:r>
        <w:t xml:space="preserve">    </w:t>
      </w:r>
    </w:p>
    <w:p w14:paraId="3373C7C4" w14:textId="77777777" w:rsidR="00AB0696" w:rsidRDefault="00B40CA2" w:rsidP="00AB0696">
      <w:pPr>
        <w:ind w:firstLine="720"/>
      </w:pPr>
      <w:r>
        <w:t xml:space="preserve">    </w:t>
      </w:r>
    </w:p>
    <w:p w14:paraId="7BC38084" w14:textId="77777777" w:rsidR="008F0741" w:rsidRPr="002F3EB5" w:rsidRDefault="00B40CA2" w:rsidP="008F0741">
      <w:pPr>
        <w:ind w:firstLine="720"/>
        <w:rPr>
          <w:color w:val="FF0000"/>
        </w:rPr>
      </w:pPr>
      <w:r>
        <w:t xml:space="preserve">    </w:t>
      </w:r>
    </w:p>
    <w:p w14:paraId="162651C0" w14:textId="77777777" w:rsidR="008F0741" w:rsidRPr="002F3EB5" w:rsidRDefault="00B40CA2" w:rsidP="008F0741">
      <w:pPr>
        <w:ind w:firstLine="720"/>
        <w:rPr>
          <w:color w:val="FF0000"/>
        </w:rPr>
      </w:pPr>
      <w:r>
        <w:t xml:space="preserve">    </w:t>
      </w:r>
    </w:p>
    <w:p w14:paraId="571AE7B9" w14:textId="77777777" w:rsidR="008F0741" w:rsidRDefault="00B40CA2" w:rsidP="008F0741">
      <w:pPr>
        <w:ind w:firstLine="720"/>
      </w:pPr>
      <w:r>
        <w:t xml:space="preserve">    </w:t>
      </w:r>
    </w:p>
    <w:p w14:paraId="3E388E28" w14:textId="77777777" w:rsidR="008F0741" w:rsidRPr="002F3EB5" w:rsidRDefault="00B40CA2" w:rsidP="008F0741">
      <w:pPr>
        <w:ind w:firstLine="720"/>
        <w:rPr>
          <w:color w:val="FF0000"/>
        </w:rPr>
      </w:pPr>
      <w:r>
        <w:t xml:space="preserve">    </w:t>
      </w:r>
    </w:p>
    <w:p w14:paraId="1AB2683B" w14:textId="77777777" w:rsidR="008F0741" w:rsidRPr="002F3EB5" w:rsidRDefault="00B40CA2" w:rsidP="008F0741">
      <w:pPr>
        <w:ind w:firstLine="720"/>
        <w:rPr>
          <w:color w:val="FF0000"/>
        </w:rPr>
      </w:pPr>
      <w:r>
        <w:t xml:space="preserve">    </w:t>
      </w:r>
    </w:p>
    <w:p w14:paraId="49554ECA" w14:textId="77777777" w:rsidR="008F0741" w:rsidRDefault="00B40CA2" w:rsidP="008F0741">
      <w:pPr>
        <w:ind w:firstLine="720"/>
      </w:pPr>
      <w:r>
        <w:t xml:space="preserve">    </w:t>
      </w:r>
    </w:p>
    <w:p w14:paraId="68BC6D6D" w14:textId="77777777" w:rsidR="008F0741" w:rsidRPr="002F3EB5" w:rsidRDefault="00B40CA2" w:rsidP="008F0741">
      <w:pPr>
        <w:ind w:firstLine="720"/>
        <w:rPr>
          <w:color w:val="FF0000"/>
        </w:rPr>
      </w:pPr>
      <w:r>
        <w:t xml:space="preserve">    </w:t>
      </w:r>
    </w:p>
    <w:p w14:paraId="1FBEEAD5" w14:textId="77777777" w:rsidR="008F0741" w:rsidRPr="002F3EB5" w:rsidRDefault="00B40CA2" w:rsidP="008F0741">
      <w:pPr>
        <w:ind w:firstLine="720"/>
        <w:rPr>
          <w:color w:val="FF0000"/>
        </w:rPr>
      </w:pPr>
      <w:r>
        <w:t xml:space="preserve">    </w:t>
      </w:r>
    </w:p>
    <w:p w14:paraId="7A43A6FF" w14:textId="77777777" w:rsidR="008F0741" w:rsidRDefault="00B40CA2" w:rsidP="008F0741">
      <w:pPr>
        <w:ind w:firstLine="720"/>
      </w:pPr>
      <w:r>
        <w:t xml:space="preserve">    </w:t>
      </w:r>
    </w:p>
    <w:p w14:paraId="106A78A1" w14:textId="77777777" w:rsidR="008F0741" w:rsidRPr="002F3EB5" w:rsidRDefault="00B40CA2" w:rsidP="008F0741">
      <w:pPr>
        <w:ind w:firstLine="720"/>
        <w:rPr>
          <w:color w:val="FF0000"/>
        </w:rPr>
      </w:pPr>
      <w:r>
        <w:t xml:space="preserve">    </w:t>
      </w:r>
    </w:p>
    <w:p w14:paraId="5FA272DB" w14:textId="77777777" w:rsidR="008F0741" w:rsidRPr="002F3EB5" w:rsidRDefault="00B40CA2" w:rsidP="008F0741">
      <w:pPr>
        <w:ind w:firstLine="720"/>
        <w:rPr>
          <w:color w:val="FF0000"/>
        </w:rPr>
      </w:pPr>
      <w:r>
        <w:t xml:space="preserve">    </w:t>
      </w:r>
    </w:p>
    <w:p w14:paraId="761D2880" w14:textId="77777777" w:rsidR="008F0741" w:rsidRDefault="00B40CA2" w:rsidP="008F0741">
      <w:pPr>
        <w:ind w:firstLine="720"/>
      </w:pPr>
      <w:r>
        <w:t xml:space="preserve">    </w:t>
      </w:r>
    </w:p>
    <w:p w14:paraId="57A7BABF" w14:textId="77777777" w:rsidR="00A129D2" w:rsidRPr="002F3EB5" w:rsidRDefault="00B40CA2" w:rsidP="00A129D2">
      <w:pPr>
        <w:ind w:firstLine="720"/>
        <w:rPr>
          <w:color w:val="FF0000"/>
        </w:rPr>
      </w:pPr>
      <w:r>
        <w:t xml:space="preserve">    </w:t>
      </w:r>
    </w:p>
    <w:p w14:paraId="58B42227" w14:textId="77777777" w:rsidR="00A129D2" w:rsidRDefault="00B40CA2" w:rsidP="00A129D2">
      <w:pPr>
        <w:ind w:firstLine="720"/>
        <w:rPr>
          <w:color w:val="FF0000"/>
        </w:rPr>
      </w:pPr>
      <w:r>
        <w:rPr>
          <w:color w:val="FF0000"/>
        </w:rPr>
        <w:t xml:space="preserve">    </w:t>
      </w:r>
    </w:p>
    <w:p w14:paraId="118F1A2C" w14:textId="77777777" w:rsidR="00A129D2" w:rsidRDefault="00B40CA2" w:rsidP="00A129D2">
      <w:pPr>
        <w:ind w:firstLine="720"/>
      </w:pPr>
      <w:r>
        <w:t xml:space="preserve">    </w:t>
      </w:r>
    </w:p>
    <w:p w14:paraId="39EBC1F5" w14:textId="77777777" w:rsidR="00AD09CC" w:rsidRDefault="00B40CA2" w:rsidP="00AD09CC">
      <w:pPr>
        <w:ind w:left="720"/>
      </w:pPr>
      <w:r>
        <w:t xml:space="preserve">    </w:t>
      </w:r>
    </w:p>
    <w:p w14:paraId="247CA1C8" w14:textId="77777777" w:rsidR="00AD09CC" w:rsidRDefault="00B40CA2" w:rsidP="00AD09CC">
      <w:pPr>
        <w:ind w:left="720"/>
      </w:pPr>
      <w:r>
        <w:t xml:space="preserve">    </w:t>
      </w:r>
    </w:p>
    <w:p w14:paraId="5C573DF6" w14:textId="77777777" w:rsidR="00AD09CC" w:rsidRDefault="00B40CA2" w:rsidP="00AD09CC">
      <w:pPr>
        <w:ind w:left="720"/>
      </w:pPr>
      <w:r>
        <w:t xml:space="preserve">    </w:t>
      </w:r>
    </w:p>
    <w:p w14:paraId="19F0EB13" w14:textId="77777777" w:rsidR="002C0F83" w:rsidRDefault="001F24CC" w:rsidP="00860763">
      <w:pPr>
        <w:pStyle w:val="Heading2"/>
      </w:pPr>
      <w:bookmarkStart w:id="30" w:name="_Toc285796110"/>
      <w:r w:rsidRPr="001F24CC">
        <w:t>Dependencies</w:t>
      </w:r>
      <w:bookmarkEnd w:id="30"/>
      <w:r w:rsidR="003C6850">
        <w:t xml:space="preserve"> </w:t>
      </w:r>
    </w:p>
    <w:p w14:paraId="4A76F02C" w14:textId="77777777" w:rsidR="003E4BE1" w:rsidRDefault="003E4BE1" w:rsidP="00FC2D47">
      <w:pPr>
        <w:ind w:firstLine="720"/>
      </w:pPr>
      <w:r>
        <w:rPr>
          <w:noProof/>
        </w:rPr>
        <w:drawing>
          <wp:inline distT="0" distB="0" distL="0" distR="0" wp14:anchorId="1F90B439" wp14:editId="0D5EAD6D">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rId27" cstate="print"/>
                    <a:stretch>
                      <a:fillRect/>
                    </a:stretch>
                  </pic:blipFill>
                  <pic:spPr>
                    <a:xfrm>
                      <a:off x="0" y="0"/>
                      <a:ext cx="5943600" cy="2343150"/>
                    </a:xfrm>
                    <a:prstGeom prst="rect">
                      <a:avLst/>
                    </a:prstGeom>
                  </pic:spPr>
                </pic:pic>
              </a:graphicData>
            </a:graphic>
          </wp:inline>
        </w:drawing>
      </w:r>
    </w:p>
    <w:p w14:paraId="4FE8B1A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d3f1a583143f39145b81b4a61ccf1a32"/>
      <w:r w:rsidRPr="007B5B34">
        <w:rPr>
          <w:b/>
          <w:sz w:val="24"/>
          <w:szCs w:val="24"/>
        </w:rPr>
        <w:t>Dependencies</w:t>
      </w:r>
      <w:bookmarkEnd w:id="31"/>
    </w:p>
    <w:p w14:paraId="2CF3720A" w14:textId="77777777" w:rsidR="00AD09CC" w:rsidRDefault="00B40CA2" w:rsidP="00AD09CC">
      <w:pPr>
        <w:ind w:firstLine="720"/>
      </w:pPr>
      <w:r>
        <w:t xml:space="preserve">    </w:t>
      </w:r>
    </w:p>
    <w:p w14:paraId="126AA97A" w14:textId="77777777" w:rsidR="00AD09CC" w:rsidRDefault="00B40CA2" w:rsidP="00AD09CC">
      <w:pPr>
        <w:ind w:firstLine="720"/>
      </w:pPr>
      <w:r>
        <w:t xml:space="preserve">    </w:t>
      </w:r>
    </w:p>
    <w:p w14:paraId="20F45782" w14:textId="77777777" w:rsidR="00AB0696" w:rsidRDefault="00B40CA2" w:rsidP="00AB0696">
      <w:pPr>
        <w:tabs>
          <w:tab w:val="left" w:pos="3060"/>
        </w:tabs>
        <w:ind w:firstLine="720"/>
        <w:rPr>
          <w:color w:val="FF0000"/>
        </w:rPr>
      </w:pPr>
      <w:r>
        <w:t xml:space="preserve">    </w:t>
      </w:r>
    </w:p>
    <w:p w14:paraId="58CDD3D1" w14:textId="77777777" w:rsidR="00AB0696" w:rsidRDefault="00B40CA2" w:rsidP="00AB0696">
      <w:pPr>
        <w:tabs>
          <w:tab w:val="left" w:pos="3060"/>
        </w:tabs>
        <w:ind w:firstLine="720"/>
        <w:rPr>
          <w:color w:val="FF0000"/>
        </w:rPr>
      </w:pPr>
      <w:r>
        <w:t xml:space="preserve">    </w:t>
      </w:r>
    </w:p>
    <w:p w14:paraId="6B43DE9A" w14:textId="77777777" w:rsidR="007E42FD" w:rsidRPr="00CC1D86" w:rsidRDefault="00B40CA2" w:rsidP="00AB0696">
      <w:pPr>
        <w:tabs>
          <w:tab w:val="left" w:pos="3060"/>
        </w:tabs>
        <w:ind w:firstLine="720"/>
        <w:rPr>
          <w:color w:val="FF0000"/>
        </w:rPr>
      </w:pPr>
      <w:r>
        <w:t xml:space="preserve">    </w:t>
      </w:r>
    </w:p>
    <w:p w14:paraId="25BFA672" w14:textId="77777777" w:rsidR="00AB0696" w:rsidRDefault="00B40CA2" w:rsidP="00AB0696">
      <w:pPr>
        <w:ind w:firstLine="720"/>
      </w:pPr>
      <w:r>
        <w:t xml:space="preserve">    </w:t>
      </w:r>
    </w:p>
    <w:p w14:paraId="4461177D" w14:textId="77777777" w:rsidR="008F0741" w:rsidRPr="002F3EB5" w:rsidRDefault="00B40CA2" w:rsidP="008F0741">
      <w:pPr>
        <w:ind w:firstLine="720"/>
        <w:rPr>
          <w:color w:val="FF0000"/>
        </w:rPr>
      </w:pPr>
      <w:r>
        <w:t xml:space="preserve">    </w:t>
      </w:r>
    </w:p>
    <w:p w14:paraId="5BCEF977" w14:textId="77777777" w:rsidR="008F0741" w:rsidRPr="002F3EB5" w:rsidRDefault="00B40CA2" w:rsidP="008F0741">
      <w:pPr>
        <w:ind w:firstLine="720"/>
        <w:rPr>
          <w:color w:val="FF0000"/>
        </w:rPr>
      </w:pPr>
      <w:r>
        <w:t xml:space="preserve">    </w:t>
      </w:r>
    </w:p>
    <w:p w14:paraId="2E452904" w14:textId="77777777" w:rsidR="008F0741" w:rsidRDefault="00B40CA2" w:rsidP="008F0741">
      <w:pPr>
        <w:ind w:firstLine="720"/>
      </w:pPr>
      <w:r>
        <w:t xml:space="preserve">    </w:t>
      </w:r>
    </w:p>
    <w:p w14:paraId="2E434FAD" w14:textId="77777777" w:rsidR="008F0741" w:rsidRPr="002F3EB5" w:rsidRDefault="00B40CA2" w:rsidP="008F0741">
      <w:pPr>
        <w:ind w:firstLine="720"/>
        <w:rPr>
          <w:color w:val="FF0000"/>
        </w:rPr>
      </w:pPr>
      <w:r>
        <w:t xml:space="preserve">    </w:t>
      </w:r>
    </w:p>
    <w:p w14:paraId="675475CA" w14:textId="77777777" w:rsidR="008F0741" w:rsidRPr="002F3EB5" w:rsidRDefault="00B40CA2" w:rsidP="008F0741">
      <w:pPr>
        <w:ind w:firstLine="720"/>
        <w:rPr>
          <w:color w:val="FF0000"/>
        </w:rPr>
      </w:pPr>
      <w:r>
        <w:t xml:space="preserve">    </w:t>
      </w:r>
    </w:p>
    <w:p w14:paraId="2E37AD56" w14:textId="77777777" w:rsidR="008F0741" w:rsidRDefault="00B40CA2" w:rsidP="008F0741">
      <w:pPr>
        <w:ind w:firstLine="720"/>
      </w:pPr>
      <w:r>
        <w:t xml:space="preserve">    </w:t>
      </w:r>
    </w:p>
    <w:p w14:paraId="290185C0" w14:textId="77777777" w:rsidR="008F0741" w:rsidRPr="002F3EB5" w:rsidRDefault="00B40CA2" w:rsidP="008F0741">
      <w:pPr>
        <w:ind w:firstLine="720"/>
        <w:rPr>
          <w:color w:val="FF0000"/>
        </w:rPr>
      </w:pPr>
      <w:r>
        <w:t xml:space="preserve">    </w:t>
      </w:r>
    </w:p>
    <w:p w14:paraId="3A74D17F" w14:textId="77777777" w:rsidR="008F0741" w:rsidRPr="002F3EB5" w:rsidRDefault="00B40CA2" w:rsidP="008F0741">
      <w:pPr>
        <w:ind w:firstLine="720"/>
        <w:rPr>
          <w:color w:val="FF0000"/>
        </w:rPr>
      </w:pPr>
      <w:r>
        <w:t xml:space="preserve">    </w:t>
      </w:r>
    </w:p>
    <w:p w14:paraId="2E95B833" w14:textId="77777777" w:rsidR="008F0741" w:rsidRDefault="00B40CA2" w:rsidP="008F0741">
      <w:pPr>
        <w:ind w:firstLine="720"/>
      </w:pPr>
      <w:r>
        <w:t xml:space="preserve">    </w:t>
      </w:r>
    </w:p>
    <w:p w14:paraId="40C845CF" w14:textId="77777777" w:rsidR="008F0741" w:rsidRPr="002F3EB5" w:rsidRDefault="00B40CA2" w:rsidP="008F0741">
      <w:pPr>
        <w:ind w:firstLine="720"/>
        <w:rPr>
          <w:color w:val="FF0000"/>
        </w:rPr>
      </w:pPr>
      <w:r>
        <w:t xml:space="preserve">    </w:t>
      </w:r>
    </w:p>
    <w:p w14:paraId="5E2AE266" w14:textId="77777777" w:rsidR="008F0741" w:rsidRPr="002F3EB5" w:rsidRDefault="00B40CA2" w:rsidP="008F0741">
      <w:pPr>
        <w:ind w:firstLine="720"/>
        <w:rPr>
          <w:color w:val="FF0000"/>
        </w:rPr>
      </w:pPr>
      <w:r>
        <w:t xml:space="preserve">    </w:t>
      </w:r>
    </w:p>
    <w:p w14:paraId="2E3C58D8" w14:textId="77777777" w:rsidR="008F0741" w:rsidRDefault="00B40CA2" w:rsidP="008F0741">
      <w:pPr>
        <w:ind w:firstLine="720"/>
      </w:pPr>
      <w:r>
        <w:t xml:space="preserve">    </w:t>
      </w:r>
    </w:p>
    <w:p w14:paraId="5C291EA0" w14:textId="77777777" w:rsidR="00A129D2" w:rsidRPr="002F3EB5" w:rsidRDefault="00B40CA2" w:rsidP="00A129D2">
      <w:pPr>
        <w:ind w:firstLine="720"/>
        <w:rPr>
          <w:color w:val="FF0000"/>
        </w:rPr>
      </w:pPr>
      <w:r>
        <w:t xml:space="preserve">    </w:t>
      </w:r>
    </w:p>
    <w:p w14:paraId="3088B6E5" w14:textId="77777777" w:rsidR="00A129D2" w:rsidRDefault="00B40CA2" w:rsidP="00A129D2">
      <w:pPr>
        <w:ind w:firstLine="720"/>
        <w:rPr>
          <w:color w:val="FF0000"/>
        </w:rPr>
      </w:pPr>
      <w:r>
        <w:rPr>
          <w:color w:val="FF0000"/>
        </w:rPr>
        <w:t xml:space="preserve">    </w:t>
      </w:r>
    </w:p>
    <w:p w14:paraId="07DD2FB5" w14:textId="77777777" w:rsidR="00A129D2" w:rsidRDefault="00B40CA2" w:rsidP="00A129D2">
      <w:pPr>
        <w:ind w:firstLine="720"/>
      </w:pPr>
      <w:r>
        <w:t xml:space="preserve">    </w:t>
      </w:r>
    </w:p>
    <w:p w14:paraId="4B7BF54A" w14:textId="77777777" w:rsidR="00AD09CC" w:rsidRDefault="00B40CA2" w:rsidP="00AD09CC">
      <w:pPr>
        <w:ind w:left="720"/>
      </w:pPr>
      <w:r>
        <w:t xml:space="preserve">    </w:t>
      </w:r>
    </w:p>
    <w:p w14:paraId="6D7DFD1C" w14:textId="77777777" w:rsidR="00AD09CC" w:rsidRDefault="00B40CA2" w:rsidP="00AD09CC">
      <w:pPr>
        <w:ind w:left="720"/>
      </w:pPr>
      <w:r>
        <w:t xml:space="preserve">    </w:t>
      </w:r>
    </w:p>
    <w:p w14:paraId="15640439" w14:textId="77777777" w:rsidR="007D4D10" w:rsidRDefault="007D4D10" w:rsidP="007D4D10">
      <w:pPr>
        <w:ind w:left="720"/>
      </w:pPr>
      <w:r w:rsidRPr="007D4D10">
        <w:t xml:space="preserve"> </w:t>
      </w:r>
    </w:p>
    <w:p w14:paraId="3902CBA9" w14:textId="77777777" w:rsidR="007D4D10" w:rsidRDefault="007D4D10" w:rsidP="007D4D10">
      <w:pPr>
        <w:ind w:left="1440"/>
      </w:pPr>
      <w:r>
        <w:t xml:space="preserve"> </w:t>
      </w:r>
    </w:p>
    <w:p w14:paraId="3B4BDAC7" w14:textId="77777777" w:rsidR="002C0F83" w:rsidRDefault="001F24CC" w:rsidP="00860763">
      <w:pPr>
        <w:pStyle w:val="Heading2"/>
      </w:pPr>
      <w:bookmarkStart w:id="32" w:name="_Toc285796111"/>
      <w:r w:rsidRPr="001F24CC">
        <w:t>Reference Model Profile [Profile]</w:t>
      </w:r>
      <w:bookmarkEnd w:id="32"/>
      <w:r w:rsidR="003C6850">
        <w:t xml:space="preserve"> </w:t>
      </w:r>
    </w:p>
    <w:p w14:paraId="6814C999" w14:textId="77777777" w:rsidR="009F5595" w:rsidRDefault="00DF2151">
      <w:r>
        <w:t>The CIMI modeling methodology utilizes a two level modeling approach.  The first level, the reference model, defines the "language" of clinical modeling.  A reference model is a UML model that extended using the Reference</w:t>
      </w:r>
      <w:r>
        <w:t xml:space="preserve"> Model Profile (RMP) as defined in the following sections.  A reference model defines the "maximal" set of possible data instances of and models the highest level of abstraction over which information can be usefully exchanged.</w:t>
      </w:r>
    </w:p>
    <w:p w14:paraId="0086F376" w14:textId="77777777" w:rsidR="009F5595" w:rsidRDefault="00DF2151">
      <w:r>
        <w:t xml:space="preserve"> </w:t>
      </w:r>
    </w:p>
    <w:p w14:paraId="5436B987" w14:textId="77777777" w:rsidR="009F5595" w:rsidRDefault="00DF2151">
      <w:r>
        <w:t>An archetype, which is exp</w:t>
      </w:r>
      <w:r>
        <w:t>ressed using the Constraint Modeling Profile (CMP) restricts or "constrains" the set of possible reference model data instances.</w:t>
      </w:r>
    </w:p>
    <w:p w14:paraId="52784AB5" w14:textId="77777777" w:rsidR="009F5595" w:rsidRDefault="00DF2151">
      <w:r>
        <w:t xml:space="preserve"> </w:t>
      </w:r>
    </w:p>
    <w:p w14:paraId="6BD6DED0" w14:textId="77777777" w:rsidR="009F5595" w:rsidRDefault="00DF2151">
      <w:r>
        <w:t>The Reference Model Profile defines stereotypes that</w:t>
      </w:r>
    </w:p>
    <w:p w14:paraId="2D2EC255" w14:textId="77777777" w:rsidR="009F5595" w:rsidRDefault="00DF2151">
      <w:r>
        <w:t>·       Identify and enable annotation on the package containing the ref</w:t>
      </w:r>
      <w:r>
        <w:t>erence model</w:t>
      </w:r>
    </w:p>
    <w:p w14:paraId="75E1F897" w14:textId="77777777" w:rsidR="009F5595" w:rsidRDefault="00DF2151">
      <w:r>
        <w:t>·       Identify which reference model components cannot be constrained</w:t>
      </w:r>
    </w:p>
    <w:p w14:paraId="790A9E28" w14:textId="77777777" w:rsidR="009F5595" w:rsidRDefault="00DF2151">
      <w:r>
        <w:t>·       Identify the model elements that represent AML data types and, if necessary, identify points where a transformation process is needed.</w:t>
      </w:r>
    </w:p>
    <w:p w14:paraId="2762548D" w14:textId="77777777" w:rsidR="00AD09CC" w:rsidRDefault="00B40CA2" w:rsidP="00AD09CC">
      <w:pPr>
        <w:ind w:firstLine="720"/>
      </w:pPr>
      <w:r>
        <w:t xml:space="preserve">    </w:t>
      </w:r>
    </w:p>
    <w:p w14:paraId="02526DFB" w14:textId="77777777" w:rsidR="00AD09CC" w:rsidRDefault="00B40CA2" w:rsidP="00AD09CC">
      <w:pPr>
        <w:ind w:firstLine="720"/>
      </w:pPr>
      <w:r>
        <w:t xml:space="preserve">    </w:t>
      </w:r>
    </w:p>
    <w:p w14:paraId="2F51F7F9" w14:textId="77777777" w:rsidR="00AB0696" w:rsidRDefault="00B40CA2" w:rsidP="00AB0696">
      <w:pPr>
        <w:tabs>
          <w:tab w:val="left" w:pos="3060"/>
        </w:tabs>
        <w:ind w:firstLine="720"/>
        <w:rPr>
          <w:color w:val="FF0000"/>
        </w:rPr>
      </w:pPr>
      <w:r>
        <w:t xml:space="preserve">    </w:t>
      </w:r>
    </w:p>
    <w:p w14:paraId="76A2D15D" w14:textId="77777777" w:rsidR="00AB0696" w:rsidRDefault="00B40CA2" w:rsidP="00AB0696">
      <w:pPr>
        <w:tabs>
          <w:tab w:val="left" w:pos="3060"/>
        </w:tabs>
        <w:ind w:firstLine="720"/>
        <w:rPr>
          <w:color w:val="FF0000"/>
        </w:rPr>
      </w:pPr>
      <w:r>
        <w:t xml:space="preserve">    </w:t>
      </w:r>
    </w:p>
    <w:p w14:paraId="5F46DFAF" w14:textId="77777777" w:rsidR="007E42FD" w:rsidRPr="00CC1D86" w:rsidRDefault="00B40CA2" w:rsidP="00AB0696">
      <w:pPr>
        <w:tabs>
          <w:tab w:val="left" w:pos="3060"/>
        </w:tabs>
        <w:ind w:firstLine="720"/>
        <w:rPr>
          <w:color w:val="FF0000"/>
        </w:rPr>
      </w:pPr>
      <w:r>
        <w:t xml:space="preserve">    </w:t>
      </w:r>
    </w:p>
    <w:p w14:paraId="3D002300" w14:textId="77777777" w:rsidR="00AB0696" w:rsidRDefault="00B40CA2" w:rsidP="00AB0696">
      <w:pPr>
        <w:ind w:firstLine="720"/>
      </w:pPr>
      <w:r>
        <w:t xml:space="preserve">    </w:t>
      </w:r>
    </w:p>
    <w:p w14:paraId="494B9C74" w14:textId="77777777" w:rsidR="008F0741" w:rsidRPr="002F3EB5" w:rsidRDefault="00B40CA2" w:rsidP="008F0741">
      <w:pPr>
        <w:ind w:firstLine="720"/>
        <w:rPr>
          <w:color w:val="FF0000"/>
        </w:rPr>
      </w:pPr>
      <w:r>
        <w:t xml:space="preserve">    </w:t>
      </w:r>
    </w:p>
    <w:p w14:paraId="74BDE5BB" w14:textId="77777777" w:rsidR="008F0741" w:rsidRPr="002F3EB5" w:rsidRDefault="00B40CA2" w:rsidP="008F0741">
      <w:pPr>
        <w:ind w:firstLine="720"/>
        <w:rPr>
          <w:color w:val="FF0000"/>
        </w:rPr>
      </w:pPr>
      <w:r>
        <w:t xml:space="preserve">    </w:t>
      </w:r>
    </w:p>
    <w:p w14:paraId="34231DBC" w14:textId="77777777" w:rsidR="008F0741" w:rsidRDefault="00B40CA2" w:rsidP="008F0741">
      <w:pPr>
        <w:ind w:firstLine="720"/>
      </w:pPr>
      <w:r>
        <w:t xml:space="preserve">    </w:t>
      </w:r>
    </w:p>
    <w:p w14:paraId="4238973A" w14:textId="77777777" w:rsidR="008F0741" w:rsidRPr="002F3EB5" w:rsidRDefault="00B40CA2" w:rsidP="008F0741">
      <w:pPr>
        <w:ind w:firstLine="720"/>
        <w:rPr>
          <w:color w:val="FF0000"/>
        </w:rPr>
      </w:pPr>
      <w:r>
        <w:t xml:space="preserve">    </w:t>
      </w:r>
    </w:p>
    <w:p w14:paraId="100E756C" w14:textId="77777777" w:rsidR="008F0741" w:rsidRPr="002F3EB5" w:rsidRDefault="00B40CA2" w:rsidP="008F0741">
      <w:pPr>
        <w:ind w:firstLine="720"/>
        <w:rPr>
          <w:color w:val="FF0000"/>
        </w:rPr>
      </w:pPr>
      <w:r>
        <w:t xml:space="preserve">    </w:t>
      </w:r>
    </w:p>
    <w:p w14:paraId="15BB728C" w14:textId="77777777" w:rsidR="008F0741" w:rsidRDefault="00B40CA2" w:rsidP="008F0741">
      <w:pPr>
        <w:ind w:firstLine="720"/>
      </w:pPr>
      <w:r>
        <w:t xml:space="preserve">    </w:t>
      </w:r>
    </w:p>
    <w:p w14:paraId="5326352F" w14:textId="77777777" w:rsidR="008F0741" w:rsidRPr="002F3EB5" w:rsidRDefault="00B40CA2" w:rsidP="008F0741">
      <w:pPr>
        <w:ind w:firstLine="720"/>
        <w:rPr>
          <w:color w:val="FF0000"/>
        </w:rPr>
      </w:pPr>
      <w:r>
        <w:t xml:space="preserve">    </w:t>
      </w:r>
    </w:p>
    <w:p w14:paraId="7BD31B1F" w14:textId="77777777" w:rsidR="008F0741" w:rsidRPr="002F3EB5" w:rsidRDefault="00B40CA2" w:rsidP="008F0741">
      <w:pPr>
        <w:ind w:firstLine="720"/>
        <w:rPr>
          <w:color w:val="FF0000"/>
        </w:rPr>
      </w:pPr>
      <w:r>
        <w:t xml:space="preserve">    </w:t>
      </w:r>
    </w:p>
    <w:p w14:paraId="6CC4664D" w14:textId="77777777" w:rsidR="008F0741" w:rsidRDefault="00B40CA2" w:rsidP="008F0741">
      <w:pPr>
        <w:ind w:firstLine="720"/>
      </w:pPr>
      <w:r>
        <w:t xml:space="preserve">    </w:t>
      </w:r>
    </w:p>
    <w:p w14:paraId="4595837F" w14:textId="77777777" w:rsidR="008F0741" w:rsidRPr="002F3EB5" w:rsidRDefault="00B40CA2" w:rsidP="008F0741">
      <w:pPr>
        <w:ind w:firstLine="720"/>
        <w:rPr>
          <w:color w:val="FF0000"/>
        </w:rPr>
      </w:pPr>
      <w:r>
        <w:t xml:space="preserve">    </w:t>
      </w:r>
    </w:p>
    <w:p w14:paraId="13E26BCB" w14:textId="77777777" w:rsidR="008F0741" w:rsidRPr="002F3EB5" w:rsidRDefault="00B40CA2" w:rsidP="008F0741">
      <w:pPr>
        <w:ind w:firstLine="720"/>
        <w:rPr>
          <w:color w:val="FF0000"/>
        </w:rPr>
      </w:pPr>
      <w:r>
        <w:t xml:space="preserve">    </w:t>
      </w:r>
    </w:p>
    <w:p w14:paraId="704DF740" w14:textId="77777777" w:rsidR="008F0741" w:rsidRDefault="00B40CA2" w:rsidP="008F0741">
      <w:pPr>
        <w:ind w:firstLine="720"/>
      </w:pPr>
      <w:r>
        <w:t xml:space="preserve">    </w:t>
      </w:r>
    </w:p>
    <w:p w14:paraId="7A134E67" w14:textId="77777777" w:rsidR="00A129D2" w:rsidRPr="002F3EB5" w:rsidRDefault="00B40CA2" w:rsidP="00A129D2">
      <w:pPr>
        <w:ind w:firstLine="720"/>
        <w:rPr>
          <w:color w:val="FF0000"/>
        </w:rPr>
      </w:pPr>
      <w:r>
        <w:t xml:space="preserve">    </w:t>
      </w:r>
    </w:p>
    <w:p w14:paraId="51B3C4DF" w14:textId="77777777" w:rsidR="00A129D2" w:rsidRDefault="00B40CA2" w:rsidP="00A129D2">
      <w:pPr>
        <w:ind w:firstLine="720"/>
        <w:rPr>
          <w:color w:val="FF0000"/>
        </w:rPr>
      </w:pPr>
      <w:r>
        <w:rPr>
          <w:color w:val="FF0000"/>
        </w:rPr>
        <w:t xml:space="preserve">    </w:t>
      </w:r>
    </w:p>
    <w:p w14:paraId="789477CC" w14:textId="77777777" w:rsidR="00A129D2" w:rsidRDefault="00B40CA2" w:rsidP="00A129D2">
      <w:pPr>
        <w:ind w:firstLine="720"/>
      </w:pPr>
      <w:r>
        <w:t xml:space="preserve">    </w:t>
      </w:r>
    </w:p>
    <w:p w14:paraId="72C4D6AD" w14:textId="77777777" w:rsidR="00AD09CC" w:rsidRDefault="00B40CA2" w:rsidP="00AD09CC">
      <w:pPr>
        <w:ind w:left="720"/>
      </w:pPr>
      <w:r>
        <w:t xml:space="preserve">    </w:t>
      </w:r>
    </w:p>
    <w:p w14:paraId="046C9793" w14:textId="77777777" w:rsidR="00AD09CC" w:rsidRDefault="00B40CA2" w:rsidP="00AD09CC">
      <w:pPr>
        <w:ind w:left="720"/>
      </w:pPr>
      <w:r>
        <w:t xml:space="preserve">    </w:t>
      </w:r>
    </w:p>
    <w:p w14:paraId="54FF8518" w14:textId="77777777" w:rsidR="00AD09CC" w:rsidRDefault="00B40CA2" w:rsidP="00AD09CC">
      <w:pPr>
        <w:ind w:left="720"/>
      </w:pPr>
      <w:r>
        <w:t xml:space="preserve">    </w:t>
      </w:r>
    </w:p>
    <w:p w14:paraId="69A1C760" w14:textId="77777777" w:rsidR="005F31BE" w:rsidRDefault="001F24CC" w:rsidP="005F31BE">
      <w:pPr>
        <w:pStyle w:val="Heading3"/>
      </w:pPr>
      <w:bookmarkStart w:id="33" w:name="_Toc285796112"/>
      <w:r>
        <w:t>Reference Model Stereotypes</w:t>
      </w:r>
      <w:bookmarkEnd w:id="33"/>
    </w:p>
    <w:p w14:paraId="7E6AB006" w14:textId="77777777" w:rsidR="009F5595" w:rsidRDefault="00DF2151">
      <w:r>
        <w:t>The AML Reference Model Profile defines the stereotypes that are used to identify the root package of the target reference model, identify the target reference model properties in the target that are not constrainable and to identify the reference model cl</w:t>
      </w:r>
      <w:r>
        <w:t xml:space="preserve">assifiers that represent built-in AML data types.  </w:t>
      </w:r>
    </w:p>
    <w:p w14:paraId="5DEFC393" w14:textId="77777777" w:rsidR="003E4BE1" w:rsidRDefault="003E4BE1" w:rsidP="00FC2D47">
      <w:pPr>
        <w:ind w:firstLine="720"/>
      </w:pPr>
      <w:r>
        <w:rPr>
          <w:noProof/>
        </w:rPr>
        <w:drawing>
          <wp:inline distT="0" distB="0" distL="0" distR="0" wp14:anchorId="042FE35A" wp14:editId="3C31A260">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rId28" cstate="print"/>
                    <a:stretch>
                      <a:fillRect/>
                    </a:stretch>
                  </pic:blipFill>
                  <pic:spPr>
                    <a:xfrm>
                      <a:off x="0" y="0"/>
                      <a:ext cx="5676900" cy="1714500"/>
                    </a:xfrm>
                    <a:prstGeom prst="rect">
                      <a:avLst/>
                    </a:prstGeom>
                  </pic:spPr>
                </pic:pic>
              </a:graphicData>
            </a:graphic>
          </wp:inline>
        </w:drawing>
      </w:r>
    </w:p>
    <w:p w14:paraId="522EBFB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 w:name="_549d0bc2f9c4ac0312fc619b71bf4d08"/>
      <w:r w:rsidRPr="007B5B34">
        <w:rPr>
          <w:b/>
          <w:sz w:val="24"/>
          <w:szCs w:val="24"/>
        </w:rPr>
        <w:t>Reference Model Stereotypes</w:t>
      </w:r>
      <w:bookmarkEnd w:id="34"/>
    </w:p>
    <w:p w14:paraId="667E6743" w14:textId="77777777" w:rsidR="009F5595" w:rsidRDefault="00DF2151">
      <w:r>
        <w:t xml:space="preserve"> An AML Archetype Library [ref: AML Archetype Library] defines a set of constraints on a target reference model.  The &lt;&lt;ReferenceModel&gt;&gt; stereotype is used to identify the "r</w:t>
      </w:r>
      <w:r>
        <w:t>oot" package in the target reference model to which the library constraints apply.   The &lt;&lt;Infrastructure&gt;&gt; and &lt;&lt;Runtime&gt;&gt; stereotypes identify properties in the target reference model that cannot be constrained because they represent model specific infra</w:t>
      </w:r>
      <w:r>
        <w:t>structure such as archetype identifiers or secondary keys or because they carry information such as provenance and timestamps that is established at runtime.  &lt;&lt;MappedDataType&gt;&gt; identifies a target reference model classifier that corresponds to  a built-in</w:t>
      </w:r>
      <w:r>
        <w:t xml:space="preserve"> AML Data Type and &lt;&lt;DataBinding&gt;&gt; represents a "transformation" class -- a class that specializes both an AML Data Type and its corresponding classifier in the target reference model. </w:t>
      </w:r>
    </w:p>
    <w:p w14:paraId="1A4C589F" w14:textId="77777777" w:rsidR="00AD09CC" w:rsidRDefault="00B40CA2" w:rsidP="00AD09CC">
      <w:pPr>
        <w:ind w:firstLine="720"/>
      </w:pPr>
      <w:r>
        <w:t xml:space="preserve">    </w:t>
      </w:r>
    </w:p>
    <w:p w14:paraId="7DF09916" w14:textId="77777777" w:rsidR="00AD09CC" w:rsidRDefault="00B40CA2" w:rsidP="00AD09CC">
      <w:pPr>
        <w:ind w:firstLine="720"/>
      </w:pPr>
      <w:r>
        <w:t xml:space="preserve">    </w:t>
      </w:r>
    </w:p>
    <w:p w14:paraId="122DCC38" w14:textId="77777777" w:rsidR="00AB0696" w:rsidRDefault="00B40CA2" w:rsidP="00AB0696">
      <w:pPr>
        <w:tabs>
          <w:tab w:val="left" w:pos="3060"/>
        </w:tabs>
        <w:ind w:firstLine="720"/>
        <w:rPr>
          <w:color w:val="FF0000"/>
        </w:rPr>
      </w:pPr>
      <w:r>
        <w:t xml:space="preserve">    </w:t>
      </w:r>
    </w:p>
    <w:p w14:paraId="02003120" w14:textId="77777777" w:rsidR="00AB0696" w:rsidRDefault="00B40CA2" w:rsidP="00AB0696">
      <w:pPr>
        <w:tabs>
          <w:tab w:val="left" w:pos="3060"/>
        </w:tabs>
        <w:ind w:firstLine="720"/>
        <w:rPr>
          <w:color w:val="FF0000"/>
        </w:rPr>
      </w:pPr>
      <w:r>
        <w:t xml:space="preserve">    </w:t>
      </w:r>
    </w:p>
    <w:p w14:paraId="5C69559D" w14:textId="77777777" w:rsidR="007E42FD" w:rsidRPr="00CC1D86" w:rsidRDefault="00B40CA2" w:rsidP="00AB0696">
      <w:pPr>
        <w:tabs>
          <w:tab w:val="left" w:pos="3060"/>
        </w:tabs>
        <w:ind w:firstLine="720"/>
        <w:rPr>
          <w:color w:val="FF0000"/>
        </w:rPr>
      </w:pPr>
      <w:r>
        <w:t xml:space="preserve">    </w:t>
      </w:r>
    </w:p>
    <w:p w14:paraId="500662B2" w14:textId="77777777" w:rsidR="00AB0696" w:rsidRDefault="00B40CA2" w:rsidP="00AB0696">
      <w:pPr>
        <w:ind w:firstLine="720"/>
      </w:pPr>
      <w:r>
        <w:t xml:space="preserve">    </w:t>
      </w:r>
    </w:p>
    <w:p w14:paraId="20051E68" w14:textId="77777777" w:rsidR="008F0741" w:rsidRPr="002F3EB5" w:rsidRDefault="00B40CA2" w:rsidP="008F0741">
      <w:pPr>
        <w:ind w:firstLine="720"/>
        <w:rPr>
          <w:color w:val="FF0000"/>
        </w:rPr>
      </w:pPr>
      <w:r>
        <w:t xml:space="preserve">    </w:t>
      </w:r>
    </w:p>
    <w:p w14:paraId="7F6C4A27" w14:textId="77777777" w:rsidR="008F0741" w:rsidRPr="002F3EB5" w:rsidRDefault="00B40CA2" w:rsidP="008F0741">
      <w:pPr>
        <w:ind w:firstLine="720"/>
        <w:rPr>
          <w:color w:val="FF0000"/>
        </w:rPr>
      </w:pPr>
      <w:r>
        <w:t xml:space="preserve">    </w:t>
      </w:r>
    </w:p>
    <w:p w14:paraId="7865BA38" w14:textId="77777777" w:rsidR="008F0741" w:rsidRDefault="00B40CA2" w:rsidP="008F0741">
      <w:pPr>
        <w:ind w:firstLine="720"/>
      </w:pPr>
      <w:r>
        <w:t xml:space="preserve">    </w:t>
      </w:r>
    </w:p>
    <w:p w14:paraId="71A5E084" w14:textId="77777777" w:rsidR="008F0741" w:rsidRPr="002F3EB5" w:rsidRDefault="00B40CA2" w:rsidP="008F0741">
      <w:pPr>
        <w:ind w:firstLine="720"/>
        <w:rPr>
          <w:color w:val="FF0000"/>
        </w:rPr>
      </w:pPr>
      <w:r>
        <w:t xml:space="preserve">    </w:t>
      </w:r>
    </w:p>
    <w:p w14:paraId="03A310A2" w14:textId="77777777" w:rsidR="008F0741" w:rsidRPr="002F3EB5" w:rsidRDefault="00B40CA2" w:rsidP="008F0741">
      <w:pPr>
        <w:ind w:firstLine="720"/>
        <w:rPr>
          <w:color w:val="FF0000"/>
        </w:rPr>
      </w:pPr>
      <w:r>
        <w:t xml:space="preserve">    </w:t>
      </w:r>
    </w:p>
    <w:p w14:paraId="21C1C0E3" w14:textId="77777777" w:rsidR="008F0741" w:rsidRDefault="00B40CA2" w:rsidP="008F0741">
      <w:pPr>
        <w:ind w:firstLine="720"/>
      </w:pPr>
      <w:r>
        <w:t xml:space="preserve">    </w:t>
      </w:r>
    </w:p>
    <w:p w14:paraId="21119A7C" w14:textId="77777777" w:rsidR="008F0741" w:rsidRPr="002F3EB5" w:rsidRDefault="00B40CA2" w:rsidP="008F0741">
      <w:pPr>
        <w:ind w:firstLine="720"/>
        <w:rPr>
          <w:color w:val="FF0000"/>
        </w:rPr>
      </w:pPr>
      <w:r>
        <w:t xml:space="preserve">    </w:t>
      </w:r>
    </w:p>
    <w:p w14:paraId="3B604E9B" w14:textId="77777777" w:rsidR="008F0741" w:rsidRPr="002F3EB5" w:rsidRDefault="00B40CA2" w:rsidP="008F0741">
      <w:pPr>
        <w:ind w:firstLine="720"/>
        <w:rPr>
          <w:color w:val="FF0000"/>
        </w:rPr>
      </w:pPr>
      <w:r>
        <w:t xml:space="preserve">    </w:t>
      </w:r>
    </w:p>
    <w:p w14:paraId="78B455B0" w14:textId="77777777" w:rsidR="008F0741" w:rsidRDefault="00B40CA2" w:rsidP="008F0741">
      <w:pPr>
        <w:ind w:firstLine="720"/>
      </w:pPr>
      <w:r>
        <w:t xml:space="preserve">    </w:t>
      </w:r>
    </w:p>
    <w:p w14:paraId="394848C9" w14:textId="77777777" w:rsidR="008F0741" w:rsidRPr="002F3EB5" w:rsidRDefault="00B40CA2" w:rsidP="008F0741">
      <w:pPr>
        <w:ind w:firstLine="720"/>
        <w:rPr>
          <w:color w:val="FF0000"/>
        </w:rPr>
      </w:pPr>
      <w:r>
        <w:t xml:space="preserve">    </w:t>
      </w:r>
    </w:p>
    <w:p w14:paraId="251D06A3" w14:textId="77777777" w:rsidR="008F0741" w:rsidRPr="002F3EB5" w:rsidRDefault="00B40CA2" w:rsidP="008F0741">
      <w:pPr>
        <w:ind w:firstLine="720"/>
        <w:rPr>
          <w:color w:val="FF0000"/>
        </w:rPr>
      </w:pPr>
      <w:r>
        <w:t xml:space="preserve">    </w:t>
      </w:r>
    </w:p>
    <w:p w14:paraId="659456DB" w14:textId="77777777" w:rsidR="008F0741" w:rsidRDefault="00B40CA2" w:rsidP="008F0741">
      <w:pPr>
        <w:ind w:firstLine="720"/>
      </w:pPr>
      <w:r>
        <w:t xml:space="preserve">    </w:t>
      </w:r>
    </w:p>
    <w:p w14:paraId="06D4FFE1" w14:textId="77777777" w:rsidR="00A129D2" w:rsidRPr="002F3EB5" w:rsidRDefault="00B40CA2" w:rsidP="00A129D2">
      <w:pPr>
        <w:ind w:firstLine="720"/>
        <w:rPr>
          <w:color w:val="FF0000"/>
        </w:rPr>
      </w:pPr>
      <w:r>
        <w:t xml:space="preserve">    </w:t>
      </w:r>
    </w:p>
    <w:p w14:paraId="346918EE" w14:textId="77777777" w:rsidR="00A129D2" w:rsidRDefault="00B40CA2" w:rsidP="00A129D2">
      <w:pPr>
        <w:ind w:firstLine="720"/>
        <w:rPr>
          <w:color w:val="FF0000"/>
        </w:rPr>
      </w:pPr>
      <w:r>
        <w:rPr>
          <w:color w:val="FF0000"/>
        </w:rPr>
        <w:t xml:space="preserve">    </w:t>
      </w:r>
    </w:p>
    <w:p w14:paraId="3EEE3329" w14:textId="77777777" w:rsidR="00A129D2" w:rsidRDefault="00B40CA2" w:rsidP="00A129D2">
      <w:pPr>
        <w:ind w:firstLine="720"/>
      </w:pPr>
      <w:r>
        <w:t xml:space="preserve">    </w:t>
      </w:r>
    </w:p>
    <w:p w14:paraId="532D776C" w14:textId="77777777" w:rsidR="00AD09CC" w:rsidRDefault="00B40CA2" w:rsidP="00AD09CC">
      <w:pPr>
        <w:ind w:left="720"/>
      </w:pPr>
      <w:r>
        <w:t xml:space="preserve">    </w:t>
      </w:r>
    </w:p>
    <w:p w14:paraId="124B47AC" w14:textId="77777777" w:rsidR="00AD09CC" w:rsidRDefault="00B40CA2" w:rsidP="00AD09CC">
      <w:pPr>
        <w:ind w:left="720"/>
      </w:pPr>
      <w:r>
        <w:t xml:space="preserve">    </w:t>
      </w:r>
    </w:p>
    <w:p w14:paraId="6D09585D" w14:textId="77777777" w:rsidR="00AD09CC" w:rsidRDefault="00B40CA2" w:rsidP="00AD09CC">
      <w:pPr>
        <w:ind w:left="720"/>
      </w:pPr>
      <w:r>
        <w:t xml:space="preserve">    </w:t>
      </w:r>
    </w:p>
    <w:p w14:paraId="1A8FE18C" w14:textId="77777777" w:rsidR="005F31BE" w:rsidRDefault="001F24CC" w:rsidP="005F31BE">
      <w:pPr>
        <w:pStyle w:val="Heading3"/>
      </w:pPr>
      <w:bookmarkStart w:id="35" w:name="_Toc285796113"/>
      <w:r>
        <w:t>AML Data Types</w:t>
      </w:r>
      <w:bookmarkEnd w:id="35"/>
    </w:p>
    <w:p w14:paraId="1CCC71C8" w14:textId="77777777" w:rsidR="009F5595" w:rsidRDefault="00DF2151">
      <w:r>
        <w:t xml:space="preserve">This section specifies the set of data types whose values can be constrained in an AML profile.  </w:t>
      </w:r>
      <w:r>
        <w:t xml:space="preserve">The Constraint Model Profile defines mechanisms to specify constraints on the sizes, ranges and possible values and other characteristics of these data types.   </w:t>
      </w:r>
    </w:p>
    <w:p w14:paraId="6A35C8CA" w14:textId="77777777" w:rsidR="009F5595" w:rsidRDefault="00DF2151">
      <w:r>
        <w:t xml:space="preserve"> </w:t>
      </w:r>
    </w:p>
    <w:p w14:paraId="2C64E3FF" w14:textId="77777777" w:rsidR="009F5595" w:rsidRDefault="00DF2151">
      <w:r>
        <w:t>The AML Constraint Model Profile (CMP) defines mechanisms that restricting the possible valu</w:t>
      </w:r>
      <w:r>
        <w:t>es that are allowed in a small set of built-in types, which include Boolean, Integer, String, Real, Date, Time, DateTime, Duration and coded values. In order to have a meaningful interpretation with respect to a target Reference Model, a mapping must be pr</w:t>
      </w:r>
      <w:r>
        <w:t>ovided from the built-in AML Data Types to the corresponding elements in the Reference Model.  If the target reference model is already based on the UML String, Integer, Real and Boolean primitive types, no further mapping is required.  If, however, the ta</w:t>
      </w:r>
      <w:r>
        <w:t>rget reference model represents some or all of these types in some other way, it is necessary to be able to (a) identify the reference model elements whose values are directly constrainable in AML and (b) create an intermediate classifier that represents t</w:t>
      </w:r>
      <w:r>
        <w:t xml:space="preserve">he native AML Data Type </w:t>
      </w:r>
      <w:r>
        <w:rPr>
          <w:i/>
          <w:iCs/>
        </w:rPr>
        <w:t>and</w:t>
      </w:r>
      <w:r>
        <w:t xml:space="preserve"> its analog in the target reference model.</w:t>
      </w:r>
    </w:p>
    <w:p w14:paraId="358B75B8" w14:textId="77777777" w:rsidR="009F5595" w:rsidRDefault="00DF2151">
      <w:r>
        <w:t xml:space="preserve"> </w:t>
      </w:r>
    </w:p>
    <w:p w14:paraId="422FE3A4" w14:textId="77777777" w:rsidR="009F5595" w:rsidRDefault="00DF2151">
      <w:r>
        <w:t>The CMP also provides mechanisms for defining constraints on Date, Time, DateTime and Duration  types, which we  refer to collectively as "temporal types".  While several models are al</w:t>
      </w:r>
      <w:r>
        <w:t xml:space="preserve">ready available for representing these types [cite: XSDUML, OMG DT, ?],  the majority of the reference models that exist today either define their own temporal types or reference the HL7 Version 3 Data Types[cite: HL7V3dt] or the ISO 21090 Healthcare Data </w:t>
      </w:r>
      <w:r>
        <w:t xml:space="preserve">types [cite: ISO21090].  The AML Constraint Model Profile uses the XML Schema Primitive Types [cite: XSD Schema 1.1] as defined in ? [cite:?] as the "native" temporal types.   It has, however, packaged these as values in classes to allow constraints to be </w:t>
      </w:r>
      <w:r>
        <w:t>expressed as restrictions on classes rather than data types.</w:t>
      </w:r>
    </w:p>
    <w:p w14:paraId="423CF593" w14:textId="77777777" w:rsidR="009F5595" w:rsidRDefault="00DF2151">
      <w:r>
        <w:t xml:space="preserve"> </w:t>
      </w:r>
    </w:p>
    <w:p w14:paraId="37A5F0EE" w14:textId="77777777" w:rsidR="009F5595" w:rsidRDefault="00DF2151">
      <w:r>
        <w:t>The Constraint Model Profile also allows constraints on the Duration, Date, Time and DateTime data types as well as on  "value sets" -- the allowable terminology codes that can be referenced by</w:t>
      </w:r>
      <w:r>
        <w:t xml:space="preserve"> an enumeration or a coded field.   If there are corresponding instances of any of these types in the reference model, it will be necessary to identify them and associate them with the corresponding primitive type in the Constraint Model Profile.</w:t>
      </w:r>
    </w:p>
    <w:p w14:paraId="74189CD8" w14:textId="77777777" w:rsidR="009F5595" w:rsidRDefault="00DF2151">
      <w:r>
        <w:t xml:space="preserve"> </w:t>
      </w:r>
    </w:p>
    <w:p w14:paraId="6F46081F" w14:textId="77777777" w:rsidR="003E4BE1" w:rsidRDefault="003E4BE1" w:rsidP="00FC2D47">
      <w:pPr>
        <w:ind w:firstLine="720"/>
      </w:pPr>
      <w:r>
        <w:rPr>
          <w:noProof/>
        </w:rPr>
        <w:drawing>
          <wp:inline distT="0" distB="0" distL="0" distR="0" wp14:anchorId="572F1CEF" wp14:editId="4575D16B">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rId29" cstate="print"/>
                    <a:stretch>
                      <a:fillRect/>
                    </a:stretch>
                  </pic:blipFill>
                  <pic:spPr>
                    <a:xfrm>
                      <a:off x="0" y="0"/>
                      <a:ext cx="5591175" cy="2524125"/>
                    </a:xfrm>
                    <a:prstGeom prst="rect">
                      <a:avLst/>
                    </a:prstGeom>
                  </pic:spPr>
                </pic:pic>
              </a:graphicData>
            </a:graphic>
          </wp:inline>
        </w:drawing>
      </w:r>
    </w:p>
    <w:p w14:paraId="6CB27EA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 w:name="_c6849d5d118a9832b3df7e75a9d1a83d"/>
      <w:r w:rsidRPr="007B5B34">
        <w:rPr>
          <w:b/>
          <w:sz w:val="24"/>
          <w:szCs w:val="24"/>
        </w:rPr>
        <w:t>AML Data Types</w:t>
      </w:r>
      <w:bookmarkEnd w:id="36"/>
    </w:p>
    <w:p w14:paraId="16B0B996" w14:textId="77777777" w:rsidR="009F5595" w:rsidRDefault="00DF2151">
      <w:r>
        <w:t>The above diagram contains the list of classifiers whose values can be constrained using the AML profile.  These types include the basic Boolean, Integer, String and Real types as well as Duration, Date, Time and DateTime.  The AML Terminology Mo</w:t>
      </w:r>
      <w:r>
        <w:t xml:space="preserve">del Profile provides the ability to describe the set of possible value codes that are allowed for certain reference model attributes.  </w:t>
      </w:r>
    </w:p>
    <w:p w14:paraId="14CC73E8" w14:textId="77777777" w:rsidR="00AD09CC" w:rsidRDefault="00B40CA2" w:rsidP="00AD09CC">
      <w:pPr>
        <w:ind w:firstLine="720"/>
      </w:pPr>
      <w:r>
        <w:t xml:space="preserve">    </w:t>
      </w:r>
    </w:p>
    <w:p w14:paraId="0287388B" w14:textId="77777777" w:rsidR="00AD09CC" w:rsidRDefault="00B40CA2" w:rsidP="00AD09CC">
      <w:pPr>
        <w:ind w:firstLine="720"/>
      </w:pPr>
      <w:r>
        <w:t xml:space="preserve">    </w:t>
      </w:r>
    </w:p>
    <w:p w14:paraId="1890D4E3" w14:textId="77777777" w:rsidR="00AB0696" w:rsidRDefault="00B40CA2" w:rsidP="00AB0696">
      <w:pPr>
        <w:tabs>
          <w:tab w:val="left" w:pos="3060"/>
        </w:tabs>
        <w:ind w:firstLine="720"/>
        <w:rPr>
          <w:color w:val="FF0000"/>
        </w:rPr>
      </w:pPr>
      <w:r>
        <w:t xml:space="preserve">    </w:t>
      </w:r>
    </w:p>
    <w:p w14:paraId="0743B846" w14:textId="77777777" w:rsidR="00AB0696" w:rsidRDefault="00B40CA2" w:rsidP="00AB0696">
      <w:pPr>
        <w:tabs>
          <w:tab w:val="left" w:pos="3060"/>
        </w:tabs>
        <w:ind w:firstLine="720"/>
        <w:rPr>
          <w:color w:val="FF0000"/>
        </w:rPr>
      </w:pPr>
      <w:r>
        <w:t xml:space="preserve">    </w:t>
      </w:r>
    </w:p>
    <w:p w14:paraId="4C011B90" w14:textId="77777777" w:rsidR="007E42FD" w:rsidRPr="00CC1D86" w:rsidRDefault="00B40CA2" w:rsidP="00AB0696">
      <w:pPr>
        <w:tabs>
          <w:tab w:val="left" w:pos="3060"/>
        </w:tabs>
        <w:ind w:firstLine="720"/>
        <w:rPr>
          <w:color w:val="FF0000"/>
        </w:rPr>
      </w:pPr>
      <w:r>
        <w:t xml:space="preserve">    </w:t>
      </w:r>
    </w:p>
    <w:p w14:paraId="618B3DC0" w14:textId="77777777" w:rsidR="00AB0696" w:rsidRDefault="00B40CA2" w:rsidP="00AB0696">
      <w:pPr>
        <w:ind w:firstLine="720"/>
      </w:pPr>
      <w:r>
        <w:t xml:space="preserve">    </w:t>
      </w:r>
    </w:p>
    <w:p w14:paraId="35CCD1CE" w14:textId="77777777" w:rsidR="008F0741" w:rsidRPr="002F3EB5" w:rsidRDefault="00B40CA2" w:rsidP="008F0741">
      <w:pPr>
        <w:ind w:firstLine="720"/>
        <w:rPr>
          <w:color w:val="FF0000"/>
        </w:rPr>
      </w:pPr>
      <w:r>
        <w:t xml:space="preserve">    </w:t>
      </w:r>
    </w:p>
    <w:p w14:paraId="0D99AAA0" w14:textId="77777777" w:rsidR="008F0741" w:rsidRPr="002F3EB5" w:rsidRDefault="00B40CA2" w:rsidP="008F0741">
      <w:pPr>
        <w:ind w:firstLine="720"/>
        <w:rPr>
          <w:color w:val="FF0000"/>
        </w:rPr>
      </w:pPr>
      <w:r>
        <w:t xml:space="preserve">    </w:t>
      </w:r>
    </w:p>
    <w:p w14:paraId="5B3366FC" w14:textId="77777777" w:rsidR="008F0741" w:rsidRDefault="00B40CA2" w:rsidP="008F0741">
      <w:pPr>
        <w:ind w:firstLine="720"/>
      </w:pPr>
      <w:r>
        <w:t xml:space="preserve">    </w:t>
      </w:r>
    </w:p>
    <w:p w14:paraId="5E02A77D" w14:textId="77777777" w:rsidR="008F0741" w:rsidRPr="002F3EB5" w:rsidRDefault="00B40CA2" w:rsidP="008F0741">
      <w:pPr>
        <w:ind w:firstLine="720"/>
        <w:rPr>
          <w:color w:val="FF0000"/>
        </w:rPr>
      </w:pPr>
      <w:r>
        <w:t xml:space="preserve">    </w:t>
      </w:r>
    </w:p>
    <w:p w14:paraId="26E04D5D" w14:textId="77777777" w:rsidR="008F0741" w:rsidRPr="002F3EB5" w:rsidRDefault="00B40CA2" w:rsidP="008F0741">
      <w:pPr>
        <w:ind w:firstLine="720"/>
        <w:rPr>
          <w:color w:val="FF0000"/>
        </w:rPr>
      </w:pPr>
      <w:r>
        <w:t xml:space="preserve">    </w:t>
      </w:r>
    </w:p>
    <w:p w14:paraId="0604B24B" w14:textId="77777777" w:rsidR="008F0741" w:rsidRDefault="00B40CA2" w:rsidP="008F0741">
      <w:pPr>
        <w:ind w:firstLine="720"/>
      </w:pPr>
      <w:r>
        <w:t xml:space="preserve">    </w:t>
      </w:r>
    </w:p>
    <w:p w14:paraId="7D38A1FD" w14:textId="77777777" w:rsidR="008F0741" w:rsidRPr="002F3EB5" w:rsidRDefault="00B40CA2" w:rsidP="008F0741">
      <w:pPr>
        <w:ind w:firstLine="720"/>
        <w:rPr>
          <w:color w:val="FF0000"/>
        </w:rPr>
      </w:pPr>
      <w:r>
        <w:t xml:space="preserve">    </w:t>
      </w:r>
    </w:p>
    <w:p w14:paraId="00AB5057" w14:textId="77777777" w:rsidR="008F0741" w:rsidRPr="002F3EB5" w:rsidRDefault="00B40CA2" w:rsidP="008F0741">
      <w:pPr>
        <w:ind w:firstLine="720"/>
        <w:rPr>
          <w:color w:val="FF0000"/>
        </w:rPr>
      </w:pPr>
      <w:r>
        <w:t xml:space="preserve">    </w:t>
      </w:r>
    </w:p>
    <w:p w14:paraId="4735BC99" w14:textId="77777777" w:rsidR="008F0741" w:rsidRDefault="00B40CA2" w:rsidP="008F0741">
      <w:pPr>
        <w:ind w:firstLine="720"/>
      </w:pPr>
      <w:r>
        <w:t xml:space="preserve">    </w:t>
      </w:r>
    </w:p>
    <w:p w14:paraId="73910CC0" w14:textId="77777777" w:rsidR="008F0741" w:rsidRPr="002F3EB5" w:rsidRDefault="00B40CA2" w:rsidP="008F0741">
      <w:pPr>
        <w:ind w:firstLine="720"/>
        <w:rPr>
          <w:color w:val="FF0000"/>
        </w:rPr>
      </w:pPr>
      <w:r>
        <w:t xml:space="preserve">    </w:t>
      </w:r>
    </w:p>
    <w:p w14:paraId="1EA31EE2" w14:textId="77777777" w:rsidR="008F0741" w:rsidRPr="002F3EB5" w:rsidRDefault="00B40CA2" w:rsidP="008F0741">
      <w:pPr>
        <w:ind w:firstLine="720"/>
        <w:rPr>
          <w:color w:val="FF0000"/>
        </w:rPr>
      </w:pPr>
      <w:r>
        <w:t xml:space="preserve">    </w:t>
      </w:r>
    </w:p>
    <w:p w14:paraId="72E484C3" w14:textId="77777777" w:rsidR="008F0741" w:rsidRDefault="00B40CA2" w:rsidP="008F0741">
      <w:pPr>
        <w:ind w:firstLine="720"/>
      </w:pPr>
      <w:r>
        <w:t xml:space="preserve">    </w:t>
      </w:r>
    </w:p>
    <w:p w14:paraId="43C623AD" w14:textId="77777777" w:rsidR="00A129D2" w:rsidRPr="002F3EB5" w:rsidRDefault="00B40CA2" w:rsidP="00A129D2">
      <w:pPr>
        <w:ind w:firstLine="720"/>
        <w:rPr>
          <w:color w:val="FF0000"/>
        </w:rPr>
      </w:pPr>
      <w:r>
        <w:t xml:space="preserve">    </w:t>
      </w:r>
    </w:p>
    <w:p w14:paraId="235380FC" w14:textId="77777777" w:rsidR="00A129D2" w:rsidRDefault="00B40CA2" w:rsidP="00A129D2">
      <w:pPr>
        <w:ind w:firstLine="720"/>
        <w:rPr>
          <w:color w:val="FF0000"/>
        </w:rPr>
      </w:pPr>
      <w:r>
        <w:rPr>
          <w:color w:val="FF0000"/>
        </w:rPr>
        <w:t xml:space="preserve">    </w:t>
      </w:r>
    </w:p>
    <w:p w14:paraId="558814EB" w14:textId="77777777" w:rsidR="00A129D2" w:rsidRDefault="00B40CA2" w:rsidP="00A129D2">
      <w:pPr>
        <w:ind w:firstLine="720"/>
      </w:pPr>
      <w:r>
        <w:t xml:space="preserve">    </w:t>
      </w:r>
    </w:p>
    <w:p w14:paraId="60975F40" w14:textId="77777777" w:rsidR="0093575B" w:rsidRDefault="0022346C" w:rsidP="006D60D5">
      <w:pPr>
        <w:ind w:left="720" w:firstLine="720"/>
      </w:pPr>
      <w:r>
        <w:tab/>
      </w:r>
    </w:p>
    <w:p w14:paraId="2A2DF8F6" w14:textId="77777777" w:rsidR="0093575B" w:rsidRDefault="0022346C" w:rsidP="006D60D5">
      <w:pPr>
        <w:ind w:left="720" w:firstLine="720"/>
      </w:pPr>
      <w:r>
        <w:tab/>
      </w:r>
    </w:p>
    <w:p w14:paraId="40B4BF9F" w14:textId="77777777" w:rsidR="0093575B" w:rsidRDefault="0022346C" w:rsidP="006D60D5">
      <w:pPr>
        <w:ind w:left="720" w:firstLine="720"/>
      </w:pPr>
      <w:r>
        <w:tab/>
      </w:r>
    </w:p>
    <w:p w14:paraId="712810D3" w14:textId="77777777" w:rsidR="0093575B" w:rsidRDefault="0022346C" w:rsidP="006D60D5">
      <w:pPr>
        <w:ind w:left="720" w:firstLine="720"/>
      </w:pPr>
      <w:r>
        <w:tab/>
      </w:r>
    </w:p>
    <w:p w14:paraId="291A553B" w14:textId="77777777" w:rsidR="0093575B" w:rsidRDefault="0022346C" w:rsidP="006D60D5">
      <w:pPr>
        <w:ind w:left="720" w:firstLine="720"/>
      </w:pPr>
      <w:r>
        <w:tab/>
      </w:r>
    </w:p>
    <w:p w14:paraId="72448588" w14:textId="77777777" w:rsidR="0093575B" w:rsidRDefault="0022346C" w:rsidP="006D60D5">
      <w:pPr>
        <w:ind w:left="720" w:firstLine="720"/>
      </w:pPr>
      <w:r>
        <w:tab/>
      </w:r>
    </w:p>
    <w:p w14:paraId="49C3AF16" w14:textId="77777777" w:rsidR="0093575B" w:rsidRDefault="0022346C" w:rsidP="006D60D5">
      <w:pPr>
        <w:ind w:left="720" w:firstLine="720"/>
      </w:pPr>
      <w:r>
        <w:tab/>
      </w:r>
    </w:p>
    <w:p w14:paraId="7320C26B" w14:textId="77777777" w:rsidR="0093575B" w:rsidRDefault="0022346C" w:rsidP="006D60D5">
      <w:pPr>
        <w:ind w:left="720" w:firstLine="720"/>
      </w:pPr>
      <w:r>
        <w:tab/>
      </w:r>
    </w:p>
    <w:p w14:paraId="4ACF847F" w14:textId="77777777" w:rsidR="0093575B" w:rsidRDefault="0022346C" w:rsidP="006D60D5">
      <w:pPr>
        <w:ind w:left="720" w:firstLine="720"/>
      </w:pPr>
      <w:r>
        <w:tab/>
      </w:r>
    </w:p>
    <w:p w14:paraId="161ADF45" w14:textId="77777777" w:rsidR="0093575B" w:rsidRDefault="0022346C" w:rsidP="006D60D5">
      <w:pPr>
        <w:ind w:left="720" w:firstLine="720"/>
      </w:pPr>
      <w:r>
        <w:tab/>
      </w:r>
    </w:p>
    <w:p w14:paraId="1FF41975" w14:textId="77777777" w:rsidR="0093575B" w:rsidRDefault="0022346C" w:rsidP="006D60D5">
      <w:pPr>
        <w:ind w:left="720" w:firstLine="720"/>
      </w:pPr>
      <w:r>
        <w:tab/>
      </w:r>
    </w:p>
    <w:p w14:paraId="72816A9A" w14:textId="77777777" w:rsidR="0093575B" w:rsidRDefault="0022346C" w:rsidP="006D60D5">
      <w:pPr>
        <w:ind w:left="720" w:firstLine="720"/>
      </w:pPr>
      <w:r>
        <w:tab/>
      </w:r>
    </w:p>
    <w:p w14:paraId="69E392A0" w14:textId="77777777" w:rsidR="0093575B" w:rsidRDefault="0022346C" w:rsidP="006D60D5">
      <w:pPr>
        <w:ind w:left="720" w:firstLine="720"/>
      </w:pPr>
      <w:r>
        <w:tab/>
      </w:r>
    </w:p>
    <w:p w14:paraId="5A7CE78E" w14:textId="77777777" w:rsidR="0093575B" w:rsidRDefault="0022346C" w:rsidP="006D60D5">
      <w:pPr>
        <w:ind w:left="720" w:firstLine="720"/>
      </w:pPr>
      <w:r>
        <w:tab/>
      </w:r>
    </w:p>
    <w:p w14:paraId="04CC0DDA" w14:textId="77777777" w:rsidR="0093575B" w:rsidRDefault="0022346C" w:rsidP="006D60D5">
      <w:pPr>
        <w:ind w:left="720" w:firstLine="720"/>
      </w:pPr>
      <w:r>
        <w:tab/>
      </w:r>
    </w:p>
    <w:p w14:paraId="233C20D0" w14:textId="77777777" w:rsidR="0093575B" w:rsidRDefault="0022346C" w:rsidP="006D60D5">
      <w:pPr>
        <w:ind w:left="720" w:firstLine="720"/>
      </w:pPr>
      <w:r>
        <w:tab/>
      </w:r>
    </w:p>
    <w:p w14:paraId="54C3A361" w14:textId="77777777" w:rsidR="0093575B" w:rsidRDefault="0022346C" w:rsidP="006D60D5">
      <w:pPr>
        <w:ind w:left="720" w:firstLine="720"/>
      </w:pPr>
      <w:r>
        <w:tab/>
      </w:r>
    </w:p>
    <w:p w14:paraId="705F9594" w14:textId="77777777" w:rsidR="0093575B" w:rsidRDefault="0022346C" w:rsidP="006D60D5">
      <w:pPr>
        <w:ind w:left="720" w:firstLine="720"/>
      </w:pPr>
      <w:r>
        <w:tab/>
      </w:r>
    </w:p>
    <w:p w14:paraId="1DFA4AB3" w14:textId="77777777" w:rsidR="0093575B" w:rsidRDefault="0022346C" w:rsidP="006D60D5">
      <w:pPr>
        <w:ind w:left="720" w:firstLine="720"/>
      </w:pPr>
      <w:r>
        <w:tab/>
      </w:r>
    </w:p>
    <w:p w14:paraId="2610794A" w14:textId="77777777" w:rsidR="0093575B" w:rsidRDefault="0022346C" w:rsidP="006D60D5">
      <w:pPr>
        <w:ind w:left="720" w:firstLine="720"/>
      </w:pPr>
      <w:r>
        <w:tab/>
      </w:r>
    </w:p>
    <w:p w14:paraId="6109D190" w14:textId="77777777" w:rsidR="0093575B" w:rsidRDefault="0022346C" w:rsidP="006D60D5">
      <w:pPr>
        <w:ind w:left="720" w:firstLine="720"/>
      </w:pPr>
      <w:r>
        <w:tab/>
      </w:r>
    </w:p>
    <w:p w14:paraId="50B97EAB" w14:textId="77777777" w:rsidR="0093575B" w:rsidRDefault="0022346C" w:rsidP="006D60D5">
      <w:pPr>
        <w:ind w:left="720" w:firstLine="720"/>
      </w:pPr>
      <w:r>
        <w:tab/>
      </w:r>
    </w:p>
    <w:p w14:paraId="773D3B89" w14:textId="77777777" w:rsidR="0093575B" w:rsidRDefault="0022346C" w:rsidP="006D60D5">
      <w:pPr>
        <w:ind w:left="720" w:firstLine="720"/>
      </w:pPr>
      <w:r>
        <w:tab/>
      </w:r>
    </w:p>
    <w:p w14:paraId="0321F9AC" w14:textId="77777777" w:rsidR="0093575B" w:rsidRDefault="0022346C" w:rsidP="006D60D5">
      <w:pPr>
        <w:ind w:left="720" w:firstLine="720"/>
      </w:pPr>
      <w:r>
        <w:tab/>
      </w:r>
    </w:p>
    <w:p w14:paraId="4973FB8C" w14:textId="77777777" w:rsidR="0093575B" w:rsidRDefault="0022346C" w:rsidP="006D60D5">
      <w:pPr>
        <w:ind w:left="720" w:firstLine="720"/>
      </w:pPr>
      <w:r>
        <w:tab/>
      </w:r>
    </w:p>
    <w:p w14:paraId="01860F52" w14:textId="77777777" w:rsidR="0093575B" w:rsidRDefault="0022346C" w:rsidP="006D60D5">
      <w:pPr>
        <w:ind w:left="720" w:firstLine="720"/>
      </w:pPr>
      <w:r>
        <w:tab/>
      </w:r>
    </w:p>
    <w:p w14:paraId="0F065EA9" w14:textId="77777777" w:rsidR="0093575B" w:rsidRDefault="0022346C" w:rsidP="006D60D5">
      <w:pPr>
        <w:ind w:left="720" w:firstLine="720"/>
      </w:pPr>
      <w:r>
        <w:tab/>
      </w:r>
    </w:p>
    <w:p w14:paraId="026A30C6" w14:textId="77777777" w:rsidR="0093575B" w:rsidRDefault="0022346C" w:rsidP="006D60D5">
      <w:pPr>
        <w:ind w:left="720" w:firstLine="720"/>
      </w:pPr>
      <w:r>
        <w:tab/>
      </w:r>
    </w:p>
    <w:p w14:paraId="3EDDBD76" w14:textId="77777777" w:rsidR="0093575B" w:rsidRDefault="0022346C" w:rsidP="006D60D5">
      <w:pPr>
        <w:ind w:left="720" w:firstLine="720"/>
      </w:pPr>
      <w:r>
        <w:tab/>
      </w:r>
    </w:p>
    <w:p w14:paraId="5BBA296D" w14:textId="77777777" w:rsidR="0093575B" w:rsidRDefault="0022346C" w:rsidP="006D60D5">
      <w:pPr>
        <w:ind w:left="720" w:firstLine="720"/>
      </w:pPr>
      <w:r>
        <w:tab/>
      </w:r>
    </w:p>
    <w:p w14:paraId="0FD433AF" w14:textId="77777777" w:rsidR="0093575B" w:rsidRDefault="0022346C" w:rsidP="006D60D5">
      <w:pPr>
        <w:ind w:left="720" w:firstLine="720"/>
      </w:pPr>
      <w:r>
        <w:tab/>
      </w:r>
    </w:p>
    <w:p w14:paraId="5ACF886E" w14:textId="77777777" w:rsidR="00F12703" w:rsidRDefault="0022346C" w:rsidP="006D60D5">
      <w:pPr>
        <w:ind w:left="720"/>
      </w:pPr>
      <w:r>
        <w:tab/>
      </w:r>
    </w:p>
    <w:p w14:paraId="66B1C537" w14:textId="77777777" w:rsidR="0093575B" w:rsidRDefault="0022346C" w:rsidP="006D60D5">
      <w:pPr>
        <w:ind w:left="720" w:firstLine="720"/>
      </w:pPr>
      <w:r>
        <w:tab/>
      </w:r>
    </w:p>
    <w:p w14:paraId="4CE7C657" w14:textId="77777777" w:rsidR="0093575B" w:rsidRDefault="0022346C" w:rsidP="006D60D5">
      <w:pPr>
        <w:ind w:left="720" w:firstLine="720"/>
      </w:pPr>
      <w:r>
        <w:tab/>
      </w:r>
    </w:p>
    <w:p w14:paraId="72B0DF01" w14:textId="77777777" w:rsidR="0093575B" w:rsidRDefault="0022346C" w:rsidP="006D60D5">
      <w:pPr>
        <w:ind w:left="720" w:firstLine="720"/>
      </w:pPr>
      <w:r>
        <w:tab/>
      </w:r>
    </w:p>
    <w:p w14:paraId="06681CAF" w14:textId="77777777" w:rsidR="0093575B" w:rsidRDefault="0022346C" w:rsidP="006D60D5">
      <w:pPr>
        <w:ind w:left="720" w:firstLine="720"/>
      </w:pPr>
      <w:r>
        <w:tab/>
      </w:r>
    </w:p>
    <w:p w14:paraId="632107AA" w14:textId="77777777" w:rsidR="0093575B" w:rsidRDefault="0022346C" w:rsidP="006D60D5">
      <w:pPr>
        <w:ind w:left="720" w:firstLine="720"/>
      </w:pPr>
      <w:r>
        <w:tab/>
      </w:r>
    </w:p>
    <w:p w14:paraId="052FF767" w14:textId="77777777" w:rsidR="0093575B" w:rsidRDefault="0022346C" w:rsidP="006D60D5">
      <w:pPr>
        <w:ind w:left="720" w:firstLine="720"/>
      </w:pPr>
      <w:r>
        <w:tab/>
      </w:r>
    </w:p>
    <w:p w14:paraId="1C32DA73" w14:textId="77777777" w:rsidR="0093575B" w:rsidRDefault="0022346C" w:rsidP="006D60D5">
      <w:pPr>
        <w:ind w:left="720" w:firstLine="720"/>
      </w:pPr>
      <w:r>
        <w:tab/>
      </w:r>
    </w:p>
    <w:p w14:paraId="65F331CF" w14:textId="77777777" w:rsidR="0093575B" w:rsidRDefault="0022346C" w:rsidP="006D60D5">
      <w:pPr>
        <w:ind w:left="720" w:firstLine="720"/>
      </w:pPr>
      <w:r>
        <w:tab/>
      </w:r>
    </w:p>
    <w:p w14:paraId="3DCACFB4" w14:textId="77777777" w:rsidR="0093575B" w:rsidRDefault="0022346C" w:rsidP="006D60D5">
      <w:pPr>
        <w:ind w:left="720" w:firstLine="720"/>
      </w:pPr>
      <w:r>
        <w:tab/>
      </w:r>
    </w:p>
    <w:p w14:paraId="288F0FBF" w14:textId="77777777" w:rsidR="0093575B" w:rsidRDefault="0022346C" w:rsidP="006D60D5">
      <w:pPr>
        <w:ind w:left="720" w:firstLine="720"/>
      </w:pPr>
      <w:r>
        <w:tab/>
      </w:r>
    </w:p>
    <w:p w14:paraId="135BE6AF" w14:textId="77777777" w:rsidR="0093575B" w:rsidRDefault="0022346C" w:rsidP="006D60D5">
      <w:pPr>
        <w:ind w:left="720" w:firstLine="720"/>
      </w:pPr>
      <w:r>
        <w:tab/>
      </w:r>
    </w:p>
    <w:p w14:paraId="47AD8850" w14:textId="77777777" w:rsidR="0093575B" w:rsidRDefault="0022346C" w:rsidP="006D60D5">
      <w:pPr>
        <w:ind w:left="720" w:firstLine="720"/>
      </w:pPr>
      <w:r>
        <w:tab/>
      </w:r>
    </w:p>
    <w:p w14:paraId="67533C80" w14:textId="77777777" w:rsidR="0093575B" w:rsidRDefault="0022346C" w:rsidP="006D60D5">
      <w:pPr>
        <w:ind w:left="720" w:firstLine="720"/>
      </w:pPr>
      <w:r>
        <w:tab/>
      </w:r>
    </w:p>
    <w:p w14:paraId="7F44F9BA" w14:textId="77777777" w:rsidR="0093575B" w:rsidRDefault="0022346C" w:rsidP="006D60D5">
      <w:pPr>
        <w:ind w:left="720" w:firstLine="720"/>
      </w:pPr>
      <w:r>
        <w:tab/>
      </w:r>
    </w:p>
    <w:p w14:paraId="142D3EBF" w14:textId="77777777" w:rsidR="0093575B" w:rsidRDefault="0022346C" w:rsidP="006D60D5">
      <w:pPr>
        <w:ind w:left="720" w:firstLine="720"/>
      </w:pPr>
      <w:r>
        <w:tab/>
      </w:r>
    </w:p>
    <w:p w14:paraId="26CCE7B3" w14:textId="77777777" w:rsidR="0093575B" w:rsidRDefault="0022346C" w:rsidP="006D60D5">
      <w:pPr>
        <w:ind w:left="720" w:firstLine="720"/>
      </w:pPr>
      <w:r>
        <w:tab/>
      </w:r>
    </w:p>
    <w:p w14:paraId="1DE18E5A" w14:textId="77777777" w:rsidR="0093575B" w:rsidRDefault="0022346C" w:rsidP="006D60D5">
      <w:pPr>
        <w:ind w:left="720" w:firstLine="720"/>
      </w:pPr>
      <w:r>
        <w:tab/>
      </w:r>
    </w:p>
    <w:p w14:paraId="711EE1BE" w14:textId="77777777" w:rsidR="0093575B" w:rsidRDefault="0022346C" w:rsidP="006D60D5">
      <w:pPr>
        <w:ind w:left="720" w:firstLine="720"/>
      </w:pPr>
      <w:r>
        <w:tab/>
      </w:r>
    </w:p>
    <w:p w14:paraId="48C72810" w14:textId="77777777" w:rsidR="0093575B" w:rsidRDefault="0022346C" w:rsidP="006D60D5">
      <w:pPr>
        <w:ind w:left="720" w:firstLine="720"/>
      </w:pPr>
      <w:r>
        <w:tab/>
      </w:r>
    </w:p>
    <w:p w14:paraId="1B58D956" w14:textId="77777777" w:rsidR="0093575B" w:rsidRDefault="0022346C" w:rsidP="006D60D5">
      <w:pPr>
        <w:ind w:left="720" w:firstLine="720"/>
      </w:pPr>
      <w:r>
        <w:tab/>
      </w:r>
    </w:p>
    <w:p w14:paraId="3A9684D2" w14:textId="77777777" w:rsidR="0093575B" w:rsidRDefault="0022346C" w:rsidP="006D60D5">
      <w:pPr>
        <w:ind w:left="720" w:firstLine="720"/>
      </w:pPr>
      <w:r>
        <w:tab/>
      </w:r>
    </w:p>
    <w:p w14:paraId="3B723831" w14:textId="77777777" w:rsidR="0093575B" w:rsidRDefault="0022346C" w:rsidP="006D60D5">
      <w:pPr>
        <w:ind w:left="720" w:firstLine="720"/>
      </w:pPr>
      <w:r>
        <w:tab/>
      </w:r>
    </w:p>
    <w:p w14:paraId="27E289B7" w14:textId="77777777" w:rsidR="0093575B" w:rsidRDefault="0022346C" w:rsidP="006D60D5">
      <w:pPr>
        <w:ind w:left="720" w:firstLine="720"/>
      </w:pPr>
      <w:r>
        <w:tab/>
      </w:r>
    </w:p>
    <w:p w14:paraId="38CA0A1F" w14:textId="77777777" w:rsidR="0093575B" w:rsidRDefault="0022346C" w:rsidP="006D60D5">
      <w:pPr>
        <w:ind w:left="720" w:firstLine="720"/>
      </w:pPr>
      <w:r>
        <w:tab/>
      </w:r>
    </w:p>
    <w:p w14:paraId="39F31C88" w14:textId="77777777" w:rsidR="0093575B" w:rsidRDefault="0022346C" w:rsidP="006D60D5">
      <w:pPr>
        <w:ind w:left="720" w:firstLine="720"/>
      </w:pPr>
      <w:r>
        <w:tab/>
      </w:r>
    </w:p>
    <w:p w14:paraId="3E9A5C02" w14:textId="77777777" w:rsidR="0093575B" w:rsidRDefault="0022346C" w:rsidP="006D60D5">
      <w:pPr>
        <w:ind w:left="720" w:firstLine="720"/>
      </w:pPr>
      <w:r>
        <w:tab/>
      </w:r>
    </w:p>
    <w:p w14:paraId="42C880F5" w14:textId="77777777" w:rsidR="0093575B" w:rsidRDefault="0022346C" w:rsidP="006D60D5">
      <w:pPr>
        <w:ind w:left="720" w:firstLine="720"/>
      </w:pPr>
      <w:r>
        <w:tab/>
      </w:r>
    </w:p>
    <w:p w14:paraId="210814BE" w14:textId="77777777" w:rsidR="0093575B" w:rsidRDefault="0022346C" w:rsidP="006D60D5">
      <w:pPr>
        <w:ind w:left="720" w:firstLine="720"/>
      </w:pPr>
      <w:r>
        <w:tab/>
      </w:r>
    </w:p>
    <w:p w14:paraId="4E10796A" w14:textId="77777777" w:rsidR="0093575B" w:rsidRDefault="0022346C" w:rsidP="006D60D5">
      <w:pPr>
        <w:ind w:left="720" w:firstLine="720"/>
      </w:pPr>
      <w:r>
        <w:tab/>
      </w:r>
    </w:p>
    <w:p w14:paraId="690EC0C8" w14:textId="77777777" w:rsidR="00F12703" w:rsidRDefault="0022346C" w:rsidP="006D60D5">
      <w:pPr>
        <w:ind w:left="720"/>
      </w:pPr>
      <w:r>
        <w:tab/>
      </w:r>
    </w:p>
    <w:p w14:paraId="76069A5C" w14:textId="77777777" w:rsidR="0093575B" w:rsidRDefault="0022346C" w:rsidP="006D60D5">
      <w:pPr>
        <w:ind w:left="720" w:firstLine="720"/>
      </w:pPr>
      <w:r>
        <w:tab/>
      </w:r>
    </w:p>
    <w:p w14:paraId="765CB63A" w14:textId="77777777" w:rsidR="0093575B" w:rsidRDefault="0022346C" w:rsidP="006D60D5">
      <w:pPr>
        <w:ind w:left="720" w:firstLine="720"/>
      </w:pPr>
      <w:r>
        <w:tab/>
      </w:r>
    </w:p>
    <w:p w14:paraId="5DC7C42F" w14:textId="77777777" w:rsidR="0093575B" w:rsidRDefault="0022346C" w:rsidP="006D60D5">
      <w:pPr>
        <w:ind w:left="720" w:firstLine="720"/>
      </w:pPr>
      <w:r>
        <w:tab/>
      </w:r>
    </w:p>
    <w:p w14:paraId="53BE1551" w14:textId="77777777" w:rsidR="0093575B" w:rsidRDefault="0022346C" w:rsidP="006D60D5">
      <w:pPr>
        <w:ind w:left="720" w:firstLine="720"/>
      </w:pPr>
      <w:r>
        <w:tab/>
      </w:r>
    </w:p>
    <w:p w14:paraId="3E44A0E3" w14:textId="77777777" w:rsidR="0093575B" w:rsidRDefault="0022346C" w:rsidP="006D60D5">
      <w:pPr>
        <w:ind w:left="720" w:firstLine="720"/>
      </w:pPr>
      <w:r>
        <w:tab/>
      </w:r>
    </w:p>
    <w:p w14:paraId="69DD03D9" w14:textId="77777777" w:rsidR="0093575B" w:rsidRDefault="0022346C" w:rsidP="006D60D5">
      <w:pPr>
        <w:ind w:left="720" w:firstLine="720"/>
      </w:pPr>
      <w:r>
        <w:tab/>
      </w:r>
    </w:p>
    <w:p w14:paraId="5EE97E70" w14:textId="77777777" w:rsidR="0093575B" w:rsidRDefault="0022346C" w:rsidP="006D60D5">
      <w:pPr>
        <w:ind w:left="720" w:firstLine="720"/>
      </w:pPr>
      <w:r>
        <w:tab/>
      </w:r>
    </w:p>
    <w:p w14:paraId="3EA46A07" w14:textId="77777777" w:rsidR="0093575B" w:rsidRDefault="0022346C" w:rsidP="006D60D5">
      <w:pPr>
        <w:ind w:left="720" w:firstLine="720"/>
      </w:pPr>
      <w:r>
        <w:tab/>
      </w:r>
    </w:p>
    <w:p w14:paraId="44845221" w14:textId="77777777" w:rsidR="0093575B" w:rsidRDefault="0022346C" w:rsidP="006D60D5">
      <w:pPr>
        <w:ind w:left="720" w:firstLine="720"/>
      </w:pPr>
      <w:r>
        <w:tab/>
      </w:r>
    </w:p>
    <w:p w14:paraId="234F8FAF" w14:textId="77777777" w:rsidR="0093575B" w:rsidRDefault="0022346C" w:rsidP="006D60D5">
      <w:pPr>
        <w:ind w:left="720" w:firstLine="720"/>
      </w:pPr>
      <w:r>
        <w:tab/>
      </w:r>
    </w:p>
    <w:p w14:paraId="3E48024B" w14:textId="77777777" w:rsidR="0093575B" w:rsidRDefault="0022346C" w:rsidP="006D60D5">
      <w:pPr>
        <w:ind w:left="720" w:firstLine="720"/>
      </w:pPr>
      <w:r>
        <w:tab/>
      </w:r>
    </w:p>
    <w:p w14:paraId="6B8CC94A" w14:textId="77777777" w:rsidR="0093575B" w:rsidRDefault="0022346C" w:rsidP="006D60D5">
      <w:pPr>
        <w:ind w:left="720" w:firstLine="720"/>
      </w:pPr>
      <w:r>
        <w:tab/>
      </w:r>
    </w:p>
    <w:p w14:paraId="1313181E" w14:textId="77777777" w:rsidR="0093575B" w:rsidRDefault="0022346C" w:rsidP="006D60D5">
      <w:pPr>
        <w:ind w:left="720" w:firstLine="720"/>
      </w:pPr>
      <w:r>
        <w:tab/>
      </w:r>
    </w:p>
    <w:p w14:paraId="5E90F0AB" w14:textId="77777777" w:rsidR="0093575B" w:rsidRDefault="0022346C" w:rsidP="006D60D5">
      <w:pPr>
        <w:ind w:left="720" w:firstLine="720"/>
      </w:pPr>
      <w:r>
        <w:tab/>
      </w:r>
    </w:p>
    <w:p w14:paraId="796DABAE" w14:textId="77777777" w:rsidR="0093575B" w:rsidRDefault="0022346C" w:rsidP="006D60D5">
      <w:pPr>
        <w:ind w:left="720" w:firstLine="720"/>
      </w:pPr>
      <w:r>
        <w:tab/>
      </w:r>
    </w:p>
    <w:p w14:paraId="7F603110" w14:textId="77777777" w:rsidR="0093575B" w:rsidRDefault="0022346C" w:rsidP="006D60D5">
      <w:pPr>
        <w:ind w:left="720" w:firstLine="720"/>
      </w:pPr>
      <w:r>
        <w:tab/>
      </w:r>
    </w:p>
    <w:p w14:paraId="28472096" w14:textId="77777777" w:rsidR="0093575B" w:rsidRDefault="0022346C" w:rsidP="006D60D5">
      <w:pPr>
        <w:ind w:left="720" w:firstLine="720"/>
      </w:pPr>
      <w:r>
        <w:tab/>
      </w:r>
    </w:p>
    <w:p w14:paraId="4BB9D203" w14:textId="77777777" w:rsidR="0093575B" w:rsidRDefault="0022346C" w:rsidP="006D60D5">
      <w:pPr>
        <w:ind w:left="720" w:firstLine="720"/>
      </w:pPr>
      <w:r>
        <w:tab/>
      </w:r>
    </w:p>
    <w:p w14:paraId="32BAADC8" w14:textId="77777777" w:rsidR="0093575B" w:rsidRDefault="0022346C" w:rsidP="006D60D5">
      <w:pPr>
        <w:ind w:left="720" w:firstLine="720"/>
      </w:pPr>
      <w:r>
        <w:tab/>
      </w:r>
    </w:p>
    <w:p w14:paraId="3EA9B2B0" w14:textId="77777777" w:rsidR="0093575B" w:rsidRDefault="0022346C" w:rsidP="006D60D5">
      <w:pPr>
        <w:ind w:left="720" w:firstLine="720"/>
      </w:pPr>
      <w:r>
        <w:tab/>
      </w:r>
    </w:p>
    <w:p w14:paraId="0F38EC66" w14:textId="77777777" w:rsidR="0093575B" w:rsidRDefault="0022346C" w:rsidP="006D60D5">
      <w:pPr>
        <w:ind w:left="720" w:firstLine="720"/>
      </w:pPr>
      <w:r>
        <w:tab/>
      </w:r>
    </w:p>
    <w:p w14:paraId="15D1AC18" w14:textId="77777777" w:rsidR="0093575B" w:rsidRDefault="0022346C" w:rsidP="006D60D5">
      <w:pPr>
        <w:ind w:left="720" w:firstLine="720"/>
      </w:pPr>
      <w:r>
        <w:tab/>
      </w:r>
    </w:p>
    <w:p w14:paraId="27C3E08C" w14:textId="77777777" w:rsidR="0093575B" w:rsidRDefault="0022346C" w:rsidP="006D60D5">
      <w:pPr>
        <w:ind w:left="720" w:firstLine="720"/>
      </w:pPr>
      <w:r>
        <w:tab/>
      </w:r>
    </w:p>
    <w:p w14:paraId="208A2DCF" w14:textId="77777777" w:rsidR="0093575B" w:rsidRDefault="0022346C" w:rsidP="006D60D5">
      <w:pPr>
        <w:ind w:left="720" w:firstLine="720"/>
      </w:pPr>
      <w:r>
        <w:tab/>
      </w:r>
    </w:p>
    <w:p w14:paraId="700C1498" w14:textId="77777777" w:rsidR="0093575B" w:rsidRDefault="0022346C" w:rsidP="006D60D5">
      <w:pPr>
        <w:ind w:left="720" w:firstLine="720"/>
      </w:pPr>
      <w:r>
        <w:tab/>
      </w:r>
    </w:p>
    <w:p w14:paraId="1A7F067A" w14:textId="77777777" w:rsidR="0093575B" w:rsidRDefault="0022346C" w:rsidP="006D60D5">
      <w:pPr>
        <w:ind w:left="720" w:firstLine="720"/>
      </w:pPr>
      <w:r>
        <w:tab/>
      </w:r>
    </w:p>
    <w:p w14:paraId="16284885" w14:textId="77777777" w:rsidR="0093575B" w:rsidRDefault="0022346C" w:rsidP="006D60D5">
      <w:pPr>
        <w:ind w:left="720" w:firstLine="720"/>
      </w:pPr>
      <w:r>
        <w:tab/>
      </w:r>
    </w:p>
    <w:p w14:paraId="2272D3C2" w14:textId="77777777" w:rsidR="0093575B" w:rsidRDefault="0022346C" w:rsidP="006D60D5">
      <w:pPr>
        <w:ind w:left="720" w:firstLine="720"/>
      </w:pPr>
      <w:r>
        <w:tab/>
      </w:r>
    </w:p>
    <w:p w14:paraId="2A329138" w14:textId="77777777" w:rsidR="0093575B" w:rsidRDefault="0022346C" w:rsidP="006D60D5">
      <w:pPr>
        <w:ind w:left="720" w:firstLine="720"/>
      </w:pPr>
      <w:r>
        <w:tab/>
      </w:r>
    </w:p>
    <w:p w14:paraId="70F9DFB7" w14:textId="77777777" w:rsidR="0093575B" w:rsidRDefault="0022346C" w:rsidP="006D60D5">
      <w:pPr>
        <w:ind w:left="720" w:firstLine="720"/>
      </w:pPr>
      <w:r>
        <w:tab/>
      </w:r>
    </w:p>
    <w:p w14:paraId="3D086F89" w14:textId="77777777" w:rsidR="0093575B" w:rsidRDefault="0022346C" w:rsidP="006D60D5">
      <w:pPr>
        <w:ind w:left="720" w:firstLine="720"/>
      </w:pPr>
      <w:r>
        <w:tab/>
      </w:r>
    </w:p>
    <w:p w14:paraId="07AB9E95" w14:textId="77777777" w:rsidR="0093575B" w:rsidRDefault="0022346C" w:rsidP="006D60D5">
      <w:pPr>
        <w:ind w:left="720" w:firstLine="720"/>
      </w:pPr>
      <w:r>
        <w:tab/>
      </w:r>
    </w:p>
    <w:p w14:paraId="5DEF7C5D" w14:textId="77777777" w:rsidR="0093575B" w:rsidRDefault="0022346C" w:rsidP="006D60D5">
      <w:pPr>
        <w:ind w:left="720" w:firstLine="720"/>
      </w:pPr>
      <w:r>
        <w:tab/>
      </w:r>
    </w:p>
    <w:p w14:paraId="4782EB81" w14:textId="77777777" w:rsidR="0093575B" w:rsidRDefault="0022346C" w:rsidP="006D60D5">
      <w:pPr>
        <w:ind w:left="720" w:firstLine="720"/>
      </w:pPr>
      <w:r>
        <w:tab/>
      </w:r>
    </w:p>
    <w:p w14:paraId="0491870A" w14:textId="77777777" w:rsidR="0093575B" w:rsidRDefault="0022346C" w:rsidP="006D60D5">
      <w:pPr>
        <w:ind w:left="720" w:firstLine="720"/>
      </w:pPr>
      <w:r>
        <w:tab/>
      </w:r>
    </w:p>
    <w:p w14:paraId="5DF62F92" w14:textId="77777777" w:rsidR="0093575B" w:rsidRDefault="0022346C" w:rsidP="006D60D5">
      <w:pPr>
        <w:ind w:left="720" w:firstLine="720"/>
      </w:pPr>
      <w:r>
        <w:tab/>
      </w:r>
    </w:p>
    <w:p w14:paraId="488BE2EF" w14:textId="77777777" w:rsidR="0093575B" w:rsidRDefault="0022346C" w:rsidP="006D60D5">
      <w:pPr>
        <w:ind w:left="720" w:firstLine="720"/>
      </w:pPr>
      <w:r>
        <w:tab/>
      </w:r>
    </w:p>
    <w:p w14:paraId="398DBE12" w14:textId="77777777" w:rsidR="0093575B" w:rsidRDefault="0022346C" w:rsidP="006D60D5">
      <w:pPr>
        <w:ind w:left="720" w:firstLine="720"/>
      </w:pPr>
      <w:r>
        <w:tab/>
      </w:r>
    </w:p>
    <w:p w14:paraId="0DC18AD0" w14:textId="77777777" w:rsidR="0093575B" w:rsidRDefault="0022346C" w:rsidP="006D60D5">
      <w:pPr>
        <w:ind w:left="720" w:firstLine="720"/>
      </w:pPr>
      <w:r>
        <w:tab/>
      </w:r>
    </w:p>
    <w:p w14:paraId="54F711F9" w14:textId="77777777" w:rsidR="0093575B" w:rsidRDefault="0022346C" w:rsidP="006D60D5">
      <w:pPr>
        <w:ind w:left="720" w:firstLine="720"/>
      </w:pPr>
      <w:r>
        <w:tab/>
      </w:r>
    </w:p>
    <w:p w14:paraId="25795114" w14:textId="77777777" w:rsidR="0093575B" w:rsidRDefault="0022346C" w:rsidP="006D60D5">
      <w:pPr>
        <w:ind w:left="720" w:firstLine="720"/>
      </w:pPr>
      <w:r>
        <w:tab/>
      </w:r>
    </w:p>
    <w:p w14:paraId="3A283B04" w14:textId="77777777" w:rsidR="0093575B" w:rsidRDefault="0022346C" w:rsidP="006D60D5">
      <w:pPr>
        <w:ind w:left="720" w:firstLine="720"/>
      </w:pPr>
      <w:r>
        <w:tab/>
      </w:r>
    </w:p>
    <w:p w14:paraId="346CDE9F" w14:textId="77777777" w:rsidR="0093575B" w:rsidRDefault="0022346C" w:rsidP="006D60D5">
      <w:pPr>
        <w:ind w:left="720" w:firstLine="720"/>
      </w:pPr>
      <w:r>
        <w:tab/>
      </w:r>
    </w:p>
    <w:p w14:paraId="4FA54F41" w14:textId="77777777" w:rsidR="0093575B" w:rsidRDefault="0022346C" w:rsidP="006D60D5">
      <w:pPr>
        <w:ind w:left="720" w:firstLine="720"/>
      </w:pPr>
      <w:r>
        <w:tab/>
      </w:r>
    </w:p>
    <w:p w14:paraId="13DE541F" w14:textId="77777777" w:rsidR="0093575B" w:rsidRDefault="0022346C" w:rsidP="006D60D5">
      <w:pPr>
        <w:ind w:left="720" w:firstLine="720"/>
      </w:pPr>
      <w:r>
        <w:tab/>
      </w:r>
    </w:p>
    <w:p w14:paraId="534DE521" w14:textId="77777777" w:rsidR="0093575B" w:rsidRDefault="0022346C" w:rsidP="006D60D5">
      <w:pPr>
        <w:ind w:left="720" w:firstLine="720"/>
      </w:pPr>
      <w:r>
        <w:tab/>
      </w:r>
    </w:p>
    <w:p w14:paraId="6E5C01D8" w14:textId="77777777" w:rsidR="0093575B" w:rsidRDefault="0022346C" w:rsidP="006D60D5">
      <w:pPr>
        <w:ind w:left="720" w:firstLine="720"/>
      </w:pPr>
      <w:r>
        <w:tab/>
      </w:r>
    </w:p>
    <w:p w14:paraId="5ABFBA05" w14:textId="77777777" w:rsidR="0093575B" w:rsidRDefault="0022346C" w:rsidP="006D60D5">
      <w:pPr>
        <w:ind w:left="720" w:firstLine="720"/>
      </w:pPr>
      <w:r>
        <w:tab/>
      </w:r>
    </w:p>
    <w:p w14:paraId="08504A14" w14:textId="77777777" w:rsidR="0093575B" w:rsidRDefault="0022346C" w:rsidP="006D60D5">
      <w:pPr>
        <w:ind w:left="720" w:firstLine="720"/>
      </w:pPr>
      <w:r>
        <w:tab/>
      </w:r>
    </w:p>
    <w:p w14:paraId="0B36A933" w14:textId="77777777" w:rsidR="0093575B" w:rsidRDefault="0022346C" w:rsidP="006D60D5">
      <w:pPr>
        <w:ind w:left="720" w:firstLine="720"/>
      </w:pPr>
      <w:r>
        <w:tab/>
      </w:r>
    </w:p>
    <w:p w14:paraId="4B05CB64" w14:textId="77777777" w:rsidR="0093575B" w:rsidRDefault="0022346C" w:rsidP="006D60D5">
      <w:pPr>
        <w:ind w:left="720" w:firstLine="720"/>
      </w:pPr>
      <w:r>
        <w:tab/>
      </w:r>
    </w:p>
    <w:p w14:paraId="38588835" w14:textId="77777777" w:rsidR="0093575B" w:rsidRDefault="0022346C" w:rsidP="006D60D5">
      <w:pPr>
        <w:ind w:left="720" w:firstLine="720"/>
      </w:pPr>
      <w:r>
        <w:tab/>
      </w:r>
    </w:p>
    <w:p w14:paraId="376E1AAB" w14:textId="77777777" w:rsidR="0093575B" w:rsidRDefault="0022346C" w:rsidP="006D60D5">
      <w:pPr>
        <w:ind w:left="720" w:firstLine="720"/>
      </w:pPr>
      <w:r>
        <w:tab/>
      </w:r>
    </w:p>
    <w:p w14:paraId="1601DB8E" w14:textId="77777777" w:rsidR="0093575B" w:rsidRDefault="0022346C" w:rsidP="006D60D5">
      <w:pPr>
        <w:ind w:left="720" w:firstLine="720"/>
      </w:pPr>
      <w:r>
        <w:tab/>
      </w:r>
    </w:p>
    <w:p w14:paraId="60508A5C" w14:textId="77777777" w:rsidR="0093575B" w:rsidRDefault="0022346C" w:rsidP="006D60D5">
      <w:pPr>
        <w:ind w:left="720" w:firstLine="720"/>
      </w:pPr>
      <w:r>
        <w:tab/>
      </w:r>
    </w:p>
    <w:p w14:paraId="0CD8D8F8" w14:textId="77777777" w:rsidR="0093575B" w:rsidRDefault="0022346C" w:rsidP="006D60D5">
      <w:pPr>
        <w:ind w:left="720" w:firstLine="720"/>
      </w:pPr>
      <w:r>
        <w:tab/>
      </w:r>
    </w:p>
    <w:p w14:paraId="76086AFF" w14:textId="77777777" w:rsidR="0093575B" w:rsidRDefault="0022346C" w:rsidP="006D60D5">
      <w:pPr>
        <w:ind w:left="720" w:firstLine="720"/>
      </w:pPr>
      <w:r>
        <w:tab/>
      </w:r>
    </w:p>
    <w:p w14:paraId="3BFDAEB9" w14:textId="77777777" w:rsidR="0093575B" w:rsidRDefault="0022346C" w:rsidP="006D60D5">
      <w:pPr>
        <w:ind w:left="720" w:firstLine="720"/>
      </w:pPr>
      <w:r>
        <w:tab/>
      </w:r>
    </w:p>
    <w:p w14:paraId="0E24D33D" w14:textId="77777777" w:rsidR="0093575B" w:rsidRDefault="0022346C" w:rsidP="006D60D5">
      <w:pPr>
        <w:ind w:left="720" w:firstLine="720"/>
      </w:pPr>
      <w:r>
        <w:tab/>
      </w:r>
    </w:p>
    <w:p w14:paraId="35C89172" w14:textId="77777777" w:rsidR="0093575B" w:rsidRDefault="0022346C" w:rsidP="006D60D5">
      <w:pPr>
        <w:ind w:left="720" w:firstLine="720"/>
      </w:pPr>
      <w:r>
        <w:tab/>
      </w:r>
    </w:p>
    <w:p w14:paraId="6A80846C" w14:textId="77777777" w:rsidR="0093575B" w:rsidRDefault="0022346C" w:rsidP="006D60D5">
      <w:pPr>
        <w:ind w:left="720" w:firstLine="720"/>
      </w:pPr>
      <w:r>
        <w:tab/>
      </w:r>
    </w:p>
    <w:p w14:paraId="5F652469" w14:textId="77777777" w:rsidR="00F12703" w:rsidRDefault="0022346C" w:rsidP="006D60D5">
      <w:pPr>
        <w:ind w:left="720"/>
      </w:pPr>
      <w:r>
        <w:tab/>
      </w:r>
    </w:p>
    <w:p w14:paraId="4632AFAE" w14:textId="77777777" w:rsidR="0093575B" w:rsidRDefault="0022346C" w:rsidP="006D60D5">
      <w:pPr>
        <w:ind w:left="720" w:firstLine="720"/>
      </w:pPr>
      <w:r>
        <w:tab/>
      </w:r>
    </w:p>
    <w:p w14:paraId="218A7064" w14:textId="77777777" w:rsidR="0093575B" w:rsidRDefault="0022346C" w:rsidP="006D60D5">
      <w:pPr>
        <w:ind w:left="720" w:firstLine="720"/>
      </w:pPr>
      <w:r>
        <w:tab/>
      </w:r>
    </w:p>
    <w:p w14:paraId="57067F6C" w14:textId="77777777" w:rsidR="0093575B" w:rsidRDefault="0022346C" w:rsidP="006D60D5">
      <w:pPr>
        <w:ind w:left="720" w:firstLine="720"/>
      </w:pPr>
      <w:r>
        <w:tab/>
      </w:r>
    </w:p>
    <w:p w14:paraId="2F533CEF" w14:textId="77777777" w:rsidR="0093575B" w:rsidRDefault="0022346C" w:rsidP="006D60D5">
      <w:pPr>
        <w:ind w:left="720" w:firstLine="720"/>
      </w:pPr>
      <w:r>
        <w:tab/>
      </w:r>
    </w:p>
    <w:p w14:paraId="2755697A" w14:textId="77777777" w:rsidR="0093575B" w:rsidRDefault="0022346C" w:rsidP="006D60D5">
      <w:pPr>
        <w:ind w:left="720" w:firstLine="720"/>
      </w:pPr>
      <w:r>
        <w:tab/>
      </w:r>
    </w:p>
    <w:p w14:paraId="12BC4032" w14:textId="77777777" w:rsidR="0093575B" w:rsidRDefault="0022346C" w:rsidP="006D60D5">
      <w:pPr>
        <w:ind w:left="720" w:firstLine="720"/>
      </w:pPr>
      <w:r>
        <w:tab/>
      </w:r>
    </w:p>
    <w:p w14:paraId="5AF76D98" w14:textId="77777777" w:rsidR="0093575B" w:rsidRDefault="0022346C" w:rsidP="006D60D5">
      <w:pPr>
        <w:ind w:left="720" w:firstLine="720"/>
      </w:pPr>
      <w:r>
        <w:tab/>
      </w:r>
    </w:p>
    <w:p w14:paraId="6134393B" w14:textId="77777777" w:rsidR="0093575B" w:rsidRDefault="0022346C" w:rsidP="006D60D5">
      <w:pPr>
        <w:ind w:left="720" w:firstLine="720"/>
      </w:pPr>
      <w:r>
        <w:tab/>
      </w:r>
    </w:p>
    <w:p w14:paraId="2B84848C" w14:textId="77777777" w:rsidR="0093575B" w:rsidRDefault="0022346C" w:rsidP="006D60D5">
      <w:pPr>
        <w:ind w:left="720" w:firstLine="720"/>
      </w:pPr>
      <w:r>
        <w:tab/>
      </w:r>
    </w:p>
    <w:p w14:paraId="15DDA8DB" w14:textId="77777777" w:rsidR="0093575B" w:rsidRDefault="0022346C" w:rsidP="006D60D5">
      <w:pPr>
        <w:ind w:left="720" w:firstLine="720"/>
      </w:pPr>
      <w:r>
        <w:tab/>
      </w:r>
    </w:p>
    <w:p w14:paraId="73A3A3A9" w14:textId="77777777" w:rsidR="0093575B" w:rsidRDefault="0022346C" w:rsidP="006D60D5">
      <w:pPr>
        <w:ind w:left="720" w:firstLine="720"/>
      </w:pPr>
      <w:r>
        <w:tab/>
      </w:r>
    </w:p>
    <w:p w14:paraId="67CA7CE2" w14:textId="77777777" w:rsidR="0093575B" w:rsidRDefault="0022346C" w:rsidP="006D60D5">
      <w:pPr>
        <w:ind w:left="720" w:firstLine="720"/>
      </w:pPr>
      <w:r>
        <w:tab/>
      </w:r>
    </w:p>
    <w:p w14:paraId="5E25D8EB" w14:textId="77777777" w:rsidR="0093575B" w:rsidRDefault="0022346C" w:rsidP="006D60D5">
      <w:pPr>
        <w:ind w:left="720" w:firstLine="720"/>
      </w:pPr>
      <w:r>
        <w:tab/>
      </w:r>
    </w:p>
    <w:p w14:paraId="6CFFA202" w14:textId="77777777" w:rsidR="0093575B" w:rsidRDefault="0022346C" w:rsidP="006D60D5">
      <w:pPr>
        <w:ind w:left="720" w:firstLine="720"/>
      </w:pPr>
      <w:r>
        <w:tab/>
      </w:r>
    </w:p>
    <w:p w14:paraId="25F7237C" w14:textId="77777777" w:rsidR="0093575B" w:rsidRDefault="0022346C" w:rsidP="006D60D5">
      <w:pPr>
        <w:ind w:left="720" w:firstLine="720"/>
      </w:pPr>
      <w:r>
        <w:tab/>
      </w:r>
    </w:p>
    <w:p w14:paraId="15191029" w14:textId="77777777" w:rsidR="0093575B" w:rsidRDefault="0022346C" w:rsidP="006D60D5">
      <w:pPr>
        <w:ind w:left="720" w:firstLine="720"/>
      </w:pPr>
      <w:r>
        <w:tab/>
      </w:r>
    </w:p>
    <w:p w14:paraId="7D8DACA3" w14:textId="77777777" w:rsidR="0093575B" w:rsidRDefault="0022346C" w:rsidP="006D60D5">
      <w:pPr>
        <w:ind w:left="720" w:firstLine="720"/>
      </w:pPr>
      <w:r>
        <w:tab/>
      </w:r>
    </w:p>
    <w:p w14:paraId="3F24EED0" w14:textId="77777777" w:rsidR="0093575B" w:rsidRDefault="0022346C" w:rsidP="006D60D5">
      <w:pPr>
        <w:ind w:left="720" w:firstLine="720"/>
      </w:pPr>
      <w:r>
        <w:tab/>
      </w:r>
    </w:p>
    <w:p w14:paraId="06EA764F" w14:textId="77777777" w:rsidR="0093575B" w:rsidRDefault="0022346C" w:rsidP="006D60D5">
      <w:pPr>
        <w:ind w:left="720" w:firstLine="720"/>
      </w:pPr>
      <w:r>
        <w:tab/>
      </w:r>
    </w:p>
    <w:p w14:paraId="6BC978E2" w14:textId="77777777" w:rsidR="0093575B" w:rsidRDefault="0022346C" w:rsidP="006D60D5">
      <w:pPr>
        <w:ind w:left="720" w:firstLine="720"/>
      </w:pPr>
      <w:r>
        <w:tab/>
      </w:r>
    </w:p>
    <w:p w14:paraId="2B2F5B2E" w14:textId="77777777" w:rsidR="0093575B" w:rsidRDefault="0022346C" w:rsidP="006D60D5">
      <w:pPr>
        <w:ind w:left="720" w:firstLine="720"/>
      </w:pPr>
      <w:r>
        <w:tab/>
      </w:r>
    </w:p>
    <w:p w14:paraId="52C9CEE6" w14:textId="77777777" w:rsidR="0093575B" w:rsidRDefault="0022346C" w:rsidP="006D60D5">
      <w:pPr>
        <w:ind w:left="720" w:firstLine="720"/>
      </w:pPr>
      <w:r>
        <w:tab/>
      </w:r>
    </w:p>
    <w:p w14:paraId="23132992" w14:textId="77777777" w:rsidR="0093575B" w:rsidRDefault="0022346C" w:rsidP="006D60D5">
      <w:pPr>
        <w:ind w:left="720" w:firstLine="720"/>
      </w:pPr>
      <w:r>
        <w:tab/>
      </w:r>
    </w:p>
    <w:p w14:paraId="312E7B9D" w14:textId="77777777" w:rsidR="0093575B" w:rsidRDefault="0022346C" w:rsidP="006D60D5">
      <w:pPr>
        <w:ind w:left="720" w:firstLine="720"/>
      </w:pPr>
      <w:r>
        <w:tab/>
      </w:r>
    </w:p>
    <w:p w14:paraId="5F490B01" w14:textId="77777777" w:rsidR="0093575B" w:rsidRDefault="0022346C" w:rsidP="006D60D5">
      <w:pPr>
        <w:ind w:left="720" w:firstLine="720"/>
      </w:pPr>
      <w:r>
        <w:tab/>
      </w:r>
    </w:p>
    <w:p w14:paraId="1037FE75" w14:textId="77777777" w:rsidR="0093575B" w:rsidRDefault="0022346C" w:rsidP="006D60D5">
      <w:pPr>
        <w:ind w:left="720" w:firstLine="720"/>
      </w:pPr>
      <w:r>
        <w:tab/>
      </w:r>
    </w:p>
    <w:p w14:paraId="4F2980DB" w14:textId="77777777" w:rsidR="0093575B" w:rsidRDefault="0022346C" w:rsidP="006D60D5">
      <w:pPr>
        <w:ind w:left="720" w:firstLine="720"/>
      </w:pPr>
      <w:r>
        <w:tab/>
      </w:r>
    </w:p>
    <w:p w14:paraId="06412DCD" w14:textId="77777777" w:rsidR="0093575B" w:rsidRDefault="0022346C" w:rsidP="006D60D5">
      <w:pPr>
        <w:ind w:left="720" w:firstLine="720"/>
      </w:pPr>
      <w:r>
        <w:tab/>
      </w:r>
    </w:p>
    <w:p w14:paraId="0D86B597" w14:textId="77777777" w:rsidR="0093575B" w:rsidRDefault="0022346C" w:rsidP="006D60D5">
      <w:pPr>
        <w:ind w:left="720" w:firstLine="720"/>
      </w:pPr>
      <w:r>
        <w:tab/>
      </w:r>
    </w:p>
    <w:p w14:paraId="03F12A77" w14:textId="77777777" w:rsidR="0093575B" w:rsidRDefault="0022346C" w:rsidP="006D60D5">
      <w:pPr>
        <w:ind w:left="720" w:firstLine="720"/>
      </w:pPr>
      <w:r>
        <w:tab/>
      </w:r>
    </w:p>
    <w:p w14:paraId="55F6CB14" w14:textId="77777777" w:rsidR="0093575B" w:rsidRDefault="0022346C" w:rsidP="006D60D5">
      <w:pPr>
        <w:ind w:left="720" w:firstLine="720"/>
      </w:pPr>
      <w:r>
        <w:tab/>
      </w:r>
    </w:p>
    <w:p w14:paraId="77D9B2C7" w14:textId="77777777" w:rsidR="0093575B" w:rsidRDefault="0022346C" w:rsidP="006D60D5">
      <w:pPr>
        <w:ind w:left="720" w:firstLine="720"/>
      </w:pPr>
      <w:r>
        <w:tab/>
      </w:r>
    </w:p>
    <w:p w14:paraId="75AC6770" w14:textId="77777777" w:rsidR="0093575B" w:rsidRDefault="0022346C" w:rsidP="006D60D5">
      <w:pPr>
        <w:ind w:left="720" w:firstLine="720"/>
      </w:pPr>
      <w:r>
        <w:tab/>
      </w:r>
    </w:p>
    <w:p w14:paraId="72092A4C" w14:textId="77777777" w:rsidR="0093575B" w:rsidRDefault="0022346C" w:rsidP="006D60D5">
      <w:pPr>
        <w:ind w:left="720" w:firstLine="720"/>
      </w:pPr>
      <w:r>
        <w:tab/>
      </w:r>
    </w:p>
    <w:p w14:paraId="64A89420" w14:textId="77777777" w:rsidR="0093575B" w:rsidRDefault="0022346C" w:rsidP="006D60D5">
      <w:pPr>
        <w:ind w:left="720" w:firstLine="720"/>
      </w:pPr>
      <w:r>
        <w:tab/>
      </w:r>
    </w:p>
    <w:p w14:paraId="32478CD5" w14:textId="77777777" w:rsidR="0093575B" w:rsidRDefault="0022346C" w:rsidP="006D60D5">
      <w:pPr>
        <w:ind w:left="720" w:firstLine="720"/>
      </w:pPr>
      <w:r>
        <w:tab/>
      </w:r>
    </w:p>
    <w:p w14:paraId="7DF28EDB" w14:textId="77777777" w:rsidR="0093575B" w:rsidRDefault="0022346C" w:rsidP="006D60D5">
      <w:pPr>
        <w:ind w:left="720" w:firstLine="720"/>
      </w:pPr>
      <w:r>
        <w:tab/>
      </w:r>
    </w:p>
    <w:p w14:paraId="5D5F72B3" w14:textId="77777777" w:rsidR="0093575B" w:rsidRDefault="0022346C" w:rsidP="006D60D5">
      <w:pPr>
        <w:ind w:left="720" w:firstLine="720"/>
      </w:pPr>
      <w:r>
        <w:tab/>
      </w:r>
    </w:p>
    <w:p w14:paraId="31C022B5" w14:textId="77777777" w:rsidR="0093575B" w:rsidRDefault="0022346C" w:rsidP="006D60D5">
      <w:pPr>
        <w:ind w:left="720" w:firstLine="720"/>
      </w:pPr>
      <w:r>
        <w:tab/>
      </w:r>
    </w:p>
    <w:p w14:paraId="33003FE3" w14:textId="77777777" w:rsidR="0093575B" w:rsidRDefault="0022346C" w:rsidP="006D60D5">
      <w:pPr>
        <w:ind w:left="720" w:firstLine="720"/>
      </w:pPr>
      <w:r>
        <w:tab/>
      </w:r>
    </w:p>
    <w:p w14:paraId="2B9FC1E8" w14:textId="77777777" w:rsidR="0093575B" w:rsidRDefault="0022346C" w:rsidP="006D60D5">
      <w:pPr>
        <w:ind w:left="720" w:firstLine="720"/>
      </w:pPr>
      <w:r>
        <w:tab/>
      </w:r>
    </w:p>
    <w:p w14:paraId="2ADE9DFA" w14:textId="77777777" w:rsidR="0093575B" w:rsidRDefault="0022346C" w:rsidP="006D60D5">
      <w:pPr>
        <w:ind w:left="720" w:firstLine="720"/>
      </w:pPr>
      <w:r>
        <w:tab/>
      </w:r>
    </w:p>
    <w:p w14:paraId="395F383E" w14:textId="77777777" w:rsidR="0093575B" w:rsidRDefault="0022346C" w:rsidP="006D60D5">
      <w:pPr>
        <w:ind w:left="720" w:firstLine="720"/>
      </w:pPr>
      <w:r>
        <w:tab/>
      </w:r>
    </w:p>
    <w:p w14:paraId="14FD73C0" w14:textId="77777777" w:rsidR="0093575B" w:rsidRDefault="0022346C" w:rsidP="006D60D5">
      <w:pPr>
        <w:ind w:left="720" w:firstLine="720"/>
      </w:pPr>
      <w:r>
        <w:tab/>
      </w:r>
    </w:p>
    <w:p w14:paraId="5A4E3C54" w14:textId="77777777" w:rsidR="0093575B" w:rsidRDefault="0022346C" w:rsidP="006D60D5">
      <w:pPr>
        <w:ind w:left="720" w:firstLine="720"/>
      </w:pPr>
      <w:r>
        <w:tab/>
      </w:r>
    </w:p>
    <w:p w14:paraId="066D4979" w14:textId="77777777" w:rsidR="0093575B" w:rsidRDefault="0022346C" w:rsidP="006D60D5">
      <w:pPr>
        <w:ind w:left="720" w:firstLine="720"/>
      </w:pPr>
      <w:r>
        <w:tab/>
      </w:r>
    </w:p>
    <w:p w14:paraId="29A84A1A" w14:textId="77777777" w:rsidR="0093575B" w:rsidRDefault="0022346C" w:rsidP="006D60D5">
      <w:pPr>
        <w:ind w:left="720" w:firstLine="720"/>
      </w:pPr>
      <w:r>
        <w:tab/>
      </w:r>
    </w:p>
    <w:p w14:paraId="382F8231" w14:textId="77777777" w:rsidR="0093575B" w:rsidRDefault="0022346C" w:rsidP="006D60D5">
      <w:pPr>
        <w:ind w:left="720" w:firstLine="720"/>
      </w:pPr>
      <w:r>
        <w:tab/>
      </w:r>
    </w:p>
    <w:p w14:paraId="11A254DD" w14:textId="77777777" w:rsidR="0093575B" w:rsidRDefault="0022346C" w:rsidP="006D60D5">
      <w:pPr>
        <w:ind w:left="720" w:firstLine="720"/>
      </w:pPr>
      <w:r>
        <w:tab/>
      </w:r>
    </w:p>
    <w:p w14:paraId="1B9E6B91" w14:textId="77777777" w:rsidR="0093575B" w:rsidRDefault="0022346C" w:rsidP="006D60D5">
      <w:pPr>
        <w:ind w:left="720" w:firstLine="720"/>
      </w:pPr>
      <w:r>
        <w:tab/>
      </w:r>
    </w:p>
    <w:p w14:paraId="279165E1" w14:textId="77777777" w:rsidR="0093575B" w:rsidRDefault="0022346C" w:rsidP="006D60D5">
      <w:pPr>
        <w:ind w:left="720" w:firstLine="720"/>
      </w:pPr>
      <w:r>
        <w:tab/>
      </w:r>
    </w:p>
    <w:p w14:paraId="0FFE382A" w14:textId="77777777" w:rsidR="0093575B" w:rsidRDefault="0022346C" w:rsidP="006D60D5">
      <w:pPr>
        <w:ind w:left="720" w:firstLine="720"/>
      </w:pPr>
      <w:r>
        <w:tab/>
      </w:r>
    </w:p>
    <w:p w14:paraId="26BD6B6A" w14:textId="77777777" w:rsidR="0093575B" w:rsidRDefault="0022346C" w:rsidP="006D60D5">
      <w:pPr>
        <w:ind w:left="720" w:firstLine="720"/>
      </w:pPr>
      <w:r>
        <w:tab/>
      </w:r>
    </w:p>
    <w:p w14:paraId="4BCE9846" w14:textId="77777777" w:rsidR="0093575B" w:rsidRDefault="0022346C" w:rsidP="006D60D5">
      <w:pPr>
        <w:ind w:left="720" w:firstLine="720"/>
      </w:pPr>
      <w:r>
        <w:tab/>
      </w:r>
    </w:p>
    <w:p w14:paraId="4FB49C4E" w14:textId="77777777" w:rsidR="0093575B" w:rsidRDefault="0022346C" w:rsidP="006D60D5">
      <w:pPr>
        <w:ind w:left="720" w:firstLine="720"/>
      </w:pPr>
      <w:r>
        <w:tab/>
      </w:r>
    </w:p>
    <w:p w14:paraId="5EDD453C" w14:textId="77777777" w:rsidR="0093575B" w:rsidRDefault="0022346C" w:rsidP="006D60D5">
      <w:pPr>
        <w:ind w:left="720" w:firstLine="720"/>
      </w:pPr>
      <w:r>
        <w:tab/>
      </w:r>
    </w:p>
    <w:p w14:paraId="69B5F406" w14:textId="77777777" w:rsidR="0093575B" w:rsidRDefault="0022346C" w:rsidP="006D60D5">
      <w:pPr>
        <w:ind w:left="720" w:firstLine="720"/>
      </w:pPr>
      <w:r>
        <w:tab/>
      </w:r>
    </w:p>
    <w:p w14:paraId="045F733C" w14:textId="77777777" w:rsidR="0093575B" w:rsidRDefault="0022346C" w:rsidP="006D60D5">
      <w:pPr>
        <w:ind w:left="720" w:firstLine="720"/>
      </w:pPr>
      <w:r>
        <w:tab/>
      </w:r>
    </w:p>
    <w:p w14:paraId="5CD46B3C" w14:textId="77777777" w:rsidR="0093575B" w:rsidRDefault="0022346C" w:rsidP="006D60D5">
      <w:pPr>
        <w:ind w:left="720" w:firstLine="720"/>
      </w:pPr>
      <w:r>
        <w:tab/>
      </w:r>
    </w:p>
    <w:p w14:paraId="5C22BD9A" w14:textId="77777777" w:rsidR="0093575B" w:rsidRDefault="0022346C" w:rsidP="006D60D5">
      <w:pPr>
        <w:ind w:left="720" w:firstLine="720"/>
      </w:pPr>
      <w:r>
        <w:tab/>
      </w:r>
    </w:p>
    <w:p w14:paraId="3BD0B0DC" w14:textId="77777777" w:rsidR="0093575B" w:rsidRDefault="0022346C" w:rsidP="006D60D5">
      <w:pPr>
        <w:ind w:left="720" w:firstLine="720"/>
      </w:pPr>
      <w:r>
        <w:tab/>
      </w:r>
    </w:p>
    <w:p w14:paraId="501DC1AF" w14:textId="77777777" w:rsidR="0093575B" w:rsidRDefault="0022346C" w:rsidP="006D60D5">
      <w:pPr>
        <w:ind w:left="720" w:firstLine="720"/>
      </w:pPr>
      <w:r>
        <w:tab/>
      </w:r>
    </w:p>
    <w:p w14:paraId="209C47A5" w14:textId="77777777" w:rsidR="0093575B" w:rsidRDefault="0022346C" w:rsidP="006D60D5">
      <w:pPr>
        <w:ind w:left="720" w:firstLine="720"/>
      </w:pPr>
      <w:r>
        <w:tab/>
      </w:r>
    </w:p>
    <w:p w14:paraId="26753C17" w14:textId="77777777" w:rsidR="0093575B" w:rsidRDefault="0022346C" w:rsidP="006D60D5">
      <w:pPr>
        <w:ind w:left="720" w:firstLine="720"/>
      </w:pPr>
      <w:r>
        <w:tab/>
      </w:r>
    </w:p>
    <w:p w14:paraId="7A8F0C34" w14:textId="77777777" w:rsidR="0093575B" w:rsidRDefault="0022346C" w:rsidP="006D60D5">
      <w:pPr>
        <w:ind w:left="720" w:firstLine="720"/>
      </w:pPr>
      <w:r>
        <w:tab/>
      </w:r>
    </w:p>
    <w:p w14:paraId="5CD41C87" w14:textId="77777777" w:rsidR="0093575B" w:rsidRDefault="0022346C" w:rsidP="006D60D5">
      <w:pPr>
        <w:ind w:left="720" w:firstLine="720"/>
      </w:pPr>
      <w:r>
        <w:tab/>
      </w:r>
    </w:p>
    <w:p w14:paraId="505747C6" w14:textId="77777777" w:rsidR="0093575B" w:rsidRDefault="0022346C" w:rsidP="006D60D5">
      <w:pPr>
        <w:ind w:left="720" w:firstLine="720"/>
      </w:pPr>
      <w:r>
        <w:tab/>
      </w:r>
    </w:p>
    <w:p w14:paraId="3F6963E0" w14:textId="77777777" w:rsidR="0093575B" w:rsidRDefault="0022346C" w:rsidP="006D60D5">
      <w:pPr>
        <w:ind w:left="720" w:firstLine="720"/>
      </w:pPr>
      <w:r>
        <w:tab/>
      </w:r>
    </w:p>
    <w:p w14:paraId="49296643" w14:textId="77777777" w:rsidR="0093575B" w:rsidRDefault="0022346C" w:rsidP="006D60D5">
      <w:pPr>
        <w:ind w:left="720" w:firstLine="720"/>
      </w:pPr>
      <w:r>
        <w:tab/>
      </w:r>
    </w:p>
    <w:p w14:paraId="5444E2AB" w14:textId="77777777" w:rsidR="0093575B" w:rsidRDefault="0022346C" w:rsidP="006D60D5">
      <w:pPr>
        <w:ind w:left="720" w:firstLine="720"/>
      </w:pPr>
      <w:r>
        <w:tab/>
      </w:r>
    </w:p>
    <w:p w14:paraId="71B89B27" w14:textId="77777777" w:rsidR="0093575B" w:rsidRDefault="0022346C" w:rsidP="006D60D5">
      <w:pPr>
        <w:ind w:left="720" w:firstLine="720"/>
      </w:pPr>
      <w:r>
        <w:tab/>
      </w:r>
    </w:p>
    <w:p w14:paraId="5225099F" w14:textId="77777777" w:rsidR="0093575B" w:rsidRDefault="0022346C" w:rsidP="006D60D5">
      <w:pPr>
        <w:ind w:left="720" w:firstLine="720"/>
      </w:pPr>
      <w:r>
        <w:tab/>
      </w:r>
    </w:p>
    <w:p w14:paraId="71EF0CAC" w14:textId="77777777" w:rsidR="0093575B" w:rsidRDefault="0022346C" w:rsidP="006D60D5">
      <w:pPr>
        <w:ind w:left="720" w:firstLine="720"/>
      </w:pPr>
      <w:r>
        <w:tab/>
      </w:r>
    </w:p>
    <w:p w14:paraId="7AC6229C" w14:textId="77777777" w:rsidR="0093575B" w:rsidRDefault="0022346C" w:rsidP="006D60D5">
      <w:pPr>
        <w:ind w:left="720" w:firstLine="720"/>
      </w:pPr>
      <w:r>
        <w:tab/>
      </w:r>
    </w:p>
    <w:p w14:paraId="1E2AABE4" w14:textId="77777777" w:rsidR="0093575B" w:rsidRDefault="0022346C" w:rsidP="006D60D5">
      <w:pPr>
        <w:ind w:left="720" w:firstLine="720"/>
      </w:pPr>
      <w:r>
        <w:tab/>
      </w:r>
    </w:p>
    <w:p w14:paraId="66110EFC" w14:textId="77777777" w:rsidR="0093575B" w:rsidRDefault="0022346C" w:rsidP="006D60D5">
      <w:pPr>
        <w:ind w:left="720" w:firstLine="720"/>
      </w:pPr>
      <w:r>
        <w:tab/>
      </w:r>
    </w:p>
    <w:p w14:paraId="3778CC7D" w14:textId="77777777" w:rsidR="0093575B" w:rsidRDefault="0022346C" w:rsidP="006D60D5">
      <w:pPr>
        <w:ind w:left="720" w:firstLine="720"/>
      </w:pPr>
      <w:r>
        <w:tab/>
      </w:r>
    </w:p>
    <w:p w14:paraId="3049A350" w14:textId="77777777" w:rsidR="0093575B" w:rsidRDefault="0022346C" w:rsidP="006D60D5">
      <w:pPr>
        <w:ind w:left="720" w:firstLine="720"/>
      </w:pPr>
      <w:r>
        <w:tab/>
      </w:r>
    </w:p>
    <w:p w14:paraId="140B0DFB" w14:textId="77777777" w:rsidR="0093575B" w:rsidRDefault="0022346C" w:rsidP="006D60D5">
      <w:pPr>
        <w:ind w:left="720" w:firstLine="720"/>
      </w:pPr>
      <w:r>
        <w:tab/>
      </w:r>
    </w:p>
    <w:p w14:paraId="07240877" w14:textId="77777777" w:rsidR="0093575B" w:rsidRDefault="0022346C" w:rsidP="006D60D5">
      <w:pPr>
        <w:ind w:left="720" w:firstLine="720"/>
      </w:pPr>
      <w:r>
        <w:tab/>
      </w:r>
    </w:p>
    <w:p w14:paraId="0C656C24" w14:textId="77777777" w:rsidR="0093575B" w:rsidRDefault="0022346C" w:rsidP="006D60D5">
      <w:pPr>
        <w:ind w:left="720" w:firstLine="720"/>
      </w:pPr>
      <w:r>
        <w:tab/>
      </w:r>
    </w:p>
    <w:p w14:paraId="29F24951" w14:textId="77777777" w:rsidR="0093575B" w:rsidRDefault="0022346C" w:rsidP="006D60D5">
      <w:pPr>
        <w:ind w:left="720" w:firstLine="720"/>
      </w:pPr>
      <w:r>
        <w:tab/>
      </w:r>
    </w:p>
    <w:p w14:paraId="4EF370A8" w14:textId="77777777" w:rsidR="0093575B" w:rsidRDefault="0022346C" w:rsidP="006D60D5">
      <w:pPr>
        <w:ind w:left="720" w:firstLine="720"/>
      </w:pPr>
      <w:r>
        <w:tab/>
      </w:r>
    </w:p>
    <w:p w14:paraId="6C35BAC4" w14:textId="77777777" w:rsidR="0093575B" w:rsidRDefault="0022346C" w:rsidP="006D60D5">
      <w:pPr>
        <w:ind w:left="720" w:firstLine="720"/>
      </w:pPr>
      <w:r>
        <w:tab/>
      </w:r>
    </w:p>
    <w:p w14:paraId="644AD3F5" w14:textId="77777777" w:rsidR="0093575B" w:rsidRDefault="0022346C" w:rsidP="006D60D5">
      <w:pPr>
        <w:ind w:left="720" w:firstLine="720"/>
      </w:pPr>
      <w:r>
        <w:tab/>
      </w:r>
    </w:p>
    <w:p w14:paraId="25B2476E" w14:textId="77777777" w:rsidR="0093575B" w:rsidRDefault="0022346C" w:rsidP="006D60D5">
      <w:pPr>
        <w:ind w:left="720" w:firstLine="720"/>
      </w:pPr>
      <w:r>
        <w:tab/>
      </w:r>
    </w:p>
    <w:p w14:paraId="436B103E" w14:textId="77777777" w:rsidR="0093575B" w:rsidRDefault="0022346C" w:rsidP="006D60D5">
      <w:pPr>
        <w:ind w:left="720" w:firstLine="720"/>
      </w:pPr>
      <w:r>
        <w:tab/>
      </w:r>
    </w:p>
    <w:p w14:paraId="7D5AE6B9" w14:textId="77777777" w:rsidR="0093575B" w:rsidRDefault="0022346C" w:rsidP="006D60D5">
      <w:pPr>
        <w:ind w:left="720" w:firstLine="720"/>
      </w:pPr>
      <w:r>
        <w:tab/>
      </w:r>
    </w:p>
    <w:p w14:paraId="23523CFF" w14:textId="77777777" w:rsidR="0093575B" w:rsidRDefault="0022346C" w:rsidP="006D60D5">
      <w:pPr>
        <w:ind w:left="720" w:firstLine="720"/>
      </w:pPr>
      <w:r>
        <w:tab/>
      </w:r>
    </w:p>
    <w:p w14:paraId="24FACACB" w14:textId="77777777" w:rsidR="0093575B" w:rsidRDefault="0022346C" w:rsidP="006D60D5">
      <w:pPr>
        <w:ind w:left="720" w:firstLine="720"/>
      </w:pPr>
      <w:r>
        <w:tab/>
      </w:r>
    </w:p>
    <w:p w14:paraId="4442A483" w14:textId="77777777" w:rsidR="0093575B" w:rsidRDefault="0022346C" w:rsidP="006D60D5">
      <w:pPr>
        <w:ind w:left="720" w:firstLine="720"/>
      </w:pPr>
      <w:r>
        <w:tab/>
      </w:r>
    </w:p>
    <w:p w14:paraId="4BAE1C77" w14:textId="77777777" w:rsidR="0093575B" w:rsidRDefault="0022346C" w:rsidP="006D60D5">
      <w:pPr>
        <w:ind w:left="720" w:firstLine="720"/>
      </w:pPr>
      <w:r>
        <w:tab/>
      </w:r>
    </w:p>
    <w:p w14:paraId="7186EA21" w14:textId="77777777" w:rsidR="0093575B" w:rsidRDefault="0022346C" w:rsidP="006D60D5">
      <w:pPr>
        <w:ind w:left="720" w:firstLine="720"/>
      </w:pPr>
      <w:r>
        <w:tab/>
      </w:r>
    </w:p>
    <w:p w14:paraId="5FD0D937" w14:textId="77777777" w:rsidR="0093575B" w:rsidRDefault="0022346C" w:rsidP="006D60D5">
      <w:pPr>
        <w:ind w:left="720" w:firstLine="720"/>
      </w:pPr>
      <w:r>
        <w:tab/>
      </w:r>
    </w:p>
    <w:p w14:paraId="6A29FC1A" w14:textId="77777777" w:rsidR="0093575B" w:rsidRDefault="0022346C" w:rsidP="006D60D5">
      <w:pPr>
        <w:ind w:left="720" w:firstLine="720"/>
      </w:pPr>
      <w:r>
        <w:tab/>
      </w:r>
    </w:p>
    <w:p w14:paraId="67B96B94" w14:textId="77777777" w:rsidR="00F12703" w:rsidRDefault="0022346C" w:rsidP="006D60D5">
      <w:pPr>
        <w:ind w:left="720"/>
      </w:pPr>
      <w:r>
        <w:tab/>
      </w:r>
    </w:p>
    <w:p w14:paraId="4F60E974" w14:textId="77777777" w:rsidR="0093575B" w:rsidRDefault="0022346C" w:rsidP="006D60D5">
      <w:pPr>
        <w:ind w:left="720" w:firstLine="720"/>
      </w:pPr>
      <w:r>
        <w:tab/>
      </w:r>
    </w:p>
    <w:p w14:paraId="53E8D511" w14:textId="77777777" w:rsidR="0093575B" w:rsidRDefault="0022346C" w:rsidP="006D60D5">
      <w:pPr>
        <w:ind w:left="720" w:firstLine="720"/>
      </w:pPr>
      <w:r>
        <w:tab/>
      </w:r>
    </w:p>
    <w:p w14:paraId="2642C36C" w14:textId="77777777" w:rsidR="0093575B" w:rsidRDefault="0022346C" w:rsidP="006D60D5">
      <w:pPr>
        <w:ind w:left="720" w:firstLine="720"/>
      </w:pPr>
      <w:r>
        <w:tab/>
      </w:r>
    </w:p>
    <w:p w14:paraId="6A4FBC55" w14:textId="77777777" w:rsidR="0093575B" w:rsidRDefault="0022346C" w:rsidP="006D60D5">
      <w:pPr>
        <w:ind w:left="720" w:firstLine="720"/>
      </w:pPr>
      <w:r>
        <w:tab/>
      </w:r>
    </w:p>
    <w:p w14:paraId="0FF8E844" w14:textId="77777777" w:rsidR="0093575B" w:rsidRDefault="0022346C" w:rsidP="006D60D5">
      <w:pPr>
        <w:ind w:left="720" w:firstLine="720"/>
      </w:pPr>
      <w:r>
        <w:tab/>
      </w:r>
    </w:p>
    <w:p w14:paraId="5AF334F2" w14:textId="77777777" w:rsidR="0093575B" w:rsidRDefault="0022346C" w:rsidP="006D60D5">
      <w:pPr>
        <w:ind w:left="720" w:firstLine="720"/>
      </w:pPr>
      <w:r>
        <w:tab/>
      </w:r>
    </w:p>
    <w:p w14:paraId="3F430341" w14:textId="77777777" w:rsidR="0093575B" w:rsidRDefault="0022346C" w:rsidP="006D60D5">
      <w:pPr>
        <w:ind w:left="720" w:firstLine="720"/>
      </w:pPr>
      <w:r>
        <w:tab/>
      </w:r>
    </w:p>
    <w:p w14:paraId="08E09834" w14:textId="77777777" w:rsidR="0093575B" w:rsidRDefault="0022346C" w:rsidP="006D60D5">
      <w:pPr>
        <w:ind w:left="720" w:firstLine="720"/>
      </w:pPr>
      <w:r>
        <w:tab/>
      </w:r>
    </w:p>
    <w:p w14:paraId="2B3BB039" w14:textId="77777777" w:rsidR="0093575B" w:rsidRDefault="0022346C" w:rsidP="006D60D5">
      <w:pPr>
        <w:ind w:left="720" w:firstLine="720"/>
      </w:pPr>
      <w:r>
        <w:tab/>
      </w:r>
    </w:p>
    <w:p w14:paraId="2BE4506D" w14:textId="77777777" w:rsidR="0093575B" w:rsidRDefault="0022346C" w:rsidP="006D60D5">
      <w:pPr>
        <w:ind w:left="720" w:firstLine="720"/>
      </w:pPr>
      <w:r>
        <w:tab/>
      </w:r>
    </w:p>
    <w:p w14:paraId="70EE37A4" w14:textId="77777777" w:rsidR="00F12703" w:rsidRDefault="0022346C" w:rsidP="006D60D5">
      <w:pPr>
        <w:ind w:left="720"/>
      </w:pPr>
      <w:r>
        <w:tab/>
      </w:r>
    </w:p>
    <w:p w14:paraId="7DD98ACE" w14:textId="77777777" w:rsidR="0093575B" w:rsidRDefault="0022346C" w:rsidP="006D60D5">
      <w:pPr>
        <w:ind w:left="720" w:firstLine="720"/>
      </w:pPr>
      <w:r>
        <w:tab/>
      </w:r>
    </w:p>
    <w:p w14:paraId="1DAF0756" w14:textId="77777777" w:rsidR="0093575B" w:rsidRDefault="0022346C" w:rsidP="006D60D5">
      <w:pPr>
        <w:ind w:left="720" w:firstLine="720"/>
      </w:pPr>
      <w:r>
        <w:tab/>
      </w:r>
    </w:p>
    <w:p w14:paraId="5EB92384" w14:textId="77777777" w:rsidR="0093575B" w:rsidRDefault="0022346C" w:rsidP="006D60D5">
      <w:pPr>
        <w:ind w:left="720" w:firstLine="720"/>
      </w:pPr>
      <w:r>
        <w:tab/>
      </w:r>
    </w:p>
    <w:p w14:paraId="7F945E69" w14:textId="77777777" w:rsidR="0093575B" w:rsidRDefault="0022346C" w:rsidP="006D60D5">
      <w:pPr>
        <w:ind w:left="720" w:firstLine="720"/>
      </w:pPr>
      <w:r>
        <w:tab/>
      </w:r>
    </w:p>
    <w:p w14:paraId="79F6CBB7" w14:textId="77777777" w:rsidR="0093575B" w:rsidRDefault="0022346C" w:rsidP="006D60D5">
      <w:pPr>
        <w:ind w:left="720" w:firstLine="720"/>
      </w:pPr>
      <w:r>
        <w:tab/>
      </w:r>
    </w:p>
    <w:p w14:paraId="0BF22924" w14:textId="77777777" w:rsidR="0093575B" w:rsidRDefault="0022346C" w:rsidP="006D60D5">
      <w:pPr>
        <w:ind w:left="720" w:firstLine="720"/>
      </w:pPr>
      <w:r>
        <w:tab/>
      </w:r>
    </w:p>
    <w:p w14:paraId="6420EEB7" w14:textId="77777777" w:rsidR="0093575B" w:rsidRDefault="0022346C" w:rsidP="006D60D5">
      <w:pPr>
        <w:ind w:left="720" w:firstLine="720"/>
      </w:pPr>
      <w:r>
        <w:tab/>
      </w:r>
    </w:p>
    <w:p w14:paraId="5E72DBDD" w14:textId="77777777" w:rsidR="0093575B" w:rsidRDefault="0022346C" w:rsidP="006D60D5">
      <w:pPr>
        <w:ind w:left="720" w:firstLine="720"/>
      </w:pPr>
      <w:r>
        <w:tab/>
      </w:r>
    </w:p>
    <w:p w14:paraId="77699103" w14:textId="77777777" w:rsidR="0093575B" w:rsidRDefault="0022346C" w:rsidP="006D60D5">
      <w:pPr>
        <w:ind w:left="720" w:firstLine="720"/>
      </w:pPr>
      <w:r>
        <w:tab/>
      </w:r>
    </w:p>
    <w:p w14:paraId="27ED173A" w14:textId="77777777" w:rsidR="0093575B" w:rsidRDefault="0022346C" w:rsidP="006D60D5">
      <w:pPr>
        <w:ind w:left="720" w:firstLine="720"/>
      </w:pPr>
      <w:r>
        <w:tab/>
      </w:r>
    </w:p>
    <w:p w14:paraId="4DA0DEB7" w14:textId="77777777" w:rsidR="0093575B" w:rsidRDefault="0022346C" w:rsidP="006D60D5">
      <w:pPr>
        <w:ind w:left="720" w:firstLine="720"/>
      </w:pPr>
      <w:r>
        <w:tab/>
      </w:r>
    </w:p>
    <w:p w14:paraId="2F8CF9BC" w14:textId="77777777" w:rsidR="0093575B" w:rsidRDefault="0022346C" w:rsidP="006D60D5">
      <w:pPr>
        <w:ind w:left="720" w:firstLine="720"/>
      </w:pPr>
      <w:r>
        <w:tab/>
      </w:r>
    </w:p>
    <w:p w14:paraId="4E556050" w14:textId="77777777" w:rsidR="0093575B" w:rsidRDefault="0022346C" w:rsidP="006D60D5">
      <w:pPr>
        <w:ind w:left="720" w:firstLine="720"/>
      </w:pPr>
      <w:r>
        <w:tab/>
      </w:r>
    </w:p>
    <w:p w14:paraId="3C5CADB0" w14:textId="77777777" w:rsidR="0093575B" w:rsidRDefault="0022346C" w:rsidP="006D60D5">
      <w:pPr>
        <w:ind w:left="720" w:firstLine="720"/>
      </w:pPr>
      <w:r>
        <w:tab/>
      </w:r>
    </w:p>
    <w:p w14:paraId="4A7FFD7F" w14:textId="77777777" w:rsidR="0093575B" w:rsidRDefault="0022346C" w:rsidP="006D60D5">
      <w:pPr>
        <w:ind w:left="720" w:firstLine="720"/>
      </w:pPr>
      <w:r>
        <w:tab/>
      </w:r>
    </w:p>
    <w:p w14:paraId="2B2CD2B2" w14:textId="77777777" w:rsidR="0093575B" w:rsidRDefault="0022346C" w:rsidP="006D60D5">
      <w:pPr>
        <w:ind w:left="720" w:firstLine="720"/>
      </w:pPr>
      <w:r>
        <w:tab/>
      </w:r>
    </w:p>
    <w:p w14:paraId="719BBD2B" w14:textId="77777777" w:rsidR="0093575B" w:rsidRDefault="0022346C" w:rsidP="006D60D5">
      <w:pPr>
        <w:ind w:left="720" w:firstLine="720"/>
      </w:pPr>
      <w:r>
        <w:tab/>
      </w:r>
    </w:p>
    <w:p w14:paraId="7EB517E6" w14:textId="77777777" w:rsidR="0093575B" w:rsidRDefault="0022346C" w:rsidP="006D60D5">
      <w:pPr>
        <w:ind w:left="720" w:firstLine="720"/>
      </w:pPr>
      <w:r>
        <w:tab/>
      </w:r>
    </w:p>
    <w:p w14:paraId="0462C75F" w14:textId="77777777" w:rsidR="0093575B" w:rsidRDefault="0022346C" w:rsidP="006D60D5">
      <w:pPr>
        <w:ind w:left="720" w:firstLine="720"/>
      </w:pPr>
      <w:r>
        <w:tab/>
      </w:r>
    </w:p>
    <w:p w14:paraId="5C8741E1" w14:textId="77777777" w:rsidR="0093575B" w:rsidRDefault="0022346C" w:rsidP="006D60D5">
      <w:pPr>
        <w:ind w:left="720" w:firstLine="720"/>
      </w:pPr>
      <w:r>
        <w:tab/>
      </w:r>
    </w:p>
    <w:p w14:paraId="4BF741AF" w14:textId="77777777" w:rsidR="0093575B" w:rsidRDefault="0022346C" w:rsidP="006D60D5">
      <w:pPr>
        <w:ind w:left="720" w:firstLine="720"/>
      </w:pPr>
      <w:r>
        <w:tab/>
      </w:r>
    </w:p>
    <w:p w14:paraId="679FB475" w14:textId="77777777" w:rsidR="0093575B" w:rsidRDefault="0022346C" w:rsidP="006D60D5">
      <w:pPr>
        <w:ind w:left="720" w:firstLine="720"/>
      </w:pPr>
      <w:r>
        <w:tab/>
      </w:r>
    </w:p>
    <w:p w14:paraId="74DADD31" w14:textId="77777777" w:rsidR="0093575B" w:rsidRDefault="0022346C" w:rsidP="006D60D5">
      <w:pPr>
        <w:ind w:left="720" w:firstLine="720"/>
      </w:pPr>
      <w:r>
        <w:tab/>
      </w:r>
    </w:p>
    <w:p w14:paraId="0B64A833" w14:textId="77777777" w:rsidR="0093575B" w:rsidRDefault="0022346C" w:rsidP="006D60D5">
      <w:pPr>
        <w:ind w:left="720" w:firstLine="720"/>
      </w:pPr>
      <w:r>
        <w:tab/>
      </w:r>
    </w:p>
    <w:p w14:paraId="2F9568B2" w14:textId="77777777" w:rsidR="0093575B" w:rsidRDefault="0022346C" w:rsidP="006D60D5">
      <w:pPr>
        <w:ind w:left="720" w:firstLine="720"/>
      </w:pPr>
      <w:r>
        <w:tab/>
      </w:r>
    </w:p>
    <w:p w14:paraId="11DE4909" w14:textId="77777777" w:rsidR="0093575B" w:rsidRDefault="0022346C" w:rsidP="006D60D5">
      <w:pPr>
        <w:ind w:left="720" w:firstLine="720"/>
      </w:pPr>
      <w:r>
        <w:tab/>
      </w:r>
    </w:p>
    <w:p w14:paraId="17A4A5FB" w14:textId="77777777" w:rsidR="0093575B" w:rsidRDefault="0022346C" w:rsidP="006D60D5">
      <w:pPr>
        <w:ind w:left="720" w:firstLine="720"/>
      </w:pPr>
      <w:r>
        <w:tab/>
      </w:r>
    </w:p>
    <w:p w14:paraId="22803B25" w14:textId="77777777" w:rsidR="0093575B" w:rsidRDefault="0022346C" w:rsidP="006D60D5">
      <w:pPr>
        <w:ind w:left="720" w:firstLine="720"/>
      </w:pPr>
      <w:r>
        <w:tab/>
      </w:r>
    </w:p>
    <w:p w14:paraId="2C69AD52" w14:textId="77777777" w:rsidR="0093575B" w:rsidRDefault="0022346C" w:rsidP="006D60D5">
      <w:pPr>
        <w:ind w:left="720" w:firstLine="720"/>
      </w:pPr>
      <w:r>
        <w:tab/>
      </w:r>
    </w:p>
    <w:p w14:paraId="6D2AE313" w14:textId="77777777" w:rsidR="0093575B" w:rsidRDefault="0022346C" w:rsidP="006D60D5">
      <w:pPr>
        <w:ind w:left="720" w:firstLine="720"/>
      </w:pPr>
      <w:r>
        <w:tab/>
      </w:r>
    </w:p>
    <w:p w14:paraId="21564A43" w14:textId="77777777" w:rsidR="0093575B" w:rsidRDefault="0022346C" w:rsidP="006D60D5">
      <w:pPr>
        <w:ind w:left="720" w:firstLine="720"/>
      </w:pPr>
      <w:r>
        <w:tab/>
      </w:r>
    </w:p>
    <w:p w14:paraId="066BB7A6" w14:textId="77777777" w:rsidR="0093575B" w:rsidRDefault="0022346C" w:rsidP="006D60D5">
      <w:pPr>
        <w:ind w:left="720" w:firstLine="720"/>
      </w:pPr>
      <w:r>
        <w:tab/>
      </w:r>
    </w:p>
    <w:p w14:paraId="6D70FD78" w14:textId="77777777" w:rsidR="0093575B" w:rsidRDefault="0022346C" w:rsidP="006D60D5">
      <w:pPr>
        <w:ind w:left="720" w:firstLine="720"/>
      </w:pPr>
      <w:r>
        <w:tab/>
      </w:r>
    </w:p>
    <w:p w14:paraId="22B8DE34" w14:textId="77777777" w:rsidR="0093575B" w:rsidRDefault="0022346C" w:rsidP="006D60D5">
      <w:pPr>
        <w:ind w:left="720" w:firstLine="720"/>
      </w:pPr>
      <w:r>
        <w:tab/>
      </w:r>
    </w:p>
    <w:p w14:paraId="2931433D" w14:textId="77777777" w:rsidR="0093575B" w:rsidRDefault="0022346C" w:rsidP="006D60D5">
      <w:pPr>
        <w:ind w:left="720" w:firstLine="720"/>
      </w:pPr>
      <w:r>
        <w:tab/>
      </w:r>
    </w:p>
    <w:p w14:paraId="61ED4689" w14:textId="77777777" w:rsidR="0093575B" w:rsidRDefault="0022346C" w:rsidP="006D60D5">
      <w:pPr>
        <w:ind w:left="720" w:firstLine="720"/>
      </w:pPr>
      <w:r>
        <w:tab/>
      </w:r>
    </w:p>
    <w:p w14:paraId="66B7EBA1" w14:textId="77777777" w:rsidR="0093575B" w:rsidRDefault="0022346C" w:rsidP="006D60D5">
      <w:pPr>
        <w:ind w:left="720" w:firstLine="720"/>
      </w:pPr>
      <w:r>
        <w:tab/>
      </w:r>
    </w:p>
    <w:p w14:paraId="38D774FA" w14:textId="77777777" w:rsidR="0093575B" w:rsidRDefault="0022346C" w:rsidP="006D60D5">
      <w:pPr>
        <w:ind w:left="720" w:firstLine="720"/>
      </w:pPr>
      <w:r>
        <w:tab/>
      </w:r>
    </w:p>
    <w:p w14:paraId="3CAF6D77" w14:textId="77777777" w:rsidR="0093575B" w:rsidRDefault="0022346C" w:rsidP="006D60D5">
      <w:pPr>
        <w:ind w:left="720" w:firstLine="720"/>
      </w:pPr>
      <w:r>
        <w:tab/>
      </w:r>
    </w:p>
    <w:p w14:paraId="3107557C" w14:textId="77777777" w:rsidR="0093575B" w:rsidRDefault="0022346C" w:rsidP="006D60D5">
      <w:pPr>
        <w:ind w:left="720" w:firstLine="720"/>
      </w:pPr>
      <w:r>
        <w:tab/>
      </w:r>
    </w:p>
    <w:p w14:paraId="01673511" w14:textId="77777777" w:rsidR="0093575B" w:rsidRDefault="0022346C" w:rsidP="006D60D5">
      <w:pPr>
        <w:ind w:left="720" w:firstLine="720"/>
      </w:pPr>
      <w:r>
        <w:tab/>
      </w:r>
    </w:p>
    <w:p w14:paraId="6F6B776F" w14:textId="77777777" w:rsidR="0093575B" w:rsidRDefault="0022346C" w:rsidP="006D60D5">
      <w:pPr>
        <w:ind w:left="720" w:firstLine="720"/>
      </w:pPr>
      <w:r>
        <w:tab/>
      </w:r>
    </w:p>
    <w:p w14:paraId="08D1C840" w14:textId="77777777" w:rsidR="0093575B" w:rsidRDefault="0022346C" w:rsidP="006D60D5">
      <w:pPr>
        <w:ind w:left="720" w:firstLine="720"/>
      </w:pPr>
      <w:r>
        <w:tab/>
      </w:r>
    </w:p>
    <w:p w14:paraId="72FC060E" w14:textId="77777777" w:rsidR="0093575B" w:rsidRDefault="0022346C" w:rsidP="006D60D5">
      <w:pPr>
        <w:ind w:left="720" w:firstLine="720"/>
      </w:pPr>
      <w:r>
        <w:tab/>
      </w:r>
    </w:p>
    <w:p w14:paraId="498139E0" w14:textId="77777777" w:rsidR="0093575B" w:rsidRDefault="0022346C" w:rsidP="006D60D5">
      <w:pPr>
        <w:ind w:left="720" w:firstLine="720"/>
      </w:pPr>
      <w:r>
        <w:tab/>
      </w:r>
    </w:p>
    <w:p w14:paraId="7D962AB3" w14:textId="77777777" w:rsidR="0093575B" w:rsidRDefault="0022346C" w:rsidP="006D60D5">
      <w:pPr>
        <w:ind w:left="720" w:firstLine="720"/>
      </w:pPr>
      <w:r>
        <w:tab/>
      </w:r>
    </w:p>
    <w:p w14:paraId="04F11D8D" w14:textId="77777777" w:rsidR="0093575B" w:rsidRDefault="0022346C" w:rsidP="006D60D5">
      <w:pPr>
        <w:ind w:left="720" w:firstLine="720"/>
      </w:pPr>
      <w:r>
        <w:tab/>
      </w:r>
    </w:p>
    <w:p w14:paraId="31075BE7" w14:textId="77777777" w:rsidR="0093575B" w:rsidRDefault="0022346C" w:rsidP="006D60D5">
      <w:pPr>
        <w:ind w:left="720" w:firstLine="720"/>
      </w:pPr>
      <w:r>
        <w:tab/>
      </w:r>
    </w:p>
    <w:p w14:paraId="025D70CF" w14:textId="77777777" w:rsidR="0093575B" w:rsidRDefault="0022346C" w:rsidP="006D60D5">
      <w:pPr>
        <w:ind w:left="720" w:firstLine="720"/>
      </w:pPr>
      <w:r>
        <w:tab/>
      </w:r>
    </w:p>
    <w:p w14:paraId="55BD580A" w14:textId="77777777" w:rsidR="0093575B" w:rsidRDefault="0022346C" w:rsidP="006D60D5">
      <w:pPr>
        <w:ind w:left="720" w:firstLine="720"/>
      </w:pPr>
      <w:r>
        <w:tab/>
      </w:r>
    </w:p>
    <w:p w14:paraId="5BE7633B" w14:textId="77777777" w:rsidR="00AD09CC" w:rsidRDefault="00B40CA2" w:rsidP="00AD09CC">
      <w:pPr>
        <w:ind w:left="720"/>
      </w:pPr>
      <w:r>
        <w:t xml:space="preserve">    </w:t>
      </w:r>
    </w:p>
    <w:p w14:paraId="56D6B8FB" w14:textId="77777777" w:rsidR="00AD09CC" w:rsidRDefault="00B40CA2" w:rsidP="00AD09CC">
      <w:pPr>
        <w:ind w:left="720"/>
      </w:pPr>
      <w:r>
        <w:t xml:space="preserve">    </w:t>
      </w:r>
    </w:p>
    <w:p w14:paraId="06835A44" w14:textId="77777777" w:rsidR="005F31BE" w:rsidRDefault="001F24CC" w:rsidP="005F31BE">
      <w:pPr>
        <w:pStyle w:val="Heading3"/>
      </w:pPr>
      <w:bookmarkStart w:id="37" w:name="_Toc285796114"/>
      <w:r>
        <w:t>Profile Elements</w:t>
      </w:r>
      <w:bookmarkEnd w:id="37"/>
    </w:p>
    <w:p w14:paraId="782A9773" w14:textId="77777777" w:rsidR="00AD09CC" w:rsidRDefault="00B40CA2" w:rsidP="00AD09CC">
      <w:pPr>
        <w:ind w:firstLine="720"/>
      </w:pPr>
      <w:r>
        <w:t xml:space="preserve">    </w:t>
      </w:r>
    </w:p>
    <w:p w14:paraId="15011230" w14:textId="77777777" w:rsidR="00AD09CC" w:rsidRDefault="00B40CA2" w:rsidP="00AD09CC">
      <w:pPr>
        <w:ind w:firstLine="720"/>
      </w:pPr>
      <w:r>
        <w:t xml:space="preserve">    </w:t>
      </w:r>
    </w:p>
    <w:p w14:paraId="65237535" w14:textId="77777777" w:rsidR="00AB0696" w:rsidRDefault="00B40CA2" w:rsidP="00AB0696">
      <w:pPr>
        <w:tabs>
          <w:tab w:val="left" w:pos="3060"/>
        </w:tabs>
        <w:ind w:firstLine="720"/>
        <w:rPr>
          <w:color w:val="FF0000"/>
        </w:rPr>
      </w:pPr>
      <w:r>
        <w:t xml:space="preserve">    </w:t>
      </w:r>
    </w:p>
    <w:p w14:paraId="1C544DD2" w14:textId="77777777" w:rsidR="00AB0696" w:rsidRDefault="00B40CA2" w:rsidP="00AB0696">
      <w:pPr>
        <w:tabs>
          <w:tab w:val="left" w:pos="3060"/>
        </w:tabs>
        <w:ind w:firstLine="720"/>
        <w:rPr>
          <w:color w:val="FF0000"/>
        </w:rPr>
      </w:pPr>
      <w:r>
        <w:t xml:space="preserve">    </w:t>
      </w:r>
    </w:p>
    <w:p w14:paraId="693A236A" w14:textId="77777777" w:rsidR="007E42FD" w:rsidRPr="00CC1D86" w:rsidRDefault="00B40CA2" w:rsidP="00AB0696">
      <w:pPr>
        <w:tabs>
          <w:tab w:val="left" w:pos="3060"/>
        </w:tabs>
        <w:ind w:firstLine="720"/>
        <w:rPr>
          <w:color w:val="FF0000"/>
        </w:rPr>
      </w:pPr>
      <w:r>
        <w:t xml:space="preserve">    </w:t>
      </w:r>
    </w:p>
    <w:p w14:paraId="766D8733" w14:textId="77777777" w:rsidR="00AB0696" w:rsidRDefault="00B40CA2" w:rsidP="00AB0696">
      <w:pPr>
        <w:ind w:firstLine="720"/>
      </w:pPr>
      <w:r>
        <w:t xml:space="preserve">    </w:t>
      </w:r>
    </w:p>
    <w:p w14:paraId="62E8ACBB" w14:textId="77777777" w:rsidR="008F0741" w:rsidRPr="002F3EB5" w:rsidRDefault="00B40CA2" w:rsidP="008F0741">
      <w:pPr>
        <w:ind w:firstLine="720"/>
        <w:rPr>
          <w:color w:val="FF0000"/>
        </w:rPr>
      </w:pPr>
      <w:r>
        <w:t xml:space="preserve">    </w:t>
      </w:r>
    </w:p>
    <w:p w14:paraId="13376FDB" w14:textId="77777777" w:rsidR="008F0741" w:rsidRPr="002F3EB5" w:rsidRDefault="00B40CA2" w:rsidP="008F0741">
      <w:pPr>
        <w:ind w:firstLine="720"/>
        <w:rPr>
          <w:color w:val="FF0000"/>
        </w:rPr>
      </w:pPr>
      <w:r>
        <w:t xml:space="preserve">    </w:t>
      </w:r>
    </w:p>
    <w:p w14:paraId="50CAE9F1" w14:textId="77777777" w:rsidR="008F0741" w:rsidRDefault="00B40CA2" w:rsidP="008F0741">
      <w:pPr>
        <w:ind w:firstLine="720"/>
      </w:pPr>
      <w:r>
        <w:t xml:space="preserve">    </w:t>
      </w:r>
    </w:p>
    <w:p w14:paraId="137DA409" w14:textId="77777777" w:rsidR="008F0741" w:rsidRPr="002F3EB5" w:rsidRDefault="00B40CA2" w:rsidP="008F0741">
      <w:pPr>
        <w:ind w:firstLine="720"/>
        <w:rPr>
          <w:color w:val="FF0000"/>
        </w:rPr>
      </w:pPr>
      <w:r>
        <w:t xml:space="preserve">    </w:t>
      </w:r>
    </w:p>
    <w:p w14:paraId="560AACCF" w14:textId="77777777" w:rsidR="008F0741" w:rsidRPr="002F3EB5" w:rsidRDefault="00B40CA2" w:rsidP="008F0741">
      <w:pPr>
        <w:ind w:firstLine="720"/>
        <w:rPr>
          <w:color w:val="FF0000"/>
        </w:rPr>
      </w:pPr>
      <w:r>
        <w:t xml:space="preserve">    </w:t>
      </w:r>
    </w:p>
    <w:p w14:paraId="72945C3C" w14:textId="77777777" w:rsidR="008F0741" w:rsidRDefault="00B40CA2" w:rsidP="008F0741">
      <w:pPr>
        <w:ind w:firstLine="720"/>
      </w:pPr>
      <w:r>
        <w:t xml:space="preserve">    </w:t>
      </w:r>
    </w:p>
    <w:p w14:paraId="40A35E3C" w14:textId="77777777" w:rsidR="00C3365F" w:rsidRDefault="00C3365F" w:rsidP="00ED4063">
      <w:pPr>
        <w:rPr>
          <w:b/>
        </w:rPr>
      </w:pPr>
      <w:r>
        <w:tab/>
      </w:r>
    </w:p>
    <w:p w14:paraId="56630820" w14:textId="77777777" w:rsidR="00C3365F" w:rsidRDefault="00C3365F" w:rsidP="00ED4063">
      <w:pPr>
        <w:rPr>
          <w:b/>
        </w:rPr>
      </w:pPr>
      <w:r>
        <w:rPr>
          <w:b/>
        </w:rPr>
        <w:tab/>
      </w:r>
      <w:r>
        <w:tab/>
      </w:r>
      <w:r>
        <w:rPr>
          <w:b/>
        </w:rPr>
        <w:t>true</w:t>
      </w:r>
    </w:p>
    <w:p w14:paraId="303B95C8" w14:textId="77777777" w:rsidR="00C3365F" w:rsidRDefault="00C3365F" w:rsidP="00ED4063">
      <w:pPr>
        <w:rPr>
          <w:b/>
        </w:rPr>
      </w:pPr>
      <w:r>
        <w:tab/>
      </w:r>
    </w:p>
    <w:p w14:paraId="78EDF18B" w14:textId="77777777" w:rsidR="002C0F83" w:rsidRPr="005F31BE" w:rsidRDefault="00F851FF" w:rsidP="005F31BE">
      <w:pPr>
        <w:pStyle w:val="Heading4"/>
      </w:pPr>
      <w:bookmarkStart w:id="38" w:name="_78ee642abf9938398776ce11b2ae5595"/>
      <w:bookmarkStart w:id="39" w:name="_Toc285796115"/>
      <w:r w:rsidRPr="005F31BE">
        <w:t>ReferenceModelProfile::DV_Date [Class]</w:t>
      </w:r>
      <w:bookmarkEnd w:id="38"/>
      <w:bookmarkEnd w:id="39"/>
    </w:p>
    <w:p w14:paraId="5B58642B" w14:textId="77777777" w:rsidR="0063570E" w:rsidRDefault="0063570E" w:rsidP="00383490"/>
    <w:p w14:paraId="6907BD6E" w14:textId="77777777" w:rsidR="00A855E6" w:rsidRDefault="00383490" w:rsidP="00263593">
      <w:r w:rsidRPr="00875584">
        <w:rPr>
          <w:rFonts w:ascii="Arial" w:hAnsi="Arial"/>
          <w:b/>
          <w:sz w:val="24"/>
          <w:szCs w:val="24"/>
        </w:rPr>
        <w:t>Description</w:t>
      </w:r>
    </w:p>
    <w:p w14:paraId="68FB0FCE" w14:textId="77777777" w:rsidR="009F5595" w:rsidRDefault="00DF2151">
      <w:r>
        <w:t>Represents an absolute point in time, as measured on the Gregorian calendar, and specified only to the day.  [cite: SUPPORT_IM, p24]</w:t>
      </w:r>
    </w:p>
    <w:p w14:paraId="029A52CB" w14:textId="77777777" w:rsidR="00377E18" w:rsidRDefault="00C51B43" w:rsidP="00377E18">
      <w:pPr>
        <w:ind w:left="720" w:firstLine="720"/>
      </w:pPr>
      <w:r>
        <w:t xml:space="preserve"> </w:t>
      </w:r>
    </w:p>
    <w:p w14:paraId="7566DA02" w14:textId="77777777" w:rsidR="00377E18" w:rsidRDefault="00C51B43" w:rsidP="00377E18">
      <w:pPr>
        <w:ind w:left="720" w:firstLine="720"/>
      </w:pPr>
      <w:r>
        <w:t xml:space="preserve"> </w:t>
      </w:r>
    </w:p>
    <w:p w14:paraId="05C67BA3" w14:textId="77777777" w:rsidR="0063570E" w:rsidRDefault="0063570E" w:rsidP="00383490"/>
    <w:p w14:paraId="2A81DED4" w14:textId="77777777" w:rsidR="00A855E6" w:rsidRDefault="00383490" w:rsidP="00263593">
      <w:r w:rsidRPr="00875584">
        <w:rPr>
          <w:rFonts w:ascii="Arial" w:hAnsi="Arial"/>
          <w:b/>
          <w:sz w:val="24"/>
          <w:szCs w:val="24"/>
        </w:rPr>
        <w:t>Diagrams</w:t>
      </w:r>
    </w:p>
    <w:p w14:paraId="534E30D9" w14:textId="77777777" w:rsidR="00A93FDC" w:rsidRDefault="00DF2151" w:rsidP="00CB0928">
      <w:pPr>
        <w:ind w:left="720"/>
      </w:pPr>
      <w:hyperlink w:anchor="_c6849d5d118a9832b3df7e75a9d1a83d" w:history="1">
        <w:r w:rsidR="003E7695">
          <w:rPr>
            <w:rStyle w:val="Hyperlink"/>
          </w:rPr>
          <w:t>AML Data Types</w:t>
        </w:r>
      </w:hyperlink>
      <w:r w:rsidR="00324424">
        <w:t xml:space="preserve">, </w:t>
      </w:r>
    </w:p>
    <w:p w14:paraId="79B4D9C2" w14:textId="77777777" w:rsidR="00A93FDC" w:rsidRDefault="00DF2151" w:rsidP="00CB0928">
      <w:pPr>
        <w:ind w:left="720"/>
      </w:pPr>
      <w:hyperlink w:anchor="_8548f4699761fde908c0fa2fe95f29ba" w:history="1">
        <w:r w:rsidR="003E7695">
          <w:rPr>
            <w:rStyle w:val="Hyperlink"/>
          </w:rPr>
          <w:t>Sample Data Binding</w:t>
        </w:r>
      </w:hyperlink>
    </w:p>
    <w:p w14:paraId="2A12DB05" w14:textId="77777777" w:rsidR="0063570E" w:rsidRDefault="0063570E" w:rsidP="00383490"/>
    <w:p w14:paraId="306905E4" w14:textId="77777777" w:rsidR="00A855E6" w:rsidRDefault="00383490" w:rsidP="00263593">
      <w:r w:rsidRPr="00875584">
        <w:rPr>
          <w:rFonts w:ascii="Arial" w:hAnsi="Arial"/>
          <w:b/>
          <w:sz w:val="24"/>
          <w:szCs w:val="24"/>
        </w:rPr>
        <w:t>Direct Subclasses (Specialization)</w:t>
      </w:r>
    </w:p>
    <w:p w14:paraId="4813C2B6" w14:textId="77777777" w:rsidR="00377E18" w:rsidRDefault="00DF2151" w:rsidP="00B51B66">
      <w:pPr>
        <w:ind w:firstLine="720"/>
      </w:pPr>
      <w:hyperlink w:anchor="_2a37a0f4cd69c5ee1a32f787b23de875" w:history="1">
        <w:r w:rsidR="006977BE">
          <w:rPr>
            <w:rStyle w:val="Hyperlink"/>
          </w:rPr>
          <w:t>MappedDate</w:t>
        </w:r>
      </w:hyperlink>
    </w:p>
    <w:p w14:paraId="39219383" w14:textId="77777777" w:rsidR="0063570E" w:rsidRDefault="0063570E" w:rsidP="00383490"/>
    <w:p w14:paraId="5824E8CC" w14:textId="77777777" w:rsidR="00A855E6" w:rsidRDefault="00383490" w:rsidP="00263593">
      <w:r w:rsidRPr="00875584">
        <w:rPr>
          <w:rFonts w:ascii="Arial" w:hAnsi="Arial"/>
          <w:b/>
          <w:sz w:val="24"/>
          <w:szCs w:val="24"/>
        </w:rPr>
        <w:t>Attributes</w:t>
      </w:r>
    </w:p>
    <w:p w14:paraId="1B03BCA5" w14:textId="77777777" w:rsidR="00DC3AE7" w:rsidRDefault="00DC3AE7" w:rsidP="00DC3AE7">
      <w:r w:rsidRPr="00DC3AE7">
        <w:t xml:space="preserve"> </w:t>
      </w:r>
    </w:p>
    <w:p w14:paraId="7968B3F2" w14:textId="77777777" w:rsidR="00B603FB" w:rsidRDefault="00B603FB" w:rsidP="008B78EB"/>
    <w:p w14:paraId="40CC38FC" w14:textId="77777777" w:rsidR="008F7598" w:rsidRPr="00386B66" w:rsidRDefault="008B78EB" w:rsidP="008B78EB">
      <w:r w:rsidRPr="006A54F6">
        <w:rPr>
          <w:b/>
        </w:rPr>
        <w:t xml:space="preserve">•   </w:t>
      </w:r>
      <w:r w:rsidR="00576F05" w:rsidRPr="00386B66">
        <w:t xml:space="preserve">&lt;property&gt; </w:t>
      </w:r>
      <w:r w:rsidR="00802C1A" w:rsidRPr="00386B66">
        <w:t>value : XMLPrimitiveTypes::date</w:t>
      </w:r>
      <w:r w:rsidR="00481D13">
        <w:t xml:space="preserve"> </w:t>
      </w:r>
    </w:p>
    <w:p w14:paraId="75B2EEF0" w14:textId="77777777" w:rsidR="009F5595" w:rsidRDefault="00DF2151">
      <w:r>
        <w:t xml:space="preserve">ISO8601 string for date, in format </w:t>
      </w:r>
      <w:r>
        <w:rPr>
          <w:b/>
          <w:bCs/>
        </w:rPr>
        <w:t>YYYYMMDD</w:t>
      </w:r>
      <w:r>
        <w:t xml:space="preserve"> or </w:t>
      </w:r>
      <w:r>
        <w:rPr>
          <w:b/>
          <w:bCs/>
        </w:rPr>
        <w:t>YYYY-MM-DD</w:t>
      </w:r>
      <w:r>
        <w:t>, or a partial invariant.</w:t>
      </w:r>
    </w:p>
    <w:p w14:paraId="6C8573C2" w14:textId="77777777" w:rsidR="00C3365F" w:rsidRDefault="00C3365F" w:rsidP="00ED4063">
      <w:pPr>
        <w:rPr>
          <w:b/>
        </w:rPr>
      </w:pPr>
      <w:r>
        <w:tab/>
      </w:r>
    </w:p>
    <w:p w14:paraId="56B6BC02" w14:textId="77777777" w:rsidR="00C3365F" w:rsidRDefault="00C3365F" w:rsidP="00ED4063">
      <w:pPr>
        <w:rPr>
          <w:b/>
        </w:rPr>
      </w:pPr>
      <w:r>
        <w:rPr>
          <w:b/>
        </w:rPr>
        <w:tab/>
      </w:r>
      <w:r>
        <w:tab/>
      </w:r>
      <w:r>
        <w:rPr>
          <w:b/>
        </w:rPr>
        <w:t>true</w:t>
      </w:r>
    </w:p>
    <w:p w14:paraId="3B576D2C" w14:textId="77777777" w:rsidR="00C3365F" w:rsidRDefault="00C3365F" w:rsidP="00ED4063">
      <w:pPr>
        <w:rPr>
          <w:b/>
        </w:rPr>
      </w:pPr>
      <w:r>
        <w:tab/>
      </w:r>
    </w:p>
    <w:p w14:paraId="2403FFA9" w14:textId="77777777" w:rsidR="002C0F83" w:rsidRPr="005F31BE" w:rsidRDefault="00F851FF" w:rsidP="005F31BE">
      <w:pPr>
        <w:pStyle w:val="Heading4"/>
      </w:pPr>
      <w:bookmarkStart w:id="40" w:name="_7ba7e85df09d292033e869c3e8664062"/>
      <w:bookmarkStart w:id="41" w:name="_Toc285796116"/>
      <w:r w:rsidRPr="005F31BE">
        <w:t>ReferenceModelProfile::DV_DateTime [Class]</w:t>
      </w:r>
      <w:bookmarkEnd w:id="40"/>
      <w:bookmarkEnd w:id="41"/>
    </w:p>
    <w:p w14:paraId="4873C598" w14:textId="77777777" w:rsidR="0063570E" w:rsidRDefault="0063570E" w:rsidP="00383490"/>
    <w:p w14:paraId="1C7031D6" w14:textId="77777777" w:rsidR="00A855E6" w:rsidRDefault="00383490" w:rsidP="00263593">
      <w:r w:rsidRPr="00875584">
        <w:rPr>
          <w:rFonts w:ascii="Arial" w:hAnsi="Arial"/>
          <w:b/>
          <w:sz w:val="24"/>
          <w:szCs w:val="24"/>
        </w:rPr>
        <w:t>Description</w:t>
      </w:r>
    </w:p>
    <w:p w14:paraId="17349B83" w14:textId="77777777" w:rsidR="009F5595" w:rsidRDefault="00DF2151">
      <w:r>
        <w:t>Represents an absolute point in time, specified to the second. [cite: SUPPORT_IM, p27]</w:t>
      </w:r>
    </w:p>
    <w:p w14:paraId="583EAFFA" w14:textId="77777777" w:rsidR="00377E18" w:rsidRDefault="00C51B43" w:rsidP="00377E18">
      <w:pPr>
        <w:ind w:left="720" w:firstLine="720"/>
      </w:pPr>
      <w:r>
        <w:t xml:space="preserve"> </w:t>
      </w:r>
    </w:p>
    <w:p w14:paraId="77F1FD48" w14:textId="77777777" w:rsidR="0063570E" w:rsidRDefault="0063570E" w:rsidP="00383490"/>
    <w:p w14:paraId="198EAFD7" w14:textId="77777777" w:rsidR="00A855E6" w:rsidRDefault="00383490" w:rsidP="00263593">
      <w:r w:rsidRPr="00875584">
        <w:rPr>
          <w:rFonts w:ascii="Arial" w:hAnsi="Arial"/>
          <w:b/>
          <w:sz w:val="24"/>
          <w:szCs w:val="24"/>
        </w:rPr>
        <w:t>Diagrams</w:t>
      </w:r>
    </w:p>
    <w:p w14:paraId="11FC882D" w14:textId="77777777" w:rsidR="00A93FDC" w:rsidRDefault="00DF2151" w:rsidP="00CB0928">
      <w:pPr>
        <w:ind w:left="720"/>
      </w:pPr>
      <w:hyperlink w:anchor="_c6849d5d118a9832b3df7e75a9d1a83d" w:history="1">
        <w:r w:rsidR="003E7695">
          <w:rPr>
            <w:rStyle w:val="Hyperlink"/>
          </w:rPr>
          <w:t>AML Data Types</w:t>
        </w:r>
      </w:hyperlink>
    </w:p>
    <w:p w14:paraId="2000DB40" w14:textId="77777777" w:rsidR="0063570E" w:rsidRDefault="0063570E" w:rsidP="00383490"/>
    <w:p w14:paraId="5BE7E2DE" w14:textId="77777777" w:rsidR="00A855E6" w:rsidRDefault="00383490" w:rsidP="00263593">
      <w:r w:rsidRPr="00875584">
        <w:rPr>
          <w:rFonts w:ascii="Arial" w:hAnsi="Arial"/>
          <w:b/>
          <w:sz w:val="24"/>
          <w:szCs w:val="24"/>
        </w:rPr>
        <w:t>Attributes</w:t>
      </w:r>
    </w:p>
    <w:p w14:paraId="69F73676" w14:textId="77777777" w:rsidR="00DC3AE7" w:rsidRDefault="00DC3AE7" w:rsidP="00DC3AE7">
      <w:r w:rsidRPr="00DC3AE7">
        <w:t xml:space="preserve"> </w:t>
      </w:r>
    </w:p>
    <w:p w14:paraId="4BF14893" w14:textId="77777777" w:rsidR="00B603FB" w:rsidRDefault="00B603FB" w:rsidP="008B78EB"/>
    <w:p w14:paraId="027A04F9" w14:textId="77777777" w:rsidR="008F7598" w:rsidRPr="00386B66" w:rsidRDefault="008B78EB" w:rsidP="008B78EB">
      <w:r w:rsidRPr="006A54F6">
        <w:rPr>
          <w:b/>
        </w:rPr>
        <w:t xml:space="preserve">•   </w:t>
      </w:r>
      <w:r w:rsidR="00576F05" w:rsidRPr="00386B66">
        <w:t xml:space="preserve">&lt;property&gt; </w:t>
      </w:r>
      <w:r w:rsidR="00802C1A" w:rsidRPr="00386B66">
        <w:t>value : XMLPrimitiveTypes::dateTime</w:t>
      </w:r>
      <w:r w:rsidR="00481D13">
        <w:t xml:space="preserve"> </w:t>
      </w:r>
    </w:p>
    <w:p w14:paraId="1E1D8892" w14:textId="77777777" w:rsidR="009F5595" w:rsidRDefault="00DF2151">
      <w:r>
        <w:t>A valid ISO8601 string for date/time, in format</w:t>
      </w:r>
    </w:p>
    <w:p w14:paraId="6E0D00C9" w14:textId="77777777" w:rsidR="009F5595" w:rsidRDefault="00DF2151">
      <w:r>
        <w:rPr>
          <w:b/>
          <w:bCs/>
        </w:rPr>
        <w:t xml:space="preserve">YYYYMMDDThhmmss[,sss][Z | ±hh[mm]] </w:t>
      </w:r>
      <w:r>
        <w:t xml:space="preserve">or in extended format </w:t>
      </w:r>
      <w:r>
        <w:rPr>
          <w:b/>
          <w:bCs/>
        </w:rPr>
        <w:t xml:space="preserve">YYYY-MM-DDThh:mm:ss[,sss][Z | ±hh[mm]] </w:t>
      </w:r>
      <w:r>
        <w:t>or a partial variant.</w:t>
      </w:r>
    </w:p>
    <w:p w14:paraId="03E41543" w14:textId="77777777" w:rsidR="009F5595" w:rsidRDefault="00DF2151">
      <w:r>
        <w:t xml:space="preserve"> </w:t>
      </w:r>
    </w:p>
    <w:p w14:paraId="601050BA" w14:textId="77777777" w:rsidR="009F5595" w:rsidRDefault="00DF2151">
      <w:r>
        <w:t>Note that this class includes 2 deviations from ISO 8601:2004:</w:t>
      </w:r>
    </w:p>
    <w:p w14:paraId="6CF5E1E9" w14:textId="77777777" w:rsidR="009F5595" w:rsidRDefault="00DF2151">
      <w:r>
        <w:t>• for partial date/times, any part of the date/time up to the month may be missing, not just seconds and minutes as in the standard;</w:t>
      </w:r>
    </w:p>
    <w:p w14:paraId="2FE88887" w14:textId="77777777" w:rsidR="009F5595" w:rsidRDefault="00DF2151">
      <w:r>
        <w:t xml:space="preserve">• the time 24:00:00 is not allowed, since it would mean the </w:t>
      </w:r>
      <w:r>
        <w:t xml:space="preserve">date was really on the next day. </w:t>
      </w:r>
    </w:p>
    <w:p w14:paraId="06CA77A4" w14:textId="77777777" w:rsidR="00C3365F" w:rsidRDefault="00C3365F" w:rsidP="00ED4063">
      <w:pPr>
        <w:rPr>
          <w:b/>
        </w:rPr>
      </w:pPr>
      <w:r>
        <w:tab/>
      </w:r>
    </w:p>
    <w:p w14:paraId="205C84D4" w14:textId="77777777" w:rsidR="00C3365F" w:rsidRDefault="00C3365F" w:rsidP="00ED4063">
      <w:pPr>
        <w:rPr>
          <w:b/>
        </w:rPr>
      </w:pPr>
      <w:r>
        <w:rPr>
          <w:b/>
        </w:rPr>
        <w:tab/>
      </w:r>
      <w:r>
        <w:tab/>
      </w:r>
      <w:r>
        <w:rPr>
          <w:b/>
        </w:rPr>
        <w:t>true</w:t>
      </w:r>
    </w:p>
    <w:p w14:paraId="18607FFA" w14:textId="77777777" w:rsidR="00C3365F" w:rsidRDefault="00C3365F" w:rsidP="00ED4063">
      <w:pPr>
        <w:rPr>
          <w:b/>
        </w:rPr>
      </w:pPr>
      <w:r>
        <w:tab/>
      </w:r>
    </w:p>
    <w:p w14:paraId="491A4DD2" w14:textId="77777777" w:rsidR="002C0F83" w:rsidRPr="005F31BE" w:rsidRDefault="00F851FF" w:rsidP="005F31BE">
      <w:pPr>
        <w:pStyle w:val="Heading4"/>
      </w:pPr>
      <w:bookmarkStart w:id="42" w:name="_6f1e8a2b40ce6a6203e07d9c5daded71"/>
      <w:bookmarkStart w:id="43" w:name="_Toc285796117"/>
      <w:r w:rsidRPr="005F31BE">
        <w:t>ReferenceModelProfile::DV_Duration [Class]</w:t>
      </w:r>
      <w:bookmarkEnd w:id="42"/>
      <w:bookmarkEnd w:id="43"/>
    </w:p>
    <w:p w14:paraId="11284D61" w14:textId="77777777" w:rsidR="0063570E" w:rsidRDefault="0063570E" w:rsidP="00383490"/>
    <w:p w14:paraId="522D3EC8" w14:textId="77777777" w:rsidR="00A855E6" w:rsidRDefault="00383490" w:rsidP="00263593">
      <w:r w:rsidRPr="00875584">
        <w:rPr>
          <w:rFonts w:ascii="Arial" w:hAnsi="Arial"/>
          <w:b/>
          <w:sz w:val="24"/>
          <w:szCs w:val="24"/>
        </w:rPr>
        <w:t>Description</w:t>
      </w:r>
    </w:p>
    <w:p w14:paraId="2CCE4F81" w14:textId="77777777" w:rsidR="009F5595" w:rsidRDefault="00DF2151">
      <w:r>
        <w:t>Represents a period of time corresponding to a difference between two time-points.  See: ISO8601_DURATION [cite: SUPPORT_IM, p30]</w:t>
      </w:r>
    </w:p>
    <w:p w14:paraId="01CCE155" w14:textId="77777777" w:rsidR="009F5595" w:rsidRDefault="00DF2151">
      <w:r>
        <w:t xml:space="preserve"> </w:t>
      </w:r>
    </w:p>
    <w:p w14:paraId="2BED28B6" w14:textId="77777777" w:rsidR="009F5595" w:rsidRDefault="00DF2151">
      <w:r>
        <w:t xml:space="preserve"> </w:t>
      </w:r>
    </w:p>
    <w:p w14:paraId="443F95C0" w14:textId="77777777" w:rsidR="00377E18" w:rsidRDefault="00C51B43" w:rsidP="00377E18">
      <w:pPr>
        <w:ind w:left="720" w:firstLine="720"/>
      </w:pPr>
      <w:r>
        <w:t xml:space="preserve"> </w:t>
      </w:r>
    </w:p>
    <w:p w14:paraId="5660CA1B" w14:textId="77777777" w:rsidR="0063570E" w:rsidRDefault="0063570E" w:rsidP="00383490"/>
    <w:p w14:paraId="5A36421A" w14:textId="77777777" w:rsidR="00A855E6" w:rsidRDefault="00383490" w:rsidP="00263593">
      <w:r w:rsidRPr="00875584">
        <w:rPr>
          <w:rFonts w:ascii="Arial" w:hAnsi="Arial"/>
          <w:b/>
          <w:sz w:val="24"/>
          <w:szCs w:val="24"/>
        </w:rPr>
        <w:t>Diagrams</w:t>
      </w:r>
    </w:p>
    <w:p w14:paraId="6E92C68B" w14:textId="77777777" w:rsidR="00A93FDC" w:rsidRDefault="00DF2151" w:rsidP="00CB0928">
      <w:pPr>
        <w:ind w:left="720"/>
      </w:pPr>
      <w:hyperlink w:anchor="_c6849d5d118a9832b3df7e75a9d1a83d" w:history="1">
        <w:r w:rsidR="003E7695">
          <w:rPr>
            <w:rStyle w:val="Hyperlink"/>
          </w:rPr>
          <w:t>AML Data Types</w:t>
        </w:r>
      </w:hyperlink>
    </w:p>
    <w:p w14:paraId="0FD7C04E" w14:textId="77777777" w:rsidR="0063570E" w:rsidRDefault="0063570E" w:rsidP="00383490"/>
    <w:p w14:paraId="62F922E9" w14:textId="77777777" w:rsidR="00A855E6" w:rsidRDefault="00383490" w:rsidP="00263593">
      <w:r w:rsidRPr="00875584">
        <w:rPr>
          <w:rFonts w:ascii="Arial" w:hAnsi="Arial"/>
          <w:b/>
          <w:sz w:val="24"/>
          <w:szCs w:val="24"/>
        </w:rPr>
        <w:t>Attributes</w:t>
      </w:r>
    </w:p>
    <w:p w14:paraId="0ABD35CA" w14:textId="77777777" w:rsidR="00DC3AE7" w:rsidRDefault="00DC3AE7" w:rsidP="00DC3AE7">
      <w:r w:rsidRPr="00DC3AE7">
        <w:t xml:space="preserve"> </w:t>
      </w:r>
    </w:p>
    <w:p w14:paraId="17C54480" w14:textId="77777777" w:rsidR="00B603FB" w:rsidRDefault="00B603FB" w:rsidP="008B78EB"/>
    <w:p w14:paraId="05E1AC3C" w14:textId="77777777" w:rsidR="008F7598" w:rsidRPr="00386B66" w:rsidRDefault="008B78EB" w:rsidP="008B78EB">
      <w:r w:rsidRPr="006A54F6">
        <w:rPr>
          <w:b/>
        </w:rPr>
        <w:t xml:space="preserve">•   </w:t>
      </w:r>
      <w:r w:rsidR="00576F05" w:rsidRPr="00386B66">
        <w:t xml:space="preserve">&lt;property&gt; </w:t>
      </w:r>
      <w:r w:rsidR="00802C1A" w:rsidRPr="00386B66">
        <w:t>value : XMLPrimitiveTypes::duration</w:t>
      </w:r>
      <w:r w:rsidR="00481D13">
        <w:t xml:space="preserve"> </w:t>
      </w:r>
    </w:p>
    <w:p w14:paraId="3D992315" w14:textId="77777777" w:rsidR="009F5595" w:rsidRDefault="00DF2151">
      <w:r>
        <w:t>Value is a valid ISO 8601 duration, i.e. takes the form:</w:t>
      </w:r>
    </w:p>
    <w:p w14:paraId="36E3B9B1" w14:textId="77777777" w:rsidR="009F5595" w:rsidRDefault="00DF2151">
      <w:r>
        <w:t xml:space="preserve">• </w:t>
      </w:r>
      <w:r>
        <w:rPr>
          <w:b/>
          <w:bCs/>
        </w:rPr>
        <w:t xml:space="preserve">P[nnY][nnM][nnW][nnD][T[nnH][nnM][nnS]] </w:t>
      </w:r>
      <w:r>
        <w:t>Where each nn represents a number of years, months, etc. nnW represents a number of 7- day weeks.</w:t>
      </w:r>
    </w:p>
    <w:p w14:paraId="595785B4" w14:textId="77777777" w:rsidR="009F5595" w:rsidRDefault="00DF2151">
      <w:r>
        <w:t xml:space="preserve"> </w:t>
      </w:r>
    </w:p>
    <w:p w14:paraId="0DB13265" w14:textId="77777777" w:rsidR="009F5595" w:rsidRDefault="00DF2151">
      <w:r>
        <w:t xml:space="preserve">Note: allowing the </w:t>
      </w:r>
      <w:r>
        <w:rPr>
          <w:b/>
          <w:bCs/>
        </w:rPr>
        <w:t>W</w:t>
      </w:r>
      <w:r>
        <w:t xml:space="preserve"> designator in the same expression as other designators is an exception to the published standard, but necessary in clinical information</w:t>
      </w:r>
      <w:r>
        <w:t xml:space="preserve"> (typically for representing pregnancy duration).</w:t>
      </w:r>
    </w:p>
    <w:p w14:paraId="61E704A9" w14:textId="77777777" w:rsidR="00C3365F" w:rsidRDefault="00C3365F" w:rsidP="00ED4063">
      <w:pPr>
        <w:rPr>
          <w:b/>
        </w:rPr>
      </w:pPr>
      <w:r>
        <w:tab/>
      </w:r>
    </w:p>
    <w:p w14:paraId="76AABB88" w14:textId="77777777" w:rsidR="00C3365F" w:rsidRDefault="00C3365F" w:rsidP="00ED4063">
      <w:pPr>
        <w:rPr>
          <w:b/>
        </w:rPr>
      </w:pPr>
      <w:r>
        <w:rPr>
          <w:b/>
        </w:rPr>
        <w:tab/>
      </w:r>
      <w:r>
        <w:tab/>
      </w:r>
      <w:r>
        <w:rPr>
          <w:b/>
        </w:rPr>
        <w:t>true</w:t>
      </w:r>
    </w:p>
    <w:p w14:paraId="0EE93F14" w14:textId="77777777" w:rsidR="00C3365F" w:rsidRDefault="00C3365F" w:rsidP="00ED4063">
      <w:pPr>
        <w:rPr>
          <w:b/>
        </w:rPr>
      </w:pPr>
      <w:r>
        <w:tab/>
      </w:r>
    </w:p>
    <w:p w14:paraId="2525A0AF" w14:textId="77777777" w:rsidR="002C0F83" w:rsidRPr="005F31BE" w:rsidRDefault="00F851FF" w:rsidP="005F31BE">
      <w:pPr>
        <w:pStyle w:val="Heading4"/>
      </w:pPr>
      <w:bookmarkStart w:id="44" w:name="_cba83b2c77167c96697f3caaa1886f5c"/>
      <w:bookmarkStart w:id="45" w:name="_Toc285796118"/>
      <w:r w:rsidRPr="005F31BE">
        <w:t>ReferenceModelProfile::DV_Time [Class]</w:t>
      </w:r>
      <w:bookmarkEnd w:id="44"/>
      <w:bookmarkEnd w:id="45"/>
    </w:p>
    <w:p w14:paraId="2F9218D1" w14:textId="77777777" w:rsidR="0063570E" w:rsidRDefault="0063570E" w:rsidP="00383490"/>
    <w:p w14:paraId="12CEC918" w14:textId="77777777" w:rsidR="00A855E6" w:rsidRDefault="00383490" w:rsidP="00263593">
      <w:r w:rsidRPr="00875584">
        <w:rPr>
          <w:rFonts w:ascii="Arial" w:hAnsi="Arial"/>
          <w:b/>
          <w:sz w:val="24"/>
          <w:szCs w:val="24"/>
        </w:rPr>
        <w:t>Description</w:t>
      </w:r>
    </w:p>
    <w:p w14:paraId="220555EB" w14:textId="77777777" w:rsidR="009F5595" w:rsidRDefault="00DF2151">
      <w:r>
        <w:t>Represents an absolute point in time from an origin usually interpreted as meaning the start of the current day, specified to the second. [cite: SUPPORT_IM, p25]</w:t>
      </w:r>
    </w:p>
    <w:p w14:paraId="41BDD4B0" w14:textId="77777777" w:rsidR="009F5595" w:rsidRDefault="00DF2151">
      <w:r>
        <w:t xml:space="preserve"> </w:t>
      </w:r>
    </w:p>
    <w:p w14:paraId="2A95463F" w14:textId="77777777" w:rsidR="009F5595" w:rsidRDefault="00DF2151">
      <w:r>
        <w:t xml:space="preserve"> </w:t>
      </w:r>
    </w:p>
    <w:p w14:paraId="3BB49E5A" w14:textId="77777777" w:rsidR="00377E18" w:rsidRDefault="00C51B43" w:rsidP="00377E18">
      <w:pPr>
        <w:ind w:left="720" w:firstLine="720"/>
      </w:pPr>
      <w:r>
        <w:t xml:space="preserve"> </w:t>
      </w:r>
    </w:p>
    <w:p w14:paraId="1B2BB6C4" w14:textId="77777777" w:rsidR="00377E18" w:rsidRDefault="00C51B43" w:rsidP="00377E18">
      <w:pPr>
        <w:ind w:left="720" w:firstLine="720"/>
      </w:pPr>
      <w:r>
        <w:t xml:space="preserve"> </w:t>
      </w:r>
    </w:p>
    <w:p w14:paraId="770F4F65" w14:textId="77777777" w:rsidR="0063570E" w:rsidRDefault="0063570E" w:rsidP="00383490"/>
    <w:p w14:paraId="2165DFDD" w14:textId="77777777" w:rsidR="00A855E6" w:rsidRDefault="00383490" w:rsidP="00263593">
      <w:r w:rsidRPr="00875584">
        <w:rPr>
          <w:rFonts w:ascii="Arial" w:hAnsi="Arial"/>
          <w:b/>
          <w:sz w:val="24"/>
          <w:szCs w:val="24"/>
        </w:rPr>
        <w:t>Diagrams</w:t>
      </w:r>
    </w:p>
    <w:p w14:paraId="5C49D2A9" w14:textId="77777777" w:rsidR="00A93FDC" w:rsidRDefault="00DF2151" w:rsidP="00CB0928">
      <w:pPr>
        <w:ind w:left="720"/>
      </w:pPr>
      <w:hyperlink w:anchor="_c6849d5d118a9832b3df7e75a9d1a83d" w:history="1">
        <w:r w:rsidR="003E7695">
          <w:rPr>
            <w:rStyle w:val="Hyperlink"/>
          </w:rPr>
          <w:t>AML Data Types</w:t>
        </w:r>
      </w:hyperlink>
      <w:r w:rsidR="00324424">
        <w:t xml:space="preserve">, </w:t>
      </w:r>
    </w:p>
    <w:p w14:paraId="17239223" w14:textId="77777777" w:rsidR="00A93FDC" w:rsidRDefault="00DF2151" w:rsidP="00CB0928">
      <w:pPr>
        <w:ind w:left="720"/>
      </w:pPr>
      <w:hyperlink w:anchor="_8548f4699761fde908c0fa2fe95f29ba" w:history="1">
        <w:r w:rsidR="003E7695">
          <w:rPr>
            <w:rStyle w:val="Hyperlink"/>
          </w:rPr>
          <w:t>Sample Data Binding</w:t>
        </w:r>
      </w:hyperlink>
    </w:p>
    <w:p w14:paraId="4AA9FC0A" w14:textId="77777777" w:rsidR="0063570E" w:rsidRDefault="0063570E" w:rsidP="00383490"/>
    <w:p w14:paraId="7636F5BA" w14:textId="77777777" w:rsidR="00A855E6" w:rsidRDefault="00383490" w:rsidP="00263593">
      <w:r w:rsidRPr="00875584">
        <w:rPr>
          <w:rFonts w:ascii="Arial" w:hAnsi="Arial"/>
          <w:b/>
          <w:sz w:val="24"/>
          <w:szCs w:val="24"/>
        </w:rPr>
        <w:t>Direct Subclasses (Specialization)</w:t>
      </w:r>
    </w:p>
    <w:p w14:paraId="357DE891" w14:textId="77777777" w:rsidR="00377E18" w:rsidRDefault="00DF2151" w:rsidP="00B51B66">
      <w:pPr>
        <w:ind w:firstLine="720"/>
      </w:pPr>
      <w:hyperlink w:anchor="_6395ddb1d0c31197b0c966c1281ec5aa" w:history="1">
        <w:r w:rsidR="006977BE">
          <w:rPr>
            <w:rStyle w:val="Hyperlink"/>
          </w:rPr>
          <w:t>MappedTime</w:t>
        </w:r>
      </w:hyperlink>
    </w:p>
    <w:p w14:paraId="3A4FD03A" w14:textId="77777777" w:rsidR="0063570E" w:rsidRDefault="0063570E" w:rsidP="00383490"/>
    <w:p w14:paraId="22F41AD6" w14:textId="77777777" w:rsidR="00A855E6" w:rsidRDefault="00383490" w:rsidP="00263593">
      <w:r w:rsidRPr="00875584">
        <w:rPr>
          <w:rFonts w:ascii="Arial" w:hAnsi="Arial"/>
          <w:b/>
          <w:sz w:val="24"/>
          <w:szCs w:val="24"/>
        </w:rPr>
        <w:t>Attributes</w:t>
      </w:r>
    </w:p>
    <w:p w14:paraId="09B64E73" w14:textId="77777777" w:rsidR="00DC3AE7" w:rsidRDefault="00DC3AE7" w:rsidP="00DC3AE7">
      <w:r w:rsidRPr="00DC3AE7">
        <w:t xml:space="preserve"> </w:t>
      </w:r>
    </w:p>
    <w:p w14:paraId="31EC48ED" w14:textId="77777777" w:rsidR="00B603FB" w:rsidRDefault="00B603FB" w:rsidP="008B78EB"/>
    <w:p w14:paraId="50B679F3" w14:textId="77777777" w:rsidR="008F7598" w:rsidRPr="00386B66" w:rsidRDefault="008B78EB" w:rsidP="008B78EB">
      <w:r w:rsidRPr="006A54F6">
        <w:rPr>
          <w:b/>
        </w:rPr>
        <w:t xml:space="preserve">•   </w:t>
      </w:r>
      <w:r w:rsidR="00576F05" w:rsidRPr="00386B66">
        <w:t xml:space="preserve">&lt;property&gt; </w:t>
      </w:r>
      <w:r w:rsidR="00802C1A" w:rsidRPr="00386B66">
        <w:t>value : XMLPrimitiveTypes::time</w:t>
      </w:r>
      <w:r w:rsidR="00481D13">
        <w:t xml:space="preserve"> </w:t>
      </w:r>
    </w:p>
    <w:p w14:paraId="03712E8E" w14:textId="77777777" w:rsidR="009F5595" w:rsidRDefault="00DF2151">
      <w:r>
        <w:t xml:space="preserve">Value representation is ISO8601 string for time, i.e. in form: </w:t>
      </w:r>
      <w:r>
        <w:rPr>
          <w:b/>
          <w:bCs/>
        </w:rPr>
        <w:t>hhmmss[,sss][Z|±hh[mm]]</w:t>
      </w:r>
      <w:r>
        <w:t xml:space="preserve"> or the extended form: </w:t>
      </w:r>
      <w:r>
        <w:rPr>
          <w:b/>
          <w:bCs/>
        </w:rPr>
        <w:t>hh:mm:ss[,sss][Z|±hh[mm]]</w:t>
      </w:r>
      <w:r>
        <w:t>, or a partial invariant.</w:t>
      </w:r>
    </w:p>
    <w:p w14:paraId="2813B7CF" w14:textId="77777777" w:rsidR="009F5595" w:rsidRDefault="00DF2151">
      <w:r>
        <w:t xml:space="preserve"> </w:t>
      </w:r>
    </w:p>
    <w:p w14:paraId="177F38D9" w14:textId="77777777" w:rsidR="009F5595" w:rsidRDefault="00DF2151">
      <w:r>
        <w:t>A small deviation to the ISO 8601:2004 standard in this class is that the time 24:00:00 is not</w:t>
      </w:r>
      <w:r>
        <w:t xml:space="preserve"> allowed, for consistency with </w:t>
      </w:r>
      <w:r>
        <w:rPr>
          <w:b/>
          <w:bCs/>
        </w:rPr>
        <w:t>DateTime</w:t>
      </w:r>
      <w:r>
        <w:t xml:space="preserve">. </w:t>
      </w:r>
    </w:p>
    <w:p w14:paraId="06B49C9A" w14:textId="77777777" w:rsidR="00C3365F" w:rsidRDefault="00C3365F" w:rsidP="00ED4063">
      <w:pPr>
        <w:rPr>
          <w:b/>
        </w:rPr>
      </w:pPr>
      <w:r>
        <w:tab/>
      </w:r>
    </w:p>
    <w:p w14:paraId="59E86329" w14:textId="77777777" w:rsidR="00C3365F" w:rsidRDefault="00C3365F" w:rsidP="00ED4063">
      <w:pPr>
        <w:rPr>
          <w:b/>
        </w:rPr>
      </w:pPr>
      <w:r>
        <w:rPr>
          <w:b/>
        </w:rPr>
        <w:tab/>
      </w:r>
      <w:r>
        <w:tab/>
      </w:r>
      <w:r>
        <w:rPr>
          <w:b/>
        </w:rPr>
        <w:t>true</w:t>
      </w:r>
    </w:p>
    <w:p w14:paraId="433103F8" w14:textId="77777777" w:rsidR="00C3365F" w:rsidRDefault="00C3365F" w:rsidP="00ED4063">
      <w:pPr>
        <w:rPr>
          <w:b/>
        </w:rPr>
      </w:pPr>
      <w:r>
        <w:tab/>
      </w:r>
    </w:p>
    <w:p w14:paraId="4A722666" w14:textId="77777777" w:rsidR="002C0F83" w:rsidRPr="005F31BE" w:rsidRDefault="00F851FF" w:rsidP="005F31BE">
      <w:pPr>
        <w:pStyle w:val="Heading4"/>
      </w:pPr>
      <w:bookmarkStart w:id="46" w:name="_919dd29f1657eb59a5b5017477c08d6b"/>
      <w:bookmarkStart w:id="47" w:name="_Toc285796119"/>
      <w:r w:rsidRPr="005F31BE">
        <w:t>ReferenceModelProfile::TerminologyCode [Class]</w:t>
      </w:r>
      <w:bookmarkEnd w:id="46"/>
      <w:bookmarkEnd w:id="47"/>
    </w:p>
    <w:p w14:paraId="1837E0B6" w14:textId="77777777" w:rsidR="0063570E" w:rsidRDefault="0063570E" w:rsidP="00383490"/>
    <w:p w14:paraId="32B46ECC" w14:textId="77777777" w:rsidR="00A855E6" w:rsidRDefault="00383490" w:rsidP="00263593">
      <w:r w:rsidRPr="00875584">
        <w:rPr>
          <w:rFonts w:ascii="Arial" w:hAnsi="Arial"/>
          <w:b/>
          <w:sz w:val="24"/>
          <w:szCs w:val="24"/>
        </w:rPr>
        <w:t>Description</w:t>
      </w:r>
    </w:p>
    <w:p w14:paraId="4F0B694A" w14:textId="77777777" w:rsidR="009F5595" w:rsidRDefault="00DF2151">
      <w:r>
        <w:t>Represents a scoped identifier that is unique within the context of a given namespace.  While a terminology code is treated as data type from the AML perspective, there multiple ways of representing the same "value" including:</w:t>
      </w:r>
    </w:p>
    <w:p w14:paraId="03D32C47" w14:textId="77777777" w:rsidR="009F5595" w:rsidRDefault="00DF2151">
      <w:pPr>
        <w:pStyle w:val="ListParagraph"/>
        <w:numPr>
          <w:ilvl w:val="0"/>
          <w:numId w:val="22"/>
        </w:numPr>
      </w:pPr>
      <w:r>
        <w:t xml:space="preserve"> terminologyId + code -- a co</w:t>
      </w:r>
      <w:r>
        <w:t>mbination of the URI of a scoping namespace (terminologyId) and identifier (code)</w:t>
      </w:r>
    </w:p>
    <w:p w14:paraId="575664F3" w14:textId="77777777" w:rsidR="009F5595" w:rsidRDefault="00DF2151">
      <w:pPr>
        <w:pStyle w:val="ListParagraph"/>
        <w:numPr>
          <w:ilvl w:val="0"/>
          <w:numId w:val="22"/>
        </w:numPr>
      </w:pPr>
      <w:r>
        <w:t xml:space="preserve"> uri -- a URI that embodies both the namespace and the code</w:t>
      </w:r>
    </w:p>
    <w:p w14:paraId="286BB138" w14:textId="77777777" w:rsidR="009F5595" w:rsidRDefault="00DF2151">
      <w:pPr>
        <w:pStyle w:val="ListParagraph"/>
        <w:numPr>
          <w:ilvl w:val="0"/>
          <w:numId w:val="22"/>
        </w:numPr>
      </w:pPr>
      <w:r>
        <w:t>terminologyVersion -- the URI of a terminology (code system, ontology) that contains a description of what the cod</w:t>
      </w:r>
      <w:r>
        <w:t>e represents.</w:t>
      </w:r>
    </w:p>
    <w:p w14:paraId="467A7D3F" w14:textId="77777777" w:rsidR="009F5595" w:rsidRDefault="00DF2151">
      <w:pPr>
        <w:pStyle w:val="ListParagraph"/>
        <w:numPr>
          <w:ilvl w:val="0"/>
          <w:numId w:val="22"/>
        </w:numPr>
      </w:pPr>
      <w:r>
        <w:t>term -- a language specific string that provides a hint at the intended meaning of the code</w:t>
      </w:r>
    </w:p>
    <w:p w14:paraId="6423B3CC" w14:textId="77777777" w:rsidR="009F5595" w:rsidRDefault="00DF2151">
      <w:r>
        <w:t xml:space="preserve"> </w:t>
      </w:r>
    </w:p>
    <w:p w14:paraId="48B5981D" w14:textId="77777777" w:rsidR="009F5595" w:rsidRDefault="00DF2151">
      <w:r>
        <w:t>Note that "terminologyId" and "terminologyVersion" represent very different constructs.  "terminologyId" represents a namespace, not an ontology / c</w:t>
      </w:r>
      <w:r>
        <w:t>ode system.  "terminologyVersion" references an collection of code descriptions.</w:t>
      </w:r>
    </w:p>
    <w:p w14:paraId="799965CD" w14:textId="77777777" w:rsidR="009F5595" w:rsidRDefault="00DF2151">
      <w:r>
        <w:t xml:space="preserve"> </w:t>
      </w:r>
    </w:p>
    <w:p w14:paraId="0CE35E70" w14:textId="77777777" w:rsidR="009F5595" w:rsidRDefault="00DF2151">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w:t>
      </w:r>
      <w:r>
        <w:t xml:space="preserve"> CODED_TEXT, etc.</w:t>
      </w:r>
    </w:p>
    <w:p w14:paraId="09AAB6FF" w14:textId="77777777" w:rsidR="009F5595" w:rsidRDefault="00DF2151">
      <w:r>
        <w:t xml:space="preserve"> </w:t>
      </w:r>
    </w:p>
    <w:p w14:paraId="753B12F9" w14:textId="77777777" w:rsidR="00377E18" w:rsidRDefault="00C51B43" w:rsidP="00377E18">
      <w:pPr>
        <w:ind w:left="720" w:firstLine="720"/>
      </w:pPr>
      <w:r>
        <w:t xml:space="preserve"> </w:t>
      </w:r>
    </w:p>
    <w:p w14:paraId="7653DF74" w14:textId="77777777" w:rsidR="0063570E" w:rsidRDefault="0063570E" w:rsidP="00383490"/>
    <w:p w14:paraId="0AB04EDE" w14:textId="77777777" w:rsidR="00A855E6" w:rsidRDefault="00383490" w:rsidP="00263593">
      <w:r w:rsidRPr="00875584">
        <w:rPr>
          <w:rFonts w:ascii="Arial" w:hAnsi="Arial"/>
          <w:b/>
          <w:sz w:val="24"/>
          <w:szCs w:val="24"/>
        </w:rPr>
        <w:t>Diagrams</w:t>
      </w:r>
    </w:p>
    <w:p w14:paraId="28CE5984" w14:textId="77777777" w:rsidR="00A93FDC" w:rsidRDefault="00DF2151" w:rsidP="00CB0928">
      <w:pPr>
        <w:ind w:left="720"/>
      </w:pPr>
      <w:hyperlink w:anchor="_c6849d5d118a9832b3df7e75a9d1a83d" w:history="1">
        <w:r w:rsidR="003E7695">
          <w:rPr>
            <w:rStyle w:val="Hyperlink"/>
          </w:rPr>
          <w:t>AML Data Types</w:t>
        </w:r>
      </w:hyperlink>
    </w:p>
    <w:p w14:paraId="0F4CDFA5" w14:textId="77777777" w:rsidR="0063570E" w:rsidRDefault="0063570E" w:rsidP="00383490"/>
    <w:p w14:paraId="132C6362" w14:textId="77777777" w:rsidR="00A855E6" w:rsidRDefault="00383490" w:rsidP="00263593">
      <w:r w:rsidRPr="00875584">
        <w:rPr>
          <w:rFonts w:ascii="Arial" w:hAnsi="Arial"/>
          <w:b/>
          <w:sz w:val="24"/>
          <w:szCs w:val="24"/>
        </w:rPr>
        <w:t>Attributes</w:t>
      </w:r>
    </w:p>
    <w:p w14:paraId="28ED610C" w14:textId="77777777" w:rsidR="00DC3AE7" w:rsidRDefault="00DC3AE7" w:rsidP="00DC3AE7">
      <w:r w:rsidRPr="00DC3AE7">
        <w:t xml:space="preserve"> </w:t>
      </w:r>
    </w:p>
    <w:p w14:paraId="35B0D6E9" w14:textId="77777777" w:rsidR="00B603FB" w:rsidRDefault="00B603FB" w:rsidP="008B78EB"/>
    <w:p w14:paraId="5C318268" w14:textId="77777777" w:rsidR="008F7598" w:rsidRPr="00386B66" w:rsidRDefault="008B78EB" w:rsidP="008B78EB">
      <w:r w:rsidRPr="006A54F6">
        <w:rPr>
          <w:b/>
        </w:rPr>
        <w:t xml:space="preserve">•   </w:t>
      </w:r>
      <w:r w:rsidR="00576F05" w:rsidRPr="00386B66">
        <w:t xml:space="preserve">&lt;property&gt; </w:t>
      </w:r>
      <w:r w:rsidR="00802C1A" w:rsidRPr="00386B66">
        <w:t>terminologyId : UML Standard Profile::UML2 Metamodel::PrimitiveTypes::String</w:t>
      </w:r>
      <w:r w:rsidR="00481D13">
        <w:t xml:space="preserve"> </w:t>
      </w:r>
      <w:r w:rsidR="005B66AC">
        <w:t>[1]</w:t>
      </w:r>
    </w:p>
    <w:p w14:paraId="7264C0D8" w14:textId="77777777" w:rsidR="009F5595" w:rsidRDefault="00DF2151">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1E472258" w14:textId="77777777" w:rsidR="009F5595" w:rsidRDefault="00DF2151">
      <w:r>
        <w:t xml:space="preserve"> </w:t>
      </w:r>
    </w:p>
    <w:p w14:paraId="29FD57D2" w14:textId="77777777" w:rsidR="009F5595" w:rsidRDefault="00DF2151">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771EE28F" w14:textId="77777777" w:rsidR="00DC3AE7" w:rsidRDefault="00DC3AE7" w:rsidP="00DC3AE7">
      <w:r w:rsidRPr="00DC3AE7">
        <w:t xml:space="preserve"> </w:t>
      </w:r>
    </w:p>
    <w:p w14:paraId="76E68EE4" w14:textId="77777777" w:rsidR="00B603FB" w:rsidRDefault="00B603FB" w:rsidP="008B78EB"/>
    <w:p w14:paraId="0604C647" w14:textId="77777777" w:rsidR="008F7598" w:rsidRPr="00386B66" w:rsidRDefault="008B78EB" w:rsidP="008B78EB">
      <w:r w:rsidRPr="006A54F6">
        <w:rPr>
          <w:b/>
        </w:rPr>
        <w:t xml:space="preserve">•   </w:t>
      </w:r>
      <w:r w:rsidR="00576F05" w:rsidRPr="00386B66">
        <w:t xml:space="preserve">&lt;property&gt; </w:t>
      </w:r>
      <w:r w:rsidR="00802C1A" w:rsidRPr="00386B66">
        <w:t>code : UML Standard Profile::UML2 Metamodel::PrimitiveTypes::String</w:t>
      </w:r>
      <w:r w:rsidR="00481D13">
        <w:t xml:space="preserve"> </w:t>
      </w:r>
      <w:r w:rsidR="005B66AC">
        <w:t>[1]</w:t>
      </w:r>
    </w:p>
    <w:p w14:paraId="0037589B" w14:textId="77777777" w:rsidR="009F5595" w:rsidRDefault="00DF2151">
      <w:r>
        <w:t xml:space="preserve">The representation of an </w:t>
      </w:r>
      <w:r>
        <w:rPr>
          <w:b/>
          <w:bCs/>
        </w:rPr>
        <w:t xml:space="preserve">EnumerationLiteral. </w:t>
      </w:r>
      <w:r>
        <w:t xml:space="preserve">This will usually be the name of the </w:t>
      </w:r>
      <w:r>
        <w:rPr>
          <w:b/>
          <w:bCs/>
        </w:rPr>
        <w:t>EnumerationLiteral</w:t>
      </w:r>
      <w:r>
        <w:t>, but it should be possible for implementations to associate other numeric or string values</w:t>
      </w:r>
      <w:r>
        <w:t xml:space="preserve">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664ED85F" w14:textId="77777777" w:rsidR="00DC3AE7" w:rsidRDefault="00DC3AE7" w:rsidP="00DC3AE7">
      <w:r w:rsidRPr="00DC3AE7">
        <w:t xml:space="preserve"> </w:t>
      </w:r>
    </w:p>
    <w:p w14:paraId="79CF98D7" w14:textId="77777777" w:rsidR="00B603FB" w:rsidRDefault="00B603FB" w:rsidP="008B78EB"/>
    <w:p w14:paraId="2C2760A6" w14:textId="77777777" w:rsidR="008F7598" w:rsidRPr="00386B66" w:rsidRDefault="008B78EB" w:rsidP="008B78EB">
      <w:r w:rsidRPr="006A54F6">
        <w:rPr>
          <w:b/>
        </w:rPr>
        <w:t xml:space="preserve">•   </w:t>
      </w:r>
      <w:r w:rsidR="00576F05" w:rsidRPr="00386B66">
        <w:t xml:space="preserve">&lt;property&gt; </w:t>
      </w:r>
      <w:r w:rsidR="00802C1A" w:rsidRPr="00386B66">
        <w:t>uri : UML Standard Profile::UML2 Metamodel::PrimitiveTypes::String</w:t>
      </w:r>
      <w:r w:rsidR="00481D13">
        <w:t xml:space="preserve"> </w:t>
      </w:r>
      <w:r w:rsidR="005B66AC">
        <w:t>[0..1]</w:t>
      </w:r>
    </w:p>
    <w:p w14:paraId="7DB3938C" w14:textId="77777777" w:rsidR="009F5595" w:rsidRDefault="00DF2151">
      <w:r>
        <w:t xml:space="preserve">The URI of a </w:t>
      </w:r>
      <w:r>
        <w:rPr>
          <w:b/>
          <w:bCs/>
        </w:rPr>
        <w:t>ConceptReference</w:t>
      </w:r>
      <w:r>
        <w:t xml:space="preserve">.  This should be </w:t>
      </w:r>
      <w:r>
        <w:t xml:space="preserve">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t>
      </w:r>
      <w:r>
        <w:t xml:space="preserve">which case </w:t>
      </w:r>
      <w:r>
        <w:rPr>
          <w:i/>
          <w:iCs/>
        </w:rPr>
        <w:t>uri</w:t>
      </w:r>
      <w:r>
        <w:t xml:space="preserve"> equals the </w:t>
      </w:r>
      <w:r>
        <w:rPr>
          <w:i/>
          <w:iCs/>
        </w:rPr>
        <w:t>uri</w:t>
      </w:r>
      <w:r>
        <w:t xml:space="preserve"> of the </w:t>
      </w:r>
      <w:r>
        <w:rPr>
          <w:b/>
          <w:bCs/>
        </w:rPr>
        <w:t>ConceptReference</w:t>
      </w:r>
      <w:r>
        <w:t xml:space="preserve">. </w:t>
      </w:r>
    </w:p>
    <w:p w14:paraId="6D305A7E" w14:textId="77777777" w:rsidR="009F5595" w:rsidRDefault="00DF2151">
      <w:r>
        <w:t xml:space="preserve"> </w:t>
      </w:r>
    </w:p>
    <w:p w14:paraId="730C7EB1" w14:textId="77777777" w:rsidR="009F5595" w:rsidRDefault="00DF2151">
      <w:r>
        <w:t xml:space="preserve">If two TerminologyCodes have the same </w:t>
      </w:r>
      <w:r>
        <w:rPr>
          <w:i/>
          <w:iCs/>
        </w:rPr>
        <w:t>uri</w:t>
      </w:r>
      <w:r>
        <w:t xml:space="preserve">, they are considered to be identical. If a uri is absent in one or both TerminologyCodes, they are considered to be identical only if the </w:t>
      </w:r>
      <w:r>
        <w:rPr>
          <w:i/>
          <w:iCs/>
        </w:rPr>
        <w:t>terminologyId</w:t>
      </w:r>
      <w:r>
        <w:t xml:space="preserve"> and </w:t>
      </w:r>
      <w:r>
        <w:rPr>
          <w:i/>
          <w:iCs/>
        </w:rPr>
        <w:t>code</w:t>
      </w:r>
      <w:r>
        <w:t xml:space="preserve"> are the same.</w:t>
      </w:r>
    </w:p>
    <w:p w14:paraId="4165544C" w14:textId="77777777" w:rsidR="00DC3AE7" w:rsidRDefault="00DC3AE7" w:rsidP="00DC3AE7">
      <w:r w:rsidRPr="00DC3AE7">
        <w:t xml:space="preserve"> </w:t>
      </w:r>
    </w:p>
    <w:p w14:paraId="675FB528" w14:textId="77777777" w:rsidR="00B603FB" w:rsidRDefault="00B603FB" w:rsidP="008B78EB"/>
    <w:p w14:paraId="5DB5BFA8" w14:textId="77777777" w:rsidR="008F7598" w:rsidRPr="00386B66" w:rsidRDefault="008B78EB" w:rsidP="008B78EB">
      <w:r w:rsidRPr="006A54F6">
        <w:rPr>
          <w:b/>
        </w:rPr>
        <w:t xml:space="preserve">•   </w:t>
      </w:r>
      <w:r w:rsidR="00576F05" w:rsidRPr="00386B66">
        <w:t xml:space="preserve">&lt;property&gt; </w:t>
      </w:r>
      <w:r w:rsidR="00802C1A" w:rsidRPr="00386B66">
        <w:t>terminologyVersion : UML Standard Profile::UML2 Metamodel::PrimitiveTypes::String</w:t>
      </w:r>
      <w:r w:rsidR="00481D13">
        <w:t xml:space="preserve"> </w:t>
      </w:r>
      <w:r w:rsidR="005B66AC">
        <w:t>[0..1]</w:t>
      </w:r>
    </w:p>
    <w:p w14:paraId="2086811A" w14:textId="77777777" w:rsidR="009F5595" w:rsidRDefault="00DF2151">
      <w:r>
        <w:t>The uri of a CodeSystem or CodeSystemVersion that carried a description of the particular code at some point in time.  This attrib</w:t>
      </w:r>
      <w:r>
        <w:t>ute is strictly informative and should is not part of the identity of the terminology code.</w:t>
      </w:r>
    </w:p>
    <w:p w14:paraId="63137997" w14:textId="77777777" w:rsidR="009F5595" w:rsidRDefault="00DF2151">
      <w:r>
        <w:t xml:space="preserve"> </w:t>
      </w:r>
    </w:p>
    <w:p w14:paraId="7D2C8A11" w14:textId="77777777" w:rsidR="009F5595" w:rsidRDefault="00DF2151">
      <w:r>
        <w:t xml:space="preserve"> </w:t>
      </w:r>
    </w:p>
    <w:p w14:paraId="30B9A3D1" w14:textId="77777777" w:rsidR="009F5595" w:rsidRDefault="00DF2151">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5CCE434B" w14:textId="77777777" w:rsidR="009F5595" w:rsidRDefault="00DF2151">
      <w:pPr>
        <w:pStyle w:val="ListParagraph"/>
        <w:numPr>
          <w:ilvl w:val="0"/>
          <w:numId w:val="24"/>
        </w:numPr>
      </w:pPr>
      <w:r>
        <w:t xml:space="preserve">The </w:t>
      </w:r>
      <w:r>
        <w:rPr>
          <w:i/>
          <w:iCs/>
        </w:rPr>
        <w:t>uri</w:t>
      </w:r>
      <w:r>
        <w:t xml:space="preserve"> of the </w:t>
      </w:r>
      <w:r>
        <w:rPr>
          <w:b/>
          <w:bCs/>
        </w:rPr>
        <w:t>CodeSystemVersionReference</w:t>
      </w:r>
      <w:r>
        <w:t xml:space="preserve"> if it is present</w:t>
      </w:r>
    </w:p>
    <w:p w14:paraId="6FF88130" w14:textId="77777777" w:rsidR="009F5595" w:rsidRDefault="00DF2151">
      <w:pPr>
        <w:pStyle w:val="ListParagraph"/>
        <w:numPr>
          <w:ilvl w:val="0"/>
          <w:numId w:val="24"/>
        </w:numPr>
      </w:pPr>
      <w:r>
        <w:t xml:space="preserve">The </w:t>
      </w:r>
      <w:r>
        <w:rPr>
          <w:i/>
          <w:iCs/>
        </w:rPr>
        <w:t>uri</w:t>
      </w:r>
      <w:r>
        <w:t xml:space="preserve"> of the </w:t>
      </w:r>
      <w:r>
        <w:rPr>
          <w:b/>
          <w:bCs/>
        </w:rPr>
        <w:t>CodeSystemReference</w:t>
      </w:r>
      <w:r>
        <w:t xml:space="preserve"> otherwise. </w:t>
      </w:r>
    </w:p>
    <w:p w14:paraId="2B8112B0" w14:textId="77777777" w:rsidR="00DC3AE7" w:rsidRDefault="00DC3AE7" w:rsidP="00DC3AE7">
      <w:r w:rsidRPr="00DC3AE7">
        <w:t xml:space="preserve"> </w:t>
      </w:r>
    </w:p>
    <w:p w14:paraId="11B6B458" w14:textId="77777777" w:rsidR="00B603FB" w:rsidRDefault="00B603FB" w:rsidP="008B78EB"/>
    <w:p w14:paraId="2931559C" w14:textId="77777777" w:rsidR="008F7598" w:rsidRPr="00386B66" w:rsidRDefault="008B78EB" w:rsidP="008B78EB">
      <w:r w:rsidRPr="006A54F6">
        <w:rPr>
          <w:b/>
        </w:rPr>
        <w:t xml:space="preserve">•   </w:t>
      </w:r>
      <w:r w:rsidR="00576F05" w:rsidRPr="00386B66">
        <w:t xml:space="preserve">&lt;property&gt; </w:t>
      </w:r>
      <w:r w:rsidR="00802C1A" w:rsidRPr="00386B66">
        <w:t>term : UML Standard Profile::UML2 Metamodel::PrimitiveTypes::String</w:t>
      </w:r>
      <w:r w:rsidR="00481D13">
        <w:t xml:space="preserve"> </w:t>
      </w:r>
      <w:r w:rsidR="005B66AC">
        <w:t>[0..1]</w:t>
      </w:r>
    </w:p>
    <w:p w14:paraId="64ADF9A4" w14:textId="77777777" w:rsidR="009F5595" w:rsidRDefault="00DF2151">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w:t>
      </w:r>
      <w:r>
        <w:t xml:space="preserve">ntexts. </w:t>
      </w:r>
    </w:p>
    <w:p w14:paraId="014EFCB9" w14:textId="77777777" w:rsidR="008F0741" w:rsidRDefault="00B40CA2" w:rsidP="008F0741">
      <w:pPr>
        <w:ind w:firstLine="720"/>
      </w:pPr>
      <w:r>
        <w:t xml:space="preserve">    </w:t>
      </w:r>
    </w:p>
    <w:p w14:paraId="4E41E726" w14:textId="77777777" w:rsidR="008F0741" w:rsidRPr="002F3EB5" w:rsidRDefault="00B40CA2" w:rsidP="008F0741">
      <w:pPr>
        <w:ind w:firstLine="720"/>
        <w:rPr>
          <w:color w:val="FF0000"/>
        </w:rPr>
      </w:pPr>
      <w:r>
        <w:t xml:space="preserve">    </w:t>
      </w:r>
    </w:p>
    <w:p w14:paraId="514D8182" w14:textId="77777777" w:rsidR="008F0741" w:rsidRPr="002F3EB5" w:rsidRDefault="00B40CA2" w:rsidP="008F0741">
      <w:pPr>
        <w:ind w:firstLine="720"/>
        <w:rPr>
          <w:color w:val="FF0000"/>
        </w:rPr>
      </w:pPr>
      <w:r>
        <w:t xml:space="preserve">    </w:t>
      </w:r>
    </w:p>
    <w:p w14:paraId="256E4254" w14:textId="77777777" w:rsidR="008F0741" w:rsidRDefault="00B40CA2" w:rsidP="008F0741">
      <w:pPr>
        <w:ind w:firstLine="720"/>
      </w:pPr>
      <w:r>
        <w:t xml:space="preserve">    </w:t>
      </w:r>
    </w:p>
    <w:p w14:paraId="11F34BC9" w14:textId="77777777" w:rsidR="008F0741" w:rsidRPr="002F3EB5" w:rsidRDefault="00B40CA2" w:rsidP="008F0741">
      <w:pPr>
        <w:ind w:firstLine="720"/>
        <w:rPr>
          <w:color w:val="FF0000"/>
        </w:rPr>
      </w:pPr>
      <w:r>
        <w:t xml:space="preserve">    </w:t>
      </w:r>
    </w:p>
    <w:p w14:paraId="3DAF2B7F" w14:textId="77777777" w:rsidR="008F0741" w:rsidRPr="002F3EB5" w:rsidRDefault="00B40CA2" w:rsidP="008F0741">
      <w:pPr>
        <w:ind w:firstLine="720"/>
        <w:rPr>
          <w:color w:val="FF0000"/>
        </w:rPr>
      </w:pPr>
      <w:r>
        <w:t xml:space="preserve">    </w:t>
      </w:r>
    </w:p>
    <w:p w14:paraId="042479F0" w14:textId="77777777" w:rsidR="008F0741" w:rsidRDefault="00B40CA2" w:rsidP="008F0741">
      <w:pPr>
        <w:ind w:firstLine="720"/>
      </w:pPr>
      <w:r>
        <w:t xml:space="preserve">    </w:t>
      </w:r>
    </w:p>
    <w:p w14:paraId="066694A7" w14:textId="77777777" w:rsidR="00A129D2" w:rsidRPr="002F3EB5" w:rsidRDefault="00B40CA2" w:rsidP="00A129D2">
      <w:pPr>
        <w:ind w:firstLine="720"/>
        <w:rPr>
          <w:color w:val="FF0000"/>
        </w:rPr>
      </w:pPr>
      <w:r>
        <w:t xml:space="preserve">    </w:t>
      </w:r>
    </w:p>
    <w:p w14:paraId="28618171" w14:textId="77777777" w:rsidR="00A129D2" w:rsidRDefault="00B40CA2" w:rsidP="00A129D2">
      <w:pPr>
        <w:ind w:firstLine="720"/>
        <w:rPr>
          <w:color w:val="FF0000"/>
        </w:rPr>
      </w:pPr>
      <w:r>
        <w:rPr>
          <w:color w:val="FF0000"/>
        </w:rPr>
        <w:t xml:space="preserve">    </w:t>
      </w:r>
    </w:p>
    <w:p w14:paraId="3FAF9D6C" w14:textId="77777777" w:rsidR="00A129D2" w:rsidRDefault="00B40CA2" w:rsidP="00A129D2">
      <w:pPr>
        <w:ind w:firstLine="720"/>
      </w:pPr>
      <w:r>
        <w:t xml:space="preserve">    </w:t>
      </w:r>
    </w:p>
    <w:p w14:paraId="4F371C1D" w14:textId="77777777" w:rsidR="00C3365F" w:rsidRDefault="00C3365F" w:rsidP="00ED4063">
      <w:pPr>
        <w:rPr>
          <w:b/>
        </w:rPr>
      </w:pPr>
      <w:r>
        <w:tab/>
      </w:r>
    </w:p>
    <w:p w14:paraId="103E633F" w14:textId="77777777" w:rsidR="00C3365F" w:rsidRDefault="00C3365F" w:rsidP="00ED4063">
      <w:pPr>
        <w:rPr>
          <w:b/>
        </w:rPr>
      </w:pPr>
      <w:r>
        <w:rPr>
          <w:b/>
        </w:rPr>
        <w:tab/>
      </w:r>
      <w:r>
        <w:tab/>
      </w:r>
      <w:r>
        <w:rPr>
          <w:b/>
        </w:rPr>
        <w:t>true</w:t>
      </w:r>
    </w:p>
    <w:p w14:paraId="44723224" w14:textId="77777777" w:rsidR="00C3365F" w:rsidRDefault="00C3365F" w:rsidP="00ED4063">
      <w:pPr>
        <w:rPr>
          <w:b/>
        </w:rPr>
      </w:pPr>
      <w:r>
        <w:tab/>
      </w:r>
    </w:p>
    <w:p w14:paraId="6BFA6924" w14:textId="77777777" w:rsidR="002C0F83" w:rsidRPr="005F31BE" w:rsidRDefault="00F851FF" w:rsidP="005F31BE">
      <w:pPr>
        <w:pStyle w:val="Heading4"/>
      </w:pPr>
      <w:bookmarkStart w:id="48" w:name="_3664d839b5cf7107b63f1e5e501e1c37"/>
      <w:bookmarkStart w:id="49" w:name="_Toc285796120"/>
      <w:r w:rsidRPr="005F31BE">
        <w:t>ReferenceModelProfile::DataBinding [Stereotype]</w:t>
      </w:r>
      <w:bookmarkEnd w:id="48"/>
      <w:bookmarkEnd w:id="49"/>
    </w:p>
    <w:p w14:paraId="00A070A9" w14:textId="77777777" w:rsidR="0063570E" w:rsidRDefault="0063570E" w:rsidP="00383490"/>
    <w:p w14:paraId="260EAA22" w14:textId="77777777" w:rsidR="00A855E6" w:rsidRDefault="00383490" w:rsidP="00263593">
      <w:r w:rsidRPr="00875584">
        <w:rPr>
          <w:rFonts w:ascii="Arial" w:hAnsi="Arial"/>
          <w:b/>
          <w:sz w:val="24"/>
          <w:szCs w:val="24"/>
        </w:rPr>
        <w:t>Description</w:t>
      </w:r>
    </w:p>
    <w:p w14:paraId="1BA1B0AC" w14:textId="77777777" w:rsidR="009F5595" w:rsidRDefault="00DF2151">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25037F0E" w14:textId="77777777" w:rsidR="009F5595" w:rsidRDefault="00DF2151">
      <w:r>
        <w:t xml:space="preserve"> </w:t>
      </w:r>
    </w:p>
    <w:p w14:paraId="122DFFA3" w14:textId="77777777" w:rsidR="009F5595" w:rsidRDefault="00DF2151">
      <w:r>
        <w:t>The Class or DataTy</w:t>
      </w:r>
      <w:r>
        <w:t>pe extended by a DataBinding functions as the base point for AML constraints.</w:t>
      </w:r>
    </w:p>
    <w:p w14:paraId="09B4CD3F" w14:textId="77777777" w:rsidR="00377E18" w:rsidRDefault="00C51B43" w:rsidP="00377E18">
      <w:pPr>
        <w:ind w:left="720" w:firstLine="720"/>
      </w:pPr>
      <w:r>
        <w:t xml:space="preserve"> </w:t>
      </w:r>
    </w:p>
    <w:p w14:paraId="7832AE7B" w14:textId="77777777" w:rsidR="0063570E" w:rsidRDefault="0063570E" w:rsidP="00383490"/>
    <w:p w14:paraId="4B5C9CE8" w14:textId="77777777" w:rsidR="00A855E6" w:rsidRDefault="00383490" w:rsidP="00263593">
      <w:r w:rsidRPr="00875584">
        <w:rPr>
          <w:rFonts w:ascii="Arial" w:hAnsi="Arial"/>
          <w:b/>
          <w:sz w:val="24"/>
          <w:szCs w:val="24"/>
        </w:rPr>
        <w:t>Diagrams</w:t>
      </w:r>
    </w:p>
    <w:p w14:paraId="3AFC4806" w14:textId="77777777" w:rsidR="00A93FDC" w:rsidRDefault="00DF2151" w:rsidP="00CB0928">
      <w:pPr>
        <w:ind w:left="720"/>
      </w:pPr>
      <w:hyperlink w:anchor="_549d0bc2f9c4ac0312fc619b71bf4d08" w:history="1">
        <w:r w:rsidR="003E7695">
          <w:rPr>
            <w:rStyle w:val="Hyperlink"/>
          </w:rPr>
          <w:t>Reference Model Stereotypes</w:t>
        </w:r>
      </w:hyperlink>
    </w:p>
    <w:p w14:paraId="7B63DC8D" w14:textId="77777777" w:rsidR="0063570E" w:rsidRDefault="0063570E" w:rsidP="00383490"/>
    <w:p w14:paraId="41110D46" w14:textId="77777777" w:rsidR="00A855E6" w:rsidRDefault="00383490" w:rsidP="00263593">
      <w:r w:rsidRPr="00875584">
        <w:rPr>
          <w:rFonts w:ascii="Arial" w:hAnsi="Arial"/>
          <w:b/>
          <w:sz w:val="24"/>
          <w:szCs w:val="24"/>
        </w:rPr>
        <w:t>Constraints</w:t>
      </w:r>
    </w:p>
    <w:p w14:paraId="4637209A" w14:textId="77777777" w:rsidR="0087616E" w:rsidRPr="00BC6BEC" w:rsidRDefault="0087616E" w:rsidP="00263593">
      <w:pPr>
        <w:rPr>
          <w:rFonts w:ascii="Arial" w:hAnsi="Arial"/>
          <w:b/>
          <w:sz w:val="24"/>
          <w:szCs w:val="24"/>
        </w:rPr>
      </w:pPr>
    </w:p>
    <w:p w14:paraId="4BEA9C8B"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02847038" w14:textId="77777777" w:rsidR="009F5595" w:rsidRDefault="00DF2151">
      <w:r>
        <w:t>This Class must specialized an &lt;&lt;AMLDataType&gt;&gt;</w:t>
      </w:r>
    </w:p>
    <w:p w14:paraId="2DD1C127" w14:textId="77777777" w:rsidR="00377E18" w:rsidRDefault="00CF06F6" w:rsidP="00377E18">
      <w:pPr>
        <w:ind w:left="3600" w:firstLine="720"/>
      </w:pPr>
      <w:r w:rsidRPr="00467F03">
        <w:t>[OCL]</w:t>
      </w:r>
    </w:p>
    <w:p w14:paraId="62EBC079" w14:textId="77777777" w:rsidR="008B78EB" w:rsidRDefault="004B279F" w:rsidP="00ED4063">
      <w:r w:rsidRPr="0047488C">
        <w:rPr>
          <w:rFonts w:ascii="Courier" w:hAnsi="Courier"/>
        </w:rPr>
        <w:t>not(self.base_Class.oclIsUndefined()) implies self.base_Class.general-&gt;select(x|x.stereotypedBy('AMLDataType'))-&gt;size() = 1</w:t>
      </w:r>
    </w:p>
    <w:p w14:paraId="0943C17F" w14:textId="77777777" w:rsidR="0087616E" w:rsidRPr="00BC6BEC" w:rsidRDefault="0087616E" w:rsidP="00263593">
      <w:pPr>
        <w:rPr>
          <w:rFonts w:ascii="Arial" w:hAnsi="Arial"/>
          <w:b/>
          <w:sz w:val="24"/>
          <w:szCs w:val="24"/>
        </w:rPr>
      </w:pPr>
    </w:p>
    <w:p w14:paraId="0762C8F5"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73C40BBC" w14:textId="77777777" w:rsidR="009F5595" w:rsidRDefault="00DF2151">
      <w:r>
        <w:t>This DataType must specialize an &lt;&lt;AMLDataType&gt;&gt;</w:t>
      </w:r>
    </w:p>
    <w:p w14:paraId="430315FF" w14:textId="77777777" w:rsidR="00377E18" w:rsidRDefault="00CF06F6" w:rsidP="00377E18">
      <w:pPr>
        <w:ind w:left="3600" w:firstLine="720"/>
      </w:pPr>
      <w:r w:rsidRPr="00467F03">
        <w:t>[OCL]</w:t>
      </w:r>
    </w:p>
    <w:p w14:paraId="686FA449" w14:textId="77777777" w:rsidR="008B78EB" w:rsidRDefault="004B279F" w:rsidP="00ED4063">
      <w:r w:rsidRPr="0047488C">
        <w:rPr>
          <w:rFonts w:ascii="Courier" w:hAnsi="Courier"/>
        </w:rPr>
        <w:t>not(self.base_DataType.oclIsUndefined()) implies self.base_DataType.general-&gt;select(x|x.stereotypedBy('AMLDataType'))-&gt;size() = 1</w:t>
      </w:r>
    </w:p>
    <w:p w14:paraId="1DFE7DC2" w14:textId="77777777" w:rsidR="0087616E" w:rsidRPr="00BC6BEC" w:rsidRDefault="0087616E" w:rsidP="00263593">
      <w:pPr>
        <w:rPr>
          <w:rFonts w:ascii="Arial" w:hAnsi="Arial"/>
          <w:b/>
          <w:sz w:val="24"/>
          <w:szCs w:val="24"/>
        </w:rPr>
      </w:pPr>
    </w:p>
    <w:p w14:paraId="472B2AE8"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5E19DF4B" w14:textId="77777777" w:rsidR="009F5595" w:rsidRDefault="00DF2151">
      <w:r>
        <w:t>This Class must be stereotyped by &lt;&lt;MappedDataType&gt;&gt;</w:t>
      </w:r>
    </w:p>
    <w:p w14:paraId="2198385C" w14:textId="77777777" w:rsidR="00377E18" w:rsidRDefault="00CF06F6" w:rsidP="00377E18">
      <w:pPr>
        <w:ind w:left="3600" w:firstLine="720"/>
      </w:pPr>
      <w:r w:rsidRPr="00467F03">
        <w:t>[OCL]</w:t>
      </w:r>
    </w:p>
    <w:p w14:paraId="67B6DB6A" w14:textId="77777777" w:rsidR="008B78EB" w:rsidRDefault="004B279F" w:rsidP="00ED4063">
      <w:r w:rsidRPr="0047488C">
        <w:rPr>
          <w:rFonts w:ascii="Courier" w:hAnsi="Courier"/>
        </w:rPr>
        <w:t>not(self.base_Class.oclIsUndefined()) implies self.base_Class.general-&gt;exists(x|x.stereotypedBy('MappedDataType'))</w:t>
      </w:r>
    </w:p>
    <w:p w14:paraId="6D0C61F9" w14:textId="77777777" w:rsidR="0087616E" w:rsidRPr="00BC6BEC" w:rsidRDefault="0087616E" w:rsidP="00263593">
      <w:pPr>
        <w:rPr>
          <w:rFonts w:ascii="Arial" w:hAnsi="Arial"/>
          <w:b/>
          <w:sz w:val="24"/>
          <w:szCs w:val="24"/>
        </w:rPr>
      </w:pPr>
    </w:p>
    <w:p w14:paraId="0F177FF3"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139455BC" w14:textId="77777777" w:rsidR="009F5595" w:rsidRDefault="00DF2151">
      <w:r>
        <w:t>This DataType must be specialized from &lt;&lt;MappedDataType&gt;&gt;</w:t>
      </w:r>
    </w:p>
    <w:p w14:paraId="3CA9D993" w14:textId="77777777" w:rsidR="00377E18" w:rsidRDefault="00CF06F6" w:rsidP="00377E18">
      <w:pPr>
        <w:ind w:left="3600" w:firstLine="720"/>
      </w:pPr>
      <w:r w:rsidRPr="00467F03">
        <w:t>[OCL]</w:t>
      </w:r>
    </w:p>
    <w:p w14:paraId="5B0CB2CB" w14:textId="77777777" w:rsidR="008B78EB" w:rsidRDefault="004B279F" w:rsidP="00ED4063">
      <w:r w:rsidRPr="0047488C">
        <w:rPr>
          <w:rFonts w:ascii="Courier" w:hAnsi="Courier"/>
        </w:rPr>
        <w:t>not(self.base_DataType.oclIsUndefined()) implies self.base_DataType.general-&gt;exists(x|x.stereotypedBy('MappedDataType'))</w:t>
      </w:r>
    </w:p>
    <w:p w14:paraId="11340026" w14:textId="77777777" w:rsidR="0087616E" w:rsidRPr="00BC6BEC" w:rsidRDefault="0087616E" w:rsidP="00263593">
      <w:pPr>
        <w:rPr>
          <w:rFonts w:ascii="Arial" w:hAnsi="Arial"/>
          <w:b/>
          <w:sz w:val="24"/>
          <w:szCs w:val="24"/>
        </w:rPr>
      </w:pPr>
    </w:p>
    <w:p w14:paraId="12F66296"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1130D17D" w14:textId="77777777" w:rsidR="00377E18" w:rsidRDefault="00CF06F6" w:rsidP="00377E18">
      <w:pPr>
        <w:ind w:left="3600" w:firstLine="720"/>
      </w:pPr>
      <w:r w:rsidRPr="00467F03">
        <w:t>[English]</w:t>
      </w:r>
    </w:p>
    <w:p w14:paraId="18E15658" w14:textId="77777777" w:rsidR="008B78EB" w:rsidRDefault="004B279F" w:rsidP="00ED4063">
      <w:r w:rsidRPr="0047488C">
        <w:rPr>
          <w:rFonts w:ascii="Courier" w:hAnsi="Courier"/>
        </w:rPr>
        <w:t>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17BA2EB6" w14:textId="77777777" w:rsidR="00C3365F" w:rsidRDefault="00C3365F" w:rsidP="00ED4063">
      <w:pPr>
        <w:rPr>
          <w:b/>
        </w:rPr>
      </w:pPr>
      <w:r>
        <w:tab/>
      </w:r>
    </w:p>
    <w:p w14:paraId="5C9EAD32" w14:textId="77777777" w:rsidR="00C3365F" w:rsidRDefault="00C3365F" w:rsidP="00ED4063">
      <w:pPr>
        <w:rPr>
          <w:b/>
        </w:rPr>
      </w:pPr>
      <w:r>
        <w:rPr>
          <w:b/>
        </w:rPr>
        <w:tab/>
      </w:r>
      <w:r>
        <w:tab/>
      </w:r>
      <w:r>
        <w:rPr>
          <w:b/>
        </w:rPr>
        <w:t>true</w:t>
      </w:r>
    </w:p>
    <w:p w14:paraId="4E673007" w14:textId="77777777" w:rsidR="00C3365F" w:rsidRDefault="00C3365F" w:rsidP="00ED4063">
      <w:pPr>
        <w:rPr>
          <w:b/>
        </w:rPr>
      </w:pPr>
      <w:r>
        <w:tab/>
      </w:r>
    </w:p>
    <w:p w14:paraId="67AA66B7" w14:textId="77777777" w:rsidR="002C0F83" w:rsidRPr="005F31BE" w:rsidRDefault="00F851FF" w:rsidP="005F31BE">
      <w:pPr>
        <w:pStyle w:val="Heading4"/>
      </w:pPr>
      <w:bookmarkStart w:id="50" w:name="_1ef4456b7ca3649e5ebfe664a2c5d7f8"/>
      <w:bookmarkStart w:id="51" w:name="_Toc285796121"/>
      <w:r w:rsidRPr="005F31BE">
        <w:t>ReferenceModelProfile::Infrastructure [Stereotype]</w:t>
      </w:r>
      <w:bookmarkEnd w:id="50"/>
      <w:bookmarkEnd w:id="51"/>
    </w:p>
    <w:p w14:paraId="0F336315" w14:textId="77777777" w:rsidR="0063570E" w:rsidRDefault="0063570E" w:rsidP="00383490"/>
    <w:p w14:paraId="416CE5FC" w14:textId="77777777" w:rsidR="00A855E6" w:rsidRDefault="00383490" w:rsidP="00263593">
      <w:r w:rsidRPr="00875584">
        <w:rPr>
          <w:rFonts w:ascii="Arial" w:hAnsi="Arial"/>
          <w:b/>
          <w:sz w:val="24"/>
          <w:szCs w:val="24"/>
        </w:rPr>
        <w:t>Description</w:t>
      </w:r>
    </w:p>
    <w:p w14:paraId="09BFC7B9" w14:textId="77777777" w:rsidR="009F5595" w:rsidRDefault="00DF2151">
      <w:r>
        <w:t>A stereotype indicating a base Property represen</w:t>
      </w:r>
      <w:r>
        <w:t>ts an aspect of an Archetype implementation such as a specific Archetype identifier or other element.  Properties with the Infrastructure stereotype cannot be constrained in AML.</w:t>
      </w:r>
    </w:p>
    <w:p w14:paraId="1D5DA926" w14:textId="77777777" w:rsidR="00377E18" w:rsidRDefault="00C51B43" w:rsidP="00377E18">
      <w:pPr>
        <w:ind w:left="720" w:firstLine="720"/>
      </w:pPr>
      <w:r>
        <w:t xml:space="preserve"> </w:t>
      </w:r>
    </w:p>
    <w:p w14:paraId="2D2EDF56" w14:textId="77777777" w:rsidR="0063570E" w:rsidRDefault="0063570E" w:rsidP="00383490"/>
    <w:p w14:paraId="7A3AB97C" w14:textId="77777777" w:rsidR="00A855E6" w:rsidRDefault="00383490" w:rsidP="00263593">
      <w:r w:rsidRPr="00875584">
        <w:rPr>
          <w:rFonts w:ascii="Arial" w:hAnsi="Arial"/>
          <w:b/>
          <w:sz w:val="24"/>
          <w:szCs w:val="24"/>
        </w:rPr>
        <w:t>Diagrams</w:t>
      </w:r>
    </w:p>
    <w:p w14:paraId="39EAC2AF" w14:textId="77777777" w:rsidR="00A93FDC" w:rsidRDefault="00DF2151" w:rsidP="00CB0928">
      <w:pPr>
        <w:ind w:left="720"/>
      </w:pPr>
      <w:hyperlink w:anchor="_549d0bc2f9c4ac0312fc619b71bf4d08" w:history="1">
        <w:r w:rsidR="003E7695">
          <w:rPr>
            <w:rStyle w:val="Hyperlink"/>
          </w:rPr>
          <w:t>Reference Model Stereotypes</w:t>
        </w:r>
      </w:hyperlink>
    </w:p>
    <w:p w14:paraId="7E3B7821" w14:textId="77777777" w:rsidR="00C3365F" w:rsidRDefault="00C3365F" w:rsidP="00ED4063">
      <w:pPr>
        <w:rPr>
          <w:b/>
        </w:rPr>
      </w:pPr>
      <w:r>
        <w:tab/>
      </w:r>
    </w:p>
    <w:p w14:paraId="4A7C91E8" w14:textId="77777777" w:rsidR="00C3365F" w:rsidRDefault="00C3365F" w:rsidP="00ED4063">
      <w:pPr>
        <w:rPr>
          <w:b/>
        </w:rPr>
      </w:pPr>
      <w:r>
        <w:rPr>
          <w:b/>
        </w:rPr>
        <w:tab/>
      </w:r>
      <w:r>
        <w:tab/>
      </w:r>
      <w:r>
        <w:rPr>
          <w:b/>
        </w:rPr>
        <w:t>true</w:t>
      </w:r>
    </w:p>
    <w:p w14:paraId="27F65E4E" w14:textId="77777777" w:rsidR="00C3365F" w:rsidRDefault="00C3365F" w:rsidP="00ED4063">
      <w:pPr>
        <w:rPr>
          <w:b/>
        </w:rPr>
      </w:pPr>
      <w:r>
        <w:tab/>
      </w:r>
    </w:p>
    <w:p w14:paraId="318C94D4" w14:textId="77777777" w:rsidR="002C0F83" w:rsidRPr="005F31BE" w:rsidRDefault="00F851FF" w:rsidP="005F31BE">
      <w:pPr>
        <w:pStyle w:val="Heading4"/>
      </w:pPr>
      <w:bookmarkStart w:id="52" w:name="_36cd609085d608934ca9b52828d35424"/>
      <w:bookmarkStart w:id="53" w:name="_Toc285796122"/>
      <w:r w:rsidRPr="005F31BE">
        <w:t>ReferenceModelProfile::MappedDataType [Stereotype]</w:t>
      </w:r>
      <w:bookmarkEnd w:id="52"/>
      <w:bookmarkEnd w:id="53"/>
    </w:p>
    <w:p w14:paraId="79364F38" w14:textId="77777777" w:rsidR="0063570E" w:rsidRDefault="0063570E" w:rsidP="00383490"/>
    <w:p w14:paraId="338A1F1D" w14:textId="77777777" w:rsidR="00A855E6" w:rsidRDefault="00383490" w:rsidP="00263593">
      <w:r w:rsidRPr="00875584">
        <w:rPr>
          <w:rFonts w:ascii="Arial" w:hAnsi="Arial"/>
          <w:b/>
          <w:sz w:val="24"/>
          <w:szCs w:val="24"/>
        </w:rPr>
        <w:t>Description</w:t>
      </w:r>
    </w:p>
    <w:p w14:paraId="54D87A78" w14:textId="77777777" w:rsidR="009F5595" w:rsidRDefault="00DF2151">
      <w:r>
        <w:t xml:space="preserve">Extends a Class or DataType in the Reference Model and indicates the base Class or DataType represents the classifier referenced by the </w:t>
      </w:r>
      <w:r>
        <w:rPr>
          <w:i/>
          <w:iCs/>
        </w:rPr>
        <w:t>amlType</w:t>
      </w:r>
      <w:r>
        <w:t xml:space="preserve"> tag and i</w:t>
      </w:r>
      <w:r>
        <w:t>s to be treated as an atomic "primitive"  type that cannot be further decomposed.</w:t>
      </w:r>
    </w:p>
    <w:p w14:paraId="0FDF2CC2" w14:textId="77777777" w:rsidR="009F5595" w:rsidRDefault="00DF2151">
      <w:r>
        <w:t xml:space="preserve"> </w:t>
      </w:r>
    </w:p>
    <w:p w14:paraId="7FC4B5CF" w14:textId="77777777" w:rsidR="00377E18" w:rsidRDefault="00C51B43" w:rsidP="00377E18">
      <w:pPr>
        <w:ind w:left="720" w:firstLine="720"/>
      </w:pPr>
      <w:r>
        <w:t xml:space="preserve"> </w:t>
      </w:r>
    </w:p>
    <w:p w14:paraId="387FD444" w14:textId="77777777" w:rsidR="0063570E" w:rsidRDefault="0063570E" w:rsidP="00383490"/>
    <w:p w14:paraId="1AFEF72B" w14:textId="77777777" w:rsidR="00A855E6" w:rsidRDefault="00383490" w:rsidP="00263593">
      <w:r w:rsidRPr="00875584">
        <w:rPr>
          <w:rFonts w:ascii="Arial" w:hAnsi="Arial"/>
          <w:b/>
          <w:sz w:val="24"/>
          <w:szCs w:val="24"/>
        </w:rPr>
        <w:t>Diagrams</w:t>
      </w:r>
    </w:p>
    <w:p w14:paraId="425CE485" w14:textId="77777777" w:rsidR="00A93FDC" w:rsidRDefault="00DF2151" w:rsidP="00CB0928">
      <w:pPr>
        <w:ind w:left="720"/>
      </w:pPr>
      <w:hyperlink w:anchor="_549d0bc2f9c4ac0312fc619b71bf4d08" w:history="1">
        <w:r w:rsidR="003E7695">
          <w:rPr>
            <w:rStyle w:val="Hyperlink"/>
          </w:rPr>
          <w:t>Reference Model Stereotypes</w:t>
        </w:r>
      </w:hyperlink>
    </w:p>
    <w:p w14:paraId="00B78921" w14:textId="77777777" w:rsidR="0063570E" w:rsidRDefault="0063570E" w:rsidP="00383490"/>
    <w:p w14:paraId="1C145D0E" w14:textId="77777777" w:rsidR="00A855E6" w:rsidRDefault="00383490" w:rsidP="00263593">
      <w:r w:rsidRPr="00875584">
        <w:rPr>
          <w:rFonts w:ascii="Arial" w:hAnsi="Arial"/>
          <w:b/>
          <w:sz w:val="24"/>
          <w:szCs w:val="24"/>
        </w:rPr>
        <w:t>Attributes</w:t>
      </w:r>
    </w:p>
    <w:p w14:paraId="5442A00D" w14:textId="77777777" w:rsidR="00DC3AE7" w:rsidRDefault="00DC3AE7" w:rsidP="00DC3AE7">
      <w:r w:rsidRPr="00DC3AE7">
        <w:t xml:space="preserve"> </w:t>
      </w:r>
    </w:p>
    <w:p w14:paraId="1B030062" w14:textId="77777777" w:rsidR="00B603FB" w:rsidRDefault="00B603FB" w:rsidP="008B78EB"/>
    <w:p w14:paraId="5D326FBD" w14:textId="77777777" w:rsidR="008F7598" w:rsidRPr="00386B66" w:rsidRDefault="008B78EB" w:rsidP="008B78EB">
      <w:r w:rsidRPr="006A54F6">
        <w:rPr>
          <w:b/>
        </w:rPr>
        <w:t xml:space="preserve">•   </w:t>
      </w:r>
      <w:r w:rsidR="00576F05" w:rsidRPr="00386B66">
        <w:t xml:space="preserve">&lt;property&gt; </w:t>
      </w:r>
      <w:r w:rsidR="00802C1A" w:rsidRPr="00386B66">
        <w:t>amlType : UML Standard Profile::UML2 Metamodel::Classifier</w:t>
      </w:r>
      <w:r w:rsidR="00481D13">
        <w:t xml:space="preserve"> </w:t>
      </w:r>
      <w:r w:rsidR="005B66AC">
        <w:t>[1]</w:t>
      </w:r>
    </w:p>
    <w:p w14:paraId="72F59214" w14:textId="77777777" w:rsidR="009F5595" w:rsidRDefault="00DF2151">
      <w:r>
        <w:t xml:space="preserve">The assumed or built-in AML Data Type corresponding to the extended Class or DataType. </w:t>
      </w:r>
    </w:p>
    <w:p w14:paraId="51F20319" w14:textId="77777777" w:rsidR="0063570E" w:rsidRDefault="0063570E" w:rsidP="00383490"/>
    <w:p w14:paraId="4C6DBD68" w14:textId="77777777" w:rsidR="00A855E6" w:rsidRDefault="00383490" w:rsidP="00263593">
      <w:r w:rsidRPr="00875584">
        <w:rPr>
          <w:rFonts w:ascii="Arial" w:hAnsi="Arial"/>
          <w:b/>
          <w:sz w:val="24"/>
          <w:szCs w:val="24"/>
        </w:rPr>
        <w:t>Constraints</w:t>
      </w:r>
    </w:p>
    <w:p w14:paraId="29082B21" w14:textId="77777777" w:rsidR="0087616E" w:rsidRPr="00BC6BEC" w:rsidRDefault="0087616E" w:rsidP="00263593">
      <w:pPr>
        <w:rPr>
          <w:rFonts w:ascii="Arial" w:hAnsi="Arial"/>
          <w:b/>
          <w:sz w:val="24"/>
          <w:szCs w:val="24"/>
        </w:rPr>
      </w:pPr>
    </w:p>
    <w:p w14:paraId="396B5D7E"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66EE6FB5" w14:textId="77777777" w:rsidR="009F5595" w:rsidRDefault="00DF2151">
      <w:r>
        <w:t>The amlType must reference a classifier (Class or DataType) that has a AMLDataType stereotype.</w:t>
      </w:r>
    </w:p>
    <w:p w14:paraId="644050C9" w14:textId="77777777" w:rsidR="00377E18" w:rsidRDefault="00CF06F6" w:rsidP="00377E18">
      <w:pPr>
        <w:ind w:left="3600" w:firstLine="720"/>
      </w:pPr>
      <w:r w:rsidRPr="00467F03">
        <w:t>[OCL]</w:t>
      </w:r>
    </w:p>
    <w:p w14:paraId="12682DA7" w14:textId="77777777" w:rsidR="008B78EB" w:rsidRDefault="004B279F" w:rsidP="00ED4063">
      <w:r w:rsidRPr="0047488C">
        <w:rPr>
          <w:rFonts w:ascii="Courier" w:hAnsi="Courier"/>
        </w:rPr>
        <w:t>self.amlType.stereotypedBy('AMLDataType')</w:t>
      </w:r>
    </w:p>
    <w:p w14:paraId="41AC1218" w14:textId="77777777" w:rsidR="0087616E" w:rsidRPr="00BC6BEC" w:rsidRDefault="0087616E" w:rsidP="00263593">
      <w:pPr>
        <w:rPr>
          <w:rFonts w:ascii="Arial" w:hAnsi="Arial"/>
          <w:b/>
          <w:sz w:val="24"/>
          <w:szCs w:val="24"/>
        </w:rPr>
      </w:pPr>
    </w:p>
    <w:p w14:paraId="013F05EE" w14:textId="77777777" w:rsidR="00C867D8" w:rsidRPr="00C867D8" w:rsidRDefault="00263593" w:rsidP="00057587">
      <w:pPr>
        <w:pStyle w:val="ListParagraph"/>
        <w:numPr>
          <w:ilvl w:val="0"/>
          <w:numId w:val="4"/>
        </w:numPr>
        <w:rPr>
          <w:rFonts w:ascii="Arial" w:hAnsi="Arial"/>
          <w:b/>
        </w:rPr>
      </w:pPr>
      <w:r w:rsidRPr="006F3621">
        <w:rPr>
          <w:rFonts w:ascii="Arial" w:hAnsi="Arial"/>
          <w:b/>
        </w:rPr>
        <w:t>amltypematch</w:t>
      </w:r>
    </w:p>
    <w:p w14:paraId="69D31B74" w14:textId="77777777" w:rsidR="00C3365F" w:rsidRDefault="00C3365F" w:rsidP="00ED4063">
      <w:pPr>
        <w:rPr>
          <w:b/>
        </w:rPr>
      </w:pPr>
      <w:r>
        <w:tab/>
      </w:r>
    </w:p>
    <w:p w14:paraId="62D1207C" w14:textId="77777777" w:rsidR="00C3365F" w:rsidRDefault="00C3365F" w:rsidP="00ED4063">
      <w:pPr>
        <w:rPr>
          <w:b/>
        </w:rPr>
      </w:pPr>
      <w:r>
        <w:rPr>
          <w:b/>
        </w:rPr>
        <w:tab/>
      </w:r>
      <w:r>
        <w:tab/>
      </w:r>
      <w:r>
        <w:rPr>
          <w:b/>
        </w:rPr>
        <w:t>true</w:t>
      </w:r>
    </w:p>
    <w:p w14:paraId="0BD81735" w14:textId="77777777" w:rsidR="00C3365F" w:rsidRDefault="00C3365F" w:rsidP="00ED4063">
      <w:pPr>
        <w:rPr>
          <w:b/>
        </w:rPr>
      </w:pPr>
      <w:r>
        <w:tab/>
      </w:r>
    </w:p>
    <w:p w14:paraId="7BFEFDC7" w14:textId="77777777" w:rsidR="002C0F83" w:rsidRPr="005F31BE" w:rsidRDefault="00F851FF" w:rsidP="005F31BE">
      <w:pPr>
        <w:pStyle w:val="Heading4"/>
      </w:pPr>
      <w:bookmarkStart w:id="54" w:name="_e50b1e945ae67ec50611fe0d76c717d5"/>
      <w:bookmarkStart w:id="55" w:name="_Toc285796123"/>
      <w:r w:rsidRPr="005F31BE">
        <w:t>ReferenceModelProfile::ReferenceModel [Stereotype]</w:t>
      </w:r>
      <w:bookmarkEnd w:id="54"/>
      <w:bookmarkEnd w:id="55"/>
    </w:p>
    <w:p w14:paraId="005ABDF9" w14:textId="77777777" w:rsidR="0063570E" w:rsidRDefault="0063570E" w:rsidP="00383490"/>
    <w:p w14:paraId="3436A48B" w14:textId="77777777" w:rsidR="00A855E6" w:rsidRDefault="00383490" w:rsidP="00263593">
      <w:r w:rsidRPr="00875584">
        <w:rPr>
          <w:rFonts w:ascii="Arial" w:hAnsi="Arial"/>
          <w:b/>
          <w:sz w:val="24"/>
          <w:szCs w:val="24"/>
        </w:rPr>
        <w:t>Description</w:t>
      </w:r>
    </w:p>
    <w:p w14:paraId="2F532CFC" w14:textId="77777777" w:rsidR="009F5595" w:rsidRDefault="00DF2151">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24F18229" w14:textId="77777777" w:rsidR="00377E18" w:rsidRDefault="00C51B43" w:rsidP="00377E18">
      <w:pPr>
        <w:ind w:left="720" w:firstLine="720"/>
      </w:pPr>
      <w:r>
        <w:t xml:space="preserve"> </w:t>
      </w:r>
    </w:p>
    <w:p w14:paraId="601B24BA" w14:textId="77777777" w:rsidR="0063570E" w:rsidRDefault="0063570E" w:rsidP="00383490"/>
    <w:p w14:paraId="0C5CD881" w14:textId="77777777" w:rsidR="00A855E6" w:rsidRDefault="00383490" w:rsidP="00263593">
      <w:r w:rsidRPr="00875584">
        <w:rPr>
          <w:rFonts w:ascii="Arial" w:hAnsi="Arial"/>
          <w:b/>
          <w:sz w:val="24"/>
          <w:szCs w:val="24"/>
        </w:rPr>
        <w:t>Diagrams</w:t>
      </w:r>
    </w:p>
    <w:p w14:paraId="60EA73AD" w14:textId="77777777" w:rsidR="00A93FDC" w:rsidRDefault="00DF2151" w:rsidP="00CB0928">
      <w:pPr>
        <w:ind w:left="720"/>
      </w:pPr>
      <w:hyperlink w:anchor="_549d0bc2f9c4ac0312fc619b71bf4d08" w:history="1">
        <w:r w:rsidR="003E7695">
          <w:rPr>
            <w:rStyle w:val="Hyperlink"/>
          </w:rPr>
          <w:t>Reference Model Stereotypes</w:t>
        </w:r>
      </w:hyperlink>
    </w:p>
    <w:p w14:paraId="1D649123" w14:textId="77777777" w:rsidR="0063570E" w:rsidRDefault="0063570E" w:rsidP="00383490"/>
    <w:p w14:paraId="3620A4A9" w14:textId="77777777" w:rsidR="00A855E6" w:rsidRDefault="00383490" w:rsidP="00263593">
      <w:r w:rsidRPr="00875584">
        <w:rPr>
          <w:rFonts w:ascii="Arial" w:hAnsi="Arial"/>
          <w:b/>
          <w:sz w:val="24"/>
          <w:szCs w:val="24"/>
        </w:rPr>
        <w:t>Attributes</w:t>
      </w:r>
    </w:p>
    <w:p w14:paraId="1D59C309" w14:textId="77777777" w:rsidR="00DC3AE7" w:rsidRDefault="00DC3AE7" w:rsidP="00DC3AE7">
      <w:r w:rsidRPr="00DC3AE7">
        <w:t xml:space="preserve"> </w:t>
      </w:r>
    </w:p>
    <w:p w14:paraId="179BE95E" w14:textId="77777777" w:rsidR="00B603FB" w:rsidRDefault="00B603FB" w:rsidP="008B78EB"/>
    <w:p w14:paraId="53547E5C" w14:textId="77777777" w:rsidR="008F7598" w:rsidRPr="00386B66" w:rsidRDefault="008B78EB" w:rsidP="008B78EB">
      <w:r w:rsidRPr="006A54F6">
        <w:rPr>
          <w:b/>
        </w:rPr>
        <w:t xml:space="preserve">•   </w:t>
      </w:r>
      <w:r w:rsidR="00576F05" w:rsidRPr="00386B66">
        <w:t xml:space="preserve">&lt;property&gt; </w:t>
      </w:r>
      <w:r w:rsidR="00802C1A" w:rsidRPr="00386B66">
        <w:t>rmPublisher : UML Standard Profile::UML2 Metamodel::PrimitiveTypes::String</w:t>
      </w:r>
      <w:r w:rsidR="00481D13">
        <w:t xml:space="preserve"> </w:t>
      </w:r>
      <w:r w:rsidR="005B66AC">
        <w:t>[0..1]</w:t>
      </w:r>
    </w:p>
    <w:p w14:paraId="6B8066A3" w14:textId="77777777" w:rsidR="009F5595" w:rsidRDefault="00DF2151">
      <w:r>
        <w:t xml:space="preserve"> The name of the Reference Model publisher.  Corresponds to </w:t>
      </w:r>
      <w:r>
        <w:rPr>
          <w:i/>
          <w:iCs/>
        </w:rPr>
        <w:t xml:space="preserve">rm_publisher </w:t>
      </w:r>
      <w:r>
        <w:t>in AOM 2.0</w:t>
      </w:r>
    </w:p>
    <w:p w14:paraId="37EE658A" w14:textId="77777777" w:rsidR="00DC3AE7" w:rsidRDefault="00DC3AE7" w:rsidP="00DC3AE7">
      <w:r w:rsidRPr="00DC3AE7">
        <w:t xml:space="preserve"> </w:t>
      </w:r>
    </w:p>
    <w:p w14:paraId="4FBA2F61" w14:textId="77777777" w:rsidR="00B603FB" w:rsidRDefault="00B603FB" w:rsidP="008B78EB"/>
    <w:p w14:paraId="34B88AAF" w14:textId="77777777" w:rsidR="008F7598" w:rsidRPr="00386B66" w:rsidRDefault="008B78EB" w:rsidP="008B78EB">
      <w:r w:rsidRPr="006A54F6">
        <w:rPr>
          <w:b/>
        </w:rPr>
        <w:t xml:space="preserve">•   </w:t>
      </w:r>
      <w:r w:rsidR="00576F05" w:rsidRPr="00386B66">
        <w:t xml:space="preserve">&lt;property&gt; </w:t>
      </w:r>
      <w:r w:rsidR="00802C1A" w:rsidRPr="00386B66">
        <w:t>rmNamespace : UML Standard Profile::UML2 Metamodel::PrimitiveTypes::String</w:t>
      </w:r>
      <w:r w:rsidR="00481D13">
        <w:t xml:space="preserve"> </w:t>
      </w:r>
      <w:r w:rsidR="005B66AC">
        <w:t>[0..1]</w:t>
      </w:r>
    </w:p>
    <w:p w14:paraId="26AD2B60" w14:textId="77777777" w:rsidR="009F5595" w:rsidRDefault="00DF2151">
      <w:r>
        <w:t xml:space="preserve"> The</w:t>
      </w:r>
      <w:r>
        <w:t xml:space="preserve"> owning domain name of the archetype.  Corresponds to the </w:t>
      </w:r>
      <w:r>
        <w:rPr>
          <w:i/>
          <w:iCs/>
        </w:rPr>
        <w:t>namespace</w:t>
      </w:r>
      <w:r>
        <w:t xml:space="preserve"> attribute in AOM2.0.</w:t>
      </w:r>
    </w:p>
    <w:p w14:paraId="5C65C682" w14:textId="77777777" w:rsidR="00DC3AE7" w:rsidRDefault="00DC3AE7" w:rsidP="00DC3AE7">
      <w:r w:rsidRPr="00DC3AE7">
        <w:t xml:space="preserve"> </w:t>
      </w:r>
    </w:p>
    <w:p w14:paraId="477D51C0" w14:textId="77777777" w:rsidR="00B603FB" w:rsidRDefault="00B603FB" w:rsidP="008B78EB"/>
    <w:p w14:paraId="2DB61B80" w14:textId="77777777" w:rsidR="008F7598" w:rsidRPr="00386B66" w:rsidRDefault="008B78EB" w:rsidP="008B78EB">
      <w:r w:rsidRPr="006A54F6">
        <w:rPr>
          <w:b/>
        </w:rPr>
        <w:t xml:space="preserve">•   </w:t>
      </w:r>
      <w:r w:rsidR="00576F05" w:rsidRPr="00386B66">
        <w:t xml:space="preserve">&lt;property&gt; </w:t>
      </w:r>
      <w:r w:rsidR="00802C1A" w:rsidRPr="00386B66">
        <w:t>rmVersion : UML Standard Profile::UML2 Metamodel::PrimitiveTypes::String</w:t>
      </w:r>
      <w:r w:rsidR="00481D13">
        <w:t xml:space="preserve"> </w:t>
      </w:r>
      <w:r w:rsidR="005B66AC">
        <w:t>[0..1]</w:t>
      </w:r>
    </w:p>
    <w:p w14:paraId="3E49D4CB" w14:textId="77777777" w:rsidR="009F5595" w:rsidRDefault="00DF2151">
      <w:r>
        <w:t>Designates the version id of the reference model on which the archety</w:t>
      </w:r>
      <w:r>
        <w:t xml:space="preserve">pe is based. Corresponds to </w:t>
      </w:r>
      <w:r>
        <w:rPr>
          <w:i/>
          <w:iCs/>
        </w:rPr>
        <w:t>rm_release</w:t>
      </w:r>
      <w:r>
        <w:t xml:space="preserve"> in AOM 2.0</w:t>
      </w:r>
    </w:p>
    <w:p w14:paraId="31753AAD" w14:textId="77777777" w:rsidR="00C3365F" w:rsidRDefault="00C3365F" w:rsidP="00ED4063">
      <w:pPr>
        <w:rPr>
          <w:b/>
        </w:rPr>
      </w:pPr>
      <w:r>
        <w:tab/>
      </w:r>
    </w:p>
    <w:p w14:paraId="7958CAE6" w14:textId="77777777" w:rsidR="00C3365F" w:rsidRDefault="00C3365F" w:rsidP="00ED4063">
      <w:pPr>
        <w:rPr>
          <w:b/>
        </w:rPr>
      </w:pPr>
      <w:r>
        <w:rPr>
          <w:b/>
        </w:rPr>
        <w:tab/>
      </w:r>
      <w:r>
        <w:tab/>
      </w:r>
      <w:r>
        <w:rPr>
          <w:b/>
        </w:rPr>
        <w:t>true</w:t>
      </w:r>
    </w:p>
    <w:p w14:paraId="5E6CC167" w14:textId="77777777" w:rsidR="00C3365F" w:rsidRDefault="00C3365F" w:rsidP="00ED4063">
      <w:pPr>
        <w:rPr>
          <w:b/>
        </w:rPr>
      </w:pPr>
      <w:r>
        <w:tab/>
      </w:r>
    </w:p>
    <w:p w14:paraId="0D448355" w14:textId="77777777" w:rsidR="002C0F83" w:rsidRPr="005F31BE" w:rsidRDefault="00F851FF" w:rsidP="005F31BE">
      <w:pPr>
        <w:pStyle w:val="Heading4"/>
      </w:pPr>
      <w:bookmarkStart w:id="56" w:name="_586eaf5aed11940796b62636e9174f40"/>
      <w:bookmarkStart w:id="57" w:name="_Toc285796124"/>
      <w:r w:rsidRPr="005F31BE">
        <w:t>ReferenceModelProfile::Runtime [Stereotype]</w:t>
      </w:r>
      <w:bookmarkEnd w:id="56"/>
      <w:bookmarkEnd w:id="57"/>
    </w:p>
    <w:p w14:paraId="186F1179" w14:textId="77777777" w:rsidR="0063570E" w:rsidRDefault="0063570E" w:rsidP="00383490"/>
    <w:p w14:paraId="77FE0E45" w14:textId="77777777" w:rsidR="00A855E6" w:rsidRDefault="00383490" w:rsidP="00263593">
      <w:r w:rsidRPr="00875584">
        <w:rPr>
          <w:rFonts w:ascii="Arial" w:hAnsi="Arial"/>
          <w:b/>
          <w:sz w:val="24"/>
          <w:szCs w:val="24"/>
        </w:rPr>
        <w:t>Description</w:t>
      </w:r>
    </w:p>
    <w:p w14:paraId="6876598F" w14:textId="77777777" w:rsidR="009F5595" w:rsidRDefault="00DF2151">
      <w:r>
        <w:t>Indicates that the base Property represents a dynamic or "runtime" element that cannot be constrained using AML.</w:t>
      </w:r>
    </w:p>
    <w:p w14:paraId="1F56C3C1" w14:textId="77777777" w:rsidR="009F5595" w:rsidRDefault="00DF2151">
      <w:r>
        <w:t xml:space="preserve"> </w:t>
      </w:r>
    </w:p>
    <w:p w14:paraId="5EA07FCE" w14:textId="77777777" w:rsidR="00377E18" w:rsidRDefault="00C51B43" w:rsidP="00377E18">
      <w:pPr>
        <w:ind w:left="720" w:firstLine="720"/>
      </w:pPr>
      <w:r>
        <w:t xml:space="preserve"> </w:t>
      </w:r>
    </w:p>
    <w:p w14:paraId="4E53E09F" w14:textId="77777777" w:rsidR="0063570E" w:rsidRDefault="0063570E" w:rsidP="00383490"/>
    <w:p w14:paraId="02DD04FD" w14:textId="77777777" w:rsidR="00A855E6" w:rsidRDefault="00383490" w:rsidP="00263593">
      <w:r w:rsidRPr="00875584">
        <w:rPr>
          <w:rFonts w:ascii="Arial" w:hAnsi="Arial"/>
          <w:b/>
          <w:sz w:val="24"/>
          <w:szCs w:val="24"/>
        </w:rPr>
        <w:t>Diagrams</w:t>
      </w:r>
    </w:p>
    <w:p w14:paraId="74150D7D" w14:textId="77777777" w:rsidR="00A93FDC" w:rsidRDefault="00DF2151" w:rsidP="00CB0928">
      <w:pPr>
        <w:ind w:left="720"/>
      </w:pPr>
      <w:hyperlink w:anchor="_549d0bc2f9c4ac0312fc619b71bf4d08" w:history="1">
        <w:r w:rsidR="003E7695">
          <w:rPr>
            <w:rStyle w:val="Hyperlink"/>
          </w:rPr>
          <w:t>Reference Model Stereotypes</w:t>
        </w:r>
      </w:hyperlink>
    </w:p>
    <w:p w14:paraId="66B35B5D" w14:textId="77777777" w:rsidR="00A129D2" w:rsidRDefault="00B40CA2" w:rsidP="008F0741">
      <w:pPr>
        <w:ind w:firstLine="720"/>
      </w:pPr>
      <w:r>
        <w:t xml:space="preserve">    </w:t>
      </w:r>
    </w:p>
    <w:p w14:paraId="09C4DF5F" w14:textId="77777777" w:rsidR="00AD09CC" w:rsidRDefault="00B40CA2" w:rsidP="00AD09CC">
      <w:pPr>
        <w:ind w:left="720"/>
      </w:pPr>
      <w:r>
        <w:t xml:space="preserve">    </w:t>
      </w:r>
    </w:p>
    <w:p w14:paraId="60B9F828" w14:textId="77777777" w:rsidR="00AD09CC" w:rsidRDefault="00B40CA2" w:rsidP="00AD09CC">
      <w:pPr>
        <w:ind w:left="720"/>
      </w:pPr>
      <w:r>
        <w:t xml:space="preserve">    </w:t>
      </w:r>
    </w:p>
    <w:p w14:paraId="5971FCA8" w14:textId="77777777" w:rsidR="007D4D10" w:rsidRDefault="007D4D10" w:rsidP="007D4D10">
      <w:pPr>
        <w:ind w:left="720"/>
      </w:pPr>
      <w:r w:rsidRPr="007D4D10">
        <w:t xml:space="preserve"> </w:t>
      </w:r>
    </w:p>
    <w:p w14:paraId="04F6A8FA" w14:textId="77777777" w:rsidR="007D4D10" w:rsidRDefault="007D4D10" w:rsidP="007D4D10">
      <w:pPr>
        <w:ind w:left="1440"/>
      </w:pPr>
      <w:r>
        <w:t xml:space="preserve"> </w:t>
      </w:r>
    </w:p>
    <w:p w14:paraId="05BD4089" w14:textId="77777777" w:rsidR="002C0F83" w:rsidRDefault="001F24CC" w:rsidP="00860763">
      <w:pPr>
        <w:pStyle w:val="Heading2"/>
      </w:pPr>
      <w:bookmarkStart w:id="58" w:name="_Toc285796125"/>
      <w:r w:rsidRPr="001F24CC">
        <w:t>Terminology Profile [Profile]</w:t>
      </w:r>
      <w:bookmarkEnd w:id="58"/>
      <w:r w:rsidR="003C6850">
        <w:t xml:space="preserve"> </w:t>
      </w:r>
    </w:p>
    <w:p w14:paraId="486186B6" w14:textId="77777777" w:rsidR="009F5595" w:rsidRDefault="00DF2151">
      <w:r>
        <w:t>The AML Terminology Profile is the UML equivalent of the ADL 2.0 terminology section, including:</w:t>
      </w:r>
    </w:p>
    <w:p w14:paraId="6079BDC5" w14:textId="77777777" w:rsidR="009F5595" w:rsidRDefault="00DF2151">
      <w:pPr>
        <w:pStyle w:val="ListParagraph"/>
        <w:numPr>
          <w:ilvl w:val="0"/>
          <w:numId w:val="26"/>
        </w:numPr>
      </w:pPr>
      <w:r>
        <w:t xml:space="preserve"> Identifiers -- "id", "at" and "ac" identifiers may be assigned to Class constraints, EnumerationLiterals and Enumerations respectively.</w:t>
      </w:r>
    </w:p>
    <w:p w14:paraId="39721D9C" w14:textId="77777777" w:rsidR="009F5595" w:rsidRDefault="00DF2151">
      <w:pPr>
        <w:pStyle w:val="ListParagraph"/>
        <w:numPr>
          <w:ilvl w:val="0"/>
          <w:numId w:val="26"/>
        </w:numPr>
      </w:pPr>
      <w:r>
        <w:t>Term definitions -- multilingual designation ("text") / description tuples may be assigned to any named AML model artif</w:t>
      </w:r>
      <w:r>
        <w:t>act</w:t>
      </w:r>
    </w:p>
    <w:p w14:paraId="69E6CADA" w14:textId="77777777" w:rsidR="009F5595" w:rsidRDefault="00DF2151">
      <w:pPr>
        <w:pStyle w:val="ListParagraph"/>
        <w:numPr>
          <w:ilvl w:val="0"/>
          <w:numId w:val="26"/>
        </w:numPr>
      </w:pPr>
      <w:r>
        <w:t>Term bindings</w:t>
      </w:r>
    </w:p>
    <w:p w14:paraId="5600FD96" w14:textId="77777777" w:rsidR="009F5595" w:rsidRDefault="00DF2151">
      <w:pPr>
        <w:pStyle w:val="ListParagraph"/>
        <w:numPr>
          <w:ilvl w:val="1"/>
          <w:numId w:val="26"/>
        </w:numPr>
      </w:pPr>
      <w:r>
        <w:t>Class constraints may be associated with a reference to an external resource that the constraint is "about"</w:t>
      </w:r>
    </w:p>
    <w:p w14:paraId="7F0D4F03" w14:textId="77777777" w:rsidR="009F5595" w:rsidRDefault="00DF2151">
      <w:pPr>
        <w:pStyle w:val="ListParagraph"/>
        <w:numPr>
          <w:ilvl w:val="1"/>
          <w:numId w:val="26"/>
        </w:numPr>
      </w:pPr>
      <w:r>
        <w:t>Enumeration constraints may be associated with a reference to an external value set constraining the set of possible values and va</w:t>
      </w:r>
      <w:r>
        <w:t>lue meanings</w:t>
      </w:r>
    </w:p>
    <w:p w14:paraId="3C9D1908" w14:textId="77777777" w:rsidR="009F5595" w:rsidRDefault="00DF2151">
      <w:pPr>
        <w:pStyle w:val="ListParagraph"/>
        <w:numPr>
          <w:ilvl w:val="1"/>
          <w:numId w:val="26"/>
        </w:numPr>
      </w:pPr>
      <w:r>
        <w:t>TerminologyCode (Permissible) values may be associated with "concept" (aka. class, category, term) references providing the meaning for the value</w:t>
      </w:r>
    </w:p>
    <w:p w14:paraId="71D613F5" w14:textId="77777777" w:rsidR="009F5595" w:rsidRDefault="00DF2151">
      <w:pPr>
        <w:pStyle w:val="ListParagraph"/>
        <w:numPr>
          <w:ilvl w:val="0"/>
          <w:numId w:val="26"/>
        </w:numPr>
      </w:pPr>
      <w:r>
        <w:t>Value Sets -- local enumerations may be defined that associate collections of individual codes (A</w:t>
      </w:r>
      <w:r>
        <w:t>DL "at" codes) with a local value set or enumeration (ADL "ac" code).</w:t>
      </w:r>
    </w:p>
    <w:p w14:paraId="3CC885DB" w14:textId="77777777" w:rsidR="009F5595" w:rsidRDefault="00DF2151">
      <w:r>
        <w:t>The Terminology Binding profile draws on the ISO 11179-3 model for the identification, designation, definition and value / meaning binding aspects and on the OMG Common Terminology Servi</w:t>
      </w:r>
      <w:r>
        <w:t>ces 2 (CTS2) specification for the model of Concept, Code System, Code System Version, Value Set and Value Set Definition references.</w:t>
      </w:r>
    </w:p>
    <w:p w14:paraId="73C3F31B" w14:textId="77777777" w:rsidR="00AD09CC" w:rsidRDefault="00B40CA2" w:rsidP="00AD09CC">
      <w:pPr>
        <w:ind w:firstLine="720"/>
      </w:pPr>
      <w:r>
        <w:t xml:space="preserve">    </w:t>
      </w:r>
    </w:p>
    <w:p w14:paraId="3F5236C3" w14:textId="77777777" w:rsidR="00AD09CC" w:rsidRDefault="00B40CA2" w:rsidP="00AD09CC">
      <w:pPr>
        <w:ind w:firstLine="720"/>
      </w:pPr>
      <w:r>
        <w:t xml:space="preserve">    </w:t>
      </w:r>
    </w:p>
    <w:p w14:paraId="500BBCAB" w14:textId="77777777" w:rsidR="00AB0696" w:rsidRDefault="00B40CA2" w:rsidP="00AB0696">
      <w:pPr>
        <w:tabs>
          <w:tab w:val="left" w:pos="3060"/>
        </w:tabs>
        <w:ind w:firstLine="720"/>
        <w:rPr>
          <w:color w:val="FF0000"/>
        </w:rPr>
      </w:pPr>
      <w:r>
        <w:t xml:space="preserve">    </w:t>
      </w:r>
    </w:p>
    <w:p w14:paraId="6D51C030" w14:textId="77777777" w:rsidR="00AB0696" w:rsidRDefault="00B40CA2" w:rsidP="00AB0696">
      <w:pPr>
        <w:tabs>
          <w:tab w:val="left" w:pos="3060"/>
        </w:tabs>
        <w:ind w:firstLine="720"/>
        <w:rPr>
          <w:color w:val="FF0000"/>
        </w:rPr>
      </w:pPr>
      <w:r>
        <w:t xml:space="preserve">    </w:t>
      </w:r>
    </w:p>
    <w:p w14:paraId="7446E9FF" w14:textId="77777777" w:rsidR="007E42FD" w:rsidRPr="00CC1D86" w:rsidRDefault="00B40CA2" w:rsidP="00AB0696">
      <w:pPr>
        <w:tabs>
          <w:tab w:val="left" w:pos="3060"/>
        </w:tabs>
        <w:ind w:firstLine="720"/>
        <w:rPr>
          <w:color w:val="FF0000"/>
        </w:rPr>
      </w:pPr>
      <w:r>
        <w:t xml:space="preserve">    </w:t>
      </w:r>
    </w:p>
    <w:p w14:paraId="5F8BBF84" w14:textId="77777777" w:rsidR="00AB0696" w:rsidRDefault="00B40CA2" w:rsidP="00AB0696">
      <w:pPr>
        <w:ind w:firstLine="720"/>
      </w:pPr>
      <w:r>
        <w:t xml:space="preserve">    </w:t>
      </w:r>
    </w:p>
    <w:p w14:paraId="0F3F09BE" w14:textId="77777777" w:rsidR="008F0741" w:rsidRPr="002F3EB5" w:rsidRDefault="00B40CA2" w:rsidP="008F0741">
      <w:pPr>
        <w:ind w:firstLine="720"/>
        <w:rPr>
          <w:color w:val="FF0000"/>
        </w:rPr>
      </w:pPr>
      <w:r>
        <w:t xml:space="preserve">    </w:t>
      </w:r>
    </w:p>
    <w:p w14:paraId="006568E3" w14:textId="77777777" w:rsidR="008F0741" w:rsidRPr="002F3EB5" w:rsidRDefault="00B40CA2" w:rsidP="008F0741">
      <w:pPr>
        <w:ind w:firstLine="720"/>
        <w:rPr>
          <w:color w:val="FF0000"/>
        </w:rPr>
      </w:pPr>
      <w:r>
        <w:t xml:space="preserve">    </w:t>
      </w:r>
    </w:p>
    <w:p w14:paraId="4D757C0B" w14:textId="77777777" w:rsidR="008F0741" w:rsidRDefault="00B40CA2" w:rsidP="008F0741">
      <w:pPr>
        <w:ind w:firstLine="720"/>
      </w:pPr>
      <w:r>
        <w:t xml:space="preserve">    </w:t>
      </w:r>
    </w:p>
    <w:p w14:paraId="2F2498F3" w14:textId="77777777" w:rsidR="008F0741" w:rsidRPr="002F3EB5" w:rsidRDefault="00B40CA2" w:rsidP="008F0741">
      <w:pPr>
        <w:ind w:firstLine="720"/>
        <w:rPr>
          <w:color w:val="FF0000"/>
        </w:rPr>
      </w:pPr>
      <w:r>
        <w:t xml:space="preserve">    </w:t>
      </w:r>
    </w:p>
    <w:p w14:paraId="2A0C7A2B" w14:textId="77777777" w:rsidR="008F0741" w:rsidRPr="002F3EB5" w:rsidRDefault="00B40CA2" w:rsidP="008F0741">
      <w:pPr>
        <w:ind w:firstLine="720"/>
        <w:rPr>
          <w:color w:val="FF0000"/>
        </w:rPr>
      </w:pPr>
      <w:r>
        <w:t xml:space="preserve">    </w:t>
      </w:r>
    </w:p>
    <w:p w14:paraId="3BB79FEF" w14:textId="77777777" w:rsidR="008F0741" w:rsidRDefault="00B40CA2" w:rsidP="008F0741">
      <w:pPr>
        <w:ind w:firstLine="720"/>
      </w:pPr>
      <w:r>
        <w:t xml:space="preserve">    </w:t>
      </w:r>
    </w:p>
    <w:p w14:paraId="0E7F6546" w14:textId="77777777" w:rsidR="008F0741" w:rsidRPr="002F3EB5" w:rsidRDefault="00B40CA2" w:rsidP="008F0741">
      <w:pPr>
        <w:ind w:firstLine="720"/>
        <w:rPr>
          <w:color w:val="FF0000"/>
        </w:rPr>
      </w:pPr>
      <w:r>
        <w:t xml:space="preserve">    </w:t>
      </w:r>
    </w:p>
    <w:p w14:paraId="485CF2EA" w14:textId="77777777" w:rsidR="008F0741" w:rsidRPr="002F3EB5" w:rsidRDefault="00B40CA2" w:rsidP="008F0741">
      <w:pPr>
        <w:ind w:firstLine="720"/>
        <w:rPr>
          <w:color w:val="FF0000"/>
        </w:rPr>
      </w:pPr>
      <w:r>
        <w:t xml:space="preserve">    </w:t>
      </w:r>
    </w:p>
    <w:p w14:paraId="30DFD599" w14:textId="77777777" w:rsidR="008F0741" w:rsidRDefault="00B40CA2" w:rsidP="008F0741">
      <w:pPr>
        <w:ind w:firstLine="720"/>
      </w:pPr>
      <w:r>
        <w:t xml:space="preserve">    </w:t>
      </w:r>
    </w:p>
    <w:p w14:paraId="16121937" w14:textId="77777777" w:rsidR="008F0741" w:rsidRPr="002F3EB5" w:rsidRDefault="00B40CA2" w:rsidP="008F0741">
      <w:pPr>
        <w:ind w:firstLine="720"/>
        <w:rPr>
          <w:color w:val="FF0000"/>
        </w:rPr>
      </w:pPr>
      <w:r>
        <w:t xml:space="preserve">    </w:t>
      </w:r>
    </w:p>
    <w:p w14:paraId="4F5E0329" w14:textId="77777777" w:rsidR="008F0741" w:rsidRPr="002F3EB5" w:rsidRDefault="00B40CA2" w:rsidP="008F0741">
      <w:pPr>
        <w:ind w:firstLine="720"/>
        <w:rPr>
          <w:color w:val="FF0000"/>
        </w:rPr>
      </w:pPr>
      <w:r>
        <w:t xml:space="preserve">    </w:t>
      </w:r>
    </w:p>
    <w:p w14:paraId="64AC0DDD" w14:textId="77777777" w:rsidR="008F0741" w:rsidRDefault="00B40CA2" w:rsidP="008F0741">
      <w:pPr>
        <w:ind w:firstLine="720"/>
      </w:pPr>
      <w:r>
        <w:t xml:space="preserve">    </w:t>
      </w:r>
    </w:p>
    <w:p w14:paraId="379CCC8C" w14:textId="77777777" w:rsidR="00A129D2" w:rsidRPr="002F3EB5" w:rsidRDefault="00B40CA2" w:rsidP="00A129D2">
      <w:pPr>
        <w:ind w:firstLine="720"/>
        <w:rPr>
          <w:color w:val="FF0000"/>
        </w:rPr>
      </w:pPr>
      <w:r>
        <w:t xml:space="preserve">    </w:t>
      </w:r>
    </w:p>
    <w:p w14:paraId="155FFAF7" w14:textId="77777777" w:rsidR="00A129D2" w:rsidRDefault="00B40CA2" w:rsidP="00A129D2">
      <w:pPr>
        <w:ind w:firstLine="720"/>
        <w:rPr>
          <w:color w:val="FF0000"/>
        </w:rPr>
      </w:pPr>
      <w:r>
        <w:rPr>
          <w:color w:val="FF0000"/>
        </w:rPr>
        <w:t xml:space="preserve">    </w:t>
      </w:r>
    </w:p>
    <w:p w14:paraId="1E2BA2FC" w14:textId="77777777" w:rsidR="00A129D2" w:rsidRDefault="00B40CA2" w:rsidP="00A129D2">
      <w:pPr>
        <w:ind w:firstLine="720"/>
      </w:pPr>
      <w:r>
        <w:t xml:space="preserve">    </w:t>
      </w:r>
    </w:p>
    <w:p w14:paraId="0B185B71" w14:textId="77777777" w:rsidR="00AD09CC" w:rsidRDefault="00B40CA2" w:rsidP="00AD09CC">
      <w:pPr>
        <w:ind w:left="720"/>
      </w:pPr>
      <w:r>
        <w:t xml:space="preserve">    </w:t>
      </w:r>
    </w:p>
    <w:p w14:paraId="4078B2E0" w14:textId="77777777" w:rsidR="00AD09CC" w:rsidRDefault="00B40CA2" w:rsidP="00AD09CC">
      <w:pPr>
        <w:ind w:left="720"/>
      </w:pPr>
      <w:r>
        <w:t xml:space="preserve">    </w:t>
      </w:r>
    </w:p>
    <w:p w14:paraId="71731762" w14:textId="77777777" w:rsidR="00AD09CC" w:rsidRDefault="00B40CA2" w:rsidP="00AD09CC">
      <w:pPr>
        <w:ind w:left="720"/>
      </w:pPr>
      <w:r>
        <w:t xml:space="preserve">    </w:t>
      </w:r>
    </w:p>
    <w:p w14:paraId="67550CE6" w14:textId="77777777" w:rsidR="005F31BE" w:rsidRDefault="001F24CC" w:rsidP="005F31BE">
      <w:pPr>
        <w:pStyle w:val="Heading3"/>
      </w:pPr>
      <w:bookmarkStart w:id="59" w:name="_Toc285796126"/>
      <w:r>
        <w:t>Identification and Designation</w:t>
      </w:r>
      <w:bookmarkEnd w:id="59"/>
    </w:p>
    <w:p w14:paraId="44DCCEF6" w14:textId="77777777" w:rsidR="009F5595" w:rsidRDefault="00DF2151">
      <w:r>
        <w:t xml:space="preserve"> The first section in the AML Terminology Profile focuses on resource identifiers, the equivalent of which in the ADL/AOM 2.0 specification would be the "id", "at" and "ac" codes, their namespaces and their multilingual desig</w:t>
      </w:r>
      <w:r>
        <w:t>nations and descriptions.</w:t>
      </w:r>
    </w:p>
    <w:p w14:paraId="65FC936C" w14:textId="77777777" w:rsidR="003E4BE1" w:rsidRDefault="003E4BE1" w:rsidP="00FC2D47">
      <w:pPr>
        <w:ind w:firstLine="720"/>
      </w:pPr>
      <w:r>
        <w:rPr>
          <w:noProof/>
        </w:rPr>
        <w:drawing>
          <wp:inline distT="0" distB="0" distL="0" distR="0" wp14:anchorId="53EFD27B" wp14:editId="326AA601">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rId30" cstate="print"/>
                    <a:stretch>
                      <a:fillRect/>
                    </a:stretch>
                  </pic:blipFill>
                  <pic:spPr>
                    <a:xfrm>
                      <a:off x="0" y="0"/>
                      <a:ext cx="5934075" cy="4210050"/>
                    </a:xfrm>
                    <a:prstGeom prst="rect">
                      <a:avLst/>
                    </a:prstGeom>
                  </pic:spPr>
                </pic:pic>
              </a:graphicData>
            </a:graphic>
          </wp:inline>
        </w:drawing>
      </w:r>
    </w:p>
    <w:p w14:paraId="25B0913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0" w:name="_0628ce7e5381e7543ba417bb320e03fb"/>
      <w:r w:rsidRPr="007B5B34">
        <w:rPr>
          <w:b/>
          <w:sz w:val="24"/>
          <w:szCs w:val="24"/>
        </w:rPr>
        <w:t>IdentificationAndDesignation</w:t>
      </w:r>
      <w:bookmarkEnd w:id="60"/>
    </w:p>
    <w:p w14:paraId="01BEE16B" w14:textId="77777777" w:rsidR="00AD09CC" w:rsidRDefault="00B40CA2" w:rsidP="00AD09CC">
      <w:pPr>
        <w:ind w:firstLine="720"/>
      </w:pPr>
      <w:r>
        <w:t xml:space="preserve">    </w:t>
      </w:r>
    </w:p>
    <w:p w14:paraId="12DA6678" w14:textId="77777777" w:rsidR="00AD09CC" w:rsidRDefault="00B40CA2" w:rsidP="00AD09CC">
      <w:pPr>
        <w:ind w:firstLine="720"/>
      </w:pPr>
      <w:r>
        <w:t xml:space="preserve">    </w:t>
      </w:r>
    </w:p>
    <w:p w14:paraId="5F99BD98" w14:textId="77777777" w:rsidR="00AB0696" w:rsidRDefault="00B40CA2" w:rsidP="00AB0696">
      <w:pPr>
        <w:tabs>
          <w:tab w:val="left" w:pos="3060"/>
        </w:tabs>
        <w:ind w:firstLine="720"/>
        <w:rPr>
          <w:color w:val="FF0000"/>
        </w:rPr>
      </w:pPr>
      <w:r>
        <w:t xml:space="preserve">    </w:t>
      </w:r>
    </w:p>
    <w:p w14:paraId="280B634F" w14:textId="77777777" w:rsidR="00AB0696" w:rsidRDefault="00B40CA2" w:rsidP="00AB0696">
      <w:pPr>
        <w:tabs>
          <w:tab w:val="left" w:pos="3060"/>
        </w:tabs>
        <w:ind w:firstLine="720"/>
        <w:rPr>
          <w:color w:val="FF0000"/>
        </w:rPr>
      </w:pPr>
      <w:r>
        <w:t xml:space="preserve">    </w:t>
      </w:r>
    </w:p>
    <w:p w14:paraId="57EDA789" w14:textId="77777777" w:rsidR="007E42FD" w:rsidRPr="00CC1D86" w:rsidRDefault="00B40CA2" w:rsidP="00AB0696">
      <w:pPr>
        <w:tabs>
          <w:tab w:val="left" w:pos="3060"/>
        </w:tabs>
        <w:ind w:firstLine="720"/>
        <w:rPr>
          <w:color w:val="FF0000"/>
        </w:rPr>
      </w:pPr>
      <w:r>
        <w:t xml:space="preserve">    </w:t>
      </w:r>
    </w:p>
    <w:p w14:paraId="53412ACE" w14:textId="77777777" w:rsidR="00AB0696" w:rsidRDefault="00B40CA2" w:rsidP="00AB0696">
      <w:pPr>
        <w:ind w:firstLine="720"/>
      </w:pPr>
      <w:r>
        <w:t xml:space="preserve">    </w:t>
      </w:r>
    </w:p>
    <w:p w14:paraId="0613FA3B" w14:textId="77777777" w:rsidR="008F0741" w:rsidRPr="002F3EB5" w:rsidRDefault="00B40CA2" w:rsidP="008F0741">
      <w:pPr>
        <w:ind w:firstLine="720"/>
        <w:rPr>
          <w:color w:val="FF0000"/>
        </w:rPr>
      </w:pPr>
      <w:r>
        <w:t xml:space="preserve">    </w:t>
      </w:r>
    </w:p>
    <w:p w14:paraId="4773514C" w14:textId="77777777" w:rsidR="008F0741" w:rsidRPr="002F3EB5" w:rsidRDefault="00B40CA2" w:rsidP="008F0741">
      <w:pPr>
        <w:ind w:firstLine="720"/>
        <w:rPr>
          <w:color w:val="FF0000"/>
        </w:rPr>
      </w:pPr>
      <w:r>
        <w:t xml:space="preserve">    </w:t>
      </w:r>
    </w:p>
    <w:p w14:paraId="2E029C5D" w14:textId="77777777" w:rsidR="008F0741" w:rsidRDefault="00B40CA2" w:rsidP="008F0741">
      <w:pPr>
        <w:ind w:firstLine="720"/>
      </w:pPr>
      <w:r>
        <w:t xml:space="preserve">    </w:t>
      </w:r>
    </w:p>
    <w:p w14:paraId="353567C3" w14:textId="77777777" w:rsidR="008F0741" w:rsidRPr="002F3EB5" w:rsidRDefault="00B40CA2" w:rsidP="008F0741">
      <w:pPr>
        <w:ind w:firstLine="720"/>
        <w:rPr>
          <w:color w:val="FF0000"/>
        </w:rPr>
      </w:pPr>
      <w:r>
        <w:t xml:space="preserve">    </w:t>
      </w:r>
    </w:p>
    <w:p w14:paraId="5CDA84B8" w14:textId="77777777" w:rsidR="008F0741" w:rsidRPr="002F3EB5" w:rsidRDefault="00B40CA2" w:rsidP="008F0741">
      <w:pPr>
        <w:ind w:firstLine="720"/>
        <w:rPr>
          <w:color w:val="FF0000"/>
        </w:rPr>
      </w:pPr>
      <w:r>
        <w:t xml:space="preserve">    </w:t>
      </w:r>
    </w:p>
    <w:p w14:paraId="462281BA" w14:textId="77777777" w:rsidR="008F0741" w:rsidRDefault="00B40CA2" w:rsidP="008F0741">
      <w:pPr>
        <w:ind w:firstLine="720"/>
      </w:pPr>
      <w:r>
        <w:t xml:space="preserve">    </w:t>
      </w:r>
    </w:p>
    <w:p w14:paraId="34D79237" w14:textId="77777777" w:rsidR="008F0741" w:rsidRPr="002F3EB5" w:rsidRDefault="00B40CA2" w:rsidP="008F0741">
      <w:pPr>
        <w:ind w:firstLine="720"/>
        <w:rPr>
          <w:color w:val="FF0000"/>
        </w:rPr>
      </w:pPr>
      <w:r>
        <w:t xml:space="preserve">    </w:t>
      </w:r>
    </w:p>
    <w:p w14:paraId="4D11130F" w14:textId="77777777" w:rsidR="008F0741" w:rsidRPr="002F3EB5" w:rsidRDefault="00B40CA2" w:rsidP="008F0741">
      <w:pPr>
        <w:ind w:firstLine="720"/>
        <w:rPr>
          <w:color w:val="FF0000"/>
        </w:rPr>
      </w:pPr>
      <w:r>
        <w:t xml:space="preserve">    </w:t>
      </w:r>
    </w:p>
    <w:p w14:paraId="23150071" w14:textId="77777777" w:rsidR="008F0741" w:rsidRDefault="00B40CA2" w:rsidP="008F0741">
      <w:pPr>
        <w:ind w:firstLine="720"/>
      </w:pPr>
      <w:r>
        <w:t xml:space="preserve">    </w:t>
      </w:r>
    </w:p>
    <w:p w14:paraId="77BEA84B" w14:textId="77777777" w:rsidR="008F0741" w:rsidRPr="002F3EB5" w:rsidRDefault="00B40CA2" w:rsidP="008F0741">
      <w:pPr>
        <w:ind w:firstLine="720"/>
        <w:rPr>
          <w:color w:val="FF0000"/>
        </w:rPr>
      </w:pPr>
      <w:r>
        <w:t xml:space="preserve">    </w:t>
      </w:r>
    </w:p>
    <w:p w14:paraId="684B3CC1" w14:textId="77777777" w:rsidR="008F0741" w:rsidRPr="002F3EB5" w:rsidRDefault="00B40CA2" w:rsidP="008F0741">
      <w:pPr>
        <w:ind w:firstLine="720"/>
        <w:rPr>
          <w:color w:val="FF0000"/>
        </w:rPr>
      </w:pPr>
      <w:r>
        <w:t xml:space="preserve">    </w:t>
      </w:r>
    </w:p>
    <w:p w14:paraId="2966AD87" w14:textId="77777777" w:rsidR="008F0741" w:rsidRDefault="00B40CA2" w:rsidP="008F0741">
      <w:pPr>
        <w:ind w:firstLine="720"/>
      </w:pPr>
      <w:r>
        <w:t xml:space="preserve">    </w:t>
      </w:r>
    </w:p>
    <w:p w14:paraId="631BDFB8" w14:textId="77777777" w:rsidR="00A129D2" w:rsidRPr="002F3EB5" w:rsidRDefault="00B40CA2" w:rsidP="00A129D2">
      <w:pPr>
        <w:ind w:firstLine="720"/>
        <w:rPr>
          <w:color w:val="FF0000"/>
        </w:rPr>
      </w:pPr>
      <w:r>
        <w:t xml:space="preserve">    </w:t>
      </w:r>
    </w:p>
    <w:p w14:paraId="3F628137" w14:textId="77777777" w:rsidR="00A129D2" w:rsidRDefault="00B40CA2" w:rsidP="00A129D2">
      <w:pPr>
        <w:ind w:firstLine="720"/>
        <w:rPr>
          <w:color w:val="FF0000"/>
        </w:rPr>
      </w:pPr>
      <w:r>
        <w:rPr>
          <w:color w:val="FF0000"/>
        </w:rPr>
        <w:t xml:space="preserve">    </w:t>
      </w:r>
    </w:p>
    <w:p w14:paraId="4103FFFC" w14:textId="77777777" w:rsidR="00A129D2" w:rsidRDefault="00B40CA2" w:rsidP="00A129D2">
      <w:pPr>
        <w:ind w:firstLine="720"/>
      </w:pPr>
      <w:r>
        <w:t xml:space="preserve">    </w:t>
      </w:r>
    </w:p>
    <w:p w14:paraId="51803AB1" w14:textId="77777777" w:rsidR="00AD09CC" w:rsidRDefault="00B40CA2" w:rsidP="00AD09CC">
      <w:pPr>
        <w:ind w:left="720"/>
      </w:pPr>
      <w:r>
        <w:t xml:space="preserve">    </w:t>
      </w:r>
    </w:p>
    <w:p w14:paraId="3F587177" w14:textId="77777777" w:rsidR="00AD09CC" w:rsidRDefault="00B40CA2" w:rsidP="00AD09CC">
      <w:pPr>
        <w:ind w:left="720"/>
      </w:pPr>
      <w:r>
        <w:t xml:space="preserve">    </w:t>
      </w:r>
    </w:p>
    <w:p w14:paraId="3F05C1EA" w14:textId="77777777" w:rsidR="005F31BE" w:rsidRDefault="001F24CC" w:rsidP="005F31BE">
      <w:pPr>
        <w:pStyle w:val="Heading3"/>
      </w:pPr>
      <w:bookmarkStart w:id="61" w:name="_Toc285796127"/>
      <w:r>
        <w:t>Resource References</w:t>
      </w:r>
      <w:bookmarkEnd w:id="61"/>
    </w:p>
    <w:p w14:paraId="5AED061F" w14:textId="77777777" w:rsidR="009F5595" w:rsidRDefault="00DF2151">
      <w:r>
        <w:t>This clause describes the profiles corresponding to the MetaModel constructs:</w:t>
      </w:r>
    </w:p>
    <w:p w14:paraId="5210C47A" w14:textId="77777777" w:rsidR="009F5595" w:rsidRDefault="00DF2151">
      <w:pPr>
        <w:pStyle w:val="ListParagraph"/>
        <w:numPr>
          <w:ilvl w:val="0"/>
          <w:numId w:val="28"/>
        </w:numPr>
      </w:pPr>
      <w:r>
        <w:t>ResourceReference</w:t>
      </w:r>
    </w:p>
    <w:p w14:paraId="684E67C4" w14:textId="77777777" w:rsidR="009F5595" w:rsidRDefault="00DF2151">
      <w:pPr>
        <w:pStyle w:val="ListParagraph"/>
        <w:numPr>
          <w:ilvl w:val="0"/>
          <w:numId w:val="28"/>
        </w:numPr>
      </w:pPr>
      <w:r>
        <w:t>CodeSystemAndVersionReference</w:t>
      </w:r>
    </w:p>
    <w:p w14:paraId="22EFB62D" w14:textId="77777777" w:rsidR="009F5595" w:rsidRDefault="00DF2151">
      <w:pPr>
        <w:pStyle w:val="ListParagraph"/>
        <w:numPr>
          <w:ilvl w:val="0"/>
          <w:numId w:val="28"/>
        </w:numPr>
      </w:pPr>
      <w:r>
        <w:t>ValueSetAndDefinitionReference</w:t>
      </w:r>
    </w:p>
    <w:p w14:paraId="612CAC5F" w14:textId="77777777" w:rsidR="009F5595" w:rsidRDefault="00DF2151">
      <w:r>
        <w:t>The first clause below defines how each of these elements are represented.  The second clause defin</w:t>
      </w:r>
      <w:r>
        <w:t>es a set of extensions to the Abstraction relationship providing links between model elements and their target ResourceReferences.</w:t>
      </w:r>
    </w:p>
    <w:p w14:paraId="09DD920E" w14:textId="77777777" w:rsidR="00AD09CC" w:rsidRDefault="00B40CA2" w:rsidP="00AD09CC">
      <w:pPr>
        <w:ind w:firstLine="720"/>
      </w:pPr>
      <w:r>
        <w:t xml:space="preserve">    </w:t>
      </w:r>
    </w:p>
    <w:p w14:paraId="1438D8E3" w14:textId="77777777" w:rsidR="00AD09CC" w:rsidRDefault="00B40CA2" w:rsidP="00AD09CC">
      <w:pPr>
        <w:ind w:firstLine="720"/>
      </w:pPr>
      <w:r>
        <w:t xml:space="preserve">    </w:t>
      </w:r>
    </w:p>
    <w:p w14:paraId="63E53FF9" w14:textId="77777777" w:rsidR="00AB0696" w:rsidRDefault="00B40CA2" w:rsidP="00AB0696">
      <w:pPr>
        <w:tabs>
          <w:tab w:val="left" w:pos="3060"/>
        </w:tabs>
        <w:ind w:firstLine="720"/>
        <w:rPr>
          <w:color w:val="FF0000"/>
        </w:rPr>
      </w:pPr>
      <w:r>
        <w:t xml:space="preserve">    </w:t>
      </w:r>
    </w:p>
    <w:p w14:paraId="6CD4268B" w14:textId="77777777" w:rsidR="00AB0696" w:rsidRDefault="00B40CA2" w:rsidP="00AB0696">
      <w:pPr>
        <w:tabs>
          <w:tab w:val="left" w:pos="3060"/>
        </w:tabs>
        <w:ind w:firstLine="720"/>
        <w:rPr>
          <w:color w:val="FF0000"/>
        </w:rPr>
      </w:pPr>
      <w:r>
        <w:t xml:space="preserve">    </w:t>
      </w:r>
    </w:p>
    <w:p w14:paraId="21D7A2B3" w14:textId="77777777" w:rsidR="007E42FD" w:rsidRPr="00CC1D86" w:rsidRDefault="00B40CA2" w:rsidP="00AB0696">
      <w:pPr>
        <w:tabs>
          <w:tab w:val="left" w:pos="3060"/>
        </w:tabs>
        <w:ind w:firstLine="720"/>
        <w:rPr>
          <w:color w:val="FF0000"/>
        </w:rPr>
      </w:pPr>
      <w:r>
        <w:t xml:space="preserve">    </w:t>
      </w:r>
    </w:p>
    <w:p w14:paraId="68897EC6" w14:textId="77777777" w:rsidR="00AB0696" w:rsidRDefault="00B40CA2" w:rsidP="00AB0696">
      <w:pPr>
        <w:ind w:firstLine="720"/>
      </w:pPr>
      <w:r>
        <w:t xml:space="preserve">    </w:t>
      </w:r>
    </w:p>
    <w:p w14:paraId="7DD15249" w14:textId="77777777" w:rsidR="008F0741" w:rsidRPr="002F3EB5" w:rsidRDefault="00B40CA2" w:rsidP="008F0741">
      <w:pPr>
        <w:ind w:firstLine="720"/>
        <w:rPr>
          <w:color w:val="FF0000"/>
        </w:rPr>
      </w:pPr>
      <w:r>
        <w:t xml:space="preserve">    </w:t>
      </w:r>
    </w:p>
    <w:p w14:paraId="624EAAFC" w14:textId="77777777" w:rsidR="008F0741" w:rsidRPr="002F3EB5" w:rsidRDefault="00B40CA2" w:rsidP="008F0741">
      <w:pPr>
        <w:ind w:firstLine="720"/>
        <w:rPr>
          <w:color w:val="FF0000"/>
        </w:rPr>
      </w:pPr>
      <w:r>
        <w:t xml:space="preserve">    </w:t>
      </w:r>
    </w:p>
    <w:p w14:paraId="7F02781C" w14:textId="77777777" w:rsidR="008F0741" w:rsidRDefault="00B40CA2" w:rsidP="008F0741">
      <w:pPr>
        <w:ind w:firstLine="720"/>
      </w:pPr>
      <w:r>
        <w:t xml:space="preserve">    </w:t>
      </w:r>
    </w:p>
    <w:p w14:paraId="1CC6BFF6" w14:textId="77777777" w:rsidR="008F0741" w:rsidRPr="002F3EB5" w:rsidRDefault="00B40CA2" w:rsidP="008F0741">
      <w:pPr>
        <w:ind w:firstLine="720"/>
        <w:rPr>
          <w:color w:val="FF0000"/>
        </w:rPr>
      </w:pPr>
      <w:r>
        <w:t xml:space="preserve">    </w:t>
      </w:r>
    </w:p>
    <w:p w14:paraId="0FBF0887" w14:textId="77777777" w:rsidR="008F0741" w:rsidRPr="002F3EB5" w:rsidRDefault="00B40CA2" w:rsidP="008F0741">
      <w:pPr>
        <w:ind w:firstLine="720"/>
        <w:rPr>
          <w:color w:val="FF0000"/>
        </w:rPr>
      </w:pPr>
      <w:r>
        <w:t xml:space="preserve">    </w:t>
      </w:r>
    </w:p>
    <w:p w14:paraId="2EB6D373" w14:textId="77777777" w:rsidR="008F0741" w:rsidRDefault="00B40CA2" w:rsidP="008F0741">
      <w:pPr>
        <w:ind w:firstLine="720"/>
      </w:pPr>
      <w:r>
        <w:t xml:space="preserve">    </w:t>
      </w:r>
    </w:p>
    <w:p w14:paraId="36DAA34B" w14:textId="77777777" w:rsidR="008F0741" w:rsidRPr="002F3EB5" w:rsidRDefault="00B40CA2" w:rsidP="008F0741">
      <w:pPr>
        <w:ind w:firstLine="720"/>
        <w:rPr>
          <w:color w:val="FF0000"/>
        </w:rPr>
      </w:pPr>
      <w:r>
        <w:t xml:space="preserve">    </w:t>
      </w:r>
    </w:p>
    <w:p w14:paraId="7CB736C7" w14:textId="77777777" w:rsidR="008F0741" w:rsidRPr="002F3EB5" w:rsidRDefault="00B40CA2" w:rsidP="008F0741">
      <w:pPr>
        <w:ind w:firstLine="720"/>
        <w:rPr>
          <w:color w:val="FF0000"/>
        </w:rPr>
      </w:pPr>
      <w:r>
        <w:t xml:space="preserve">    </w:t>
      </w:r>
    </w:p>
    <w:p w14:paraId="1BBD7BE3" w14:textId="77777777" w:rsidR="008F0741" w:rsidRDefault="00B40CA2" w:rsidP="008F0741">
      <w:pPr>
        <w:ind w:firstLine="720"/>
      </w:pPr>
      <w:r>
        <w:t xml:space="preserve">    </w:t>
      </w:r>
    </w:p>
    <w:p w14:paraId="4F46763A" w14:textId="77777777" w:rsidR="008F0741" w:rsidRPr="002F3EB5" w:rsidRDefault="00B40CA2" w:rsidP="008F0741">
      <w:pPr>
        <w:ind w:firstLine="720"/>
        <w:rPr>
          <w:color w:val="FF0000"/>
        </w:rPr>
      </w:pPr>
      <w:r>
        <w:t xml:space="preserve">    </w:t>
      </w:r>
    </w:p>
    <w:p w14:paraId="5D3262D7" w14:textId="77777777" w:rsidR="008F0741" w:rsidRPr="002F3EB5" w:rsidRDefault="00B40CA2" w:rsidP="008F0741">
      <w:pPr>
        <w:ind w:firstLine="720"/>
        <w:rPr>
          <w:color w:val="FF0000"/>
        </w:rPr>
      </w:pPr>
      <w:r>
        <w:t xml:space="preserve">    </w:t>
      </w:r>
    </w:p>
    <w:p w14:paraId="7106AECA" w14:textId="77777777" w:rsidR="008F0741" w:rsidRDefault="00B40CA2" w:rsidP="008F0741">
      <w:pPr>
        <w:ind w:firstLine="720"/>
      </w:pPr>
      <w:r>
        <w:t xml:space="preserve">    </w:t>
      </w:r>
    </w:p>
    <w:p w14:paraId="286C6FAC" w14:textId="77777777" w:rsidR="00A129D2" w:rsidRPr="002F3EB5" w:rsidRDefault="00B40CA2" w:rsidP="00A129D2">
      <w:pPr>
        <w:ind w:firstLine="720"/>
        <w:rPr>
          <w:color w:val="FF0000"/>
        </w:rPr>
      </w:pPr>
      <w:r>
        <w:t xml:space="preserve">    </w:t>
      </w:r>
    </w:p>
    <w:p w14:paraId="6304EFBA" w14:textId="77777777" w:rsidR="00A129D2" w:rsidRDefault="00B40CA2" w:rsidP="00A129D2">
      <w:pPr>
        <w:ind w:firstLine="720"/>
        <w:rPr>
          <w:color w:val="FF0000"/>
        </w:rPr>
      </w:pPr>
      <w:r>
        <w:rPr>
          <w:color w:val="FF0000"/>
        </w:rPr>
        <w:t xml:space="preserve">    </w:t>
      </w:r>
    </w:p>
    <w:p w14:paraId="4F6D8F08" w14:textId="77777777" w:rsidR="00A129D2" w:rsidRDefault="00B40CA2" w:rsidP="00A129D2">
      <w:pPr>
        <w:ind w:firstLine="720"/>
      </w:pPr>
      <w:r>
        <w:t xml:space="preserve">    </w:t>
      </w:r>
    </w:p>
    <w:p w14:paraId="3915054A" w14:textId="77777777" w:rsidR="00AD09CC" w:rsidRDefault="00B40CA2" w:rsidP="00AD09CC">
      <w:pPr>
        <w:ind w:left="720"/>
      </w:pPr>
      <w:r>
        <w:t xml:space="preserve">    </w:t>
      </w:r>
    </w:p>
    <w:p w14:paraId="7678CA7C" w14:textId="77777777" w:rsidR="00AD09CC" w:rsidRDefault="00B40CA2" w:rsidP="00AD09CC">
      <w:pPr>
        <w:ind w:left="720"/>
      </w:pPr>
      <w:r>
        <w:t xml:space="preserve">    </w:t>
      </w:r>
    </w:p>
    <w:p w14:paraId="12FCF8C0" w14:textId="77777777" w:rsidR="00AD09CC" w:rsidRDefault="00B40CA2" w:rsidP="00AD09CC">
      <w:pPr>
        <w:ind w:left="720"/>
      </w:pPr>
      <w:r>
        <w:t xml:space="preserve">    </w:t>
      </w:r>
    </w:p>
    <w:p w14:paraId="0DDFA16A" w14:textId="77777777" w:rsidR="002C0F83" w:rsidRPr="005F31BE" w:rsidRDefault="001F24CC" w:rsidP="005F31BE">
      <w:pPr>
        <w:pStyle w:val="Heading4"/>
      </w:pPr>
      <w:bookmarkStart w:id="62" w:name="_Toc285796128"/>
      <w:r w:rsidRPr="005F31BE">
        <w:t>Resource References</w:t>
      </w:r>
      <w:bookmarkEnd w:id="62"/>
    </w:p>
    <w:p w14:paraId="574013CF" w14:textId="77777777" w:rsidR="003E4BE1" w:rsidRDefault="003E4BE1" w:rsidP="00FC2D47">
      <w:pPr>
        <w:ind w:firstLine="720"/>
      </w:pPr>
      <w:r>
        <w:rPr>
          <w:noProof/>
        </w:rPr>
        <w:drawing>
          <wp:inline distT="0" distB="0" distL="0" distR="0" wp14:anchorId="406F4EBA" wp14:editId="092C11A9">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rId31" cstate="print"/>
                    <a:stretch>
                      <a:fillRect/>
                    </a:stretch>
                  </pic:blipFill>
                  <pic:spPr>
                    <a:xfrm>
                      <a:off x="0" y="0"/>
                      <a:ext cx="5943600" cy="3295650"/>
                    </a:xfrm>
                    <a:prstGeom prst="rect">
                      <a:avLst/>
                    </a:prstGeom>
                  </pic:spPr>
                </pic:pic>
              </a:graphicData>
            </a:graphic>
          </wp:inline>
        </w:drawing>
      </w:r>
    </w:p>
    <w:p w14:paraId="5044BDC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3" w:name="_aa2597b87275ed4e1724a94a9c31d90b"/>
      <w:r w:rsidRPr="007B5B34">
        <w:rPr>
          <w:b/>
          <w:sz w:val="24"/>
          <w:szCs w:val="24"/>
        </w:rPr>
        <w:t>Resource References</w:t>
      </w:r>
      <w:bookmarkEnd w:id="63"/>
    </w:p>
    <w:p w14:paraId="78320D87" w14:textId="77777777" w:rsidR="009F5595" w:rsidRDefault="00DF2151">
      <w:r>
        <w:t xml:space="preserve">A URI naming the resource.  This should conform to the semantics of the CTS2 </w:t>
      </w:r>
      <w:r>
        <w:rPr>
          <w:b/>
          <w:bCs/>
        </w:rPr>
        <w:t>PersistentURI</w:t>
      </w:r>
      <w:r>
        <w:t>.</w:t>
      </w:r>
    </w:p>
    <w:p w14:paraId="333DECC1" w14:textId="77777777" w:rsidR="00AD09CC" w:rsidRDefault="00B40CA2" w:rsidP="00AD09CC">
      <w:pPr>
        <w:ind w:firstLine="720"/>
      </w:pPr>
      <w:r>
        <w:t xml:space="preserve">    </w:t>
      </w:r>
    </w:p>
    <w:p w14:paraId="69B07390" w14:textId="77777777" w:rsidR="00AD09CC" w:rsidRDefault="00B40CA2" w:rsidP="00AD09CC">
      <w:pPr>
        <w:ind w:firstLine="720"/>
      </w:pPr>
      <w:r>
        <w:t xml:space="preserve">    </w:t>
      </w:r>
    </w:p>
    <w:p w14:paraId="314E5825" w14:textId="77777777" w:rsidR="00AB0696" w:rsidRDefault="00B40CA2" w:rsidP="00AB0696">
      <w:pPr>
        <w:tabs>
          <w:tab w:val="left" w:pos="3060"/>
        </w:tabs>
        <w:ind w:firstLine="720"/>
        <w:rPr>
          <w:color w:val="FF0000"/>
        </w:rPr>
      </w:pPr>
      <w:r>
        <w:t xml:space="preserve">    </w:t>
      </w:r>
    </w:p>
    <w:p w14:paraId="25984E72" w14:textId="77777777" w:rsidR="00AB0696" w:rsidRDefault="00B40CA2" w:rsidP="00AB0696">
      <w:pPr>
        <w:tabs>
          <w:tab w:val="left" w:pos="3060"/>
        </w:tabs>
        <w:ind w:firstLine="720"/>
        <w:rPr>
          <w:color w:val="FF0000"/>
        </w:rPr>
      </w:pPr>
      <w:r>
        <w:t xml:space="preserve">    </w:t>
      </w:r>
    </w:p>
    <w:p w14:paraId="5F063E6F" w14:textId="77777777" w:rsidR="007E42FD" w:rsidRPr="00CC1D86" w:rsidRDefault="00B40CA2" w:rsidP="00AB0696">
      <w:pPr>
        <w:tabs>
          <w:tab w:val="left" w:pos="3060"/>
        </w:tabs>
        <w:ind w:firstLine="720"/>
        <w:rPr>
          <w:color w:val="FF0000"/>
        </w:rPr>
      </w:pPr>
      <w:r>
        <w:t xml:space="preserve">    </w:t>
      </w:r>
    </w:p>
    <w:p w14:paraId="0D960C0F" w14:textId="77777777" w:rsidR="00AB0696" w:rsidRDefault="00B40CA2" w:rsidP="00AB0696">
      <w:pPr>
        <w:ind w:firstLine="720"/>
      </w:pPr>
      <w:r>
        <w:t xml:space="preserve">    </w:t>
      </w:r>
    </w:p>
    <w:p w14:paraId="505945DC" w14:textId="77777777" w:rsidR="008F0741" w:rsidRPr="002F3EB5" w:rsidRDefault="00B40CA2" w:rsidP="008F0741">
      <w:pPr>
        <w:ind w:firstLine="720"/>
        <w:rPr>
          <w:color w:val="FF0000"/>
        </w:rPr>
      </w:pPr>
      <w:r>
        <w:t xml:space="preserve">    </w:t>
      </w:r>
    </w:p>
    <w:p w14:paraId="0BD9DB6C" w14:textId="77777777" w:rsidR="008F0741" w:rsidRPr="002F3EB5" w:rsidRDefault="00B40CA2" w:rsidP="008F0741">
      <w:pPr>
        <w:ind w:firstLine="720"/>
        <w:rPr>
          <w:color w:val="FF0000"/>
        </w:rPr>
      </w:pPr>
      <w:r>
        <w:t xml:space="preserve">    </w:t>
      </w:r>
    </w:p>
    <w:p w14:paraId="3FC37130" w14:textId="77777777" w:rsidR="008F0741" w:rsidRDefault="00B40CA2" w:rsidP="008F0741">
      <w:pPr>
        <w:ind w:firstLine="720"/>
      </w:pPr>
      <w:r>
        <w:t xml:space="preserve">    </w:t>
      </w:r>
    </w:p>
    <w:p w14:paraId="47DA05B2" w14:textId="77777777" w:rsidR="008F0741" w:rsidRPr="002F3EB5" w:rsidRDefault="00B40CA2" w:rsidP="008F0741">
      <w:pPr>
        <w:ind w:firstLine="720"/>
        <w:rPr>
          <w:color w:val="FF0000"/>
        </w:rPr>
      </w:pPr>
      <w:r>
        <w:t xml:space="preserve">    </w:t>
      </w:r>
    </w:p>
    <w:p w14:paraId="12194D8A" w14:textId="77777777" w:rsidR="008F0741" w:rsidRPr="002F3EB5" w:rsidRDefault="00B40CA2" w:rsidP="008F0741">
      <w:pPr>
        <w:ind w:firstLine="720"/>
        <w:rPr>
          <w:color w:val="FF0000"/>
        </w:rPr>
      </w:pPr>
      <w:r>
        <w:t xml:space="preserve">    </w:t>
      </w:r>
    </w:p>
    <w:p w14:paraId="6FC072BC" w14:textId="77777777" w:rsidR="008F0741" w:rsidRDefault="00B40CA2" w:rsidP="008F0741">
      <w:pPr>
        <w:ind w:firstLine="720"/>
      </w:pPr>
      <w:r>
        <w:t xml:space="preserve">    </w:t>
      </w:r>
    </w:p>
    <w:p w14:paraId="44FE7AB3" w14:textId="77777777" w:rsidR="008F0741" w:rsidRPr="002F3EB5" w:rsidRDefault="00B40CA2" w:rsidP="008F0741">
      <w:pPr>
        <w:ind w:firstLine="720"/>
        <w:rPr>
          <w:color w:val="FF0000"/>
        </w:rPr>
      </w:pPr>
      <w:r>
        <w:t xml:space="preserve">    </w:t>
      </w:r>
    </w:p>
    <w:p w14:paraId="71B60E26" w14:textId="77777777" w:rsidR="008F0741" w:rsidRPr="002F3EB5" w:rsidRDefault="00B40CA2" w:rsidP="008F0741">
      <w:pPr>
        <w:ind w:firstLine="720"/>
        <w:rPr>
          <w:color w:val="FF0000"/>
        </w:rPr>
      </w:pPr>
      <w:r>
        <w:t xml:space="preserve">    </w:t>
      </w:r>
    </w:p>
    <w:p w14:paraId="7049C1EF" w14:textId="77777777" w:rsidR="008F0741" w:rsidRDefault="00B40CA2" w:rsidP="008F0741">
      <w:pPr>
        <w:ind w:firstLine="720"/>
      </w:pPr>
      <w:r>
        <w:t xml:space="preserve">    </w:t>
      </w:r>
    </w:p>
    <w:p w14:paraId="58A1F106" w14:textId="77777777" w:rsidR="008F0741" w:rsidRPr="002F3EB5" w:rsidRDefault="00B40CA2" w:rsidP="008F0741">
      <w:pPr>
        <w:ind w:firstLine="720"/>
        <w:rPr>
          <w:color w:val="FF0000"/>
        </w:rPr>
      </w:pPr>
      <w:r>
        <w:t xml:space="preserve">    </w:t>
      </w:r>
    </w:p>
    <w:p w14:paraId="57A84F1E" w14:textId="77777777" w:rsidR="008F0741" w:rsidRPr="002F3EB5" w:rsidRDefault="00B40CA2" w:rsidP="008F0741">
      <w:pPr>
        <w:ind w:firstLine="720"/>
        <w:rPr>
          <w:color w:val="FF0000"/>
        </w:rPr>
      </w:pPr>
      <w:r>
        <w:t xml:space="preserve">    </w:t>
      </w:r>
    </w:p>
    <w:p w14:paraId="6EF006DD" w14:textId="77777777" w:rsidR="008F0741" w:rsidRDefault="00B40CA2" w:rsidP="008F0741">
      <w:pPr>
        <w:ind w:firstLine="720"/>
      </w:pPr>
      <w:r>
        <w:t xml:space="preserve">    </w:t>
      </w:r>
    </w:p>
    <w:p w14:paraId="09444BBE" w14:textId="77777777" w:rsidR="00A129D2" w:rsidRPr="002F3EB5" w:rsidRDefault="00B40CA2" w:rsidP="00A129D2">
      <w:pPr>
        <w:ind w:firstLine="720"/>
        <w:rPr>
          <w:color w:val="FF0000"/>
        </w:rPr>
      </w:pPr>
      <w:r>
        <w:t xml:space="preserve">    </w:t>
      </w:r>
    </w:p>
    <w:p w14:paraId="1C1A6A74" w14:textId="77777777" w:rsidR="00A129D2" w:rsidRDefault="00B40CA2" w:rsidP="00A129D2">
      <w:pPr>
        <w:ind w:firstLine="720"/>
        <w:rPr>
          <w:color w:val="FF0000"/>
        </w:rPr>
      </w:pPr>
      <w:r>
        <w:rPr>
          <w:color w:val="FF0000"/>
        </w:rPr>
        <w:t xml:space="preserve">    </w:t>
      </w:r>
    </w:p>
    <w:p w14:paraId="3C72A0FC" w14:textId="77777777" w:rsidR="00A129D2" w:rsidRDefault="00B40CA2" w:rsidP="00A129D2">
      <w:pPr>
        <w:ind w:firstLine="720"/>
      </w:pPr>
      <w:r>
        <w:t xml:space="preserve">    </w:t>
      </w:r>
    </w:p>
    <w:p w14:paraId="1496A9E8" w14:textId="77777777" w:rsidR="00AD09CC" w:rsidRDefault="00B40CA2" w:rsidP="00AD09CC">
      <w:pPr>
        <w:ind w:left="720"/>
      </w:pPr>
      <w:r>
        <w:t xml:space="preserve">    </w:t>
      </w:r>
    </w:p>
    <w:p w14:paraId="7300F242" w14:textId="77777777" w:rsidR="00AD09CC" w:rsidRDefault="00B40CA2" w:rsidP="00AD09CC">
      <w:pPr>
        <w:ind w:left="720"/>
      </w:pPr>
      <w:r>
        <w:t xml:space="preserve">    </w:t>
      </w:r>
    </w:p>
    <w:p w14:paraId="065ACB09" w14:textId="77777777" w:rsidR="00AD09CC" w:rsidRDefault="00B40CA2" w:rsidP="00AD09CC">
      <w:pPr>
        <w:ind w:left="720"/>
      </w:pPr>
      <w:r>
        <w:t xml:space="preserve">    </w:t>
      </w:r>
    </w:p>
    <w:p w14:paraId="642BD1E3" w14:textId="77777777" w:rsidR="002C0F83" w:rsidRPr="005F31BE" w:rsidRDefault="001F24CC" w:rsidP="005F31BE">
      <w:pPr>
        <w:pStyle w:val="Heading4"/>
      </w:pPr>
      <w:bookmarkStart w:id="64" w:name="_Toc285796129"/>
      <w:r w:rsidRPr="005F31BE">
        <w:t>Resource Reference Relationships</w:t>
      </w:r>
      <w:bookmarkEnd w:id="64"/>
    </w:p>
    <w:p w14:paraId="001FE575" w14:textId="77777777" w:rsidR="009F5595" w:rsidRDefault="00DF2151">
      <w:r>
        <w:t>This section describes the set of associations that allow the various types of ResourceReference to be linked to their referencing elements.</w:t>
      </w:r>
    </w:p>
    <w:p w14:paraId="62B273DF" w14:textId="77777777" w:rsidR="003E4BE1" w:rsidRDefault="003E4BE1" w:rsidP="00FC2D47">
      <w:pPr>
        <w:ind w:firstLine="720"/>
      </w:pPr>
      <w:r>
        <w:rPr>
          <w:noProof/>
        </w:rPr>
        <w:drawing>
          <wp:inline distT="0" distB="0" distL="0" distR="0" wp14:anchorId="7AAE3CEF" wp14:editId="0964940A">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rId32" cstate="print"/>
                    <a:stretch>
                      <a:fillRect/>
                    </a:stretch>
                  </pic:blipFill>
                  <pic:spPr>
                    <a:xfrm>
                      <a:off x="0" y="0"/>
                      <a:ext cx="5934075" cy="3228975"/>
                    </a:xfrm>
                    <a:prstGeom prst="rect">
                      <a:avLst/>
                    </a:prstGeom>
                  </pic:spPr>
                </pic:pic>
              </a:graphicData>
            </a:graphic>
          </wp:inline>
        </w:drawing>
      </w:r>
    </w:p>
    <w:p w14:paraId="73141EF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5" w:name="_6d065336864e77a240c6e7a3eb36e8cd"/>
      <w:r w:rsidRPr="007B5B34">
        <w:rPr>
          <w:b/>
          <w:sz w:val="24"/>
          <w:szCs w:val="24"/>
        </w:rPr>
        <w:t>Resource Reference Relationships</w:t>
      </w:r>
      <w:bookmarkEnd w:id="65"/>
    </w:p>
    <w:p w14:paraId="65F48946" w14:textId="77777777" w:rsidR="009F5595" w:rsidRDefault="00DF2151">
      <w:r>
        <w:t>A URI that names the resource.  This should con</w:t>
      </w:r>
      <w:r>
        <w:t xml:space="preserve">form to the semantics of the CTS2 </w:t>
      </w:r>
      <w:r>
        <w:rPr>
          <w:b/>
          <w:bCs/>
        </w:rPr>
        <w:t>PersistentURI</w:t>
      </w:r>
      <w:r>
        <w:t>.</w:t>
      </w:r>
    </w:p>
    <w:p w14:paraId="71432E66" w14:textId="77777777" w:rsidR="00AD09CC" w:rsidRDefault="00B40CA2" w:rsidP="00AD09CC">
      <w:pPr>
        <w:ind w:firstLine="720"/>
      </w:pPr>
      <w:r>
        <w:t xml:space="preserve">    </w:t>
      </w:r>
    </w:p>
    <w:p w14:paraId="3957F571" w14:textId="77777777" w:rsidR="00AD09CC" w:rsidRDefault="00B40CA2" w:rsidP="00AD09CC">
      <w:pPr>
        <w:ind w:firstLine="720"/>
      </w:pPr>
      <w:r>
        <w:t xml:space="preserve">    </w:t>
      </w:r>
    </w:p>
    <w:p w14:paraId="7E6FC996" w14:textId="77777777" w:rsidR="00AB0696" w:rsidRDefault="00B40CA2" w:rsidP="00AB0696">
      <w:pPr>
        <w:tabs>
          <w:tab w:val="left" w:pos="3060"/>
        </w:tabs>
        <w:ind w:firstLine="720"/>
        <w:rPr>
          <w:color w:val="FF0000"/>
        </w:rPr>
      </w:pPr>
      <w:r>
        <w:t xml:space="preserve">    </w:t>
      </w:r>
    </w:p>
    <w:p w14:paraId="21958205" w14:textId="77777777" w:rsidR="00AB0696" w:rsidRDefault="00B40CA2" w:rsidP="00AB0696">
      <w:pPr>
        <w:tabs>
          <w:tab w:val="left" w:pos="3060"/>
        </w:tabs>
        <w:ind w:firstLine="720"/>
        <w:rPr>
          <w:color w:val="FF0000"/>
        </w:rPr>
      </w:pPr>
      <w:r>
        <w:t xml:space="preserve">    </w:t>
      </w:r>
    </w:p>
    <w:p w14:paraId="7FA9BD79" w14:textId="77777777" w:rsidR="007E42FD" w:rsidRPr="00CC1D86" w:rsidRDefault="00B40CA2" w:rsidP="00AB0696">
      <w:pPr>
        <w:tabs>
          <w:tab w:val="left" w:pos="3060"/>
        </w:tabs>
        <w:ind w:firstLine="720"/>
        <w:rPr>
          <w:color w:val="FF0000"/>
        </w:rPr>
      </w:pPr>
      <w:r>
        <w:t xml:space="preserve">    </w:t>
      </w:r>
    </w:p>
    <w:p w14:paraId="2DD6CBFC" w14:textId="77777777" w:rsidR="00AB0696" w:rsidRDefault="00B40CA2" w:rsidP="00AB0696">
      <w:pPr>
        <w:ind w:firstLine="720"/>
      </w:pPr>
      <w:r>
        <w:t xml:space="preserve">    </w:t>
      </w:r>
    </w:p>
    <w:p w14:paraId="245C544C" w14:textId="77777777" w:rsidR="008F0741" w:rsidRPr="002F3EB5" w:rsidRDefault="00B40CA2" w:rsidP="008F0741">
      <w:pPr>
        <w:ind w:firstLine="720"/>
        <w:rPr>
          <w:color w:val="FF0000"/>
        </w:rPr>
      </w:pPr>
      <w:r>
        <w:t xml:space="preserve">    </w:t>
      </w:r>
    </w:p>
    <w:p w14:paraId="051AA19C" w14:textId="77777777" w:rsidR="008F0741" w:rsidRPr="002F3EB5" w:rsidRDefault="00B40CA2" w:rsidP="008F0741">
      <w:pPr>
        <w:ind w:firstLine="720"/>
        <w:rPr>
          <w:color w:val="FF0000"/>
        </w:rPr>
      </w:pPr>
      <w:r>
        <w:t xml:space="preserve">    </w:t>
      </w:r>
    </w:p>
    <w:p w14:paraId="69B68169" w14:textId="77777777" w:rsidR="008F0741" w:rsidRDefault="00B40CA2" w:rsidP="008F0741">
      <w:pPr>
        <w:ind w:firstLine="720"/>
      </w:pPr>
      <w:r>
        <w:t xml:space="preserve">    </w:t>
      </w:r>
    </w:p>
    <w:p w14:paraId="198F8BA3" w14:textId="77777777" w:rsidR="008F0741" w:rsidRPr="002F3EB5" w:rsidRDefault="00B40CA2" w:rsidP="008F0741">
      <w:pPr>
        <w:ind w:firstLine="720"/>
        <w:rPr>
          <w:color w:val="FF0000"/>
        </w:rPr>
      </w:pPr>
      <w:r>
        <w:t xml:space="preserve">    </w:t>
      </w:r>
    </w:p>
    <w:p w14:paraId="32ECB4AC" w14:textId="77777777" w:rsidR="008F0741" w:rsidRPr="002F3EB5" w:rsidRDefault="00B40CA2" w:rsidP="008F0741">
      <w:pPr>
        <w:ind w:firstLine="720"/>
        <w:rPr>
          <w:color w:val="FF0000"/>
        </w:rPr>
      </w:pPr>
      <w:r>
        <w:t xml:space="preserve">    </w:t>
      </w:r>
    </w:p>
    <w:p w14:paraId="3DDBF6C3" w14:textId="77777777" w:rsidR="008F0741" w:rsidRDefault="00B40CA2" w:rsidP="008F0741">
      <w:pPr>
        <w:ind w:firstLine="720"/>
      </w:pPr>
      <w:r>
        <w:t xml:space="preserve">    </w:t>
      </w:r>
    </w:p>
    <w:p w14:paraId="3A966D3C" w14:textId="77777777" w:rsidR="008F0741" w:rsidRPr="002F3EB5" w:rsidRDefault="00B40CA2" w:rsidP="008F0741">
      <w:pPr>
        <w:ind w:firstLine="720"/>
        <w:rPr>
          <w:color w:val="FF0000"/>
        </w:rPr>
      </w:pPr>
      <w:r>
        <w:t xml:space="preserve">    </w:t>
      </w:r>
    </w:p>
    <w:p w14:paraId="37E95AD5" w14:textId="77777777" w:rsidR="008F0741" w:rsidRPr="002F3EB5" w:rsidRDefault="00B40CA2" w:rsidP="008F0741">
      <w:pPr>
        <w:ind w:firstLine="720"/>
        <w:rPr>
          <w:color w:val="FF0000"/>
        </w:rPr>
      </w:pPr>
      <w:r>
        <w:t xml:space="preserve">    </w:t>
      </w:r>
    </w:p>
    <w:p w14:paraId="0E4E7486" w14:textId="77777777" w:rsidR="008F0741" w:rsidRDefault="00B40CA2" w:rsidP="008F0741">
      <w:pPr>
        <w:ind w:firstLine="720"/>
      </w:pPr>
      <w:r>
        <w:t xml:space="preserve">    </w:t>
      </w:r>
    </w:p>
    <w:p w14:paraId="72D8F5AB" w14:textId="77777777" w:rsidR="008F0741" w:rsidRPr="002F3EB5" w:rsidRDefault="00B40CA2" w:rsidP="008F0741">
      <w:pPr>
        <w:ind w:firstLine="720"/>
        <w:rPr>
          <w:color w:val="FF0000"/>
        </w:rPr>
      </w:pPr>
      <w:r>
        <w:t xml:space="preserve">    </w:t>
      </w:r>
    </w:p>
    <w:p w14:paraId="08559BC8" w14:textId="77777777" w:rsidR="008F0741" w:rsidRPr="002F3EB5" w:rsidRDefault="00B40CA2" w:rsidP="008F0741">
      <w:pPr>
        <w:ind w:firstLine="720"/>
        <w:rPr>
          <w:color w:val="FF0000"/>
        </w:rPr>
      </w:pPr>
      <w:r>
        <w:t xml:space="preserve">    </w:t>
      </w:r>
    </w:p>
    <w:p w14:paraId="57460878" w14:textId="77777777" w:rsidR="008F0741" w:rsidRDefault="00B40CA2" w:rsidP="008F0741">
      <w:pPr>
        <w:ind w:firstLine="720"/>
      </w:pPr>
      <w:r>
        <w:t xml:space="preserve">    </w:t>
      </w:r>
    </w:p>
    <w:p w14:paraId="34BFC201" w14:textId="77777777" w:rsidR="00A129D2" w:rsidRPr="002F3EB5" w:rsidRDefault="00B40CA2" w:rsidP="00A129D2">
      <w:pPr>
        <w:ind w:firstLine="720"/>
        <w:rPr>
          <w:color w:val="FF0000"/>
        </w:rPr>
      </w:pPr>
      <w:r>
        <w:t xml:space="preserve">    </w:t>
      </w:r>
    </w:p>
    <w:p w14:paraId="3B82751C" w14:textId="77777777" w:rsidR="00A129D2" w:rsidRDefault="00B40CA2" w:rsidP="00A129D2">
      <w:pPr>
        <w:ind w:firstLine="720"/>
        <w:rPr>
          <w:color w:val="FF0000"/>
        </w:rPr>
      </w:pPr>
      <w:r>
        <w:rPr>
          <w:color w:val="FF0000"/>
        </w:rPr>
        <w:t xml:space="preserve">    </w:t>
      </w:r>
    </w:p>
    <w:p w14:paraId="16D3775C" w14:textId="77777777" w:rsidR="00A129D2" w:rsidRDefault="00B40CA2" w:rsidP="00A129D2">
      <w:pPr>
        <w:ind w:firstLine="720"/>
      </w:pPr>
      <w:r>
        <w:t xml:space="preserve">    </w:t>
      </w:r>
    </w:p>
    <w:p w14:paraId="4996C323" w14:textId="77777777" w:rsidR="00AD09CC" w:rsidRDefault="00B40CA2" w:rsidP="00AD09CC">
      <w:pPr>
        <w:ind w:left="720"/>
      </w:pPr>
      <w:r>
        <w:t xml:space="preserve">    </w:t>
      </w:r>
    </w:p>
    <w:p w14:paraId="37C8F0D4" w14:textId="77777777" w:rsidR="00AD09CC" w:rsidRDefault="00B40CA2" w:rsidP="00AD09CC">
      <w:pPr>
        <w:ind w:left="720"/>
      </w:pPr>
      <w:r>
        <w:t xml:space="preserve">    </w:t>
      </w:r>
    </w:p>
    <w:p w14:paraId="32CBCA0F" w14:textId="77777777" w:rsidR="00AD09CC" w:rsidRDefault="00B40CA2" w:rsidP="00AD09CC">
      <w:pPr>
        <w:ind w:left="720"/>
      </w:pPr>
      <w:r>
        <w:t xml:space="preserve">    </w:t>
      </w:r>
    </w:p>
    <w:p w14:paraId="4F138182" w14:textId="77777777" w:rsidR="005F31BE" w:rsidRDefault="001F24CC" w:rsidP="005F31BE">
      <w:pPr>
        <w:pStyle w:val="Heading3"/>
      </w:pPr>
      <w:bookmarkStart w:id="66" w:name="_Toc285796130"/>
      <w:r>
        <w:t>Enumerated Value Domains</w:t>
      </w:r>
      <w:bookmarkEnd w:id="66"/>
    </w:p>
    <w:p w14:paraId="3A5C2CD2" w14:textId="77777777" w:rsidR="009F5595" w:rsidRDefault="00DF2151">
      <w:r>
        <w:t xml:space="preserve">This clause defines the  </w:t>
      </w:r>
      <w:r>
        <w:rPr>
          <w:color w:val="FF0000"/>
        </w:rPr>
        <w:t>required</w:t>
      </w:r>
      <w:r>
        <w:t xml:space="preserve"> AML extensions to Enumeration and EnumerationLiteral that represent the EnumeratedValueDomain and PermissibleValue elements respectively.</w:t>
      </w:r>
    </w:p>
    <w:p w14:paraId="7D3050E6" w14:textId="77777777" w:rsidR="003E4BE1" w:rsidRDefault="003E4BE1" w:rsidP="00FC2D47">
      <w:pPr>
        <w:ind w:firstLine="720"/>
      </w:pPr>
      <w:r>
        <w:rPr>
          <w:noProof/>
        </w:rPr>
        <w:drawing>
          <wp:inline distT="0" distB="0" distL="0" distR="0" wp14:anchorId="728FF6CE" wp14:editId="17FC3F5D">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rId33" cstate="print"/>
                    <a:stretch>
                      <a:fillRect/>
                    </a:stretch>
                  </pic:blipFill>
                  <pic:spPr>
                    <a:xfrm>
                      <a:off x="0" y="0"/>
                      <a:ext cx="5943600" cy="1990724"/>
                    </a:xfrm>
                    <a:prstGeom prst="rect">
                      <a:avLst/>
                    </a:prstGeom>
                  </pic:spPr>
                </pic:pic>
              </a:graphicData>
            </a:graphic>
          </wp:inline>
        </w:drawing>
      </w:r>
    </w:p>
    <w:p w14:paraId="419C74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bbceab59bf026d3b0616400766b2619e"/>
      <w:r w:rsidRPr="007B5B34">
        <w:rPr>
          <w:b/>
          <w:sz w:val="24"/>
          <w:szCs w:val="24"/>
        </w:rPr>
        <w:t>Enumerated Value Domains</w:t>
      </w:r>
      <w:bookmarkEnd w:id="67"/>
    </w:p>
    <w:p w14:paraId="2A3C8FD1" w14:textId="77777777" w:rsidR="00AD09CC" w:rsidRDefault="00B40CA2" w:rsidP="00AD09CC">
      <w:pPr>
        <w:ind w:firstLine="720"/>
      </w:pPr>
      <w:r>
        <w:t xml:space="preserve">    </w:t>
      </w:r>
    </w:p>
    <w:p w14:paraId="7066019D" w14:textId="77777777" w:rsidR="00AD09CC" w:rsidRDefault="00B40CA2" w:rsidP="00AD09CC">
      <w:pPr>
        <w:ind w:firstLine="720"/>
      </w:pPr>
      <w:r>
        <w:t xml:space="preserve">    </w:t>
      </w:r>
    </w:p>
    <w:p w14:paraId="1458E930" w14:textId="77777777" w:rsidR="00AB0696" w:rsidRDefault="00B40CA2" w:rsidP="00AB0696">
      <w:pPr>
        <w:tabs>
          <w:tab w:val="left" w:pos="3060"/>
        </w:tabs>
        <w:ind w:firstLine="720"/>
        <w:rPr>
          <w:color w:val="FF0000"/>
        </w:rPr>
      </w:pPr>
      <w:r>
        <w:t xml:space="preserve">    </w:t>
      </w:r>
    </w:p>
    <w:p w14:paraId="31F6815F" w14:textId="77777777" w:rsidR="00AB0696" w:rsidRDefault="00B40CA2" w:rsidP="00AB0696">
      <w:pPr>
        <w:tabs>
          <w:tab w:val="left" w:pos="3060"/>
        </w:tabs>
        <w:ind w:firstLine="720"/>
        <w:rPr>
          <w:color w:val="FF0000"/>
        </w:rPr>
      </w:pPr>
      <w:r>
        <w:t xml:space="preserve">    </w:t>
      </w:r>
    </w:p>
    <w:p w14:paraId="58CDF66C" w14:textId="77777777" w:rsidR="007E42FD" w:rsidRPr="00CC1D86" w:rsidRDefault="00B40CA2" w:rsidP="00AB0696">
      <w:pPr>
        <w:tabs>
          <w:tab w:val="left" w:pos="3060"/>
        </w:tabs>
        <w:ind w:firstLine="720"/>
        <w:rPr>
          <w:color w:val="FF0000"/>
        </w:rPr>
      </w:pPr>
      <w:r>
        <w:t xml:space="preserve">    </w:t>
      </w:r>
    </w:p>
    <w:p w14:paraId="70737010" w14:textId="77777777" w:rsidR="00AB0696" w:rsidRDefault="00B40CA2" w:rsidP="00AB0696">
      <w:pPr>
        <w:ind w:firstLine="720"/>
      </w:pPr>
      <w:r>
        <w:t xml:space="preserve">    </w:t>
      </w:r>
    </w:p>
    <w:p w14:paraId="179F060F" w14:textId="77777777" w:rsidR="008F0741" w:rsidRPr="002F3EB5" w:rsidRDefault="00B40CA2" w:rsidP="008F0741">
      <w:pPr>
        <w:ind w:firstLine="720"/>
        <w:rPr>
          <w:color w:val="FF0000"/>
        </w:rPr>
      </w:pPr>
      <w:r>
        <w:t xml:space="preserve">    </w:t>
      </w:r>
    </w:p>
    <w:p w14:paraId="4AB824D2" w14:textId="77777777" w:rsidR="008F0741" w:rsidRPr="002F3EB5" w:rsidRDefault="00B40CA2" w:rsidP="008F0741">
      <w:pPr>
        <w:ind w:firstLine="720"/>
        <w:rPr>
          <w:color w:val="FF0000"/>
        </w:rPr>
      </w:pPr>
      <w:r>
        <w:t xml:space="preserve">    </w:t>
      </w:r>
    </w:p>
    <w:p w14:paraId="15696F0C" w14:textId="77777777" w:rsidR="008F0741" w:rsidRDefault="00B40CA2" w:rsidP="008F0741">
      <w:pPr>
        <w:ind w:firstLine="720"/>
      </w:pPr>
      <w:r>
        <w:t xml:space="preserve">    </w:t>
      </w:r>
    </w:p>
    <w:p w14:paraId="08D5E246" w14:textId="77777777" w:rsidR="008F0741" w:rsidRPr="002F3EB5" w:rsidRDefault="00B40CA2" w:rsidP="008F0741">
      <w:pPr>
        <w:ind w:firstLine="720"/>
        <w:rPr>
          <w:color w:val="FF0000"/>
        </w:rPr>
      </w:pPr>
      <w:r>
        <w:t xml:space="preserve">    </w:t>
      </w:r>
    </w:p>
    <w:p w14:paraId="105652C7" w14:textId="77777777" w:rsidR="008F0741" w:rsidRPr="002F3EB5" w:rsidRDefault="00B40CA2" w:rsidP="008F0741">
      <w:pPr>
        <w:ind w:firstLine="720"/>
        <w:rPr>
          <w:color w:val="FF0000"/>
        </w:rPr>
      </w:pPr>
      <w:r>
        <w:t xml:space="preserve">    </w:t>
      </w:r>
    </w:p>
    <w:p w14:paraId="5AB24A5F" w14:textId="77777777" w:rsidR="008F0741" w:rsidRDefault="00B40CA2" w:rsidP="008F0741">
      <w:pPr>
        <w:ind w:firstLine="720"/>
      </w:pPr>
      <w:r>
        <w:t xml:space="preserve">    </w:t>
      </w:r>
    </w:p>
    <w:p w14:paraId="04DC138E" w14:textId="77777777" w:rsidR="008F0741" w:rsidRPr="002F3EB5" w:rsidRDefault="00B40CA2" w:rsidP="008F0741">
      <w:pPr>
        <w:ind w:firstLine="720"/>
        <w:rPr>
          <w:color w:val="FF0000"/>
        </w:rPr>
      </w:pPr>
      <w:r>
        <w:t xml:space="preserve">    </w:t>
      </w:r>
    </w:p>
    <w:p w14:paraId="09E6D76D" w14:textId="77777777" w:rsidR="008F0741" w:rsidRPr="002F3EB5" w:rsidRDefault="00B40CA2" w:rsidP="008F0741">
      <w:pPr>
        <w:ind w:firstLine="720"/>
        <w:rPr>
          <w:color w:val="FF0000"/>
        </w:rPr>
      </w:pPr>
      <w:r>
        <w:t xml:space="preserve">    </w:t>
      </w:r>
    </w:p>
    <w:p w14:paraId="77E323D8" w14:textId="77777777" w:rsidR="008F0741" w:rsidRDefault="00B40CA2" w:rsidP="008F0741">
      <w:pPr>
        <w:ind w:firstLine="720"/>
      </w:pPr>
      <w:r>
        <w:t xml:space="preserve">    </w:t>
      </w:r>
    </w:p>
    <w:p w14:paraId="5FE31EF6" w14:textId="77777777" w:rsidR="008F0741" w:rsidRPr="002F3EB5" w:rsidRDefault="00B40CA2" w:rsidP="008F0741">
      <w:pPr>
        <w:ind w:firstLine="720"/>
        <w:rPr>
          <w:color w:val="FF0000"/>
        </w:rPr>
      </w:pPr>
      <w:r>
        <w:t xml:space="preserve">    </w:t>
      </w:r>
    </w:p>
    <w:p w14:paraId="2727A932" w14:textId="77777777" w:rsidR="008F0741" w:rsidRPr="002F3EB5" w:rsidRDefault="00B40CA2" w:rsidP="008F0741">
      <w:pPr>
        <w:ind w:firstLine="720"/>
        <w:rPr>
          <w:color w:val="FF0000"/>
        </w:rPr>
      </w:pPr>
      <w:r>
        <w:t xml:space="preserve">    </w:t>
      </w:r>
    </w:p>
    <w:p w14:paraId="3792B73C" w14:textId="77777777" w:rsidR="008F0741" w:rsidRDefault="00B40CA2" w:rsidP="008F0741">
      <w:pPr>
        <w:ind w:firstLine="720"/>
      </w:pPr>
      <w:r>
        <w:t xml:space="preserve">    </w:t>
      </w:r>
    </w:p>
    <w:p w14:paraId="128C4AFF" w14:textId="77777777" w:rsidR="00A129D2" w:rsidRPr="002F3EB5" w:rsidRDefault="00B40CA2" w:rsidP="00A129D2">
      <w:pPr>
        <w:ind w:firstLine="720"/>
        <w:rPr>
          <w:color w:val="FF0000"/>
        </w:rPr>
      </w:pPr>
      <w:r>
        <w:t xml:space="preserve">    </w:t>
      </w:r>
    </w:p>
    <w:p w14:paraId="2B25D614" w14:textId="77777777" w:rsidR="00A129D2" w:rsidRDefault="00B40CA2" w:rsidP="00A129D2">
      <w:pPr>
        <w:ind w:firstLine="720"/>
        <w:rPr>
          <w:color w:val="FF0000"/>
        </w:rPr>
      </w:pPr>
      <w:r>
        <w:rPr>
          <w:color w:val="FF0000"/>
        </w:rPr>
        <w:t xml:space="preserve">    </w:t>
      </w:r>
    </w:p>
    <w:p w14:paraId="65929501" w14:textId="77777777" w:rsidR="00A129D2" w:rsidRDefault="00B40CA2" w:rsidP="00A129D2">
      <w:pPr>
        <w:ind w:firstLine="720"/>
      </w:pPr>
      <w:r>
        <w:t xml:space="preserve">    </w:t>
      </w:r>
    </w:p>
    <w:p w14:paraId="436B3C1A" w14:textId="77777777" w:rsidR="0093575B" w:rsidRDefault="0022346C" w:rsidP="006D60D5">
      <w:pPr>
        <w:ind w:left="720" w:firstLine="720"/>
      </w:pPr>
      <w:r>
        <w:tab/>
      </w:r>
    </w:p>
    <w:p w14:paraId="03ED8B23" w14:textId="77777777" w:rsidR="0093575B" w:rsidRDefault="0022346C" w:rsidP="006D60D5">
      <w:pPr>
        <w:ind w:left="720" w:firstLine="720"/>
      </w:pPr>
      <w:r>
        <w:tab/>
      </w:r>
    </w:p>
    <w:p w14:paraId="4AFF8173" w14:textId="77777777" w:rsidR="0093575B" w:rsidRDefault="0022346C" w:rsidP="006D60D5">
      <w:pPr>
        <w:ind w:left="720" w:firstLine="720"/>
      </w:pPr>
      <w:r>
        <w:tab/>
      </w:r>
    </w:p>
    <w:p w14:paraId="4715FA69" w14:textId="77777777" w:rsidR="0093575B" w:rsidRDefault="0022346C" w:rsidP="006D60D5">
      <w:pPr>
        <w:ind w:left="720" w:firstLine="720"/>
      </w:pPr>
      <w:r>
        <w:tab/>
      </w:r>
    </w:p>
    <w:p w14:paraId="31345B9F" w14:textId="77777777" w:rsidR="0093575B" w:rsidRDefault="0022346C" w:rsidP="006D60D5">
      <w:pPr>
        <w:ind w:left="720" w:firstLine="720"/>
      </w:pPr>
      <w:r>
        <w:tab/>
      </w:r>
    </w:p>
    <w:p w14:paraId="40ABB58F" w14:textId="77777777" w:rsidR="0093575B" w:rsidRDefault="0022346C" w:rsidP="006D60D5">
      <w:pPr>
        <w:ind w:left="720" w:firstLine="720"/>
      </w:pPr>
      <w:r>
        <w:tab/>
      </w:r>
    </w:p>
    <w:p w14:paraId="1660FDC7" w14:textId="77777777" w:rsidR="0093575B" w:rsidRDefault="0022346C" w:rsidP="006D60D5">
      <w:pPr>
        <w:ind w:left="720" w:firstLine="720"/>
      </w:pPr>
      <w:r>
        <w:tab/>
      </w:r>
    </w:p>
    <w:p w14:paraId="21F47211" w14:textId="77777777" w:rsidR="0093575B" w:rsidRDefault="0022346C" w:rsidP="006D60D5">
      <w:pPr>
        <w:ind w:left="720" w:firstLine="720"/>
      </w:pPr>
      <w:r>
        <w:tab/>
      </w:r>
    </w:p>
    <w:p w14:paraId="39C8C78C" w14:textId="77777777" w:rsidR="0093575B" w:rsidRDefault="0022346C" w:rsidP="006D60D5">
      <w:pPr>
        <w:ind w:left="720" w:firstLine="720"/>
      </w:pPr>
      <w:r>
        <w:tab/>
      </w:r>
    </w:p>
    <w:p w14:paraId="669C29BD" w14:textId="77777777" w:rsidR="0093575B" w:rsidRDefault="0022346C" w:rsidP="006D60D5">
      <w:pPr>
        <w:ind w:left="720" w:firstLine="720"/>
      </w:pPr>
      <w:r>
        <w:tab/>
      </w:r>
    </w:p>
    <w:p w14:paraId="0FFA165F" w14:textId="77777777" w:rsidR="0093575B" w:rsidRDefault="0022346C" w:rsidP="006D60D5">
      <w:pPr>
        <w:ind w:left="720" w:firstLine="720"/>
      </w:pPr>
      <w:r>
        <w:tab/>
      </w:r>
    </w:p>
    <w:p w14:paraId="083904C5" w14:textId="77777777" w:rsidR="0093575B" w:rsidRDefault="0022346C" w:rsidP="006D60D5">
      <w:pPr>
        <w:ind w:left="720" w:firstLine="720"/>
      </w:pPr>
      <w:r>
        <w:tab/>
      </w:r>
    </w:p>
    <w:p w14:paraId="0E78AD45" w14:textId="77777777" w:rsidR="0093575B" w:rsidRDefault="0022346C" w:rsidP="006D60D5">
      <w:pPr>
        <w:ind w:left="720" w:firstLine="720"/>
      </w:pPr>
      <w:r>
        <w:tab/>
      </w:r>
    </w:p>
    <w:p w14:paraId="469BF048" w14:textId="77777777" w:rsidR="0093575B" w:rsidRDefault="0022346C" w:rsidP="006D60D5">
      <w:pPr>
        <w:ind w:left="720" w:firstLine="720"/>
      </w:pPr>
      <w:r>
        <w:tab/>
      </w:r>
    </w:p>
    <w:p w14:paraId="675DC72E" w14:textId="77777777" w:rsidR="0093575B" w:rsidRDefault="0022346C" w:rsidP="006D60D5">
      <w:pPr>
        <w:ind w:left="720" w:firstLine="720"/>
      </w:pPr>
      <w:r>
        <w:tab/>
      </w:r>
    </w:p>
    <w:p w14:paraId="13AF256D" w14:textId="77777777" w:rsidR="0093575B" w:rsidRDefault="0022346C" w:rsidP="006D60D5">
      <w:pPr>
        <w:ind w:left="720" w:firstLine="720"/>
      </w:pPr>
      <w:r>
        <w:tab/>
      </w:r>
    </w:p>
    <w:p w14:paraId="413B87C9" w14:textId="77777777" w:rsidR="0093575B" w:rsidRDefault="0022346C" w:rsidP="006D60D5">
      <w:pPr>
        <w:ind w:left="720" w:firstLine="720"/>
      </w:pPr>
      <w:r>
        <w:tab/>
      </w:r>
    </w:p>
    <w:p w14:paraId="23D504E9" w14:textId="77777777" w:rsidR="0093575B" w:rsidRDefault="0022346C" w:rsidP="006D60D5">
      <w:pPr>
        <w:ind w:left="720" w:firstLine="720"/>
      </w:pPr>
      <w:r>
        <w:tab/>
      </w:r>
    </w:p>
    <w:p w14:paraId="3E2A1EC9" w14:textId="77777777" w:rsidR="0093575B" w:rsidRDefault="0022346C" w:rsidP="006D60D5">
      <w:pPr>
        <w:ind w:left="720" w:firstLine="720"/>
      </w:pPr>
      <w:r>
        <w:tab/>
      </w:r>
    </w:p>
    <w:p w14:paraId="70EBCB13" w14:textId="77777777" w:rsidR="0093575B" w:rsidRDefault="0022346C" w:rsidP="006D60D5">
      <w:pPr>
        <w:ind w:left="720" w:firstLine="720"/>
      </w:pPr>
      <w:r>
        <w:tab/>
      </w:r>
    </w:p>
    <w:p w14:paraId="20DA91BD" w14:textId="77777777" w:rsidR="0093575B" w:rsidRDefault="0022346C" w:rsidP="006D60D5">
      <w:pPr>
        <w:ind w:left="720" w:firstLine="720"/>
      </w:pPr>
      <w:r>
        <w:tab/>
      </w:r>
    </w:p>
    <w:p w14:paraId="7C15C09F" w14:textId="77777777" w:rsidR="0093575B" w:rsidRDefault="0022346C" w:rsidP="006D60D5">
      <w:pPr>
        <w:ind w:left="720" w:firstLine="720"/>
      </w:pPr>
      <w:r>
        <w:tab/>
      </w:r>
    </w:p>
    <w:p w14:paraId="698B801B" w14:textId="77777777" w:rsidR="0093575B" w:rsidRDefault="0022346C" w:rsidP="006D60D5">
      <w:pPr>
        <w:ind w:left="720" w:firstLine="720"/>
      </w:pPr>
      <w:r>
        <w:tab/>
      </w:r>
    </w:p>
    <w:p w14:paraId="27BE7ED3" w14:textId="77777777" w:rsidR="0093575B" w:rsidRDefault="0022346C" w:rsidP="006D60D5">
      <w:pPr>
        <w:ind w:left="720" w:firstLine="720"/>
      </w:pPr>
      <w:r>
        <w:tab/>
      </w:r>
    </w:p>
    <w:p w14:paraId="52143786" w14:textId="77777777" w:rsidR="0093575B" w:rsidRDefault="0022346C" w:rsidP="006D60D5">
      <w:pPr>
        <w:ind w:left="720" w:firstLine="720"/>
      </w:pPr>
      <w:r>
        <w:tab/>
      </w:r>
    </w:p>
    <w:p w14:paraId="6CA2E578" w14:textId="77777777" w:rsidR="0093575B" w:rsidRDefault="0022346C" w:rsidP="006D60D5">
      <w:pPr>
        <w:ind w:left="720" w:firstLine="720"/>
      </w:pPr>
      <w:r>
        <w:tab/>
      </w:r>
    </w:p>
    <w:p w14:paraId="404A2BF9" w14:textId="77777777" w:rsidR="0093575B" w:rsidRDefault="0022346C" w:rsidP="006D60D5">
      <w:pPr>
        <w:ind w:left="720" w:firstLine="720"/>
      </w:pPr>
      <w:r>
        <w:tab/>
      </w:r>
    </w:p>
    <w:p w14:paraId="7885C133" w14:textId="77777777" w:rsidR="0093575B" w:rsidRDefault="0022346C" w:rsidP="006D60D5">
      <w:pPr>
        <w:ind w:left="720" w:firstLine="720"/>
      </w:pPr>
      <w:r>
        <w:tab/>
      </w:r>
    </w:p>
    <w:p w14:paraId="3E51C840" w14:textId="77777777" w:rsidR="0093575B" w:rsidRDefault="0022346C" w:rsidP="006D60D5">
      <w:pPr>
        <w:ind w:left="720" w:firstLine="720"/>
      </w:pPr>
      <w:r>
        <w:tab/>
      </w:r>
    </w:p>
    <w:p w14:paraId="627C0981" w14:textId="77777777" w:rsidR="0093575B" w:rsidRDefault="0022346C" w:rsidP="006D60D5">
      <w:pPr>
        <w:ind w:left="720" w:firstLine="720"/>
      </w:pPr>
      <w:r>
        <w:tab/>
      </w:r>
    </w:p>
    <w:p w14:paraId="4B8573ED" w14:textId="77777777" w:rsidR="0093575B" w:rsidRDefault="0022346C" w:rsidP="006D60D5">
      <w:pPr>
        <w:ind w:left="720" w:firstLine="720"/>
      </w:pPr>
      <w:r>
        <w:tab/>
      </w:r>
    </w:p>
    <w:p w14:paraId="59BD31AC" w14:textId="77777777" w:rsidR="0093575B" w:rsidRDefault="0022346C" w:rsidP="006D60D5">
      <w:pPr>
        <w:ind w:left="720" w:firstLine="720"/>
      </w:pPr>
      <w:r>
        <w:tab/>
      </w:r>
    </w:p>
    <w:p w14:paraId="4A2786E0" w14:textId="77777777" w:rsidR="0093575B" w:rsidRDefault="0022346C" w:rsidP="006D60D5">
      <w:pPr>
        <w:ind w:left="720" w:firstLine="720"/>
      </w:pPr>
      <w:r>
        <w:tab/>
      </w:r>
    </w:p>
    <w:p w14:paraId="696E0EB9" w14:textId="77777777" w:rsidR="0093575B" w:rsidRDefault="0022346C" w:rsidP="006D60D5">
      <w:pPr>
        <w:ind w:left="720" w:firstLine="720"/>
      </w:pPr>
      <w:r>
        <w:tab/>
      </w:r>
    </w:p>
    <w:p w14:paraId="3E37B6C2" w14:textId="77777777" w:rsidR="0093575B" w:rsidRDefault="0022346C" w:rsidP="006D60D5">
      <w:pPr>
        <w:ind w:left="720" w:firstLine="720"/>
      </w:pPr>
      <w:r>
        <w:tab/>
      </w:r>
    </w:p>
    <w:p w14:paraId="7A6B0B5D" w14:textId="77777777" w:rsidR="0093575B" w:rsidRDefault="0022346C" w:rsidP="006D60D5">
      <w:pPr>
        <w:ind w:left="720" w:firstLine="720"/>
      </w:pPr>
      <w:r>
        <w:tab/>
      </w:r>
    </w:p>
    <w:p w14:paraId="779FD549" w14:textId="77777777" w:rsidR="0093575B" w:rsidRDefault="0022346C" w:rsidP="006D60D5">
      <w:pPr>
        <w:ind w:left="720" w:firstLine="720"/>
      </w:pPr>
      <w:r>
        <w:tab/>
      </w:r>
    </w:p>
    <w:p w14:paraId="49C63DF1" w14:textId="77777777" w:rsidR="00F12703" w:rsidRDefault="0022346C" w:rsidP="006D60D5">
      <w:pPr>
        <w:ind w:left="720"/>
      </w:pPr>
      <w:r>
        <w:tab/>
      </w:r>
    </w:p>
    <w:p w14:paraId="55431A18" w14:textId="77777777" w:rsidR="0093575B" w:rsidRDefault="0022346C" w:rsidP="006D60D5">
      <w:pPr>
        <w:ind w:left="720" w:firstLine="720"/>
      </w:pPr>
      <w:r>
        <w:tab/>
      </w:r>
    </w:p>
    <w:p w14:paraId="0A4CF8DE" w14:textId="77777777" w:rsidR="0093575B" w:rsidRDefault="0022346C" w:rsidP="006D60D5">
      <w:pPr>
        <w:ind w:left="720" w:firstLine="720"/>
      </w:pPr>
      <w:r>
        <w:tab/>
      </w:r>
    </w:p>
    <w:p w14:paraId="45F41093" w14:textId="77777777" w:rsidR="0093575B" w:rsidRDefault="0022346C" w:rsidP="006D60D5">
      <w:pPr>
        <w:ind w:left="720" w:firstLine="720"/>
      </w:pPr>
      <w:r>
        <w:tab/>
      </w:r>
    </w:p>
    <w:p w14:paraId="3F2CAC85" w14:textId="77777777" w:rsidR="0093575B" w:rsidRDefault="0022346C" w:rsidP="006D60D5">
      <w:pPr>
        <w:ind w:left="720" w:firstLine="720"/>
      </w:pPr>
      <w:r>
        <w:tab/>
      </w:r>
    </w:p>
    <w:p w14:paraId="2FE35158" w14:textId="77777777" w:rsidR="0093575B" w:rsidRDefault="0022346C" w:rsidP="006D60D5">
      <w:pPr>
        <w:ind w:left="720" w:firstLine="720"/>
      </w:pPr>
      <w:r>
        <w:tab/>
      </w:r>
    </w:p>
    <w:p w14:paraId="3EB46D71" w14:textId="77777777" w:rsidR="0093575B" w:rsidRDefault="0022346C" w:rsidP="006D60D5">
      <w:pPr>
        <w:ind w:left="720" w:firstLine="720"/>
      </w:pPr>
      <w:r>
        <w:tab/>
      </w:r>
    </w:p>
    <w:p w14:paraId="2AD7650A" w14:textId="77777777" w:rsidR="0093575B" w:rsidRDefault="0022346C" w:rsidP="006D60D5">
      <w:pPr>
        <w:ind w:left="720" w:firstLine="720"/>
      </w:pPr>
      <w:r>
        <w:tab/>
      </w:r>
    </w:p>
    <w:p w14:paraId="244BF412" w14:textId="77777777" w:rsidR="0093575B" w:rsidRDefault="0022346C" w:rsidP="006D60D5">
      <w:pPr>
        <w:ind w:left="720" w:firstLine="720"/>
      </w:pPr>
      <w:r>
        <w:tab/>
      </w:r>
    </w:p>
    <w:p w14:paraId="10DF1C4D" w14:textId="77777777" w:rsidR="0093575B" w:rsidRDefault="0022346C" w:rsidP="006D60D5">
      <w:pPr>
        <w:ind w:left="720" w:firstLine="720"/>
      </w:pPr>
      <w:r>
        <w:tab/>
      </w:r>
    </w:p>
    <w:p w14:paraId="5A4D6D91" w14:textId="77777777" w:rsidR="0093575B" w:rsidRDefault="0022346C" w:rsidP="006D60D5">
      <w:pPr>
        <w:ind w:left="720" w:firstLine="720"/>
      </w:pPr>
      <w:r>
        <w:tab/>
      </w:r>
    </w:p>
    <w:p w14:paraId="67714B56" w14:textId="77777777" w:rsidR="0093575B" w:rsidRDefault="0022346C" w:rsidP="006D60D5">
      <w:pPr>
        <w:ind w:left="720" w:firstLine="720"/>
      </w:pPr>
      <w:r>
        <w:tab/>
      </w:r>
    </w:p>
    <w:p w14:paraId="0063FF28" w14:textId="77777777" w:rsidR="0093575B" w:rsidRDefault="0022346C" w:rsidP="006D60D5">
      <w:pPr>
        <w:ind w:left="720" w:firstLine="720"/>
      </w:pPr>
      <w:r>
        <w:tab/>
      </w:r>
    </w:p>
    <w:p w14:paraId="17405E00" w14:textId="77777777" w:rsidR="0093575B" w:rsidRDefault="0022346C" w:rsidP="006D60D5">
      <w:pPr>
        <w:ind w:left="720" w:firstLine="720"/>
      </w:pPr>
      <w:r>
        <w:tab/>
      </w:r>
    </w:p>
    <w:p w14:paraId="1B62EFE2" w14:textId="77777777" w:rsidR="0093575B" w:rsidRDefault="0022346C" w:rsidP="006D60D5">
      <w:pPr>
        <w:ind w:left="720" w:firstLine="720"/>
      </w:pPr>
      <w:r>
        <w:tab/>
      </w:r>
    </w:p>
    <w:p w14:paraId="3D9976B1" w14:textId="77777777" w:rsidR="0093575B" w:rsidRDefault="0022346C" w:rsidP="006D60D5">
      <w:pPr>
        <w:ind w:left="720" w:firstLine="720"/>
      </w:pPr>
      <w:r>
        <w:tab/>
      </w:r>
    </w:p>
    <w:p w14:paraId="436B3C31" w14:textId="77777777" w:rsidR="0093575B" w:rsidRDefault="0022346C" w:rsidP="006D60D5">
      <w:pPr>
        <w:ind w:left="720" w:firstLine="720"/>
      </w:pPr>
      <w:r>
        <w:tab/>
      </w:r>
    </w:p>
    <w:p w14:paraId="03F1001E" w14:textId="77777777" w:rsidR="0093575B" w:rsidRDefault="0022346C" w:rsidP="006D60D5">
      <w:pPr>
        <w:ind w:left="720" w:firstLine="720"/>
      </w:pPr>
      <w:r>
        <w:tab/>
      </w:r>
    </w:p>
    <w:p w14:paraId="4F9E29FB" w14:textId="77777777" w:rsidR="0093575B" w:rsidRDefault="0022346C" w:rsidP="006D60D5">
      <w:pPr>
        <w:ind w:left="720" w:firstLine="720"/>
      </w:pPr>
      <w:r>
        <w:tab/>
      </w:r>
    </w:p>
    <w:p w14:paraId="01BD6D09" w14:textId="77777777" w:rsidR="0093575B" w:rsidRDefault="0022346C" w:rsidP="006D60D5">
      <w:pPr>
        <w:ind w:left="720" w:firstLine="720"/>
      </w:pPr>
      <w:r>
        <w:tab/>
      </w:r>
    </w:p>
    <w:p w14:paraId="5B0CA67E" w14:textId="77777777" w:rsidR="0093575B" w:rsidRDefault="0022346C" w:rsidP="006D60D5">
      <w:pPr>
        <w:ind w:left="720" w:firstLine="720"/>
      </w:pPr>
      <w:r>
        <w:tab/>
      </w:r>
    </w:p>
    <w:p w14:paraId="0F5C20C5" w14:textId="77777777" w:rsidR="0093575B" w:rsidRDefault="0022346C" w:rsidP="006D60D5">
      <w:pPr>
        <w:ind w:left="720" w:firstLine="720"/>
      </w:pPr>
      <w:r>
        <w:tab/>
      </w:r>
    </w:p>
    <w:p w14:paraId="5C61ECBF" w14:textId="77777777" w:rsidR="0093575B" w:rsidRDefault="0022346C" w:rsidP="006D60D5">
      <w:pPr>
        <w:ind w:left="720" w:firstLine="720"/>
      </w:pPr>
      <w:r>
        <w:tab/>
      </w:r>
    </w:p>
    <w:p w14:paraId="33C44AA8" w14:textId="77777777" w:rsidR="0093575B" w:rsidRDefault="0022346C" w:rsidP="006D60D5">
      <w:pPr>
        <w:ind w:left="720" w:firstLine="720"/>
      </w:pPr>
      <w:r>
        <w:tab/>
      </w:r>
    </w:p>
    <w:p w14:paraId="0C70DEC2" w14:textId="77777777" w:rsidR="0093575B" w:rsidRDefault="0022346C" w:rsidP="006D60D5">
      <w:pPr>
        <w:ind w:left="720" w:firstLine="720"/>
      </w:pPr>
      <w:r>
        <w:tab/>
      </w:r>
    </w:p>
    <w:p w14:paraId="611E7624" w14:textId="77777777" w:rsidR="0093575B" w:rsidRDefault="0022346C" w:rsidP="006D60D5">
      <w:pPr>
        <w:ind w:left="720" w:firstLine="720"/>
      </w:pPr>
      <w:r>
        <w:tab/>
      </w:r>
    </w:p>
    <w:p w14:paraId="68A72FB9" w14:textId="77777777" w:rsidR="0093575B" w:rsidRDefault="0022346C" w:rsidP="006D60D5">
      <w:pPr>
        <w:ind w:left="720" w:firstLine="720"/>
      </w:pPr>
      <w:r>
        <w:tab/>
      </w:r>
    </w:p>
    <w:p w14:paraId="70DEB494" w14:textId="77777777" w:rsidR="0093575B" w:rsidRDefault="0022346C" w:rsidP="006D60D5">
      <w:pPr>
        <w:ind w:left="720" w:firstLine="720"/>
      </w:pPr>
      <w:r>
        <w:tab/>
      </w:r>
    </w:p>
    <w:p w14:paraId="2AC292F2" w14:textId="77777777" w:rsidR="0093575B" w:rsidRDefault="0022346C" w:rsidP="006D60D5">
      <w:pPr>
        <w:ind w:left="720" w:firstLine="720"/>
      </w:pPr>
      <w:r>
        <w:tab/>
      </w:r>
    </w:p>
    <w:p w14:paraId="058C0717" w14:textId="77777777" w:rsidR="0093575B" w:rsidRDefault="0022346C" w:rsidP="006D60D5">
      <w:pPr>
        <w:ind w:left="720" w:firstLine="720"/>
      </w:pPr>
      <w:r>
        <w:tab/>
      </w:r>
    </w:p>
    <w:p w14:paraId="67F8A12B" w14:textId="77777777" w:rsidR="0093575B" w:rsidRDefault="0022346C" w:rsidP="006D60D5">
      <w:pPr>
        <w:ind w:left="720" w:firstLine="720"/>
      </w:pPr>
      <w:r>
        <w:tab/>
      </w:r>
    </w:p>
    <w:p w14:paraId="484BE814" w14:textId="77777777" w:rsidR="0093575B" w:rsidRDefault="0022346C" w:rsidP="006D60D5">
      <w:pPr>
        <w:ind w:left="720" w:firstLine="720"/>
      </w:pPr>
      <w:r>
        <w:tab/>
      </w:r>
    </w:p>
    <w:p w14:paraId="231331F7" w14:textId="77777777" w:rsidR="0093575B" w:rsidRDefault="0022346C" w:rsidP="006D60D5">
      <w:pPr>
        <w:ind w:left="720" w:firstLine="720"/>
      </w:pPr>
      <w:r>
        <w:tab/>
      </w:r>
    </w:p>
    <w:p w14:paraId="32709D62" w14:textId="77777777" w:rsidR="0093575B" w:rsidRDefault="0022346C" w:rsidP="006D60D5">
      <w:pPr>
        <w:ind w:left="720" w:firstLine="720"/>
      </w:pPr>
      <w:r>
        <w:tab/>
      </w:r>
    </w:p>
    <w:p w14:paraId="25528B79" w14:textId="77777777" w:rsidR="00F12703" w:rsidRDefault="0022346C" w:rsidP="006D60D5">
      <w:pPr>
        <w:ind w:left="720"/>
      </w:pPr>
      <w:r>
        <w:tab/>
      </w:r>
    </w:p>
    <w:p w14:paraId="6ABD76BF" w14:textId="77777777" w:rsidR="0093575B" w:rsidRDefault="0022346C" w:rsidP="006D60D5">
      <w:pPr>
        <w:ind w:left="720" w:firstLine="720"/>
      </w:pPr>
      <w:r>
        <w:tab/>
      </w:r>
    </w:p>
    <w:p w14:paraId="01817CC5" w14:textId="77777777" w:rsidR="0093575B" w:rsidRDefault="0022346C" w:rsidP="006D60D5">
      <w:pPr>
        <w:ind w:left="720" w:firstLine="720"/>
      </w:pPr>
      <w:r>
        <w:tab/>
      </w:r>
    </w:p>
    <w:p w14:paraId="5F9C3CF3" w14:textId="77777777" w:rsidR="0093575B" w:rsidRDefault="0022346C" w:rsidP="006D60D5">
      <w:pPr>
        <w:ind w:left="720" w:firstLine="720"/>
      </w:pPr>
      <w:r>
        <w:tab/>
      </w:r>
    </w:p>
    <w:p w14:paraId="07DB16A4" w14:textId="77777777" w:rsidR="0093575B" w:rsidRDefault="0022346C" w:rsidP="006D60D5">
      <w:pPr>
        <w:ind w:left="720" w:firstLine="720"/>
      </w:pPr>
      <w:r>
        <w:tab/>
      </w:r>
    </w:p>
    <w:p w14:paraId="7B0040C8" w14:textId="77777777" w:rsidR="0093575B" w:rsidRDefault="0022346C" w:rsidP="006D60D5">
      <w:pPr>
        <w:ind w:left="720" w:firstLine="720"/>
      </w:pPr>
      <w:r>
        <w:tab/>
      </w:r>
    </w:p>
    <w:p w14:paraId="53C22321" w14:textId="77777777" w:rsidR="0093575B" w:rsidRDefault="0022346C" w:rsidP="006D60D5">
      <w:pPr>
        <w:ind w:left="720" w:firstLine="720"/>
      </w:pPr>
      <w:r>
        <w:tab/>
      </w:r>
    </w:p>
    <w:p w14:paraId="59CA872C" w14:textId="77777777" w:rsidR="0093575B" w:rsidRDefault="0022346C" w:rsidP="006D60D5">
      <w:pPr>
        <w:ind w:left="720" w:firstLine="720"/>
      </w:pPr>
      <w:r>
        <w:tab/>
      </w:r>
    </w:p>
    <w:p w14:paraId="49B08930" w14:textId="77777777" w:rsidR="0093575B" w:rsidRDefault="0022346C" w:rsidP="006D60D5">
      <w:pPr>
        <w:ind w:left="720" w:firstLine="720"/>
      </w:pPr>
      <w:r>
        <w:tab/>
      </w:r>
    </w:p>
    <w:p w14:paraId="148BC6FD" w14:textId="77777777" w:rsidR="0093575B" w:rsidRDefault="0022346C" w:rsidP="006D60D5">
      <w:pPr>
        <w:ind w:left="720" w:firstLine="720"/>
      </w:pPr>
      <w:r>
        <w:tab/>
      </w:r>
    </w:p>
    <w:p w14:paraId="515D9580" w14:textId="77777777" w:rsidR="0093575B" w:rsidRDefault="0022346C" w:rsidP="006D60D5">
      <w:pPr>
        <w:ind w:left="720" w:firstLine="720"/>
      </w:pPr>
      <w:r>
        <w:tab/>
      </w:r>
    </w:p>
    <w:p w14:paraId="0E3D352E" w14:textId="77777777" w:rsidR="0093575B" w:rsidRDefault="0022346C" w:rsidP="006D60D5">
      <w:pPr>
        <w:ind w:left="720" w:firstLine="720"/>
      </w:pPr>
      <w:r>
        <w:tab/>
      </w:r>
    </w:p>
    <w:p w14:paraId="5D2DEBD8" w14:textId="77777777" w:rsidR="0093575B" w:rsidRDefault="0022346C" w:rsidP="006D60D5">
      <w:pPr>
        <w:ind w:left="720" w:firstLine="720"/>
      </w:pPr>
      <w:r>
        <w:tab/>
      </w:r>
    </w:p>
    <w:p w14:paraId="45BD97E8" w14:textId="77777777" w:rsidR="0093575B" w:rsidRDefault="0022346C" w:rsidP="006D60D5">
      <w:pPr>
        <w:ind w:left="720" w:firstLine="720"/>
      </w:pPr>
      <w:r>
        <w:tab/>
      </w:r>
    </w:p>
    <w:p w14:paraId="15798257" w14:textId="77777777" w:rsidR="0093575B" w:rsidRDefault="0022346C" w:rsidP="006D60D5">
      <w:pPr>
        <w:ind w:left="720" w:firstLine="720"/>
      </w:pPr>
      <w:r>
        <w:tab/>
      </w:r>
    </w:p>
    <w:p w14:paraId="7189FC06" w14:textId="77777777" w:rsidR="0093575B" w:rsidRDefault="0022346C" w:rsidP="006D60D5">
      <w:pPr>
        <w:ind w:left="720" w:firstLine="720"/>
      </w:pPr>
      <w:r>
        <w:tab/>
      </w:r>
    </w:p>
    <w:p w14:paraId="559669C4" w14:textId="77777777" w:rsidR="0093575B" w:rsidRDefault="0022346C" w:rsidP="006D60D5">
      <w:pPr>
        <w:ind w:left="720" w:firstLine="720"/>
      </w:pPr>
      <w:r>
        <w:tab/>
      </w:r>
    </w:p>
    <w:p w14:paraId="06645A26" w14:textId="77777777" w:rsidR="0093575B" w:rsidRDefault="0022346C" w:rsidP="006D60D5">
      <w:pPr>
        <w:ind w:left="720" w:firstLine="720"/>
      </w:pPr>
      <w:r>
        <w:tab/>
      </w:r>
    </w:p>
    <w:p w14:paraId="52E32464" w14:textId="77777777" w:rsidR="0093575B" w:rsidRDefault="0022346C" w:rsidP="006D60D5">
      <w:pPr>
        <w:ind w:left="720" w:firstLine="720"/>
      </w:pPr>
      <w:r>
        <w:tab/>
      </w:r>
    </w:p>
    <w:p w14:paraId="6EF80032" w14:textId="77777777" w:rsidR="0093575B" w:rsidRDefault="0022346C" w:rsidP="006D60D5">
      <w:pPr>
        <w:ind w:left="720" w:firstLine="720"/>
      </w:pPr>
      <w:r>
        <w:tab/>
      </w:r>
    </w:p>
    <w:p w14:paraId="3B2C5F46" w14:textId="77777777" w:rsidR="0093575B" w:rsidRDefault="0022346C" w:rsidP="006D60D5">
      <w:pPr>
        <w:ind w:left="720" w:firstLine="720"/>
      </w:pPr>
      <w:r>
        <w:tab/>
      </w:r>
    </w:p>
    <w:p w14:paraId="304FC37E" w14:textId="77777777" w:rsidR="0093575B" w:rsidRDefault="0022346C" w:rsidP="006D60D5">
      <w:pPr>
        <w:ind w:left="720" w:firstLine="720"/>
      </w:pPr>
      <w:r>
        <w:tab/>
      </w:r>
    </w:p>
    <w:p w14:paraId="7F0B820D" w14:textId="77777777" w:rsidR="0093575B" w:rsidRDefault="0022346C" w:rsidP="006D60D5">
      <w:pPr>
        <w:ind w:left="720" w:firstLine="720"/>
      </w:pPr>
      <w:r>
        <w:tab/>
      </w:r>
    </w:p>
    <w:p w14:paraId="77891F49" w14:textId="77777777" w:rsidR="0093575B" w:rsidRDefault="0022346C" w:rsidP="006D60D5">
      <w:pPr>
        <w:ind w:left="720" w:firstLine="720"/>
      </w:pPr>
      <w:r>
        <w:tab/>
      </w:r>
    </w:p>
    <w:p w14:paraId="62822961" w14:textId="77777777" w:rsidR="0093575B" w:rsidRDefault="0022346C" w:rsidP="006D60D5">
      <w:pPr>
        <w:ind w:left="720" w:firstLine="720"/>
      </w:pPr>
      <w:r>
        <w:tab/>
      </w:r>
    </w:p>
    <w:p w14:paraId="367A63CD" w14:textId="77777777" w:rsidR="0093575B" w:rsidRDefault="0022346C" w:rsidP="006D60D5">
      <w:pPr>
        <w:ind w:left="720" w:firstLine="720"/>
      </w:pPr>
      <w:r>
        <w:tab/>
      </w:r>
    </w:p>
    <w:p w14:paraId="10538917" w14:textId="77777777" w:rsidR="0093575B" w:rsidRDefault="0022346C" w:rsidP="006D60D5">
      <w:pPr>
        <w:ind w:left="720" w:firstLine="720"/>
      </w:pPr>
      <w:r>
        <w:tab/>
      </w:r>
    </w:p>
    <w:p w14:paraId="6FBEF41F" w14:textId="77777777" w:rsidR="0093575B" w:rsidRDefault="0022346C" w:rsidP="006D60D5">
      <w:pPr>
        <w:ind w:left="720" w:firstLine="720"/>
      </w:pPr>
      <w:r>
        <w:tab/>
      </w:r>
    </w:p>
    <w:p w14:paraId="0BA82F05" w14:textId="77777777" w:rsidR="0093575B" w:rsidRDefault="0022346C" w:rsidP="006D60D5">
      <w:pPr>
        <w:ind w:left="720" w:firstLine="720"/>
      </w:pPr>
      <w:r>
        <w:tab/>
      </w:r>
    </w:p>
    <w:p w14:paraId="4E2079B4" w14:textId="77777777" w:rsidR="0093575B" w:rsidRDefault="0022346C" w:rsidP="006D60D5">
      <w:pPr>
        <w:ind w:left="720" w:firstLine="720"/>
      </w:pPr>
      <w:r>
        <w:tab/>
      </w:r>
    </w:p>
    <w:p w14:paraId="4EE9D2A5" w14:textId="77777777" w:rsidR="0093575B" w:rsidRDefault="0022346C" w:rsidP="006D60D5">
      <w:pPr>
        <w:ind w:left="720" w:firstLine="720"/>
      </w:pPr>
      <w:r>
        <w:tab/>
      </w:r>
    </w:p>
    <w:p w14:paraId="7B42DF20" w14:textId="77777777" w:rsidR="0093575B" w:rsidRDefault="0022346C" w:rsidP="006D60D5">
      <w:pPr>
        <w:ind w:left="720" w:firstLine="720"/>
      </w:pPr>
      <w:r>
        <w:tab/>
      </w:r>
    </w:p>
    <w:p w14:paraId="4F76D100" w14:textId="77777777" w:rsidR="0093575B" w:rsidRDefault="0022346C" w:rsidP="006D60D5">
      <w:pPr>
        <w:ind w:left="720" w:firstLine="720"/>
      </w:pPr>
      <w:r>
        <w:tab/>
      </w:r>
    </w:p>
    <w:p w14:paraId="1C3CC8F1" w14:textId="77777777" w:rsidR="0093575B" w:rsidRDefault="0022346C" w:rsidP="006D60D5">
      <w:pPr>
        <w:ind w:left="720" w:firstLine="720"/>
      </w:pPr>
      <w:r>
        <w:tab/>
      </w:r>
    </w:p>
    <w:p w14:paraId="62F57428" w14:textId="77777777" w:rsidR="0093575B" w:rsidRDefault="0022346C" w:rsidP="006D60D5">
      <w:pPr>
        <w:ind w:left="720" w:firstLine="720"/>
      </w:pPr>
      <w:r>
        <w:tab/>
      </w:r>
    </w:p>
    <w:p w14:paraId="7D75FB9E" w14:textId="77777777" w:rsidR="0093575B" w:rsidRDefault="0022346C" w:rsidP="006D60D5">
      <w:pPr>
        <w:ind w:left="720" w:firstLine="720"/>
      </w:pPr>
      <w:r>
        <w:tab/>
      </w:r>
    </w:p>
    <w:p w14:paraId="3242DB7A" w14:textId="77777777" w:rsidR="0093575B" w:rsidRDefault="0022346C" w:rsidP="006D60D5">
      <w:pPr>
        <w:ind w:left="720" w:firstLine="720"/>
      </w:pPr>
      <w:r>
        <w:tab/>
      </w:r>
    </w:p>
    <w:p w14:paraId="49EAB38F" w14:textId="77777777" w:rsidR="0093575B" w:rsidRDefault="0022346C" w:rsidP="006D60D5">
      <w:pPr>
        <w:ind w:left="720" w:firstLine="720"/>
      </w:pPr>
      <w:r>
        <w:tab/>
      </w:r>
    </w:p>
    <w:p w14:paraId="4BF73F6D" w14:textId="77777777" w:rsidR="0093575B" w:rsidRDefault="0022346C" w:rsidP="006D60D5">
      <w:pPr>
        <w:ind w:left="720" w:firstLine="720"/>
      </w:pPr>
      <w:r>
        <w:tab/>
      </w:r>
    </w:p>
    <w:p w14:paraId="67492790" w14:textId="77777777" w:rsidR="0093575B" w:rsidRDefault="0022346C" w:rsidP="006D60D5">
      <w:pPr>
        <w:ind w:left="720" w:firstLine="720"/>
      </w:pPr>
      <w:r>
        <w:tab/>
      </w:r>
    </w:p>
    <w:p w14:paraId="7C7FBFE3" w14:textId="77777777" w:rsidR="0093575B" w:rsidRDefault="0022346C" w:rsidP="006D60D5">
      <w:pPr>
        <w:ind w:left="720" w:firstLine="720"/>
      </w:pPr>
      <w:r>
        <w:tab/>
      </w:r>
    </w:p>
    <w:p w14:paraId="4BF15BFA" w14:textId="77777777" w:rsidR="0093575B" w:rsidRDefault="0022346C" w:rsidP="006D60D5">
      <w:pPr>
        <w:ind w:left="720" w:firstLine="720"/>
      </w:pPr>
      <w:r>
        <w:tab/>
      </w:r>
    </w:p>
    <w:p w14:paraId="0562710C" w14:textId="77777777" w:rsidR="0093575B" w:rsidRDefault="0022346C" w:rsidP="006D60D5">
      <w:pPr>
        <w:ind w:left="720" w:firstLine="720"/>
      </w:pPr>
      <w:r>
        <w:tab/>
      </w:r>
    </w:p>
    <w:p w14:paraId="2C978A10" w14:textId="77777777" w:rsidR="0093575B" w:rsidRDefault="0022346C" w:rsidP="006D60D5">
      <w:pPr>
        <w:ind w:left="720" w:firstLine="720"/>
      </w:pPr>
      <w:r>
        <w:tab/>
      </w:r>
    </w:p>
    <w:p w14:paraId="4C986433" w14:textId="77777777" w:rsidR="0093575B" w:rsidRDefault="0022346C" w:rsidP="006D60D5">
      <w:pPr>
        <w:ind w:left="720" w:firstLine="720"/>
      </w:pPr>
      <w:r>
        <w:tab/>
      </w:r>
    </w:p>
    <w:p w14:paraId="0D48D0F2" w14:textId="77777777" w:rsidR="0093575B" w:rsidRDefault="0022346C" w:rsidP="006D60D5">
      <w:pPr>
        <w:ind w:left="720" w:firstLine="720"/>
      </w:pPr>
      <w:r>
        <w:tab/>
      </w:r>
    </w:p>
    <w:p w14:paraId="3D849447" w14:textId="77777777" w:rsidR="0093575B" w:rsidRDefault="0022346C" w:rsidP="006D60D5">
      <w:pPr>
        <w:ind w:left="720" w:firstLine="720"/>
      </w:pPr>
      <w:r>
        <w:tab/>
      </w:r>
    </w:p>
    <w:p w14:paraId="223942C2" w14:textId="77777777" w:rsidR="0093575B" w:rsidRDefault="0022346C" w:rsidP="006D60D5">
      <w:pPr>
        <w:ind w:left="720" w:firstLine="720"/>
      </w:pPr>
      <w:r>
        <w:tab/>
      </w:r>
    </w:p>
    <w:p w14:paraId="09C2D396" w14:textId="77777777" w:rsidR="0093575B" w:rsidRDefault="0022346C" w:rsidP="006D60D5">
      <w:pPr>
        <w:ind w:left="720" w:firstLine="720"/>
      </w:pPr>
      <w:r>
        <w:tab/>
      </w:r>
    </w:p>
    <w:p w14:paraId="123BE36F" w14:textId="77777777" w:rsidR="0093575B" w:rsidRDefault="0022346C" w:rsidP="006D60D5">
      <w:pPr>
        <w:ind w:left="720" w:firstLine="720"/>
      </w:pPr>
      <w:r>
        <w:tab/>
      </w:r>
    </w:p>
    <w:p w14:paraId="1E90C6CF" w14:textId="77777777" w:rsidR="0093575B" w:rsidRDefault="0022346C" w:rsidP="006D60D5">
      <w:pPr>
        <w:ind w:left="720" w:firstLine="720"/>
      </w:pPr>
      <w:r>
        <w:tab/>
      </w:r>
    </w:p>
    <w:p w14:paraId="3327B07E" w14:textId="77777777" w:rsidR="0093575B" w:rsidRDefault="0022346C" w:rsidP="006D60D5">
      <w:pPr>
        <w:ind w:left="720" w:firstLine="720"/>
      </w:pPr>
      <w:r>
        <w:tab/>
      </w:r>
    </w:p>
    <w:p w14:paraId="14AA9B95" w14:textId="77777777" w:rsidR="0093575B" w:rsidRDefault="0022346C" w:rsidP="006D60D5">
      <w:pPr>
        <w:ind w:left="720" w:firstLine="720"/>
      </w:pPr>
      <w:r>
        <w:tab/>
      </w:r>
    </w:p>
    <w:p w14:paraId="701F5361" w14:textId="77777777" w:rsidR="0093575B" w:rsidRDefault="0022346C" w:rsidP="006D60D5">
      <w:pPr>
        <w:ind w:left="720" w:firstLine="720"/>
      </w:pPr>
      <w:r>
        <w:tab/>
      </w:r>
    </w:p>
    <w:p w14:paraId="7CCEAF8A" w14:textId="77777777" w:rsidR="0093575B" w:rsidRDefault="0022346C" w:rsidP="006D60D5">
      <w:pPr>
        <w:ind w:left="720" w:firstLine="720"/>
      </w:pPr>
      <w:r>
        <w:tab/>
      </w:r>
    </w:p>
    <w:p w14:paraId="2031325A" w14:textId="77777777" w:rsidR="0093575B" w:rsidRDefault="0022346C" w:rsidP="006D60D5">
      <w:pPr>
        <w:ind w:left="720" w:firstLine="720"/>
      </w:pPr>
      <w:r>
        <w:tab/>
      </w:r>
    </w:p>
    <w:p w14:paraId="1A656BDB" w14:textId="77777777" w:rsidR="0093575B" w:rsidRDefault="0022346C" w:rsidP="006D60D5">
      <w:pPr>
        <w:ind w:left="720" w:firstLine="720"/>
      </w:pPr>
      <w:r>
        <w:tab/>
      </w:r>
    </w:p>
    <w:p w14:paraId="3FE77D23" w14:textId="77777777" w:rsidR="0093575B" w:rsidRDefault="0022346C" w:rsidP="006D60D5">
      <w:pPr>
        <w:ind w:left="720" w:firstLine="720"/>
      </w:pPr>
      <w:r>
        <w:tab/>
      </w:r>
    </w:p>
    <w:p w14:paraId="2EB8739E" w14:textId="77777777" w:rsidR="0093575B" w:rsidRDefault="0022346C" w:rsidP="006D60D5">
      <w:pPr>
        <w:ind w:left="720" w:firstLine="720"/>
      </w:pPr>
      <w:r>
        <w:tab/>
      </w:r>
    </w:p>
    <w:p w14:paraId="75384E4F" w14:textId="77777777" w:rsidR="0093575B" w:rsidRDefault="0022346C" w:rsidP="006D60D5">
      <w:pPr>
        <w:ind w:left="720" w:firstLine="720"/>
      </w:pPr>
      <w:r>
        <w:tab/>
      </w:r>
    </w:p>
    <w:p w14:paraId="0C212BB5" w14:textId="77777777" w:rsidR="0093575B" w:rsidRDefault="0022346C" w:rsidP="006D60D5">
      <w:pPr>
        <w:ind w:left="720" w:firstLine="720"/>
      </w:pPr>
      <w:r>
        <w:tab/>
      </w:r>
    </w:p>
    <w:p w14:paraId="6F966DBB" w14:textId="77777777" w:rsidR="0093575B" w:rsidRDefault="0022346C" w:rsidP="006D60D5">
      <w:pPr>
        <w:ind w:left="720" w:firstLine="720"/>
      </w:pPr>
      <w:r>
        <w:tab/>
      </w:r>
    </w:p>
    <w:p w14:paraId="78FC9ADD" w14:textId="77777777" w:rsidR="0093575B" w:rsidRDefault="0022346C" w:rsidP="006D60D5">
      <w:pPr>
        <w:ind w:left="720" w:firstLine="720"/>
      </w:pPr>
      <w:r>
        <w:tab/>
      </w:r>
    </w:p>
    <w:p w14:paraId="0DCDFAE9" w14:textId="77777777" w:rsidR="0093575B" w:rsidRDefault="0022346C" w:rsidP="006D60D5">
      <w:pPr>
        <w:ind w:left="720" w:firstLine="720"/>
      </w:pPr>
      <w:r>
        <w:tab/>
      </w:r>
    </w:p>
    <w:p w14:paraId="321F8267" w14:textId="77777777" w:rsidR="0093575B" w:rsidRDefault="0022346C" w:rsidP="006D60D5">
      <w:pPr>
        <w:ind w:left="720" w:firstLine="720"/>
      </w:pPr>
      <w:r>
        <w:tab/>
      </w:r>
    </w:p>
    <w:p w14:paraId="7DDA8760" w14:textId="77777777" w:rsidR="0093575B" w:rsidRDefault="0022346C" w:rsidP="006D60D5">
      <w:pPr>
        <w:ind w:left="720" w:firstLine="720"/>
      </w:pPr>
      <w:r>
        <w:tab/>
      </w:r>
    </w:p>
    <w:p w14:paraId="43886589" w14:textId="77777777" w:rsidR="0093575B" w:rsidRDefault="0022346C" w:rsidP="006D60D5">
      <w:pPr>
        <w:ind w:left="720" w:firstLine="720"/>
      </w:pPr>
      <w:r>
        <w:tab/>
      </w:r>
    </w:p>
    <w:p w14:paraId="62AC15C1" w14:textId="77777777" w:rsidR="0093575B" w:rsidRDefault="0022346C" w:rsidP="006D60D5">
      <w:pPr>
        <w:ind w:left="720" w:firstLine="720"/>
      </w:pPr>
      <w:r>
        <w:tab/>
      </w:r>
    </w:p>
    <w:p w14:paraId="7ECB76E9" w14:textId="77777777" w:rsidR="0093575B" w:rsidRDefault="0022346C" w:rsidP="006D60D5">
      <w:pPr>
        <w:ind w:left="720" w:firstLine="720"/>
      </w:pPr>
      <w:r>
        <w:tab/>
      </w:r>
    </w:p>
    <w:p w14:paraId="5E9DB4C4" w14:textId="77777777" w:rsidR="0093575B" w:rsidRDefault="0022346C" w:rsidP="006D60D5">
      <w:pPr>
        <w:ind w:left="720" w:firstLine="720"/>
      </w:pPr>
      <w:r>
        <w:tab/>
      </w:r>
    </w:p>
    <w:p w14:paraId="632CA13C" w14:textId="77777777" w:rsidR="0093575B" w:rsidRDefault="0022346C" w:rsidP="006D60D5">
      <w:pPr>
        <w:ind w:left="720" w:firstLine="720"/>
      </w:pPr>
      <w:r>
        <w:tab/>
      </w:r>
    </w:p>
    <w:p w14:paraId="4232796D" w14:textId="77777777" w:rsidR="0093575B" w:rsidRDefault="0022346C" w:rsidP="006D60D5">
      <w:pPr>
        <w:ind w:left="720" w:firstLine="720"/>
      </w:pPr>
      <w:r>
        <w:tab/>
      </w:r>
    </w:p>
    <w:p w14:paraId="25692364" w14:textId="77777777" w:rsidR="0093575B" w:rsidRDefault="0022346C" w:rsidP="006D60D5">
      <w:pPr>
        <w:ind w:left="720" w:firstLine="720"/>
      </w:pPr>
      <w:r>
        <w:tab/>
      </w:r>
    </w:p>
    <w:p w14:paraId="4D7F702B" w14:textId="77777777" w:rsidR="0093575B" w:rsidRDefault="0022346C" w:rsidP="006D60D5">
      <w:pPr>
        <w:ind w:left="720" w:firstLine="720"/>
      </w:pPr>
      <w:r>
        <w:tab/>
      </w:r>
    </w:p>
    <w:p w14:paraId="2CFF0E58" w14:textId="77777777" w:rsidR="0093575B" w:rsidRDefault="0022346C" w:rsidP="006D60D5">
      <w:pPr>
        <w:ind w:left="720" w:firstLine="720"/>
      </w:pPr>
      <w:r>
        <w:tab/>
      </w:r>
    </w:p>
    <w:p w14:paraId="4FD60EF3" w14:textId="77777777" w:rsidR="00F12703" w:rsidRDefault="0022346C" w:rsidP="006D60D5">
      <w:pPr>
        <w:ind w:left="720"/>
      </w:pPr>
      <w:r>
        <w:tab/>
      </w:r>
    </w:p>
    <w:p w14:paraId="620856F8" w14:textId="77777777" w:rsidR="0093575B" w:rsidRDefault="0022346C" w:rsidP="006D60D5">
      <w:pPr>
        <w:ind w:left="720" w:firstLine="720"/>
      </w:pPr>
      <w:r>
        <w:tab/>
      </w:r>
    </w:p>
    <w:p w14:paraId="74FD4800" w14:textId="77777777" w:rsidR="0093575B" w:rsidRDefault="0022346C" w:rsidP="006D60D5">
      <w:pPr>
        <w:ind w:left="720" w:firstLine="720"/>
      </w:pPr>
      <w:r>
        <w:tab/>
      </w:r>
    </w:p>
    <w:p w14:paraId="33C01506" w14:textId="77777777" w:rsidR="0093575B" w:rsidRDefault="0022346C" w:rsidP="006D60D5">
      <w:pPr>
        <w:ind w:left="720" w:firstLine="720"/>
      </w:pPr>
      <w:r>
        <w:tab/>
      </w:r>
    </w:p>
    <w:p w14:paraId="6AF345BE" w14:textId="77777777" w:rsidR="0093575B" w:rsidRDefault="0022346C" w:rsidP="006D60D5">
      <w:pPr>
        <w:ind w:left="720" w:firstLine="720"/>
      </w:pPr>
      <w:r>
        <w:tab/>
      </w:r>
    </w:p>
    <w:p w14:paraId="11C77D91" w14:textId="77777777" w:rsidR="0093575B" w:rsidRDefault="0022346C" w:rsidP="006D60D5">
      <w:pPr>
        <w:ind w:left="720" w:firstLine="720"/>
      </w:pPr>
      <w:r>
        <w:tab/>
      </w:r>
    </w:p>
    <w:p w14:paraId="2D28DAC0" w14:textId="77777777" w:rsidR="0093575B" w:rsidRDefault="0022346C" w:rsidP="006D60D5">
      <w:pPr>
        <w:ind w:left="720" w:firstLine="720"/>
      </w:pPr>
      <w:r>
        <w:tab/>
      </w:r>
    </w:p>
    <w:p w14:paraId="135CBEA3" w14:textId="77777777" w:rsidR="0093575B" w:rsidRDefault="0022346C" w:rsidP="006D60D5">
      <w:pPr>
        <w:ind w:left="720" w:firstLine="720"/>
      </w:pPr>
      <w:r>
        <w:tab/>
      </w:r>
    </w:p>
    <w:p w14:paraId="680A203F" w14:textId="77777777" w:rsidR="0093575B" w:rsidRDefault="0022346C" w:rsidP="006D60D5">
      <w:pPr>
        <w:ind w:left="720" w:firstLine="720"/>
      </w:pPr>
      <w:r>
        <w:tab/>
      </w:r>
    </w:p>
    <w:p w14:paraId="6783F118" w14:textId="77777777" w:rsidR="0093575B" w:rsidRDefault="0022346C" w:rsidP="006D60D5">
      <w:pPr>
        <w:ind w:left="720" w:firstLine="720"/>
      </w:pPr>
      <w:r>
        <w:tab/>
      </w:r>
    </w:p>
    <w:p w14:paraId="4BC50840" w14:textId="77777777" w:rsidR="0093575B" w:rsidRDefault="0022346C" w:rsidP="006D60D5">
      <w:pPr>
        <w:ind w:left="720" w:firstLine="720"/>
      </w:pPr>
      <w:r>
        <w:tab/>
      </w:r>
    </w:p>
    <w:p w14:paraId="60DA539E" w14:textId="77777777" w:rsidR="0093575B" w:rsidRDefault="0022346C" w:rsidP="006D60D5">
      <w:pPr>
        <w:ind w:left="720" w:firstLine="720"/>
      </w:pPr>
      <w:r>
        <w:tab/>
      </w:r>
    </w:p>
    <w:p w14:paraId="32C6C278" w14:textId="77777777" w:rsidR="0093575B" w:rsidRDefault="0022346C" w:rsidP="006D60D5">
      <w:pPr>
        <w:ind w:left="720" w:firstLine="720"/>
      </w:pPr>
      <w:r>
        <w:tab/>
      </w:r>
    </w:p>
    <w:p w14:paraId="0E1F48EB" w14:textId="77777777" w:rsidR="0093575B" w:rsidRDefault="0022346C" w:rsidP="006D60D5">
      <w:pPr>
        <w:ind w:left="720" w:firstLine="720"/>
      </w:pPr>
      <w:r>
        <w:tab/>
      </w:r>
    </w:p>
    <w:p w14:paraId="613D123F" w14:textId="77777777" w:rsidR="0093575B" w:rsidRDefault="0022346C" w:rsidP="006D60D5">
      <w:pPr>
        <w:ind w:left="720" w:firstLine="720"/>
      </w:pPr>
      <w:r>
        <w:tab/>
      </w:r>
    </w:p>
    <w:p w14:paraId="7EF1E189" w14:textId="77777777" w:rsidR="0093575B" w:rsidRDefault="0022346C" w:rsidP="006D60D5">
      <w:pPr>
        <w:ind w:left="720" w:firstLine="720"/>
      </w:pPr>
      <w:r>
        <w:tab/>
      </w:r>
    </w:p>
    <w:p w14:paraId="20663F21" w14:textId="77777777" w:rsidR="0093575B" w:rsidRDefault="0022346C" w:rsidP="006D60D5">
      <w:pPr>
        <w:ind w:left="720" w:firstLine="720"/>
      </w:pPr>
      <w:r>
        <w:tab/>
      </w:r>
    </w:p>
    <w:p w14:paraId="0D90A04B" w14:textId="77777777" w:rsidR="0093575B" w:rsidRDefault="0022346C" w:rsidP="006D60D5">
      <w:pPr>
        <w:ind w:left="720" w:firstLine="720"/>
      </w:pPr>
      <w:r>
        <w:tab/>
      </w:r>
    </w:p>
    <w:p w14:paraId="006225C8" w14:textId="77777777" w:rsidR="0093575B" w:rsidRDefault="0022346C" w:rsidP="006D60D5">
      <w:pPr>
        <w:ind w:left="720" w:firstLine="720"/>
      </w:pPr>
      <w:r>
        <w:tab/>
      </w:r>
    </w:p>
    <w:p w14:paraId="5050168A" w14:textId="77777777" w:rsidR="0093575B" w:rsidRDefault="0022346C" w:rsidP="006D60D5">
      <w:pPr>
        <w:ind w:left="720" w:firstLine="720"/>
      </w:pPr>
      <w:r>
        <w:tab/>
      </w:r>
    </w:p>
    <w:p w14:paraId="2B7D7E68" w14:textId="77777777" w:rsidR="0093575B" w:rsidRDefault="0022346C" w:rsidP="006D60D5">
      <w:pPr>
        <w:ind w:left="720" w:firstLine="720"/>
      </w:pPr>
      <w:r>
        <w:tab/>
      </w:r>
    </w:p>
    <w:p w14:paraId="08672E95" w14:textId="77777777" w:rsidR="0093575B" w:rsidRDefault="0022346C" w:rsidP="006D60D5">
      <w:pPr>
        <w:ind w:left="720" w:firstLine="720"/>
      </w:pPr>
      <w:r>
        <w:tab/>
      </w:r>
    </w:p>
    <w:p w14:paraId="7972B296" w14:textId="77777777" w:rsidR="0093575B" w:rsidRDefault="0022346C" w:rsidP="006D60D5">
      <w:pPr>
        <w:ind w:left="720" w:firstLine="720"/>
      </w:pPr>
      <w:r>
        <w:tab/>
      </w:r>
    </w:p>
    <w:p w14:paraId="403A27FE" w14:textId="77777777" w:rsidR="0093575B" w:rsidRDefault="0022346C" w:rsidP="006D60D5">
      <w:pPr>
        <w:ind w:left="720" w:firstLine="720"/>
      </w:pPr>
      <w:r>
        <w:tab/>
      </w:r>
    </w:p>
    <w:p w14:paraId="121D0CB9" w14:textId="77777777" w:rsidR="0093575B" w:rsidRDefault="0022346C" w:rsidP="006D60D5">
      <w:pPr>
        <w:ind w:left="720" w:firstLine="720"/>
      </w:pPr>
      <w:r>
        <w:tab/>
      </w:r>
    </w:p>
    <w:p w14:paraId="7F7DD9B0" w14:textId="77777777" w:rsidR="0093575B" w:rsidRDefault="0022346C" w:rsidP="006D60D5">
      <w:pPr>
        <w:ind w:left="720" w:firstLine="720"/>
      </w:pPr>
      <w:r>
        <w:tab/>
      </w:r>
    </w:p>
    <w:p w14:paraId="1A1535E4" w14:textId="77777777" w:rsidR="0093575B" w:rsidRDefault="0022346C" w:rsidP="006D60D5">
      <w:pPr>
        <w:ind w:left="720" w:firstLine="720"/>
      </w:pPr>
      <w:r>
        <w:tab/>
      </w:r>
    </w:p>
    <w:p w14:paraId="3AC13688" w14:textId="77777777" w:rsidR="0093575B" w:rsidRDefault="0022346C" w:rsidP="006D60D5">
      <w:pPr>
        <w:ind w:left="720" w:firstLine="720"/>
      </w:pPr>
      <w:r>
        <w:tab/>
      </w:r>
    </w:p>
    <w:p w14:paraId="2155DCEB" w14:textId="77777777" w:rsidR="0093575B" w:rsidRDefault="0022346C" w:rsidP="006D60D5">
      <w:pPr>
        <w:ind w:left="720" w:firstLine="720"/>
      </w:pPr>
      <w:r>
        <w:tab/>
      </w:r>
    </w:p>
    <w:p w14:paraId="7608F138" w14:textId="77777777" w:rsidR="0093575B" w:rsidRDefault="0022346C" w:rsidP="006D60D5">
      <w:pPr>
        <w:ind w:left="720" w:firstLine="720"/>
      </w:pPr>
      <w:r>
        <w:tab/>
      </w:r>
    </w:p>
    <w:p w14:paraId="501AE6FB" w14:textId="77777777" w:rsidR="0093575B" w:rsidRDefault="0022346C" w:rsidP="006D60D5">
      <w:pPr>
        <w:ind w:left="720" w:firstLine="720"/>
      </w:pPr>
      <w:r>
        <w:tab/>
      </w:r>
    </w:p>
    <w:p w14:paraId="331C0BEB" w14:textId="77777777" w:rsidR="0093575B" w:rsidRDefault="0022346C" w:rsidP="006D60D5">
      <w:pPr>
        <w:ind w:left="720" w:firstLine="720"/>
      </w:pPr>
      <w:r>
        <w:tab/>
      </w:r>
    </w:p>
    <w:p w14:paraId="5601FCF4" w14:textId="77777777" w:rsidR="0093575B" w:rsidRDefault="0022346C" w:rsidP="006D60D5">
      <w:pPr>
        <w:ind w:left="720" w:firstLine="720"/>
      </w:pPr>
      <w:r>
        <w:tab/>
      </w:r>
    </w:p>
    <w:p w14:paraId="2551FA87" w14:textId="77777777" w:rsidR="0093575B" w:rsidRDefault="0022346C" w:rsidP="006D60D5">
      <w:pPr>
        <w:ind w:left="720" w:firstLine="720"/>
      </w:pPr>
      <w:r>
        <w:tab/>
      </w:r>
    </w:p>
    <w:p w14:paraId="5504D75F" w14:textId="77777777" w:rsidR="0093575B" w:rsidRDefault="0022346C" w:rsidP="006D60D5">
      <w:pPr>
        <w:ind w:left="720" w:firstLine="720"/>
      </w:pPr>
      <w:r>
        <w:tab/>
      </w:r>
    </w:p>
    <w:p w14:paraId="35C7388B" w14:textId="77777777" w:rsidR="0093575B" w:rsidRDefault="0022346C" w:rsidP="006D60D5">
      <w:pPr>
        <w:ind w:left="720" w:firstLine="720"/>
      </w:pPr>
      <w:r>
        <w:tab/>
      </w:r>
    </w:p>
    <w:p w14:paraId="36D10EF4" w14:textId="77777777" w:rsidR="0093575B" w:rsidRDefault="0022346C" w:rsidP="006D60D5">
      <w:pPr>
        <w:ind w:left="720" w:firstLine="720"/>
      </w:pPr>
      <w:r>
        <w:tab/>
      </w:r>
    </w:p>
    <w:p w14:paraId="0D37740C" w14:textId="77777777" w:rsidR="0093575B" w:rsidRDefault="0022346C" w:rsidP="006D60D5">
      <w:pPr>
        <w:ind w:left="720" w:firstLine="720"/>
      </w:pPr>
      <w:r>
        <w:tab/>
      </w:r>
    </w:p>
    <w:p w14:paraId="236B95D3" w14:textId="77777777" w:rsidR="0093575B" w:rsidRDefault="0022346C" w:rsidP="006D60D5">
      <w:pPr>
        <w:ind w:left="720" w:firstLine="720"/>
      </w:pPr>
      <w:r>
        <w:tab/>
      </w:r>
    </w:p>
    <w:p w14:paraId="715F9298" w14:textId="77777777" w:rsidR="0093575B" w:rsidRDefault="0022346C" w:rsidP="006D60D5">
      <w:pPr>
        <w:ind w:left="720" w:firstLine="720"/>
      </w:pPr>
      <w:r>
        <w:tab/>
      </w:r>
    </w:p>
    <w:p w14:paraId="7A87D457" w14:textId="77777777" w:rsidR="0093575B" w:rsidRDefault="0022346C" w:rsidP="006D60D5">
      <w:pPr>
        <w:ind w:left="720" w:firstLine="720"/>
      </w:pPr>
      <w:r>
        <w:tab/>
      </w:r>
    </w:p>
    <w:p w14:paraId="47EA0903" w14:textId="77777777" w:rsidR="0093575B" w:rsidRDefault="0022346C" w:rsidP="006D60D5">
      <w:pPr>
        <w:ind w:left="720" w:firstLine="720"/>
      </w:pPr>
      <w:r>
        <w:tab/>
      </w:r>
    </w:p>
    <w:p w14:paraId="78689838" w14:textId="77777777" w:rsidR="0093575B" w:rsidRDefault="0022346C" w:rsidP="006D60D5">
      <w:pPr>
        <w:ind w:left="720" w:firstLine="720"/>
      </w:pPr>
      <w:r>
        <w:tab/>
      </w:r>
    </w:p>
    <w:p w14:paraId="5FA49E45" w14:textId="77777777" w:rsidR="0093575B" w:rsidRDefault="0022346C" w:rsidP="006D60D5">
      <w:pPr>
        <w:ind w:left="720" w:firstLine="720"/>
      </w:pPr>
      <w:r>
        <w:tab/>
      </w:r>
    </w:p>
    <w:p w14:paraId="495895B5" w14:textId="77777777" w:rsidR="0093575B" w:rsidRDefault="0022346C" w:rsidP="006D60D5">
      <w:pPr>
        <w:ind w:left="720" w:firstLine="720"/>
      </w:pPr>
      <w:r>
        <w:tab/>
      </w:r>
    </w:p>
    <w:p w14:paraId="66741605" w14:textId="77777777" w:rsidR="0093575B" w:rsidRDefault="0022346C" w:rsidP="006D60D5">
      <w:pPr>
        <w:ind w:left="720" w:firstLine="720"/>
      </w:pPr>
      <w:r>
        <w:tab/>
      </w:r>
    </w:p>
    <w:p w14:paraId="0E7DB2C8" w14:textId="77777777" w:rsidR="0093575B" w:rsidRDefault="0022346C" w:rsidP="006D60D5">
      <w:pPr>
        <w:ind w:left="720" w:firstLine="720"/>
      </w:pPr>
      <w:r>
        <w:tab/>
      </w:r>
    </w:p>
    <w:p w14:paraId="07406AE4" w14:textId="77777777" w:rsidR="0093575B" w:rsidRDefault="0022346C" w:rsidP="006D60D5">
      <w:pPr>
        <w:ind w:left="720" w:firstLine="720"/>
      </w:pPr>
      <w:r>
        <w:tab/>
      </w:r>
    </w:p>
    <w:p w14:paraId="4D516433" w14:textId="77777777" w:rsidR="0093575B" w:rsidRDefault="0022346C" w:rsidP="006D60D5">
      <w:pPr>
        <w:ind w:left="720" w:firstLine="720"/>
      </w:pPr>
      <w:r>
        <w:tab/>
      </w:r>
    </w:p>
    <w:p w14:paraId="467DDB48" w14:textId="77777777" w:rsidR="0093575B" w:rsidRDefault="0022346C" w:rsidP="006D60D5">
      <w:pPr>
        <w:ind w:left="720" w:firstLine="720"/>
      </w:pPr>
      <w:r>
        <w:tab/>
      </w:r>
    </w:p>
    <w:p w14:paraId="6552426E" w14:textId="77777777" w:rsidR="0093575B" w:rsidRDefault="0022346C" w:rsidP="006D60D5">
      <w:pPr>
        <w:ind w:left="720" w:firstLine="720"/>
      </w:pPr>
      <w:r>
        <w:tab/>
      </w:r>
    </w:p>
    <w:p w14:paraId="1FCB57AB" w14:textId="77777777" w:rsidR="0093575B" w:rsidRDefault="0022346C" w:rsidP="006D60D5">
      <w:pPr>
        <w:ind w:left="720" w:firstLine="720"/>
      </w:pPr>
      <w:r>
        <w:tab/>
      </w:r>
    </w:p>
    <w:p w14:paraId="56EF0F90" w14:textId="77777777" w:rsidR="0093575B" w:rsidRDefault="0022346C" w:rsidP="006D60D5">
      <w:pPr>
        <w:ind w:left="720" w:firstLine="720"/>
      </w:pPr>
      <w:r>
        <w:tab/>
      </w:r>
    </w:p>
    <w:p w14:paraId="2C34FC5A" w14:textId="77777777" w:rsidR="0093575B" w:rsidRDefault="0022346C" w:rsidP="006D60D5">
      <w:pPr>
        <w:ind w:left="720" w:firstLine="720"/>
      </w:pPr>
      <w:r>
        <w:tab/>
      </w:r>
    </w:p>
    <w:p w14:paraId="07C1D7E6" w14:textId="77777777" w:rsidR="0093575B" w:rsidRDefault="0022346C" w:rsidP="006D60D5">
      <w:pPr>
        <w:ind w:left="720" w:firstLine="720"/>
      </w:pPr>
      <w:r>
        <w:tab/>
      </w:r>
    </w:p>
    <w:p w14:paraId="328445CF" w14:textId="77777777" w:rsidR="0093575B" w:rsidRDefault="0022346C" w:rsidP="006D60D5">
      <w:pPr>
        <w:ind w:left="720" w:firstLine="720"/>
      </w:pPr>
      <w:r>
        <w:tab/>
      </w:r>
    </w:p>
    <w:p w14:paraId="1776D2F8" w14:textId="77777777" w:rsidR="0093575B" w:rsidRDefault="0022346C" w:rsidP="006D60D5">
      <w:pPr>
        <w:ind w:left="720" w:firstLine="720"/>
      </w:pPr>
      <w:r>
        <w:tab/>
      </w:r>
    </w:p>
    <w:p w14:paraId="4488337C" w14:textId="77777777" w:rsidR="0093575B" w:rsidRDefault="0022346C" w:rsidP="006D60D5">
      <w:pPr>
        <w:ind w:left="720" w:firstLine="720"/>
      </w:pPr>
      <w:r>
        <w:tab/>
      </w:r>
    </w:p>
    <w:p w14:paraId="382BE926" w14:textId="77777777" w:rsidR="0093575B" w:rsidRDefault="0022346C" w:rsidP="006D60D5">
      <w:pPr>
        <w:ind w:left="720" w:firstLine="720"/>
      </w:pPr>
      <w:r>
        <w:tab/>
      </w:r>
    </w:p>
    <w:p w14:paraId="079C2D20" w14:textId="77777777" w:rsidR="0093575B" w:rsidRDefault="0022346C" w:rsidP="006D60D5">
      <w:pPr>
        <w:ind w:left="720" w:firstLine="720"/>
      </w:pPr>
      <w:r>
        <w:tab/>
      </w:r>
    </w:p>
    <w:p w14:paraId="0D7BE1B2" w14:textId="77777777" w:rsidR="0093575B" w:rsidRDefault="0022346C" w:rsidP="006D60D5">
      <w:pPr>
        <w:ind w:left="720" w:firstLine="720"/>
      </w:pPr>
      <w:r>
        <w:tab/>
      </w:r>
    </w:p>
    <w:p w14:paraId="648E1E90" w14:textId="77777777" w:rsidR="0093575B" w:rsidRDefault="0022346C" w:rsidP="006D60D5">
      <w:pPr>
        <w:ind w:left="720" w:firstLine="720"/>
      </w:pPr>
      <w:r>
        <w:tab/>
      </w:r>
    </w:p>
    <w:p w14:paraId="3B375D4B" w14:textId="77777777" w:rsidR="0093575B" w:rsidRDefault="0022346C" w:rsidP="006D60D5">
      <w:pPr>
        <w:ind w:left="720" w:firstLine="720"/>
      </w:pPr>
      <w:r>
        <w:tab/>
      </w:r>
    </w:p>
    <w:p w14:paraId="5602DE10" w14:textId="77777777" w:rsidR="0093575B" w:rsidRDefault="0022346C" w:rsidP="006D60D5">
      <w:pPr>
        <w:ind w:left="720" w:firstLine="720"/>
      </w:pPr>
      <w:r>
        <w:tab/>
      </w:r>
    </w:p>
    <w:p w14:paraId="470DE128" w14:textId="77777777" w:rsidR="0093575B" w:rsidRDefault="0022346C" w:rsidP="006D60D5">
      <w:pPr>
        <w:ind w:left="720" w:firstLine="720"/>
      </w:pPr>
      <w:r>
        <w:tab/>
      </w:r>
    </w:p>
    <w:p w14:paraId="7A839119" w14:textId="77777777" w:rsidR="0093575B" w:rsidRDefault="0022346C" w:rsidP="006D60D5">
      <w:pPr>
        <w:ind w:left="720" w:firstLine="720"/>
      </w:pPr>
      <w:r>
        <w:tab/>
      </w:r>
    </w:p>
    <w:p w14:paraId="2462568F" w14:textId="77777777" w:rsidR="0093575B" w:rsidRDefault="0022346C" w:rsidP="006D60D5">
      <w:pPr>
        <w:ind w:left="720" w:firstLine="720"/>
      </w:pPr>
      <w:r>
        <w:tab/>
      </w:r>
    </w:p>
    <w:p w14:paraId="6B9F63C5" w14:textId="77777777" w:rsidR="0093575B" w:rsidRDefault="0022346C" w:rsidP="006D60D5">
      <w:pPr>
        <w:ind w:left="720" w:firstLine="720"/>
      </w:pPr>
      <w:r>
        <w:tab/>
      </w:r>
    </w:p>
    <w:p w14:paraId="5CC362C4" w14:textId="77777777" w:rsidR="0093575B" w:rsidRDefault="0022346C" w:rsidP="006D60D5">
      <w:pPr>
        <w:ind w:left="720" w:firstLine="720"/>
      </w:pPr>
      <w:r>
        <w:tab/>
      </w:r>
    </w:p>
    <w:p w14:paraId="4EB0F01D" w14:textId="77777777" w:rsidR="0093575B" w:rsidRDefault="0022346C" w:rsidP="006D60D5">
      <w:pPr>
        <w:ind w:left="720" w:firstLine="720"/>
      </w:pPr>
      <w:r>
        <w:tab/>
      </w:r>
    </w:p>
    <w:p w14:paraId="74F86C7D" w14:textId="77777777" w:rsidR="0093575B" w:rsidRDefault="0022346C" w:rsidP="006D60D5">
      <w:pPr>
        <w:ind w:left="720" w:firstLine="720"/>
      </w:pPr>
      <w:r>
        <w:tab/>
      </w:r>
    </w:p>
    <w:p w14:paraId="7966DD16" w14:textId="77777777" w:rsidR="0093575B" w:rsidRDefault="0022346C" w:rsidP="006D60D5">
      <w:pPr>
        <w:ind w:left="720" w:firstLine="720"/>
      </w:pPr>
      <w:r>
        <w:tab/>
      </w:r>
    </w:p>
    <w:p w14:paraId="7A3C818F" w14:textId="77777777" w:rsidR="0093575B" w:rsidRDefault="0022346C" w:rsidP="006D60D5">
      <w:pPr>
        <w:ind w:left="720" w:firstLine="720"/>
      </w:pPr>
      <w:r>
        <w:tab/>
      </w:r>
    </w:p>
    <w:p w14:paraId="7E4352CA" w14:textId="77777777" w:rsidR="0093575B" w:rsidRDefault="0022346C" w:rsidP="006D60D5">
      <w:pPr>
        <w:ind w:left="720" w:firstLine="720"/>
      </w:pPr>
      <w:r>
        <w:tab/>
      </w:r>
    </w:p>
    <w:p w14:paraId="77CC1BB8" w14:textId="77777777" w:rsidR="0093575B" w:rsidRDefault="0022346C" w:rsidP="006D60D5">
      <w:pPr>
        <w:ind w:left="720" w:firstLine="720"/>
      </w:pPr>
      <w:r>
        <w:tab/>
      </w:r>
    </w:p>
    <w:p w14:paraId="6C506A49" w14:textId="77777777" w:rsidR="0093575B" w:rsidRDefault="0022346C" w:rsidP="006D60D5">
      <w:pPr>
        <w:ind w:left="720" w:firstLine="720"/>
      </w:pPr>
      <w:r>
        <w:tab/>
      </w:r>
    </w:p>
    <w:p w14:paraId="640A69E1" w14:textId="77777777" w:rsidR="0093575B" w:rsidRDefault="0022346C" w:rsidP="006D60D5">
      <w:pPr>
        <w:ind w:left="720" w:firstLine="720"/>
      </w:pPr>
      <w:r>
        <w:tab/>
      </w:r>
    </w:p>
    <w:p w14:paraId="7E8CC436" w14:textId="77777777" w:rsidR="0093575B" w:rsidRDefault="0022346C" w:rsidP="006D60D5">
      <w:pPr>
        <w:ind w:left="720" w:firstLine="720"/>
      </w:pPr>
      <w:r>
        <w:tab/>
      </w:r>
    </w:p>
    <w:p w14:paraId="795045E6" w14:textId="77777777" w:rsidR="0093575B" w:rsidRDefault="0022346C" w:rsidP="006D60D5">
      <w:pPr>
        <w:ind w:left="720" w:firstLine="720"/>
      </w:pPr>
      <w:r>
        <w:tab/>
      </w:r>
    </w:p>
    <w:p w14:paraId="1796732E" w14:textId="77777777" w:rsidR="0093575B" w:rsidRDefault="0022346C" w:rsidP="006D60D5">
      <w:pPr>
        <w:ind w:left="720" w:firstLine="720"/>
      </w:pPr>
      <w:r>
        <w:tab/>
      </w:r>
    </w:p>
    <w:p w14:paraId="01CD7179" w14:textId="77777777" w:rsidR="0093575B" w:rsidRDefault="0022346C" w:rsidP="006D60D5">
      <w:pPr>
        <w:ind w:left="720" w:firstLine="720"/>
      </w:pPr>
      <w:r>
        <w:tab/>
      </w:r>
    </w:p>
    <w:p w14:paraId="4186E68E" w14:textId="77777777" w:rsidR="0093575B" w:rsidRDefault="0022346C" w:rsidP="006D60D5">
      <w:pPr>
        <w:ind w:left="720" w:firstLine="720"/>
      </w:pPr>
      <w:r>
        <w:tab/>
      </w:r>
    </w:p>
    <w:p w14:paraId="6F47A6E2" w14:textId="77777777" w:rsidR="0093575B" w:rsidRDefault="0022346C" w:rsidP="006D60D5">
      <w:pPr>
        <w:ind w:left="720" w:firstLine="720"/>
      </w:pPr>
      <w:r>
        <w:tab/>
      </w:r>
    </w:p>
    <w:p w14:paraId="2ADA2004" w14:textId="77777777" w:rsidR="0093575B" w:rsidRDefault="0022346C" w:rsidP="006D60D5">
      <w:pPr>
        <w:ind w:left="720" w:firstLine="720"/>
      </w:pPr>
      <w:r>
        <w:tab/>
      </w:r>
    </w:p>
    <w:p w14:paraId="0D0B134C" w14:textId="77777777" w:rsidR="0093575B" w:rsidRDefault="0022346C" w:rsidP="006D60D5">
      <w:pPr>
        <w:ind w:left="720" w:firstLine="720"/>
      </w:pPr>
      <w:r>
        <w:tab/>
      </w:r>
    </w:p>
    <w:p w14:paraId="7CEFF5EA" w14:textId="77777777" w:rsidR="0093575B" w:rsidRDefault="0022346C" w:rsidP="006D60D5">
      <w:pPr>
        <w:ind w:left="720" w:firstLine="720"/>
      </w:pPr>
      <w:r>
        <w:tab/>
      </w:r>
    </w:p>
    <w:p w14:paraId="1CBA11C3" w14:textId="77777777" w:rsidR="0093575B" w:rsidRDefault="0022346C" w:rsidP="006D60D5">
      <w:pPr>
        <w:ind w:left="720" w:firstLine="720"/>
      </w:pPr>
      <w:r>
        <w:tab/>
      </w:r>
    </w:p>
    <w:p w14:paraId="29483424" w14:textId="77777777" w:rsidR="0093575B" w:rsidRDefault="0022346C" w:rsidP="006D60D5">
      <w:pPr>
        <w:ind w:left="720" w:firstLine="720"/>
      </w:pPr>
      <w:r>
        <w:tab/>
      </w:r>
    </w:p>
    <w:p w14:paraId="52051BCC" w14:textId="77777777" w:rsidR="0093575B" w:rsidRDefault="0022346C" w:rsidP="006D60D5">
      <w:pPr>
        <w:ind w:left="720" w:firstLine="720"/>
      </w:pPr>
      <w:r>
        <w:tab/>
      </w:r>
    </w:p>
    <w:p w14:paraId="29084F55" w14:textId="77777777" w:rsidR="0093575B" w:rsidRDefault="0022346C" w:rsidP="006D60D5">
      <w:pPr>
        <w:ind w:left="720" w:firstLine="720"/>
      </w:pPr>
      <w:r>
        <w:tab/>
      </w:r>
    </w:p>
    <w:p w14:paraId="3ED82AC6" w14:textId="77777777" w:rsidR="0093575B" w:rsidRDefault="0022346C" w:rsidP="006D60D5">
      <w:pPr>
        <w:ind w:left="720" w:firstLine="720"/>
      </w:pPr>
      <w:r>
        <w:tab/>
      </w:r>
    </w:p>
    <w:p w14:paraId="05EDBEEE" w14:textId="77777777" w:rsidR="0093575B" w:rsidRDefault="0022346C" w:rsidP="006D60D5">
      <w:pPr>
        <w:ind w:left="720" w:firstLine="720"/>
      </w:pPr>
      <w:r>
        <w:tab/>
      </w:r>
    </w:p>
    <w:p w14:paraId="0CC27181" w14:textId="77777777" w:rsidR="0093575B" w:rsidRDefault="0022346C" w:rsidP="006D60D5">
      <w:pPr>
        <w:ind w:left="720" w:firstLine="720"/>
      </w:pPr>
      <w:r>
        <w:tab/>
      </w:r>
    </w:p>
    <w:p w14:paraId="1A890874" w14:textId="77777777" w:rsidR="0093575B" w:rsidRDefault="0022346C" w:rsidP="006D60D5">
      <w:pPr>
        <w:ind w:left="720" w:firstLine="720"/>
      </w:pPr>
      <w:r>
        <w:tab/>
      </w:r>
    </w:p>
    <w:p w14:paraId="16161286" w14:textId="77777777" w:rsidR="0093575B" w:rsidRDefault="0022346C" w:rsidP="006D60D5">
      <w:pPr>
        <w:ind w:left="720" w:firstLine="720"/>
      </w:pPr>
      <w:r>
        <w:tab/>
      </w:r>
    </w:p>
    <w:p w14:paraId="67D163FC" w14:textId="77777777" w:rsidR="0093575B" w:rsidRDefault="0022346C" w:rsidP="006D60D5">
      <w:pPr>
        <w:ind w:left="720" w:firstLine="720"/>
      </w:pPr>
      <w:r>
        <w:tab/>
      </w:r>
    </w:p>
    <w:p w14:paraId="66F5BB6C" w14:textId="77777777" w:rsidR="0093575B" w:rsidRDefault="0022346C" w:rsidP="006D60D5">
      <w:pPr>
        <w:ind w:left="720" w:firstLine="720"/>
      </w:pPr>
      <w:r>
        <w:tab/>
      </w:r>
    </w:p>
    <w:p w14:paraId="7C240841" w14:textId="77777777" w:rsidR="0093575B" w:rsidRDefault="0022346C" w:rsidP="006D60D5">
      <w:pPr>
        <w:ind w:left="720" w:firstLine="720"/>
      </w:pPr>
      <w:r>
        <w:tab/>
      </w:r>
    </w:p>
    <w:p w14:paraId="0D5DA6A5" w14:textId="77777777" w:rsidR="0093575B" w:rsidRDefault="0022346C" w:rsidP="006D60D5">
      <w:pPr>
        <w:ind w:left="720" w:firstLine="720"/>
      </w:pPr>
      <w:r>
        <w:tab/>
      </w:r>
    </w:p>
    <w:p w14:paraId="5CCEB353" w14:textId="77777777" w:rsidR="0093575B" w:rsidRDefault="0022346C" w:rsidP="006D60D5">
      <w:pPr>
        <w:ind w:left="720" w:firstLine="720"/>
      </w:pPr>
      <w:r>
        <w:tab/>
      </w:r>
    </w:p>
    <w:p w14:paraId="00C25784" w14:textId="77777777" w:rsidR="0093575B" w:rsidRDefault="0022346C" w:rsidP="006D60D5">
      <w:pPr>
        <w:ind w:left="720" w:firstLine="720"/>
      </w:pPr>
      <w:r>
        <w:tab/>
      </w:r>
    </w:p>
    <w:p w14:paraId="3AA406B2" w14:textId="77777777" w:rsidR="0093575B" w:rsidRDefault="0022346C" w:rsidP="006D60D5">
      <w:pPr>
        <w:ind w:left="720" w:firstLine="720"/>
      </w:pPr>
      <w:r>
        <w:tab/>
      </w:r>
    </w:p>
    <w:p w14:paraId="41A1A6CB" w14:textId="77777777" w:rsidR="0093575B" w:rsidRDefault="0022346C" w:rsidP="006D60D5">
      <w:pPr>
        <w:ind w:left="720" w:firstLine="720"/>
      </w:pPr>
      <w:r>
        <w:tab/>
      </w:r>
    </w:p>
    <w:p w14:paraId="71888DAA" w14:textId="77777777" w:rsidR="0093575B" w:rsidRDefault="0022346C" w:rsidP="006D60D5">
      <w:pPr>
        <w:ind w:left="720" w:firstLine="720"/>
      </w:pPr>
      <w:r>
        <w:tab/>
      </w:r>
    </w:p>
    <w:p w14:paraId="1EAF9D62" w14:textId="77777777" w:rsidR="0093575B" w:rsidRDefault="0022346C" w:rsidP="006D60D5">
      <w:pPr>
        <w:ind w:left="720" w:firstLine="720"/>
      </w:pPr>
      <w:r>
        <w:tab/>
      </w:r>
    </w:p>
    <w:p w14:paraId="52357E5C" w14:textId="77777777" w:rsidR="0093575B" w:rsidRDefault="0022346C" w:rsidP="006D60D5">
      <w:pPr>
        <w:ind w:left="720" w:firstLine="720"/>
      </w:pPr>
      <w:r>
        <w:tab/>
      </w:r>
    </w:p>
    <w:p w14:paraId="693D6D61" w14:textId="77777777" w:rsidR="0093575B" w:rsidRDefault="0022346C" w:rsidP="006D60D5">
      <w:pPr>
        <w:ind w:left="720" w:firstLine="720"/>
      </w:pPr>
      <w:r>
        <w:tab/>
      </w:r>
    </w:p>
    <w:p w14:paraId="749A19E5" w14:textId="77777777" w:rsidR="00F12703" w:rsidRDefault="0022346C" w:rsidP="006D60D5">
      <w:pPr>
        <w:ind w:left="720"/>
      </w:pPr>
      <w:r>
        <w:tab/>
      </w:r>
    </w:p>
    <w:p w14:paraId="56E06977" w14:textId="77777777" w:rsidR="0093575B" w:rsidRDefault="0022346C" w:rsidP="006D60D5">
      <w:pPr>
        <w:ind w:left="720" w:firstLine="720"/>
      </w:pPr>
      <w:r>
        <w:tab/>
      </w:r>
    </w:p>
    <w:p w14:paraId="7A3ADD0F" w14:textId="77777777" w:rsidR="0093575B" w:rsidRDefault="0022346C" w:rsidP="006D60D5">
      <w:pPr>
        <w:ind w:left="720" w:firstLine="720"/>
      </w:pPr>
      <w:r>
        <w:tab/>
      </w:r>
    </w:p>
    <w:p w14:paraId="3F3F78B1" w14:textId="77777777" w:rsidR="0093575B" w:rsidRDefault="0022346C" w:rsidP="006D60D5">
      <w:pPr>
        <w:ind w:left="720" w:firstLine="720"/>
      </w:pPr>
      <w:r>
        <w:tab/>
      </w:r>
    </w:p>
    <w:p w14:paraId="0105FC0A" w14:textId="77777777" w:rsidR="0093575B" w:rsidRDefault="0022346C" w:rsidP="006D60D5">
      <w:pPr>
        <w:ind w:left="720" w:firstLine="720"/>
      </w:pPr>
      <w:r>
        <w:tab/>
      </w:r>
    </w:p>
    <w:p w14:paraId="5DA2C806" w14:textId="77777777" w:rsidR="0093575B" w:rsidRDefault="0022346C" w:rsidP="006D60D5">
      <w:pPr>
        <w:ind w:left="720" w:firstLine="720"/>
      </w:pPr>
      <w:r>
        <w:tab/>
      </w:r>
    </w:p>
    <w:p w14:paraId="48E07774" w14:textId="77777777" w:rsidR="0093575B" w:rsidRDefault="0022346C" w:rsidP="006D60D5">
      <w:pPr>
        <w:ind w:left="720" w:firstLine="720"/>
      </w:pPr>
      <w:r>
        <w:tab/>
      </w:r>
    </w:p>
    <w:p w14:paraId="66538A4F" w14:textId="77777777" w:rsidR="0093575B" w:rsidRDefault="0022346C" w:rsidP="006D60D5">
      <w:pPr>
        <w:ind w:left="720" w:firstLine="720"/>
      </w:pPr>
      <w:r>
        <w:tab/>
      </w:r>
    </w:p>
    <w:p w14:paraId="2DEDEB7E" w14:textId="77777777" w:rsidR="0093575B" w:rsidRDefault="0022346C" w:rsidP="006D60D5">
      <w:pPr>
        <w:ind w:left="720" w:firstLine="720"/>
      </w:pPr>
      <w:r>
        <w:tab/>
      </w:r>
    </w:p>
    <w:p w14:paraId="1B6FFEBE" w14:textId="77777777" w:rsidR="0093575B" w:rsidRDefault="0022346C" w:rsidP="006D60D5">
      <w:pPr>
        <w:ind w:left="720" w:firstLine="720"/>
      </w:pPr>
      <w:r>
        <w:tab/>
      </w:r>
    </w:p>
    <w:p w14:paraId="328C7AD1" w14:textId="77777777" w:rsidR="0093575B" w:rsidRDefault="0022346C" w:rsidP="006D60D5">
      <w:pPr>
        <w:ind w:left="720" w:firstLine="720"/>
      </w:pPr>
      <w:r>
        <w:tab/>
      </w:r>
    </w:p>
    <w:p w14:paraId="52507BD1" w14:textId="77777777" w:rsidR="0093575B" w:rsidRDefault="0022346C" w:rsidP="006D60D5">
      <w:pPr>
        <w:ind w:left="720" w:firstLine="720"/>
      </w:pPr>
      <w:r>
        <w:tab/>
      </w:r>
    </w:p>
    <w:p w14:paraId="74AADD3C" w14:textId="77777777" w:rsidR="0093575B" w:rsidRDefault="0022346C" w:rsidP="006D60D5">
      <w:pPr>
        <w:ind w:left="720" w:firstLine="720"/>
      </w:pPr>
      <w:r>
        <w:tab/>
      </w:r>
    </w:p>
    <w:p w14:paraId="59F63E9B" w14:textId="77777777" w:rsidR="00F12703" w:rsidRDefault="0022346C" w:rsidP="006D60D5">
      <w:pPr>
        <w:ind w:left="720"/>
      </w:pPr>
      <w:r>
        <w:tab/>
      </w:r>
    </w:p>
    <w:p w14:paraId="56CCAB3B" w14:textId="77777777" w:rsidR="0093575B" w:rsidRDefault="0022346C" w:rsidP="006D60D5">
      <w:pPr>
        <w:ind w:left="720" w:firstLine="720"/>
      </w:pPr>
      <w:r>
        <w:tab/>
      </w:r>
    </w:p>
    <w:p w14:paraId="04D1D7FF" w14:textId="77777777" w:rsidR="0093575B" w:rsidRDefault="0022346C" w:rsidP="006D60D5">
      <w:pPr>
        <w:ind w:left="720" w:firstLine="720"/>
      </w:pPr>
      <w:r>
        <w:tab/>
      </w:r>
    </w:p>
    <w:p w14:paraId="0157F1C9" w14:textId="77777777" w:rsidR="0093575B" w:rsidRDefault="0022346C" w:rsidP="006D60D5">
      <w:pPr>
        <w:ind w:left="720" w:firstLine="720"/>
      </w:pPr>
      <w:r>
        <w:tab/>
      </w:r>
    </w:p>
    <w:p w14:paraId="25E35C93" w14:textId="77777777" w:rsidR="0093575B" w:rsidRDefault="0022346C" w:rsidP="006D60D5">
      <w:pPr>
        <w:ind w:left="720" w:firstLine="720"/>
      </w:pPr>
      <w:r>
        <w:tab/>
      </w:r>
    </w:p>
    <w:p w14:paraId="1E6341DB" w14:textId="77777777" w:rsidR="0093575B" w:rsidRDefault="0022346C" w:rsidP="006D60D5">
      <w:pPr>
        <w:ind w:left="720" w:firstLine="720"/>
      </w:pPr>
      <w:r>
        <w:tab/>
      </w:r>
    </w:p>
    <w:p w14:paraId="60E2345A" w14:textId="77777777" w:rsidR="0093575B" w:rsidRDefault="0022346C" w:rsidP="006D60D5">
      <w:pPr>
        <w:ind w:left="720" w:firstLine="720"/>
      </w:pPr>
      <w:r>
        <w:tab/>
      </w:r>
    </w:p>
    <w:p w14:paraId="60FF5552" w14:textId="77777777" w:rsidR="0093575B" w:rsidRDefault="0022346C" w:rsidP="006D60D5">
      <w:pPr>
        <w:ind w:left="720" w:firstLine="720"/>
      </w:pPr>
      <w:r>
        <w:tab/>
      </w:r>
    </w:p>
    <w:p w14:paraId="3E790D3F" w14:textId="77777777" w:rsidR="0093575B" w:rsidRDefault="0022346C" w:rsidP="006D60D5">
      <w:pPr>
        <w:ind w:left="720" w:firstLine="720"/>
      </w:pPr>
      <w:r>
        <w:tab/>
      </w:r>
    </w:p>
    <w:p w14:paraId="44FDF74A" w14:textId="77777777" w:rsidR="0093575B" w:rsidRDefault="0022346C" w:rsidP="006D60D5">
      <w:pPr>
        <w:ind w:left="720" w:firstLine="720"/>
      </w:pPr>
      <w:r>
        <w:tab/>
      </w:r>
    </w:p>
    <w:p w14:paraId="5E049DB5" w14:textId="77777777" w:rsidR="0093575B" w:rsidRDefault="0022346C" w:rsidP="006D60D5">
      <w:pPr>
        <w:ind w:left="720" w:firstLine="720"/>
      </w:pPr>
      <w:r>
        <w:tab/>
      </w:r>
    </w:p>
    <w:p w14:paraId="7223220F" w14:textId="77777777" w:rsidR="0093575B" w:rsidRDefault="0022346C" w:rsidP="006D60D5">
      <w:pPr>
        <w:ind w:left="720" w:firstLine="720"/>
      </w:pPr>
      <w:r>
        <w:tab/>
      </w:r>
    </w:p>
    <w:p w14:paraId="48DE9C93" w14:textId="77777777" w:rsidR="0093575B" w:rsidRDefault="0022346C" w:rsidP="006D60D5">
      <w:pPr>
        <w:ind w:left="720" w:firstLine="720"/>
      </w:pPr>
      <w:r>
        <w:tab/>
      </w:r>
    </w:p>
    <w:p w14:paraId="1F298873" w14:textId="77777777" w:rsidR="0093575B" w:rsidRDefault="0022346C" w:rsidP="006D60D5">
      <w:pPr>
        <w:ind w:left="720" w:firstLine="720"/>
      </w:pPr>
      <w:r>
        <w:tab/>
      </w:r>
    </w:p>
    <w:p w14:paraId="17645D7A" w14:textId="77777777" w:rsidR="0093575B" w:rsidRDefault="0022346C" w:rsidP="006D60D5">
      <w:pPr>
        <w:ind w:left="720" w:firstLine="720"/>
      </w:pPr>
      <w:r>
        <w:tab/>
      </w:r>
    </w:p>
    <w:p w14:paraId="0062BF8E" w14:textId="77777777" w:rsidR="0093575B" w:rsidRDefault="0022346C" w:rsidP="006D60D5">
      <w:pPr>
        <w:ind w:left="720" w:firstLine="720"/>
      </w:pPr>
      <w:r>
        <w:tab/>
      </w:r>
    </w:p>
    <w:p w14:paraId="675B60D5" w14:textId="77777777" w:rsidR="0093575B" w:rsidRDefault="0022346C" w:rsidP="006D60D5">
      <w:pPr>
        <w:ind w:left="720" w:firstLine="720"/>
      </w:pPr>
      <w:r>
        <w:tab/>
      </w:r>
    </w:p>
    <w:p w14:paraId="379EB8B4" w14:textId="77777777" w:rsidR="0093575B" w:rsidRDefault="0022346C" w:rsidP="006D60D5">
      <w:pPr>
        <w:ind w:left="720" w:firstLine="720"/>
      </w:pPr>
      <w:r>
        <w:tab/>
      </w:r>
    </w:p>
    <w:p w14:paraId="5F2093C7" w14:textId="77777777" w:rsidR="0093575B" w:rsidRDefault="0022346C" w:rsidP="006D60D5">
      <w:pPr>
        <w:ind w:left="720" w:firstLine="720"/>
      </w:pPr>
      <w:r>
        <w:tab/>
      </w:r>
    </w:p>
    <w:p w14:paraId="7FD21095" w14:textId="77777777" w:rsidR="0093575B" w:rsidRDefault="0022346C" w:rsidP="006D60D5">
      <w:pPr>
        <w:ind w:left="720" w:firstLine="720"/>
      </w:pPr>
      <w:r>
        <w:tab/>
      </w:r>
    </w:p>
    <w:p w14:paraId="38D3156C" w14:textId="77777777" w:rsidR="0093575B" w:rsidRDefault="0022346C" w:rsidP="006D60D5">
      <w:pPr>
        <w:ind w:left="720" w:firstLine="720"/>
      </w:pPr>
      <w:r>
        <w:tab/>
      </w:r>
    </w:p>
    <w:p w14:paraId="14E99C4A" w14:textId="77777777" w:rsidR="0093575B" w:rsidRDefault="0022346C" w:rsidP="006D60D5">
      <w:pPr>
        <w:ind w:left="720" w:firstLine="720"/>
      </w:pPr>
      <w:r>
        <w:tab/>
      </w:r>
    </w:p>
    <w:p w14:paraId="611D845E" w14:textId="77777777" w:rsidR="0093575B" w:rsidRDefault="0022346C" w:rsidP="006D60D5">
      <w:pPr>
        <w:ind w:left="720" w:firstLine="720"/>
      </w:pPr>
      <w:r>
        <w:tab/>
      </w:r>
    </w:p>
    <w:p w14:paraId="446C00E9" w14:textId="77777777" w:rsidR="0093575B" w:rsidRDefault="0022346C" w:rsidP="006D60D5">
      <w:pPr>
        <w:ind w:left="720" w:firstLine="720"/>
      </w:pPr>
      <w:r>
        <w:tab/>
      </w:r>
    </w:p>
    <w:p w14:paraId="7E6BC0A9" w14:textId="77777777" w:rsidR="0093575B" w:rsidRDefault="0022346C" w:rsidP="006D60D5">
      <w:pPr>
        <w:ind w:left="720" w:firstLine="720"/>
      </w:pPr>
      <w:r>
        <w:tab/>
      </w:r>
    </w:p>
    <w:p w14:paraId="06CB0151" w14:textId="77777777" w:rsidR="0093575B" w:rsidRDefault="0022346C" w:rsidP="006D60D5">
      <w:pPr>
        <w:ind w:left="720" w:firstLine="720"/>
      </w:pPr>
      <w:r>
        <w:tab/>
      </w:r>
    </w:p>
    <w:p w14:paraId="34FE45E3" w14:textId="77777777" w:rsidR="0093575B" w:rsidRDefault="0022346C" w:rsidP="006D60D5">
      <w:pPr>
        <w:ind w:left="720" w:firstLine="720"/>
      </w:pPr>
      <w:r>
        <w:tab/>
      </w:r>
    </w:p>
    <w:p w14:paraId="19CBD78E" w14:textId="77777777" w:rsidR="0093575B" w:rsidRDefault="0022346C" w:rsidP="006D60D5">
      <w:pPr>
        <w:ind w:left="720" w:firstLine="720"/>
      </w:pPr>
      <w:r>
        <w:tab/>
      </w:r>
    </w:p>
    <w:p w14:paraId="3C191E01" w14:textId="77777777" w:rsidR="0093575B" w:rsidRDefault="0022346C" w:rsidP="006D60D5">
      <w:pPr>
        <w:ind w:left="720" w:firstLine="720"/>
      </w:pPr>
      <w:r>
        <w:tab/>
      </w:r>
    </w:p>
    <w:p w14:paraId="2AA0E7C7" w14:textId="77777777" w:rsidR="0093575B" w:rsidRDefault="0022346C" w:rsidP="006D60D5">
      <w:pPr>
        <w:ind w:left="720" w:firstLine="720"/>
      </w:pPr>
      <w:r>
        <w:tab/>
      </w:r>
    </w:p>
    <w:p w14:paraId="79E887D8" w14:textId="77777777" w:rsidR="0093575B" w:rsidRDefault="0022346C" w:rsidP="006D60D5">
      <w:pPr>
        <w:ind w:left="720" w:firstLine="720"/>
      </w:pPr>
      <w:r>
        <w:tab/>
      </w:r>
    </w:p>
    <w:p w14:paraId="68B05F67" w14:textId="77777777" w:rsidR="0093575B" w:rsidRDefault="0022346C" w:rsidP="006D60D5">
      <w:pPr>
        <w:ind w:left="720" w:firstLine="720"/>
      </w:pPr>
      <w:r>
        <w:tab/>
      </w:r>
    </w:p>
    <w:p w14:paraId="5148EF06" w14:textId="77777777" w:rsidR="0093575B" w:rsidRDefault="0022346C" w:rsidP="006D60D5">
      <w:pPr>
        <w:ind w:left="720" w:firstLine="720"/>
      </w:pPr>
      <w:r>
        <w:tab/>
      </w:r>
    </w:p>
    <w:p w14:paraId="760695A3" w14:textId="77777777" w:rsidR="0093575B" w:rsidRDefault="0022346C" w:rsidP="006D60D5">
      <w:pPr>
        <w:ind w:left="720" w:firstLine="720"/>
      </w:pPr>
      <w:r>
        <w:tab/>
      </w:r>
    </w:p>
    <w:p w14:paraId="75A793F5" w14:textId="77777777" w:rsidR="0093575B" w:rsidRDefault="0022346C" w:rsidP="006D60D5">
      <w:pPr>
        <w:ind w:left="720" w:firstLine="720"/>
      </w:pPr>
      <w:r>
        <w:tab/>
      </w:r>
    </w:p>
    <w:p w14:paraId="38E4270C" w14:textId="77777777" w:rsidR="0093575B" w:rsidRDefault="0022346C" w:rsidP="006D60D5">
      <w:pPr>
        <w:ind w:left="720" w:firstLine="720"/>
      </w:pPr>
      <w:r>
        <w:tab/>
      </w:r>
    </w:p>
    <w:p w14:paraId="23BAD9BE" w14:textId="77777777" w:rsidR="0093575B" w:rsidRDefault="0022346C" w:rsidP="006D60D5">
      <w:pPr>
        <w:ind w:left="720" w:firstLine="720"/>
      </w:pPr>
      <w:r>
        <w:tab/>
      </w:r>
    </w:p>
    <w:p w14:paraId="52401475" w14:textId="77777777" w:rsidR="0093575B" w:rsidRDefault="0022346C" w:rsidP="006D60D5">
      <w:pPr>
        <w:ind w:left="720" w:firstLine="720"/>
      </w:pPr>
      <w:r>
        <w:tab/>
      </w:r>
    </w:p>
    <w:p w14:paraId="7F5D9C73" w14:textId="77777777" w:rsidR="0093575B" w:rsidRDefault="0022346C" w:rsidP="006D60D5">
      <w:pPr>
        <w:ind w:left="720" w:firstLine="720"/>
      </w:pPr>
      <w:r>
        <w:tab/>
      </w:r>
    </w:p>
    <w:p w14:paraId="4547E0B6" w14:textId="77777777" w:rsidR="0093575B" w:rsidRDefault="0022346C" w:rsidP="006D60D5">
      <w:pPr>
        <w:ind w:left="720" w:firstLine="720"/>
      </w:pPr>
      <w:r>
        <w:tab/>
      </w:r>
    </w:p>
    <w:p w14:paraId="7184868C" w14:textId="77777777" w:rsidR="0093575B" w:rsidRDefault="0022346C" w:rsidP="006D60D5">
      <w:pPr>
        <w:ind w:left="720" w:firstLine="720"/>
      </w:pPr>
      <w:r>
        <w:tab/>
      </w:r>
    </w:p>
    <w:p w14:paraId="042AA04D" w14:textId="77777777" w:rsidR="0093575B" w:rsidRDefault="0022346C" w:rsidP="006D60D5">
      <w:pPr>
        <w:ind w:left="720" w:firstLine="720"/>
      </w:pPr>
      <w:r>
        <w:tab/>
      </w:r>
    </w:p>
    <w:p w14:paraId="72544BC3" w14:textId="77777777" w:rsidR="0093575B" w:rsidRDefault="0022346C" w:rsidP="006D60D5">
      <w:pPr>
        <w:ind w:left="720" w:firstLine="720"/>
      </w:pPr>
      <w:r>
        <w:tab/>
      </w:r>
    </w:p>
    <w:p w14:paraId="26EB74F9" w14:textId="77777777" w:rsidR="0093575B" w:rsidRDefault="0022346C" w:rsidP="006D60D5">
      <w:pPr>
        <w:ind w:left="720" w:firstLine="720"/>
      </w:pPr>
      <w:r>
        <w:tab/>
      </w:r>
    </w:p>
    <w:p w14:paraId="31F3351F" w14:textId="77777777" w:rsidR="0093575B" w:rsidRDefault="0022346C" w:rsidP="006D60D5">
      <w:pPr>
        <w:ind w:left="720" w:firstLine="720"/>
      </w:pPr>
      <w:r>
        <w:tab/>
      </w:r>
    </w:p>
    <w:p w14:paraId="5A49B6BC" w14:textId="77777777" w:rsidR="0093575B" w:rsidRDefault="0022346C" w:rsidP="006D60D5">
      <w:pPr>
        <w:ind w:left="720" w:firstLine="720"/>
      </w:pPr>
      <w:r>
        <w:tab/>
      </w:r>
    </w:p>
    <w:p w14:paraId="58F42748" w14:textId="77777777" w:rsidR="0093575B" w:rsidRDefault="0022346C" w:rsidP="006D60D5">
      <w:pPr>
        <w:ind w:left="720" w:firstLine="720"/>
      </w:pPr>
      <w:r>
        <w:tab/>
      </w:r>
    </w:p>
    <w:p w14:paraId="2993DEF5" w14:textId="77777777" w:rsidR="0093575B" w:rsidRDefault="0022346C" w:rsidP="006D60D5">
      <w:pPr>
        <w:ind w:left="720" w:firstLine="720"/>
      </w:pPr>
      <w:r>
        <w:tab/>
      </w:r>
    </w:p>
    <w:p w14:paraId="28DD22C4" w14:textId="77777777" w:rsidR="0093575B" w:rsidRDefault="0022346C" w:rsidP="006D60D5">
      <w:pPr>
        <w:ind w:left="720" w:firstLine="720"/>
      </w:pPr>
      <w:r>
        <w:tab/>
      </w:r>
    </w:p>
    <w:p w14:paraId="468B70CD" w14:textId="77777777" w:rsidR="0093575B" w:rsidRDefault="0022346C" w:rsidP="006D60D5">
      <w:pPr>
        <w:ind w:left="720" w:firstLine="720"/>
      </w:pPr>
      <w:r>
        <w:tab/>
      </w:r>
    </w:p>
    <w:p w14:paraId="6E7339C4" w14:textId="77777777" w:rsidR="0093575B" w:rsidRDefault="0022346C" w:rsidP="006D60D5">
      <w:pPr>
        <w:ind w:left="720" w:firstLine="720"/>
      </w:pPr>
      <w:r>
        <w:tab/>
      </w:r>
    </w:p>
    <w:p w14:paraId="557C177A" w14:textId="77777777" w:rsidR="0093575B" w:rsidRDefault="0022346C" w:rsidP="006D60D5">
      <w:pPr>
        <w:ind w:left="720" w:firstLine="720"/>
      </w:pPr>
      <w:r>
        <w:tab/>
      </w:r>
    </w:p>
    <w:p w14:paraId="149D8627" w14:textId="77777777" w:rsidR="0093575B" w:rsidRDefault="0022346C" w:rsidP="006D60D5">
      <w:pPr>
        <w:ind w:left="720" w:firstLine="720"/>
      </w:pPr>
      <w:r>
        <w:tab/>
      </w:r>
    </w:p>
    <w:p w14:paraId="7A30500B" w14:textId="77777777" w:rsidR="0093575B" w:rsidRDefault="0022346C" w:rsidP="006D60D5">
      <w:pPr>
        <w:ind w:left="720" w:firstLine="720"/>
      </w:pPr>
      <w:r>
        <w:tab/>
      </w:r>
    </w:p>
    <w:p w14:paraId="2A7BB9F2" w14:textId="77777777" w:rsidR="0093575B" w:rsidRDefault="0022346C" w:rsidP="006D60D5">
      <w:pPr>
        <w:ind w:left="720" w:firstLine="720"/>
      </w:pPr>
      <w:r>
        <w:tab/>
      </w:r>
    </w:p>
    <w:p w14:paraId="67994DCE" w14:textId="77777777" w:rsidR="0093575B" w:rsidRDefault="0022346C" w:rsidP="006D60D5">
      <w:pPr>
        <w:ind w:left="720" w:firstLine="720"/>
      </w:pPr>
      <w:r>
        <w:tab/>
      </w:r>
    </w:p>
    <w:p w14:paraId="7F4AD051" w14:textId="77777777" w:rsidR="0093575B" w:rsidRDefault="0022346C" w:rsidP="006D60D5">
      <w:pPr>
        <w:ind w:left="720" w:firstLine="720"/>
      </w:pPr>
      <w:r>
        <w:tab/>
      </w:r>
    </w:p>
    <w:p w14:paraId="7426B69F" w14:textId="77777777" w:rsidR="0093575B" w:rsidRDefault="0022346C" w:rsidP="006D60D5">
      <w:pPr>
        <w:ind w:left="720" w:firstLine="720"/>
      </w:pPr>
      <w:r>
        <w:tab/>
      </w:r>
    </w:p>
    <w:p w14:paraId="0C38F411" w14:textId="77777777" w:rsidR="0093575B" w:rsidRDefault="0022346C" w:rsidP="006D60D5">
      <w:pPr>
        <w:ind w:left="720" w:firstLine="720"/>
      </w:pPr>
      <w:r>
        <w:tab/>
      </w:r>
    </w:p>
    <w:p w14:paraId="7FF7DEDA" w14:textId="77777777" w:rsidR="0093575B" w:rsidRDefault="0022346C" w:rsidP="006D60D5">
      <w:pPr>
        <w:ind w:left="720" w:firstLine="720"/>
      </w:pPr>
      <w:r>
        <w:tab/>
      </w:r>
    </w:p>
    <w:p w14:paraId="632D579D" w14:textId="77777777" w:rsidR="0093575B" w:rsidRDefault="0022346C" w:rsidP="006D60D5">
      <w:pPr>
        <w:ind w:left="720" w:firstLine="720"/>
      </w:pPr>
      <w:r>
        <w:tab/>
      </w:r>
    </w:p>
    <w:p w14:paraId="5D871D24" w14:textId="77777777" w:rsidR="00AD09CC" w:rsidRDefault="00B40CA2" w:rsidP="00AD09CC">
      <w:pPr>
        <w:ind w:left="720"/>
      </w:pPr>
      <w:r>
        <w:t xml:space="preserve">    </w:t>
      </w:r>
    </w:p>
    <w:p w14:paraId="2375D8A1" w14:textId="77777777" w:rsidR="00AD09CC" w:rsidRDefault="00B40CA2" w:rsidP="00AD09CC">
      <w:pPr>
        <w:ind w:left="720"/>
      </w:pPr>
      <w:r>
        <w:t xml:space="preserve">    </w:t>
      </w:r>
    </w:p>
    <w:p w14:paraId="7B045733" w14:textId="77777777" w:rsidR="005F31BE" w:rsidRDefault="001F24CC" w:rsidP="005F31BE">
      <w:pPr>
        <w:pStyle w:val="Heading3"/>
      </w:pPr>
      <w:bookmarkStart w:id="68" w:name="_Toc285796131"/>
      <w:r>
        <w:t>Profile Elements</w:t>
      </w:r>
      <w:bookmarkEnd w:id="68"/>
    </w:p>
    <w:p w14:paraId="70924100" w14:textId="77777777" w:rsidR="00AD09CC" w:rsidRDefault="00B40CA2" w:rsidP="00AD09CC">
      <w:pPr>
        <w:ind w:firstLine="720"/>
      </w:pPr>
      <w:r>
        <w:t xml:space="preserve">    </w:t>
      </w:r>
    </w:p>
    <w:p w14:paraId="35D49868" w14:textId="77777777" w:rsidR="00AD09CC" w:rsidRDefault="00B40CA2" w:rsidP="00AD09CC">
      <w:pPr>
        <w:ind w:firstLine="720"/>
      </w:pPr>
      <w:r>
        <w:t xml:space="preserve">    </w:t>
      </w:r>
    </w:p>
    <w:p w14:paraId="37E7ADEA" w14:textId="77777777" w:rsidR="00AB0696" w:rsidRDefault="00B40CA2" w:rsidP="00AB0696">
      <w:pPr>
        <w:tabs>
          <w:tab w:val="left" w:pos="3060"/>
        </w:tabs>
        <w:ind w:firstLine="720"/>
        <w:rPr>
          <w:color w:val="FF0000"/>
        </w:rPr>
      </w:pPr>
      <w:r>
        <w:t xml:space="preserve">    </w:t>
      </w:r>
    </w:p>
    <w:p w14:paraId="4E07C592" w14:textId="77777777" w:rsidR="00AB0696" w:rsidRDefault="00B40CA2" w:rsidP="00AB0696">
      <w:pPr>
        <w:tabs>
          <w:tab w:val="left" w:pos="3060"/>
        </w:tabs>
        <w:ind w:firstLine="720"/>
        <w:rPr>
          <w:color w:val="FF0000"/>
        </w:rPr>
      </w:pPr>
      <w:r>
        <w:t xml:space="preserve">    </w:t>
      </w:r>
    </w:p>
    <w:p w14:paraId="1B334A88" w14:textId="77777777" w:rsidR="007E42FD" w:rsidRPr="00CC1D86" w:rsidRDefault="00B40CA2" w:rsidP="00AB0696">
      <w:pPr>
        <w:tabs>
          <w:tab w:val="left" w:pos="3060"/>
        </w:tabs>
        <w:ind w:firstLine="720"/>
        <w:rPr>
          <w:color w:val="FF0000"/>
        </w:rPr>
      </w:pPr>
      <w:r>
        <w:t xml:space="preserve">    </w:t>
      </w:r>
    </w:p>
    <w:p w14:paraId="19BF0ABE" w14:textId="77777777" w:rsidR="00AB0696" w:rsidRDefault="00B40CA2" w:rsidP="00AB0696">
      <w:pPr>
        <w:ind w:firstLine="720"/>
      </w:pPr>
      <w:r>
        <w:t xml:space="preserve">    </w:t>
      </w:r>
    </w:p>
    <w:p w14:paraId="510BCB80" w14:textId="77777777" w:rsidR="008F0741" w:rsidRPr="002F3EB5" w:rsidRDefault="00B40CA2" w:rsidP="008F0741">
      <w:pPr>
        <w:ind w:firstLine="720"/>
        <w:rPr>
          <w:color w:val="FF0000"/>
        </w:rPr>
      </w:pPr>
      <w:r>
        <w:t xml:space="preserve">    </w:t>
      </w:r>
    </w:p>
    <w:p w14:paraId="4C8ADB58" w14:textId="77777777" w:rsidR="008F0741" w:rsidRPr="002F3EB5" w:rsidRDefault="00B40CA2" w:rsidP="008F0741">
      <w:pPr>
        <w:ind w:firstLine="720"/>
        <w:rPr>
          <w:color w:val="FF0000"/>
        </w:rPr>
      </w:pPr>
      <w:r>
        <w:t xml:space="preserve">    </w:t>
      </w:r>
    </w:p>
    <w:p w14:paraId="060DA3C0" w14:textId="77777777" w:rsidR="008F0741" w:rsidRDefault="00B40CA2" w:rsidP="008F0741">
      <w:pPr>
        <w:ind w:firstLine="720"/>
      </w:pPr>
      <w:r>
        <w:t xml:space="preserve">    </w:t>
      </w:r>
    </w:p>
    <w:p w14:paraId="544FBBFD" w14:textId="77777777" w:rsidR="008F0741" w:rsidRPr="002F3EB5" w:rsidRDefault="00B40CA2" w:rsidP="008F0741">
      <w:pPr>
        <w:ind w:firstLine="720"/>
        <w:rPr>
          <w:color w:val="FF0000"/>
        </w:rPr>
      </w:pPr>
      <w:r>
        <w:t xml:space="preserve">    </w:t>
      </w:r>
    </w:p>
    <w:p w14:paraId="11EBBE71" w14:textId="77777777" w:rsidR="008F0741" w:rsidRPr="002F3EB5" w:rsidRDefault="00B40CA2" w:rsidP="008F0741">
      <w:pPr>
        <w:ind w:firstLine="720"/>
        <w:rPr>
          <w:color w:val="FF0000"/>
        </w:rPr>
      </w:pPr>
      <w:r>
        <w:t xml:space="preserve">    </w:t>
      </w:r>
    </w:p>
    <w:p w14:paraId="1BF5AD40" w14:textId="77777777" w:rsidR="008F0741" w:rsidRDefault="00B40CA2" w:rsidP="008F0741">
      <w:pPr>
        <w:ind w:firstLine="720"/>
      </w:pPr>
      <w:r>
        <w:t xml:space="preserve">    </w:t>
      </w:r>
    </w:p>
    <w:p w14:paraId="3B042C91" w14:textId="77777777" w:rsidR="008F0741" w:rsidRDefault="00B40CA2" w:rsidP="008F0741">
      <w:pPr>
        <w:ind w:firstLine="720"/>
      </w:pPr>
      <w:r>
        <w:t xml:space="preserve">    </w:t>
      </w:r>
    </w:p>
    <w:p w14:paraId="2A2E98FC" w14:textId="77777777" w:rsidR="008F0741" w:rsidRPr="002F3EB5" w:rsidRDefault="00B40CA2" w:rsidP="008F0741">
      <w:pPr>
        <w:ind w:firstLine="720"/>
        <w:rPr>
          <w:color w:val="FF0000"/>
        </w:rPr>
      </w:pPr>
      <w:r>
        <w:t xml:space="preserve">    </w:t>
      </w:r>
    </w:p>
    <w:p w14:paraId="58AFBB03" w14:textId="77777777" w:rsidR="008F0741" w:rsidRPr="002F3EB5" w:rsidRDefault="00B40CA2" w:rsidP="008F0741">
      <w:pPr>
        <w:ind w:firstLine="720"/>
        <w:rPr>
          <w:color w:val="FF0000"/>
        </w:rPr>
      </w:pPr>
      <w:r>
        <w:t xml:space="preserve">    </w:t>
      </w:r>
    </w:p>
    <w:p w14:paraId="68A63628" w14:textId="77777777" w:rsidR="008F0741" w:rsidRDefault="00B40CA2" w:rsidP="008F0741">
      <w:pPr>
        <w:ind w:firstLine="720"/>
      </w:pPr>
      <w:r>
        <w:t xml:space="preserve">    </w:t>
      </w:r>
    </w:p>
    <w:p w14:paraId="4B789517" w14:textId="77777777" w:rsidR="008F0741" w:rsidRPr="002F3EB5" w:rsidRDefault="00B40CA2" w:rsidP="008F0741">
      <w:pPr>
        <w:ind w:firstLine="720"/>
        <w:rPr>
          <w:color w:val="FF0000"/>
        </w:rPr>
      </w:pPr>
      <w:r>
        <w:t xml:space="preserve">    </w:t>
      </w:r>
    </w:p>
    <w:p w14:paraId="6BFC7728" w14:textId="77777777" w:rsidR="008F0741" w:rsidRPr="002F3EB5" w:rsidRDefault="00B40CA2" w:rsidP="008F0741">
      <w:pPr>
        <w:ind w:firstLine="720"/>
        <w:rPr>
          <w:color w:val="FF0000"/>
        </w:rPr>
      </w:pPr>
      <w:r>
        <w:t xml:space="preserve">    </w:t>
      </w:r>
    </w:p>
    <w:p w14:paraId="4F7437A3" w14:textId="77777777" w:rsidR="008F0741" w:rsidRDefault="00B40CA2" w:rsidP="008F0741">
      <w:pPr>
        <w:ind w:firstLine="720"/>
      </w:pPr>
      <w:r>
        <w:t xml:space="preserve">    </w:t>
      </w:r>
    </w:p>
    <w:p w14:paraId="388736AA" w14:textId="77777777" w:rsidR="00A129D2" w:rsidRPr="002F3EB5" w:rsidRDefault="00B40CA2" w:rsidP="00A129D2">
      <w:pPr>
        <w:ind w:firstLine="720"/>
        <w:rPr>
          <w:color w:val="FF0000"/>
        </w:rPr>
      </w:pPr>
      <w:r>
        <w:t xml:space="preserve">    </w:t>
      </w:r>
    </w:p>
    <w:p w14:paraId="3648F86B" w14:textId="77777777" w:rsidR="00A129D2" w:rsidRDefault="00B40CA2" w:rsidP="00A129D2">
      <w:pPr>
        <w:ind w:firstLine="720"/>
        <w:rPr>
          <w:color w:val="FF0000"/>
        </w:rPr>
      </w:pPr>
      <w:r>
        <w:rPr>
          <w:color w:val="FF0000"/>
        </w:rPr>
        <w:t xml:space="preserve">    </w:t>
      </w:r>
    </w:p>
    <w:p w14:paraId="286EE07D" w14:textId="77777777" w:rsidR="00A129D2" w:rsidRDefault="00B40CA2" w:rsidP="00A129D2">
      <w:pPr>
        <w:ind w:firstLine="720"/>
      </w:pPr>
      <w:r>
        <w:t xml:space="preserve">    </w:t>
      </w:r>
    </w:p>
    <w:p w14:paraId="40A6D70E" w14:textId="77777777" w:rsidR="00C3365F" w:rsidRDefault="00C3365F" w:rsidP="00ED4063">
      <w:pPr>
        <w:rPr>
          <w:b/>
        </w:rPr>
      </w:pPr>
      <w:r>
        <w:tab/>
      </w:r>
    </w:p>
    <w:p w14:paraId="5B94FE0A" w14:textId="77777777" w:rsidR="00C3365F" w:rsidRDefault="00C3365F" w:rsidP="00ED4063">
      <w:pPr>
        <w:rPr>
          <w:b/>
        </w:rPr>
      </w:pPr>
      <w:r>
        <w:rPr>
          <w:b/>
        </w:rPr>
        <w:tab/>
      </w:r>
      <w:r>
        <w:tab/>
      </w:r>
      <w:r>
        <w:rPr>
          <w:b/>
        </w:rPr>
        <w:t>true</w:t>
      </w:r>
    </w:p>
    <w:p w14:paraId="7DE2AA2F" w14:textId="77777777" w:rsidR="00C3365F" w:rsidRDefault="00C3365F" w:rsidP="00ED4063">
      <w:pPr>
        <w:rPr>
          <w:b/>
        </w:rPr>
      </w:pPr>
      <w:r>
        <w:tab/>
      </w:r>
    </w:p>
    <w:p w14:paraId="7BA7C422" w14:textId="77777777" w:rsidR="002C0F83" w:rsidRPr="005F31BE" w:rsidRDefault="00F851FF" w:rsidP="005F31BE">
      <w:pPr>
        <w:pStyle w:val="Heading4"/>
      </w:pPr>
      <w:bookmarkStart w:id="69" w:name="_7dc1530ae1ef855ecc3eb9bd5b555a14"/>
      <w:bookmarkStart w:id="70" w:name="_Toc285796132"/>
      <w:r w:rsidRPr="005F31BE">
        <w:t>TerminologyProfile::ArchetypeType [Stereotype]</w:t>
      </w:r>
      <w:bookmarkEnd w:id="69"/>
      <w:bookmarkEnd w:id="70"/>
    </w:p>
    <w:p w14:paraId="6E1C3E51" w14:textId="77777777" w:rsidR="0063570E" w:rsidRDefault="0063570E" w:rsidP="00383490"/>
    <w:p w14:paraId="4C8F8DE7" w14:textId="77777777" w:rsidR="00A855E6" w:rsidRDefault="00383490" w:rsidP="00263593">
      <w:r w:rsidRPr="00875584">
        <w:rPr>
          <w:rFonts w:ascii="Arial" w:hAnsi="Arial"/>
          <w:b/>
          <w:sz w:val="24"/>
          <w:szCs w:val="24"/>
        </w:rPr>
        <w:t>Description</w:t>
      </w:r>
    </w:p>
    <w:p w14:paraId="3A43C716" w14:textId="77777777" w:rsidR="009F5595" w:rsidRDefault="00DF2151">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55396D9C" w14:textId="77777777" w:rsidR="00377E18" w:rsidRDefault="00C51B43" w:rsidP="00377E18">
      <w:pPr>
        <w:ind w:left="720" w:firstLine="720"/>
      </w:pPr>
      <w:r>
        <w:t xml:space="preserve"> </w:t>
      </w:r>
    </w:p>
    <w:p w14:paraId="172ED29D" w14:textId="77777777" w:rsidR="0063570E" w:rsidRDefault="0063570E" w:rsidP="00383490"/>
    <w:p w14:paraId="7A529BCF" w14:textId="77777777" w:rsidR="00A855E6" w:rsidRDefault="00383490" w:rsidP="00263593">
      <w:r w:rsidRPr="00875584">
        <w:rPr>
          <w:rFonts w:ascii="Arial" w:hAnsi="Arial"/>
          <w:b/>
          <w:sz w:val="24"/>
          <w:szCs w:val="24"/>
        </w:rPr>
        <w:t>Diagrams</w:t>
      </w:r>
    </w:p>
    <w:p w14:paraId="4E305F0A" w14:textId="77777777" w:rsidR="00A93FDC" w:rsidRDefault="00DF2151" w:rsidP="00CB0928">
      <w:pPr>
        <w:ind w:left="720"/>
      </w:pPr>
      <w:hyperlink w:anchor="_0628ce7e5381e7543ba417bb320e03fb" w:history="1">
        <w:r w:rsidR="003E7695">
          <w:rPr>
            <w:rStyle w:val="Hyperlink"/>
          </w:rPr>
          <w:t>IdentificationAndDesignation</w:t>
        </w:r>
      </w:hyperlink>
    </w:p>
    <w:p w14:paraId="30BAF2CD" w14:textId="77777777" w:rsidR="0063570E" w:rsidRDefault="0063570E" w:rsidP="00383490"/>
    <w:p w14:paraId="0F017918" w14:textId="77777777" w:rsidR="00A855E6" w:rsidRDefault="00383490" w:rsidP="00263593">
      <w:r w:rsidRPr="00875584">
        <w:rPr>
          <w:rFonts w:ascii="Arial" w:hAnsi="Arial"/>
          <w:b/>
          <w:sz w:val="24"/>
          <w:szCs w:val="24"/>
        </w:rPr>
        <w:t>Direct Superclasses (Generalization)</w:t>
      </w:r>
    </w:p>
    <w:p w14:paraId="468F404C" w14:textId="77777777" w:rsidR="00377E18" w:rsidRDefault="00DF2151" w:rsidP="00B51B66">
      <w:pPr>
        <w:ind w:firstLine="720"/>
      </w:pPr>
      <w:hyperlink w:anchor="_59faf6918f4c546323d6df67392c366b" w:history="1">
        <w:r w:rsidR="006977BE">
          <w:rPr>
            <w:rStyle w:val="Hyperlink"/>
          </w:rPr>
          <w:t>ScopedIdentifier</w:t>
        </w:r>
      </w:hyperlink>
    </w:p>
    <w:p w14:paraId="00A26E64" w14:textId="77777777" w:rsidR="00C3365F" w:rsidRDefault="00C3365F" w:rsidP="00ED4063">
      <w:pPr>
        <w:rPr>
          <w:b/>
        </w:rPr>
      </w:pPr>
      <w:r>
        <w:tab/>
      </w:r>
    </w:p>
    <w:p w14:paraId="7271B071" w14:textId="77777777" w:rsidR="00C3365F" w:rsidRDefault="00C3365F" w:rsidP="00ED4063">
      <w:pPr>
        <w:rPr>
          <w:b/>
        </w:rPr>
      </w:pPr>
      <w:r>
        <w:rPr>
          <w:b/>
        </w:rPr>
        <w:tab/>
      </w:r>
      <w:r>
        <w:tab/>
      </w:r>
      <w:r>
        <w:rPr>
          <w:b/>
        </w:rPr>
        <w:t>true</w:t>
      </w:r>
    </w:p>
    <w:p w14:paraId="0E8ACF26" w14:textId="77777777" w:rsidR="00C3365F" w:rsidRDefault="00C3365F" w:rsidP="00ED4063">
      <w:pPr>
        <w:rPr>
          <w:b/>
        </w:rPr>
      </w:pPr>
      <w:r>
        <w:tab/>
      </w:r>
    </w:p>
    <w:p w14:paraId="7E3999A0" w14:textId="77777777" w:rsidR="002C0F83" w:rsidRPr="005F31BE" w:rsidRDefault="00F851FF" w:rsidP="005F31BE">
      <w:pPr>
        <w:pStyle w:val="Heading4"/>
      </w:pPr>
      <w:bookmarkStart w:id="71" w:name="_7c76bb5bbde4643a957c898bfc8af67a"/>
      <w:bookmarkStart w:id="72" w:name="_Toc285796133"/>
      <w:r w:rsidRPr="005F31BE">
        <w:t>TerminologyProfile::AssumedValue [Stereotype]</w:t>
      </w:r>
      <w:bookmarkEnd w:id="71"/>
      <w:bookmarkEnd w:id="72"/>
    </w:p>
    <w:p w14:paraId="02C79181" w14:textId="77777777" w:rsidR="0063570E" w:rsidRDefault="0063570E" w:rsidP="00383490"/>
    <w:p w14:paraId="3D25B770" w14:textId="77777777" w:rsidR="00A855E6" w:rsidRDefault="00383490" w:rsidP="00263593">
      <w:r w:rsidRPr="00875584">
        <w:rPr>
          <w:rFonts w:ascii="Arial" w:hAnsi="Arial"/>
          <w:b/>
          <w:sz w:val="24"/>
          <w:szCs w:val="24"/>
        </w:rPr>
        <w:t>Description</w:t>
      </w:r>
    </w:p>
    <w:p w14:paraId="6AFB18A8" w14:textId="77777777" w:rsidR="009F5595" w:rsidRDefault="00DF2151">
      <w:r>
        <w:t xml:space="preserve">An instance of a link between a  </w:t>
      </w:r>
      <w:r>
        <w:rPr>
          <w:b/>
          <w:bCs/>
        </w:rPr>
        <w:t>ConceptReferenceConstraint</w:t>
      </w:r>
      <w:r>
        <w:t xml:space="preserve"> and an assumedValue.</w:t>
      </w:r>
    </w:p>
    <w:p w14:paraId="3DEDD520" w14:textId="77777777" w:rsidR="00377E18" w:rsidRDefault="00C51B43" w:rsidP="00377E18">
      <w:pPr>
        <w:ind w:left="720" w:firstLine="720"/>
      </w:pPr>
      <w:r>
        <w:t xml:space="preserve"> </w:t>
      </w:r>
    </w:p>
    <w:p w14:paraId="6815FC46" w14:textId="77777777" w:rsidR="0063570E" w:rsidRDefault="0063570E" w:rsidP="00383490"/>
    <w:p w14:paraId="2E7BE67E" w14:textId="77777777" w:rsidR="00A855E6" w:rsidRDefault="00383490" w:rsidP="00263593">
      <w:r w:rsidRPr="00875584">
        <w:rPr>
          <w:rFonts w:ascii="Arial" w:hAnsi="Arial"/>
          <w:b/>
          <w:sz w:val="24"/>
          <w:szCs w:val="24"/>
        </w:rPr>
        <w:t>Diagrams</w:t>
      </w:r>
    </w:p>
    <w:p w14:paraId="62463A2D" w14:textId="77777777" w:rsidR="00A93FDC" w:rsidRDefault="00DF2151" w:rsidP="00CB0928">
      <w:pPr>
        <w:ind w:left="720"/>
      </w:pPr>
      <w:hyperlink w:anchor="_6d065336864e77a240c6e7a3eb36e8cd" w:history="1">
        <w:r w:rsidR="003E7695">
          <w:rPr>
            <w:rStyle w:val="Hyperlink"/>
          </w:rPr>
          <w:t>Resource Reference Relationships</w:t>
        </w:r>
      </w:hyperlink>
    </w:p>
    <w:p w14:paraId="3B32B859" w14:textId="77777777" w:rsidR="0063570E" w:rsidRDefault="0063570E" w:rsidP="00383490"/>
    <w:p w14:paraId="23D70CAB" w14:textId="77777777" w:rsidR="00A855E6" w:rsidRDefault="00383490" w:rsidP="00263593">
      <w:r w:rsidRPr="00875584">
        <w:rPr>
          <w:rFonts w:ascii="Arial" w:hAnsi="Arial"/>
          <w:b/>
          <w:sz w:val="24"/>
          <w:szCs w:val="24"/>
        </w:rPr>
        <w:t>Direct Superclasses (Generalization)</w:t>
      </w:r>
    </w:p>
    <w:p w14:paraId="0C0DC9E6" w14:textId="77777777" w:rsidR="00377E18" w:rsidRDefault="00DF2151" w:rsidP="00B51B66">
      <w:pPr>
        <w:ind w:firstLine="720"/>
      </w:pPr>
      <w:hyperlink w:anchor="_6a2f733d1d3ea9bc232f96caadb113e1" w:history="1">
        <w:r w:rsidR="006977BE">
          <w:rPr>
            <w:rStyle w:val="Hyperlink"/>
          </w:rPr>
          <w:t>ConceptReferenceInstance</w:t>
        </w:r>
      </w:hyperlink>
    </w:p>
    <w:p w14:paraId="080744DD" w14:textId="77777777" w:rsidR="00C3365F" w:rsidRDefault="00C3365F" w:rsidP="00ED4063">
      <w:pPr>
        <w:rPr>
          <w:b/>
        </w:rPr>
      </w:pPr>
      <w:r>
        <w:tab/>
      </w:r>
    </w:p>
    <w:p w14:paraId="19E990A1" w14:textId="77777777" w:rsidR="00C3365F" w:rsidRDefault="00C3365F" w:rsidP="00ED4063">
      <w:pPr>
        <w:rPr>
          <w:b/>
        </w:rPr>
      </w:pPr>
      <w:r>
        <w:rPr>
          <w:b/>
        </w:rPr>
        <w:tab/>
      </w:r>
      <w:r>
        <w:tab/>
      </w:r>
      <w:r>
        <w:rPr>
          <w:b/>
        </w:rPr>
        <w:t>true</w:t>
      </w:r>
    </w:p>
    <w:p w14:paraId="305E28C3" w14:textId="77777777" w:rsidR="00C3365F" w:rsidRDefault="00C3365F" w:rsidP="00ED4063">
      <w:pPr>
        <w:rPr>
          <w:b/>
        </w:rPr>
      </w:pPr>
      <w:r>
        <w:tab/>
      </w:r>
    </w:p>
    <w:p w14:paraId="274E8421" w14:textId="77777777" w:rsidR="002C0F83" w:rsidRPr="005F31BE" w:rsidRDefault="00F851FF" w:rsidP="005F31BE">
      <w:pPr>
        <w:pStyle w:val="Heading4"/>
      </w:pPr>
      <w:bookmarkStart w:id="73" w:name="_7de70b4fbd9e6a164f7f00cde47dfd5a"/>
      <w:bookmarkStart w:id="74" w:name="_Toc285796134"/>
      <w:r w:rsidRPr="005F31BE">
        <w:t>TerminologyProfile::CodeSystemReference [Stereotype]</w:t>
      </w:r>
      <w:bookmarkEnd w:id="73"/>
      <w:bookmarkEnd w:id="74"/>
    </w:p>
    <w:p w14:paraId="0A2F9DD0" w14:textId="77777777" w:rsidR="0063570E" w:rsidRDefault="0063570E" w:rsidP="00383490"/>
    <w:p w14:paraId="5FC5F466" w14:textId="77777777" w:rsidR="00A855E6" w:rsidRDefault="00383490" w:rsidP="00263593">
      <w:r w:rsidRPr="00875584">
        <w:rPr>
          <w:rFonts w:ascii="Arial" w:hAnsi="Arial"/>
          <w:b/>
          <w:sz w:val="24"/>
          <w:szCs w:val="24"/>
        </w:rPr>
        <w:t>Description</w:t>
      </w:r>
    </w:p>
    <w:p w14:paraId="483DE3F7" w14:textId="77777777" w:rsidR="009F5595" w:rsidRDefault="00DF2151">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095F5EB0" w14:textId="77777777" w:rsidR="00377E18" w:rsidRDefault="00C51B43" w:rsidP="00377E18">
      <w:pPr>
        <w:ind w:left="720" w:firstLine="720"/>
      </w:pPr>
      <w:r>
        <w:t xml:space="preserve"> </w:t>
      </w:r>
    </w:p>
    <w:p w14:paraId="2AC04541" w14:textId="77777777" w:rsidR="0063570E" w:rsidRDefault="0063570E" w:rsidP="00383490"/>
    <w:p w14:paraId="2D2D94BF" w14:textId="77777777" w:rsidR="00A855E6" w:rsidRDefault="00383490" w:rsidP="00263593">
      <w:r w:rsidRPr="00875584">
        <w:rPr>
          <w:rFonts w:ascii="Arial" w:hAnsi="Arial"/>
          <w:b/>
          <w:sz w:val="24"/>
          <w:szCs w:val="24"/>
        </w:rPr>
        <w:t>Diagrams</w:t>
      </w:r>
    </w:p>
    <w:p w14:paraId="48B03DD3" w14:textId="77777777" w:rsidR="00A93FDC" w:rsidRDefault="00DF2151" w:rsidP="00CB0928">
      <w:pPr>
        <w:ind w:left="720"/>
      </w:pPr>
      <w:hyperlink w:anchor="_aa2597b87275ed4e1724a94a9c31d90b" w:history="1">
        <w:r w:rsidR="003E7695">
          <w:rPr>
            <w:rStyle w:val="Hyperlink"/>
          </w:rPr>
          <w:t>Resource References</w:t>
        </w:r>
      </w:hyperlink>
    </w:p>
    <w:p w14:paraId="2C40AAB6" w14:textId="77777777" w:rsidR="0063570E" w:rsidRDefault="0063570E" w:rsidP="00383490"/>
    <w:p w14:paraId="47E1C08A" w14:textId="77777777" w:rsidR="00A855E6" w:rsidRDefault="00383490" w:rsidP="00263593">
      <w:r w:rsidRPr="00875584">
        <w:rPr>
          <w:rFonts w:ascii="Arial" w:hAnsi="Arial"/>
          <w:b/>
          <w:sz w:val="24"/>
          <w:szCs w:val="24"/>
        </w:rPr>
        <w:t>Direct Superclasses (Generalization)</w:t>
      </w:r>
    </w:p>
    <w:p w14:paraId="3AA43F5B" w14:textId="77777777" w:rsidR="00377E18" w:rsidRDefault="00DF2151" w:rsidP="00B51B66">
      <w:pPr>
        <w:ind w:firstLine="720"/>
      </w:pPr>
      <w:hyperlink w:anchor="_1b2eec63ad4ef6c72d57b9985e0346ff" w:history="1">
        <w:r w:rsidR="006977BE">
          <w:rPr>
            <w:rStyle w:val="Hyperlink"/>
          </w:rPr>
          <w:t>ResourceReference</w:t>
        </w:r>
      </w:hyperlink>
    </w:p>
    <w:p w14:paraId="4A1F5C00" w14:textId="77777777" w:rsidR="0063570E" w:rsidRDefault="0063570E" w:rsidP="00383490"/>
    <w:p w14:paraId="301952F4" w14:textId="77777777" w:rsidR="00A855E6" w:rsidRDefault="00383490" w:rsidP="00263593">
      <w:r w:rsidRPr="00875584">
        <w:rPr>
          <w:rFonts w:ascii="Arial" w:hAnsi="Arial"/>
          <w:b/>
          <w:sz w:val="24"/>
          <w:szCs w:val="24"/>
        </w:rPr>
        <w:t>Constraints</w:t>
      </w:r>
    </w:p>
    <w:p w14:paraId="56902425" w14:textId="77777777" w:rsidR="0087616E" w:rsidRPr="00BC6BEC" w:rsidRDefault="0087616E" w:rsidP="00263593">
      <w:pPr>
        <w:rPr>
          <w:rFonts w:ascii="Arial" w:hAnsi="Arial"/>
          <w:b/>
          <w:sz w:val="24"/>
          <w:szCs w:val="24"/>
        </w:rPr>
      </w:pPr>
    </w:p>
    <w:p w14:paraId="72C7808C" w14:textId="77777777" w:rsidR="00C867D8" w:rsidRPr="00C867D8" w:rsidRDefault="00263593" w:rsidP="00057587">
      <w:pPr>
        <w:pStyle w:val="ListParagraph"/>
        <w:numPr>
          <w:ilvl w:val="0"/>
          <w:numId w:val="4"/>
        </w:numPr>
        <w:rPr>
          <w:rFonts w:ascii="Arial" w:hAnsi="Arial"/>
          <w:b/>
        </w:rPr>
      </w:pPr>
      <w:r w:rsidRPr="006F3621">
        <w:rPr>
          <w:rFonts w:ascii="Arial" w:hAnsi="Arial"/>
          <w:b/>
        </w:rPr>
        <w:t>version</w:t>
      </w:r>
    </w:p>
    <w:p w14:paraId="6A9B6448" w14:textId="77777777" w:rsidR="009F5595" w:rsidRDefault="00DF2151">
      <w:r>
        <w:t>There must be at most 1 imported &lt;&lt;CodeSystemVersionReference&gt;&gt; Package.</w:t>
      </w:r>
    </w:p>
    <w:p w14:paraId="66630DDF" w14:textId="77777777" w:rsidR="00377E18" w:rsidRDefault="00CF06F6" w:rsidP="00377E18">
      <w:pPr>
        <w:ind w:left="3600" w:firstLine="720"/>
      </w:pPr>
      <w:r w:rsidRPr="00467F03">
        <w:t>[Binary]</w:t>
      </w:r>
    </w:p>
    <w:p w14:paraId="01181D8D" w14:textId="77777777" w:rsidR="008B78EB" w:rsidRDefault="004B279F" w:rsidP="00ED4063">
      <w:r w:rsidRPr="0047488C">
        <w:rPr>
          <w:rFonts w:ascii="Courier" w:hAnsi="Courier"/>
        </w:rPr>
        <w:t>self.base_Package.packageImport.importedPackage-&gt;select(p|p.stereotypedBy('CodeSystemVersionReference'))-&gt;size()&lt;=1</w:t>
      </w:r>
    </w:p>
    <w:p w14:paraId="15324F2A" w14:textId="77777777" w:rsidR="00C3365F" w:rsidRDefault="00C3365F" w:rsidP="00ED4063">
      <w:pPr>
        <w:rPr>
          <w:b/>
        </w:rPr>
      </w:pPr>
      <w:r>
        <w:tab/>
      </w:r>
    </w:p>
    <w:p w14:paraId="4613C6CA" w14:textId="77777777" w:rsidR="00C3365F" w:rsidRDefault="00C3365F" w:rsidP="00ED4063">
      <w:pPr>
        <w:rPr>
          <w:b/>
        </w:rPr>
      </w:pPr>
      <w:r>
        <w:rPr>
          <w:b/>
        </w:rPr>
        <w:tab/>
      </w:r>
      <w:r>
        <w:tab/>
      </w:r>
      <w:r>
        <w:rPr>
          <w:b/>
        </w:rPr>
        <w:t>true</w:t>
      </w:r>
    </w:p>
    <w:p w14:paraId="7FBE1220" w14:textId="77777777" w:rsidR="00C3365F" w:rsidRDefault="00C3365F" w:rsidP="00ED4063">
      <w:pPr>
        <w:rPr>
          <w:b/>
        </w:rPr>
      </w:pPr>
      <w:r>
        <w:tab/>
      </w:r>
    </w:p>
    <w:p w14:paraId="39CA5CF2" w14:textId="77777777" w:rsidR="002C0F83" w:rsidRPr="005F31BE" w:rsidRDefault="00F851FF" w:rsidP="005F31BE">
      <w:pPr>
        <w:pStyle w:val="Heading4"/>
      </w:pPr>
      <w:bookmarkStart w:id="75" w:name="_e055a6cce06d0838055b62dbfbf235f2"/>
      <w:bookmarkStart w:id="76" w:name="_Toc285796135"/>
      <w:r w:rsidRPr="005F31BE">
        <w:t>TerminologyProfile::CodeSystemReferenceInstance [Stereotype]</w:t>
      </w:r>
      <w:bookmarkEnd w:id="75"/>
      <w:bookmarkEnd w:id="76"/>
    </w:p>
    <w:p w14:paraId="235C8B8E" w14:textId="77777777" w:rsidR="0063570E" w:rsidRDefault="0063570E" w:rsidP="00383490"/>
    <w:p w14:paraId="30627FAF" w14:textId="77777777" w:rsidR="00A855E6" w:rsidRDefault="00383490" w:rsidP="00263593">
      <w:r w:rsidRPr="00875584">
        <w:rPr>
          <w:rFonts w:ascii="Arial" w:hAnsi="Arial"/>
          <w:b/>
          <w:sz w:val="24"/>
          <w:szCs w:val="24"/>
        </w:rPr>
        <w:t>Description</w:t>
      </w:r>
    </w:p>
    <w:p w14:paraId="4DC91FC9" w14:textId="77777777" w:rsidR="009F5595" w:rsidRDefault="00DF2151">
      <w:r>
        <w:rPr>
          <w:b/>
          <w:bCs/>
        </w:rPr>
        <w:t>CodeSystemReferenceInstance</w:t>
      </w:r>
      <w:r>
        <w:t xml:space="preserve"> represents the optional link between a </w:t>
      </w:r>
      <w:r>
        <w:rPr>
          <w:b/>
          <w:bCs/>
        </w:rPr>
        <w:t xml:space="preserve">ConceptReference </w:t>
      </w:r>
      <w:r>
        <w:t>and a describing code system and optional version.</w:t>
      </w:r>
    </w:p>
    <w:p w14:paraId="37D5393D" w14:textId="77777777" w:rsidR="00377E18" w:rsidRDefault="00C51B43" w:rsidP="00377E18">
      <w:pPr>
        <w:ind w:left="720" w:firstLine="720"/>
      </w:pPr>
      <w:r>
        <w:t xml:space="preserve"> </w:t>
      </w:r>
    </w:p>
    <w:p w14:paraId="0A019D20" w14:textId="77777777" w:rsidR="0063570E" w:rsidRDefault="0063570E" w:rsidP="00383490"/>
    <w:p w14:paraId="7AF57E6F" w14:textId="77777777" w:rsidR="00A855E6" w:rsidRDefault="00383490" w:rsidP="00263593">
      <w:r w:rsidRPr="00875584">
        <w:rPr>
          <w:rFonts w:ascii="Arial" w:hAnsi="Arial"/>
          <w:b/>
          <w:sz w:val="24"/>
          <w:szCs w:val="24"/>
        </w:rPr>
        <w:t>Diagrams</w:t>
      </w:r>
    </w:p>
    <w:p w14:paraId="37004FCD" w14:textId="77777777" w:rsidR="00A93FDC" w:rsidRDefault="00DF2151" w:rsidP="00CB0928">
      <w:pPr>
        <w:ind w:left="720"/>
      </w:pPr>
      <w:hyperlink w:anchor="_6d065336864e77a240c6e7a3eb36e8cd" w:history="1">
        <w:r w:rsidR="003E7695">
          <w:rPr>
            <w:rStyle w:val="Hyperlink"/>
          </w:rPr>
          <w:t>Resource Reference Relationships</w:t>
        </w:r>
      </w:hyperlink>
    </w:p>
    <w:p w14:paraId="22023F78" w14:textId="77777777" w:rsidR="0063570E" w:rsidRDefault="0063570E" w:rsidP="00383490"/>
    <w:p w14:paraId="4B49A9D2" w14:textId="77777777" w:rsidR="00A855E6" w:rsidRDefault="00383490" w:rsidP="00263593">
      <w:r w:rsidRPr="00875584">
        <w:rPr>
          <w:rFonts w:ascii="Arial" w:hAnsi="Arial"/>
          <w:b/>
          <w:sz w:val="24"/>
          <w:szCs w:val="24"/>
        </w:rPr>
        <w:t>Direct Superclasses (Generalization)</w:t>
      </w:r>
    </w:p>
    <w:p w14:paraId="6404C536" w14:textId="77777777" w:rsidR="00377E18" w:rsidRDefault="00DF2151" w:rsidP="00B51B66">
      <w:pPr>
        <w:ind w:firstLine="720"/>
      </w:pPr>
      <w:hyperlink w:anchor="_9d682f32f4917feea358e696d1fd146d" w:history="1">
        <w:r w:rsidR="006977BE">
          <w:rPr>
            <w:rStyle w:val="Hyperlink"/>
          </w:rPr>
          <w:t>ResourceReferenceInstance</w:t>
        </w:r>
      </w:hyperlink>
    </w:p>
    <w:p w14:paraId="260EA659" w14:textId="77777777" w:rsidR="0063570E" w:rsidRDefault="0063570E" w:rsidP="00383490"/>
    <w:p w14:paraId="1B10763B" w14:textId="77777777" w:rsidR="00A855E6" w:rsidRDefault="00383490" w:rsidP="00263593">
      <w:r w:rsidRPr="00875584">
        <w:rPr>
          <w:rFonts w:ascii="Arial" w:hAnsi="Arial"/>
          <w:b/>
          <w:sz w:val="24"/>
          <w:szCs w:val="24"/>
        </w:rPr>
        <w:t>Constraints</w:t>
      </w:r>
    </w:p>
    <w:p w14:paraId="61947D5D" w14:textId="77777777" w:rsidR="0087616E" w:rsidRPr="00BC6BEC" w:rsidRDefault="0087616E" w:rsidP="00263593">
      <w:pPr>
        <w:rPr>
          <w:rFonts w:ascii="Arial" w:hAnsi="Arial"/>
          <w:b/>
          <w:sz w:val="24"/>
          <w:szCs w:val="24"/>
        </w:rPr>
      </w:pPr>
    </w:p>
    <w:p w14:paraId="189A4103" w14:textId="77777777" w:rsidR="00C867D8" w:rsidRPr="00C867D8" w:rsidRDefault="00263593" w:rsidP="00057587">
      <w:pPr>
        <w:pStyle w:val="ListParagraph"/>
        <w:numPr>
          <w:ilvl w:val="0"/>
          <w:numId w:val="4"/>
        </w:numPr>
        <w:rPr>
          <w:rFonts w:ascii="Arial" w:hAnsi="Arial"/>
          <w:b/>
        </w:rPr>
      </w:pPr>
      <w:r w:rsidRPr="006F3621">
        <w:rPr>
          <w:rFonts w:ascii="Arial" w:hAnsi="Arial"/>
          <w:b/>
        </w:rPr>
        <w:t>isCodeSystemReference</w:t>
      </w:r>
    </w:p>
    <w:p w14:paraId="70BCDCF7" w14:textId="77777777" w:rsidR="009F5595" w:rsidRDefault="00DF2151">
      <w:r>
        <w:t>Must be a valid instance of a CodeSystemReference.</w:t>
      </w:r>
    </w:p>
    <w:p w14:paraId="1875D782" w14:textId="77777777" w:rsidR="00377E18" w:rsidRDefault="00CF06F6" w:rsidP="00377E18">
      <w:pPr>
        <w:ind w:left="3600" w:firstLine="720"/>
      </w:pPr>
      <w:r w:rsidRPr="00467F03">
        <w:t>[OCL]</w:t>
      </w:r>
    </w:p>
    <w:p w14:paraId="7BD95FBA" w14:textId="77777777" w:rsidR="008B78EB" w:rsidRDefault="004B279F" w:rsidP="00ED4063">
      <w:r w:rsidRPr="0047488C">
        <w:rPr>
          <w:rFonts w:ascii="Courier" w:hAnsi="Courier"/>
        </w:rPr>
        <w:t xml:space="preserve">  self.base_Abstraction.supplier-&gt;forAll(x|x.stereotypedBy('CodeSystemReference'))   </w:t>
      </w:r>
    </w:p>
    <w:p w14:paraId="5D3A6A0A" w14:textId="77777777" w:rsidR="00C3365F" w:rsidRDefault="00C3365F" w:rsidP="00ED4063">
      <w:pPr>
        <w:rPr>
          <w:b/>
        </w:rPr>
      </w:pPr>
      <w:r>
        <w:tab/>
      </w:r>
    </w:p>
    <w:p w14:paraId="2502EB0F" w14:textId="77777777" w:rsidR="00C3365F" w:rsidRDefault="00C3365F" w:rsidP="00ED4063">
      <w:pPr>
        <w:rPr>
          <w:b/>
        </w:rPr>
      </w:pPr>
      <w:r>
        <w:rPr>
          <w:b/>
        </w:rPr>
        <w:tab/>
      </w:r>
      <w:r>
        <w:tab/>
      </w:r>
      <w:r>
        <w:rPr>
          <w:b/>
        </w:rPr>
        <w:t>true</w:t>
      </w:r>
    </w:p>
    <w:p w14:paraId="7C0067BA" w14:textId="77777777" w:rsidR="00C3365F" w:rsidRDefault="00C3365F" w:rsidP="00ED4063">
      <w:pPr>
        <w:rPr>
          <w:b/>
        </w:rPr>
      </w:pPr>
      <w:r>
        <w:tab/>
      </w:r>
    </w:p>
    <w:p w14:paraId="36983D23" w14:textId="77777777" w:rsidR="002C0F83" w:rsidRPr="005F31BE" w:rsidRDefault="00F851FF" w:rsidP="005F31BE">
      <w:pPr>
        <w:pStyle w:val="Heading4"/>
      </w:pPr>
      <w:bookmarkStart w:id="77" w:name="_9a8de95c38ebe2d6ce506cbc9bef7b7a"/>
      <w:bookmarkStart w:id="78" w:name="_Toc285796136"/>
      <w:r w:rsidRPr="005F31BE">
        <w:t>TerminologyProfile::CodeSystemVersionReference [Stereotype]</w:t>
      </w:r>
      <w:bookmarkEnd w:id="77"/>
      <w:bookmarkEnd w:id="78"/>
    </w:p>
    <w:p w14:paraId="096E3738" w14:textId="77777777" w:rsidR="0063570E" w:rsidRDefault="0063570E" w:rsidP="00383490"/>
    <w:p w14:paraId="6449081A" w14:textId="77777777" w:rsidR="00A855E6" w:rsidRDefault="00383490" w:rsidP="00263593">
      <w:r w:rsidRPr="00875584">
        <w:rPr>
          <w:rFonts w:ascii="Arial" w:hAnsi="Arial"/>
          <w:b/>
          <w:sz w:val="24"/>
          <w:szCs w:val="24"/>
        </w:rPr>
        <w:t>Description</w:t>
      </w:r>
    </w:p>
    <w:p w14:paraId="60C8C674" w14:textId="77777777" w:rsidR="009F5595" w:rsidRDefault="00DF2151">
      <w:r>
        <w:t xml:space="preserve">A URI referencing a specific version of a code system.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w:t>
      </w:r>
      <w:r>
        <w:rPr>
          <w:b/>
          <w:bCs/>
        </w:rPr>
        <w:t>sionReference</w:t>
      </w:r>
      <w:r>
        <w:t xml:space="preserve"> may not have any members. It is simply the </w:t>
      </w:r>
      <w:r>
        <w:rPr>
          <w:u w:val="single"/>
        </w:rPr>
        <w:t>name</w:t>
      </w:r>
      <w:r>
        <w:t xml:space="preserve"> of a code system version and not the actual entity itself.</w:t>
      </w:r>
    </w:p>
    <w:p w14:paraId="11723765" w14:textId="77777777" w:rsidR="00377E18" w:rsidRDefault="00C51B43" w:rsidP="00377E18">
      <w:pPr>
        <w:ind w:left="720" w:firstLine="720"/>
      </w:pPr>
      <w:r>
        <w:t xml:space="preserve"> </w:t>
      </w:r>
    </w:p>
    <w:p w14:paraId="65C3DCB4" w14:textId="77777777" w:rsidR="0063570E" w:rsidRDefault="0063570E" w:rsidP="00383490"/>
    <w:p w14:paraId="25F6DC61" w14:textId="77777777" w:rsidR="00A855E6" w:rsidRDefault="00383490" w:rsidP="00263593">
      <w:r w:rsidRPr="00875584">
        <w:rPr>
          <w:rFonts w:ascii="Arial" w:hAnsi="Arial"/>
          <w:b/>
          <w:sz w:val="24"/>
          <w:szCs w:val="24"/>
        </w:rPr>
        <w:t>Diagrams</w:t>
      </w:r>
    </w:p>
    <w:p w14:paraId="0A7139CD" w14:textId="77777777" w:rsidR="00A93FDC" w:rsidRDefault="00DF2151" w:rsidP="00CB0928">
      <w:pPr>
        <w:ind w:left="720"/>
      </w:pPr>
      <w:hyperlink w:anchor="_aa2597b87275ed4e1724a94a9c31d90b" w:history="1">
        <w:r w:rsidR="003E7695">
          <w:rPr>
            <w:rStyle w:val="Hyperlink"/>
          </w:rPr>
          <w:t>Resource References</w:t>
        </w:r>
      </w:hyperlink>
    </w:p>
    <w:p w14:paraId="34C328AB" w14:textId="77777777" w:rsidR="0063570E" w:rsidRDefault="0063570E" w:rsidP="00383490"/>
    <w:p w14:paraId="3DFBEEA1" w14:textId="77777777" w:rsidR="00A855E6" w:rsidRDefault="00383490" w:rsidP="00263593">
      <w:r w:rsidRPr="00875584">
        <w:rPr>
          <w:rFonts w:ascii="Arial" w:hAnsi="Arial"/>
          <w:b/>
          <w:sz w:val="24"/>
          <w:szCs w:val="24"/>
        </w:rPr>
        <w:t>Direct Superclasses (Generalization)</w:t>
      </w:r>
    </w:p>
    <w:p w14:paraId="04FE6D69" w14:textId="77777777" w:rsidR="00377E18" w:rsidRDefault="00DF2151" w:rsidP="00B51B66">
      <w:pPr>
        <w:ind w:firstLine="720"/>
      </w:pPr>
      <w:hyperlink w:anchor="_1b2eec63ad4ef6c72d57b9985e0346ff" w:history="1">
        <w:r w:rsidR="006977BE">
          <w:rPr>
            <w:rStyle w:val="Hyperlink"/>
          </w:rPr>
          <w:t>ResourceReference</w:t>
        </w:r>
      </w:hyperlink>
    </w:p>
    <w:p w14:paraId="2FB7FD3C" w14:textId="77777777" w:rsidR="0063570E" w:rsidRDefault="0063570E" w:rsidP="00383490"/>
    <w:p w14:paraId="407AA117" w14:textId="77777777" w:rsidR="00A855E6" w:rsidRDefault="00383490" w:rsidP="00263593">
      <w:r w:rsidRPr="00875584">
        <w:rPr>
          <w:rFonts w:ascii="Arial" w:hAnsi="Arial"/>
          <w:b/>
          <w:sz w:val="24"/>
          <w:szCs w:val="24"/>
        </w:rPr>
        <w:t>Attributes</w:t>
      </w:r>
    </w:p>
    <w:p w14:paraId="3B82D555" w14:textId="77777777" w:rsidR="00DC3AE7" w:rsidRDefault="00DC3AE7" w:rsidP="00DC3AE7">
      <w:r w:rsidRPr="00DC3AE7">
        <w:t xml:space="preserve"> </w:t>
      </w:r>
    </w:p>
    <w:p w14:paraId="253EFFE3" w14:textId="77777777" w:rsidR="00B603FB" w:rsidRDefault="00B603FB" w:rsidP="008B78EB"/>
    <w:p w14:paraId="7CEB716A" w14:textId="77777777" w:rsidR="008F7598" w:rsidRPr="00386B66" w:rsidRDefault="008B78EB" w:rsidP="008B78EB">
      <w:r w:rsidRPr="006A54F6">
        <w:rPr>
          <w:b/>
        </w:rPr>
        <w:t xml:space="preserve">•   </w:t>
      </w:r>
      <w:r w:rsidR="00576F05" w:rsidRPr="00386B66">
        <w:t xml:space="preserve">&lt;property&gt; </w:t>
      </w:r>
      <w:r w:rsidR="00802C1A" w:rsidRPr="00386B66">
        <w:t>unnamed1 : TerminologyProfile::ValueSetDefinitionReference</w:t>
      </w:r>
      <w:r w:rsidR="00481D13">
        <w:t xml:space="preserve"> </w:t>
      </w:r>
    </w:p>
    <w:p w14:paraId="6F6AFA6C" w14:textId="77777777" w:rsidR="00C3365F" w:rsidRDefault="00C3365F" w:rsidP="00ED4063">
      <w:pPr>
        <w:rPr>
          <w:b/>
        </w:rPr>
      </w:pPr>
      <w:r>
        <w:tab/>
      </w:r>
    </w:p>
    <w:p w14:paraId="7615F871" w14:textId="77777777" w:rsidR="00C3365F" w:rsidRDefault="00C3365F" w:rsidP="00ED4063">
      <w:pPr>
        <w:rPr>
          <w:b/>
        </w:rPr>
      </w:pPr>
      <w:r>
        <w:rPr>
          <w:b/>
        </w:rPr>
        <w:tab/>
      </w:r>
      <w:r>
        <w:tab/>
      </w:r>
      <w:r>
        <w:rPr>
          <w:b/>
        </w:rPr>
        <w:t>true</w:t>
      </w:r>
    </w:p>
    <w:p w14:paraId="43E906F4" w14:textId="77777777" w:rsidR="00C3365F" w:rsidRDefault="00C3365F" w:rsidP="00ED4063">
      <w:pPr>
        <w:rPr>
          <w:b/>
        </w:rPr>
      </w:pPr>
      <w:r>
        <w:tab/>
      </w:r>
    </w:p>
    <w:p w14:paraId="5DBC9AE0" w14:textId="77777777" w:rsidR="002C0F83" w:rsidRPr="005F31BE" w:rsidRDefault="00F851FF" w:rsidP="005F31BE">
      <w:pPr>
        <w:pStyle w:val="Heading4"/>
      </w:pPr>
      <w:bookmarkStart w:id="79" w:name="_57ae94153b82f28889d42ad4aa8fe1e0"/>
      <w:bookmarkStart w:id="80" w:name="_Toc285796137"/>
      <w:r w:rsidRPr="005F31BE">
        <w:t>TerminologyProfile::ConceptReference [Stereotype]</w:t>
      </w:r>
      <w:bookmarkEnd w:id="79"/>
      <w:bookmarkEnd w:id="80"/>
    </w:p>
    <w:p w14:paraId="278E7438" w14:textId="77777777" w:rsidR="0063570E" w:rsidRDefault="0063570E" w:rsidP="00383490"/>
    <w:p w14:paraId="1F0D50F4" w14:textId="77777777" w:rsidR="00A855E6" w:rsidRDefault="00383490" w:rsidP="00263593">
      <w:r w:rsidRPr="00875584">
        <w:rPr>
          <w:rFonts w:ascii="Arial" w:hAnsi="Arial"/>
          <w:b/>
          <w:sz w:val="24"/>
          <w:szCs w:val="24"/>
        </w:rPr>
        <w:t>Description</w:t>
      </w:r>
    </w:p>
    <w:p w14:paraId="5CE7547D" w14:textId="77777777" w:rsidR="009F5595" w:rsidRDefault="00DF2151">
      <w:r>
        <w:t>A URI uniquely identifing a "concept" (aka. class, entity, individual or, in some contexts "term"), accompanied by additional information conveying the intended meaning, code and source of the information used to determine the intent of the URI.</w:t>
      </w:r>
    </w:p>
    <w:p w14:paraId="31A133ED" w14:textId="77777777" w:rsidR="009F5595" w:rsidRDefault="00DF2151">
      <w:r>
        <w:t xml:space="preserve"> </w:t>
      </w:r>
    </w:p>
    <w:p w14:paraId="1051CFE3" w14:textId="77777777" w:rsidR="009F5595" w:rsidRDefault="00DF2151">
      <w:r>
        <w:rPr>
          <w:b/>
          <w:bCs/>
        </w:rPr>
        <w:t>ConceptR</w:t>
      </w:r>
      <w:r>
        <w:rPr>
          <w:b/>
          <w:bCs/>
        </w:rPr>
        <w:t>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w:t>
      </w:r>
      <w:r>
        <w:t xml:space="preserv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2DA0E134" w14:textId="77777777" w:rsidR="00377E18" w:rsidRDefault="00C51B43" w:rsidP="00377E18">
      <w:pPr>
        <w:ind w:left="720" w:firstLine="720"/>
      </w:pPr>
      <w:r>
        <w:t xml:space="preserve"> </w:t>
      </w:r>
    </w:p>
    <w:p w14:paraId="0FEC420A" w14:textId="77777777" w:rsidR="0063570E" w:rsidRDefault="0063570E" w:rsidP="00383490"/>
    <w:p w14:paraId="75AE2B4F" w14:textId="77777777" w:rsidR="00A855E6" w:rsidRDefault="00383490" w:rsidP="00263593">
      <w:r w:rsidRPr="00875584">
        <w:rPr>
          <w:rFonts w:ascii="Arial" w:hAnsi="Arial"/>
          <w:b/>
          <w:sz w:val="24"/>
          <w:szCs w:val="24"/>
        </w:rPr>
        <w:t>Diagrams</w:t>
      </w:r>
    </w:p>
    <w:p w14:paraId="35C05FF3" w14:textId="77777777" w:rsidR="00A93FDC" w:rsidRDefault="00DF2151" w:rsidP="00CB0928">
      <w:pPr>
        <w:ind w:left="720"/>
      </w:pPr>
      <w:hyperlink w:anchor="_aa2597b87275ed4e1724a94a9c31d90b" w:history="1">
        <w:r w:rsidR="003E7695">
          <w:rPr>
            <w:rStyle w:val="Hyperlink"/>
          </w:rPr>
          <w:t>Resource References</w:t>
        </w:r>
      </w:hyperlink>
    </w:p>
    <w:p w14:paraId="302DB6A2" w14:textId="77777777" w:rsidR="0063570E" w:rsidRDefault="0063570E" w:rsidP="00383490"/>
    <w:p w14:paraId="64C43805" w14:textId="77777777" w:rsidR="00A855E6" w:rsidRDefault="00383490" w:rsidP="00263593">
      <w:r w:rsidRPr="00875584">
        <w:rPr>
          <w:rFonts w:ascii="Arial" w:hAnsi="Arial"/>
          <w:b/>
          <w:sz w:val="24"/>
          <w:szCs w:val="24"/>
        </w:rPr>
        <w:t>Direct Superclasses (Generalization)</w:t>
      </w:r>
    </w:p>
    <w:p w14:paraId="56A6097B" w14:textId="77777777" w:rsidR="00377E18" w:rsidRDefault="00DF2151" w:rsidP="00B51B66">
      <w:pPr>
        <w:ind w:firstLine="720"/>
      </w:pPr>
      <w:hyperlink w:anchor="_1b2eec63ad4ef6c72d57b9985e0346ff" w:history="1">
        <w:r w:rsidR="006977BE">
          <w:rPr>
            <w:rStyle w:val="Hyperlink"/>
          </w:rPr>
          <w:t>ResourceReference</w:t>
        </w:r>
      </w:hyperlink>
    </w:p>
    <w:p w14:paraId="3AC6A294" w14:textId="77777777" w:rsidR="0063570E" w:rsidRDefault="0063570E" w:rsidP="00383490"/>
    <w:p w14:paraId="7157DB02" w14:textId="77777777" w:rsidR="00A855E6" w:rsidRDefault="00383490" w:rsidP="00263593">
      <w:r w:rsidRPr="00875584">
        <w:rPr>
          <w:rFonts w:ascii="Arial" w:hAnsi="Arial"/>
          <w:b/>
          <w:sz w:val="24"/>
          <w:szCs w:val="24"/>
        </w:rPr>
        <w:t>Constraints</w:t>
      </w:r>
    </w:p>
    <w:p w14:paraId="5279D45C" w14:textId="77777777" w:rsidR="0087616E" w:rsidRPr="00BC6BEC" w:rsidRDefault="0087616E" w:rsidP="00263593">
      <w:pPr>
        <w:rPr>
          <w:rFonts w:ascii="Arial" w:hAnsi="Arial"/>
          <w:b/>
          <w:sz w:val="24"/>
          <w:szCs w:val="24"/>
        </w:rPr>
      </w:pPr>
    </w:p>
    <w:p w14:paraId="26D4B859" w14:textId="77777777" w:rsidR="00C867D8" w:rsidRPr="00C867D8" w:rsidRDefault="00263593" w:rsidP="00057587">
      <w:pPr>
        <w:pStyle w:val="ListParagraph"/>
        <w:numPr>
          <w:ilvl w:val="0"/>
          <w:numId w:val="4"/>
        </w:numPr>
        <w:rPr>
          <w:rFonts w:ascii="Arial" w:hAnsi="Arial"/>
          <w:b/>
        </w:rPr>
      </w:pPr>
      <w:r w:rsidRPr="006F3621">
        <w:rPr>
          <w:rFonts w:ascii="Arial" w:hAnsi="Arial"/>
          <w:b/>
        </w:rPr>
        <w:t>describingCodeSystem</w:t>
      </w:r>
    </w:p>
    <w:p w14:paraId="49B0E986" w14:textId="77777777" w:rsidR="009F5595" w:rsidRDefault="00DF2151">
      <w:r>
        <w:t>Definition of describingCodeSystem</w:t>
      </w:r>
    </w:p>
    <w:p w14:paraId="22FBA68D" w14:textId="77777777" w:rsidR="009F5595" w:rsidRDefault="00DF2151">
      <w:r>
        <w:t>describingCodeSystem:=self.base_*.clientDependency.supplier-&gt;select(p|p.stereotypedBy('CodeSystemReference'))-&gt;asSequence()-&gt;first()</w:t>
      </w:r>
    </w:p>
    <w:p w14:paraId="2B314624" w14:textId="77777777" w:rsidR="00377E18" w:rsidRDefault="00CF06F6" w:rsidP="00377E18">
      <w:pPr>
        <w:ind w:left="3600" w:firstLine="720"/>
      </w:pPr>
      <w:r w:rsidRPr="00467F03">
        <w:t>[English]</w:t>
      </w:r>
    </w:p>
    <w:p w14:paraId="1C5CA188" w14:textId="77777777" w:rsidR="008B78EB" w:rsidRDefault="004B279F" w:rsidP="00ED4063">
      <w:r w:rsidRPr="0047488C">
        <w:rPr>
          <w:rFonts w:ascii="Courier" w:hAnsi="Courier"/>
        </w:rPr>
        <w:t>describingCodeSystem:=self.base_*.clientDependency.supplier-&gt;select(p|p.stereotypedBy('CodeSystemReference'))-&gt;asSequence()-&gt;first()</w:t>
      </w:r>
    </w:p>
    <w:p w14:paraId="28AD98B4" w14:textId="77777777" w:rsidR="00C3365F" w:rsidRDefault="00C3365F" w:rsidP="00ED4063">
      <w:pPr>
        <w:rPr>
          <w:b/>
        </w:rPr>
      </w:pPr>
      <w:r>
        <w:tab/>
      </w:r>
    </w:p>
    <w:p w14:paraId="26C7F102" w14:textId="77777777" w:rsidR="00C3365F" w:rsidRDefault="00C3365F" w:rsidP="00ED4063">
      <w:pPr>
        <w:rPr>
          <w:b/>
        </w:rPr>
      </w:pPr>
      <w:r>
        <w:rPr>
          <w:b/>
        </w:rPr>
        <w:tab/>
      </w:r>
      <w:r>
        <w:tab/>
      </w:r>
      <w:r>
        <w:rPr>
          <w:b/>
        </w:rPr>
        <w:t>true</w:t>
      </w:r>
    </w:p>
    <w:p w14:paraId="5F75955E" w14:textId="77777777" w:rsidR="00C3365F" w:rsidRDefault="00C3365F" w:rsidP="00ED4063">
      <w:pPr>
        <w:rPr>
          <w:b/>
        </w:rPr>
      </w:pPr>
      <w:r>
        <w:tab/>
      </w:r>
    </w:p>
    <w:p w14:paraId="3CF02777" w14:textId="77777777" w:rsidR="002C0F83" w:rsidRPr="005F31BE" w:rsidRDefault="00F851FF" w:rsidP="005F31BE">
      <w:pPr>
        <w:pStyle w:val="Heading4"/>
      </w:pPr>
      <w:bookmarkStart w:id="81" w:name="_6a2f733d1d3ea9bc232f96caadb113e1"/>
      <w:bookmarkStart w:id="82" w:name="_Toc285796138"/>
      <w:r w:rsidRPr="005F31BE">
        <w:t>TerminologyProfile::ConceptReferenceInstance [Stereotype]</w:t>
      </w:r>
      <w:bookmarkEnd w:id="81"/>
      <w:bookmarkEnd w:id="82"/>
    </w:p>
    <w:p w14:paraId="6426E4C8" w14:textId="77777777" w:rsidR="0063570E" w:rsidRDefault="0063570E" w:rsidP="00383490"/>
    <w:p w14:paraId="4323C3B8" w14:textId="77777777" w:rsidR="00A855E6" w:rsidRDefault="00383490" w:rsidP="00263593">
      <w:r w:rsidRPr="00875584">
        <w:rPr>
          <w:rFonts w:ascii="Arial" w:hAnsi="Arial"/>
          <w:b/>
          <w:sz w:val="24"/>
          <w:szCs w:val="24"/>
        </w:rPr>
        <w:t>Description</w:t>
      </w:r>
    </w:p>
    <w:p w14:paraId="4E18355F" w14:textId="77777777" w:rsidR="009F5595" w:rsidRDefault="00DF2151">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w:t>
      </w:r>
      <w:r>
        <w:t xml:space="preserve">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11C45AF3" w14:textId="77777777" w:rsidR="00377E18" w:rsidRDefault="00C51B43" w:rsidP="00377E18">
      <w:pPr>
        <w:ind w:left="720" w:firstLine="720"/>
      </w:pPr>
      <w:r>
        <w:t xml:space="preserve"> </w:t>
      </w:r>
    </w:p>
    <w:p w14:paraId="34E1E329" w14:textId="77777777" w:rsidR="0063570E" w:rsidRDefault="0063570E" w:rsidP="00383490"/>
    <w:p w14:paraId="58D46F4A" w14:textId="77777777" w:rsidR="00A855E6" w:rsidRDefault="00383490" w:rsidP="00263593">
      <w:r w:rsidRPr="00875584">
        <w:rPr>
          <w:rFonts w:ascii="Arial" w:hAnsi="Arial"/>
          <w:b/>
          <w:sz w:val="24"/>
          <w:szCs w:val="24"/>
        </w:rPr>
        <w:t>Diagrams</w:t>
      </w:r>
    </w:p>
    <w:p w14:paraId="68BE4A17" w14:textId="77777777" w:rsidR="00A93FDC" w:rsidRDefault="00DF2151" w:rsidP="00CB0928">
      <w:pPr>
        <w:ind w:left="720"/>
      </w:pPr>
      <w:hyperlink w:anchor="_6d065336864e77a240c6e7a3eb36e8cd" w:history="1">
        <w:r w:rsidR="003E7695">
          <w:rPr>
            <w:rStyle w:val="Hyperlink"/>
          </w:rPr>
          <w:t>Resource Reference Relationships</w:t>
        </w:r>
      </w:hyperlink>
    </w:p>
    <w:p w14:paraId="672D36E2" w14:textId="77777777" w:rsidR="0063570E" w:rsidRDefault="0063570E" w:rsidP="00383490"/>
    <w:p w14:paraId="4C9F76D5" w14:textId="77777777" w:rsidR="00A855E6" w:rsidRDefault="00383490" w:rsidP="00263593">
      <w:r w:rsidRPr="00875584">
        <w:rPr>
          <w:rFonts w:ascii="Arial" w:hAnsi="Arial"/>
          <w:b/>
          <w:sz w:val="24"/>
          <w:szCs w:val="24"/>
        </w:rPr>
        <w:t>Direct Superclasses (Generalization)</w:t>
      </w:r>
    </w:p>
    <w:p w14:paraId="1C9EB773" w14:textId="77777777" w:rsidR="00377E18" w:rsidRDefault="00DF2151" w:rsidP="00B51B66">
      <w:pPr>
        <w:ind w:firstLine="720"/>
      </w:pPr>
      <w:hyperlink w:anchor="_9d682f32f4917feea358e696d1fd146d" w:history="1">
        <w:r w:rsidR="006977BE">
          <w:rPr>
            <w:rStyle w:val="Hyperlink"/>
          </w:rPr>
          <w:t>ResourceReferenceInstance</w:t>
        </w:r>
      </w:hyperlink>
    </w:p>
    <w:p w14:paraId="0FF08A1A" w14:textId="77777777" w:rsidR="0063570E" w:rsidRDefault="0063570E" w:rsidP="00383490"/>
    <w:p w14:paraId="19EEBA53" w14:textId="77777777" w:rsidR="00A855E6" w:rsidRDefault="00383490" w:rsidP="00263593">
      <w:r w:rsidRPr="00875584">
        <w:rPr>
          <w:rFonts w:ascii="Arial" w:hAnsi="Arial"/>
          <w:b/>
          <w:sz w:val="24"/>
          <w:szCs w:val="24"/>
        </w:rPr>
        <w:t>Direct Subclasses (Specialization)</w:t>
      </w:r>
    </w:p>
    <w:p w14:paraId="766EC270" w14:textId="77777777" w:rsidR="00377E18" w:rsidRDefault="00DF2151" w:rsidP="00B51B66">
      <w:pPr>
        <w:ind w:firstLine="720"/>
      </w:pPr>
      <w:hyperlink w:anchor="_7c76bb5bbde4643a957c898bfc8af67a" w:history="1">
        <w:r w:rsidR="006977BE">
          <w:rPr>
            <w:rStyle w:val="Hyperlink"/>
          </w:rPr>
          <w:t>AssumedValue</w:t>
        </w:r>
      </w:hyperlink>
      <w:r w:rsidR="006977BE">
        <w:t xml:space="preserve">, </w:t>
      </w:r>
    </w:p>
    <w:p w14:paraId="12263D0C" w14:textId="77777777" w:rsidR="00377E18" w:rsidRDefault="00DF2151" w:rsidP="00B51B66">
      <w:pPr>
        <w:ind w:firstLine="720"/>
      </w:pPr>
      <w:hyperlink w:anchor="_ef85d33c740061c0c756c4e535c34ccc" w:history="1">
        <w:r w:rsidR="006977BE">
          <w:rPr>
            <w:rStyle w:val="Hyperlink"/>
          </w:rPr>
          <w:t>PossibleValue</w:t>
        </w:r>
      </w:hyperlink>
    </w:p>
    <w:p w14:paraId="6000C0A9" w14:textId="77777777" w:rsidR="0063570E" w:rsidRDefault="0063570E" w:rsidP="00383490"/>
    <w:p w14:paraId="17EC024B" w14:textId="77777777" w:rsidR="00A855E6" w:rsidRDefault="00383490" w:rsidP="00263593">
      <w:r w:rsidRPr="00875584">
        <w:rPr>
          <w:rFonts w:ascii="Arial" w:hAnsi="Arial"/>
          <w:b/>
          <w:sz w:val="24"/>
          <w:szCs w:val="24"/>
        </w:rPr>
        <w:t>Constraints</w:t>
      </w:r>
    </w:p>
    <w:p w14:paraId="5420A421" w14:textId="77777777" w:rsidR="0087616E" w:rsidRPr="00BC6BEC" w:rsidRDefault="0087616E" w:rsidP="00263593">
      <w:pPr>
        <w:rPr>
          <w:rFonts w:ascii="Arial" w:hAnsi="Arial"/>
          <w:b/>
          <w:sz w:val="24"/>
          <w:szCs w:val="24"/>
        </w:rPr>
      </w:pPr>
    </w:p>
    <w:p w14:paraId="03455843" w14:textId="77777777" w:rsidR="00C867D8" w:rsidRPr="00C867D8" w:rsidRDefault="00263593" w:rsidP="00057587">
      <w:pPr>
        <w:pStyle w:val="ListParagraph"/>
        <w:numPr>
          <w:ilvl w:val="0"/>
          <w:numId w:val="4"/>
        </w:numPr>
        <w:rPr>
          <w:rFonts w:ascii="Arial" w:hAnsi="Arial"/>
          <w:b/>
        </w:rPr>
      </w:pPr>
      <w:r w:rsidRPr="006F3621">
        <w:rPr>
          <w:rFonts w:ascii="Arial" w:hAnsi="Arial"/>
          <w:b/>
        </w:rPr>
        <w:t>isConceptReference</w:t>
      </w:r>
    </w:p>
    <w:p w14:paraId="1657C6C1" w14:textId="77777777" w:rsidR="009F5595" w:rsidRDefault="00DF2151">
      <w:r>
        <w:t>There must be one &lt;&lt;PermissibleValue&gt;&gt; or &lt;&lt;ConceptReference&gt;&gt; client and one &lt;&lt;ConceptReference&gt;&gt; supplier.</w:t>
      </w:r>
    </w:p>
    <w:p w14:paraId="4070875F" w14:textId="77777777" w:rsidR="00377E18" w:rsidRDefault="00CF06F6" w:rsidP="00377E18">
      <w:pPr>
        <w:ind w:left="3600" w:firstLine="720"/>
      </w:pPr>
      <w:r w:rsidRPr="00467F03">
        <w:t>[OCL]</w:t>
      </w:r>
    </w:p>
    <w:p w14:paraId="38062D44"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00356CD" w14:textId="77777777" w:rsidR="00C3365F" w:rsidRDefault="00C3365F" w:rsidP="00ED4063">
      <w:pPr>
        <w:rPr>
          <w:b/>
        </w:rPr>
      </w:pPr>
      <w:r>
        <w:tab/>
      </w:r>
    </w:p>
    <w:p w14:paraId="7B25F326" w14:textId="77777777" w:rsidR="00C3365F" w:rsidRDefault="00C3365F" w:rsidP="00ED4063">
      <w:pPr>
        <w:rPr>
          <w:b/>
        </w:rPr>
      </w:pPr>
      <w:r>
        <w:rPr>
          <w:b/>
        </w:rPr>
        <w:tab/>
      </w:r>
      <w:r>
        <w:tab/>
      </w:r>
      <w:r>
        <w:rPr>
          <w:b/>
        </w:rPr>
        <w:t>true</w:t>
      </w:r>
    </w:p>
    <w:p w14:paraId="79EE0298" w14:textId="77777777" w:rsidR="00C3365F" w:rsidRDefault="00C3365F" w:rsidP="00ED4063">
      <w:pPr>
        <w:rPr>
          <w:b/>
        </w:rPr>
      </w:pPr>
      <w:r>
        <w:tab/>
      </w:r>
    </w:p>
    <w:p w14:paraId="3AE682EC" w14:textId="77777777" w:rsidR="002C0F83" w:rsidRPr="005F31BE" w:rsidRDefault="00F851FF" w:rsidP="005F31BE">
      <w:pPr>
        <w:pStyle w:val="Heading4"/>
      </w:pPr>
      <w:bookmarkStart w:id="83" w:name="_d45578f848d02aad83980903e5bde7d1"/>
      <w:bookmarkStart w:id="84" w:name="_Toc285796139"/>
      <w:r w:rsidRPr="005F31BE">
        <w:t>TerminologyProfile::DescribedItem [Stereotype]</w:t>
      </w:r>
      <w:bookmarkEnd w:id="83"/>
      <w:bookmarkEnd w:id="84"/>
    </w:p>
    <w:p w14:paraId="38395B65" w14:textId="77777777" w:rsidR="0063570E" w:rsidRDefault="0063570E" w:rsidP="00383490"/>
    <w:p w14:paraId="0B740C5C" w14:textId="77777777" w:rsidR="00A855E6" w:rsidRDefault="00383490" w:rsidP="00263593">
      <w:r w:rsidRPr="00875584">
        <w:rPr>
          <w:rFonts w:ascii="Arial" w:hAnsi="Arial"/>
          <w:b/>
          <w:sz w:val="24"/>
          <w:szCs w:val="24"/>
        </w:rPr>
        <w:t>Description</w:t>
      </w:r>
    </w:p>
    <w:p w14:paraId="7E0AD0A7" w14:textId="77777777" w:rsidR="009F5595" w:rsidRDefault="00DF2151">
      <w:r>
        <w:t xml:space="preserve">The </w:t>
      </w:r>
      <w:r>
        <w:rPr>
          <w:b/>
          <w:bCs/>
        </w:rPr>
        <w:t>DescribedItem</w:t>
      </w:r>
      <w:r>
        <w:t xml:space="preserve"> stereotype allows multilingual designations/descriptions and scoped identifiers to be assigned a </w:t>
      </w:r>
      <w:r>
        <w:rPr>
          <w:b/>
          <w:bCs/>
        </w:rPr>
        <w:t>NamedElement</w:t>
      </w:r>
      <w:r>
        <w:t>.</w:t>
      </w:r>
    </w:p>
    <w:p w14:paraId="7FF38F73" w14:textId="77777777" w:rsidR="00377E18" w:rsidRDefault="00C51B43" w:rsidP="00377E18">
      <w:pPr>
        <w:ind w:left="720" w:firstLine="720"/>
      </w:pPr>
      <w:r>
        <w:t xml:space="preserve"> </w:t>
      </w:r>
    </w:p>
    <w:p w14:paraId="3DD3277D" w14:textId="77777777" w:rsidR="00377E18" w:rsidRDefault="00C51B43" w:rsidP="00377E18">
      <w:pPr>
        <w:ind w:left="720" w:firstLine="720"/>
      </w:pPr>
      <w:r>
        <w:t xml:space="preserve"> </w:t>
      </w:r>
    </w:p>
    <w:p w14:paraId="689EB1DC" w14:textId="77777777" w:rsidR="00377E18" w:rsidRDefault="00C51B43" w:rsidP="00377E18">
      <w:pPr>
        <w:ind w:left="720" w:firstLine="720"/>
      </w:pPr>
      <w:r>
        <w:t xml:space="preserve"> </w:t>
      </w:r>
    </w:p>
    <w:p w14:paraId="2B1A41C1" w14:textId="77777777" w:rsidR="00377E18" w:rsidRDefault="00C51B43" w:rsidP="00377E18">
      <w:pPr>
        <w:ind w:left="720" w:firstLine="720"/>
      </w:pPr>
      <w:r>
        <w:t xml:space="preserve"> </w:t>
      </w:r>
    </w:p>
    <w:p w14:paraId="2959541E" w14:textId="77777777" w:rsidR="0063570E" w:rsidRDefault="0063570E" w:rsidP="00383490"/>
    <w:p w14:paraId="62FCD5EB" w14:textId="77777777" w:rsidR="00A855E6" w:rsidRDefault="00383490" w:rsidP="00263593">
      <w:r w:rsidRPr="00875584">
        <w:rPr>
          <w:rFonts w:ascii="Arial" w:hAnsi="Arial"/>
          <w:b/>
          <w:sz w:val="24"/>
          <w:szCs w:val="24"/>
        </w:rPr>
        <w:t>Diagrams</w:t>
      </w:r>
    </w:p>
    <w:p w14:paraId="18A77C1A" w14:textId="77777777" w:rsidR="00A93FDC" w:rsidRDefault="00DF2151" w:rsidP="00CB0928">
      <w:pPr>
        <w:ind w:left="720"/>
      </w:pPr>
      <w:hyperlink w:anchor="_f139650e10793c0005c93b604992495c" w:history="1">
        <w:r w:rsidR="003E7695">
          <w:rPr>
            <w:rStyle w:val="Hyperlink"/>
          </w:rPr>
          <w:t>Object Constraints</w:t>
        </w:r>
      </w:hyperlink>
      <w:r w:rsidR="00324424">
        <w:t xml:space="preserve">, </w:t>
      </w:r>
    </w:p>
    <w:p w14:paraId="6C50C237" w14:textId="77777777" w:rsidR="00A93FDC" w:rsidRDefault="00DF2151" w:rsidP="00CB0928">
      <w:pPr>
        <w:ind w:left="720"/>
      </w:pPr>
      <w:hyperlink w:anchor="_bbceab59bf026d3b0616400766b2619e" w:history="1">
        <w:r w:rsidR="003E7695">
          <w:rPr>
            <w:rStyle w:val="Hyperlink"/>
          </w:rPr>
          <w:t>Enumerated Value Domains</w:t>
        </w:r>
      </w:hyperlink>
      <w:r w:rsidR="00324424">
        <w:t xml:space="preserve">, </w:t>
      </w:r>
    </w:p>
    <w:p w14:paraId="7137B0D6" w14:textId="77777777" w:rsidR="00A93FDC" w:rsidRDefault="00DF2151" w:rsidP="00CB0928">
      <w:pPr>
        <w:ind w:left="720"/>
      </w:pPr>
      <w:hyperlink w:anchor="_0628ce7e5381e7543ba417bb320e03fb" w:history="1">
        <w:r w:rsidR="003E7695">
          <w:rPr>
            <w:rStyle w:val="Hyperlink"/>
          </w:rPr>
          <w:t>IdentificationAndDesignation</w:t>
        </w:r>
      </w:hyperlink>
      <w:r w:rsidR="00324424">
        <w:t xml:space="preserve">, </w:t>
      </w:r>
    </w:p>
    <w:p w14:paraId="00880180" w14:textId="77777777" w:rsidR="00A93FDC" w:rsidRDefault="00DF2151" w:rsidP="00CB0928">
      <w:pPr>
        <w:ind w:left="720"/>
      </w:pPr>
      <w:hyperlink w:anchor="_aa2597b87275ed4e1724a94a9c31d90b" w:history="1">
        <w:r w:rsidR="003E7695">
          <w:rPr>
            <w:rStyle w:val="Hyperlink"/>
          </w:rPr>
          <w:t>Resource References</w:t>
        </w:r>
      </w:hyperlink>
    </w:p>
    <w:p w14:paraId="7CAE336F" w14:textId="77777777" w:rsidR="0063570E" w:rsidRDefault="0063570E" w:rsidP="00383490"/>
    <w:p w14:paraId="41F82269" w14:textId="77777777" w:rsidR="00A855E6" w:rsidRDefault="00383490" w:rsidP="00263593">
      <w:r w:rsidRPr="00875584">
        <w:rPr>
          <w:rFonts w:ascii="Arial" w:hAnsi="Arial"/>
          <w:b/>
          <w:sz w:val="24"/>
          <w:szCs w:val="24"/>
        </w:rPr>
        <w:t>Direct Superclasses (Generalization)</w:t>
      </w:r>
    </w:p>
    <w:p w14:paraId="674CE98A" w14:textId="77777777" w:rsidR="00377E18" w:rsidRDefault="00DF2151" w:rsidP="00B51B66">
      <w:pPr>
        <w:ind w:firstLine="720"/>
      </w:pPr>
      <w:hyperlink w:anchor="_80448b03d480bba05b1e156796878f77" w:history="1">
        <w:r w:rsidR="006977BE">
          <w:rPr>
            <w:rStyle w:val="Hyperlink"/>
          </w:rPr>
          <w:t>DesignatableItem</w:t>
        </w:r>
      </w:hyperlink>
      <w:r w:rsidR="006977BE">
        <w:t xml:space="preserve">, </w:t>
      </w:r>
    </w:p>
    <w:p w14:paraId="0CA83358" w14:textId="77777777" w:rsidR="00377E18" w:rsidRDefault="00DF2151" w:rsidP="00B51B66">
      <w:pPr>
        <w:ind w:firstLine="720"/>
      </w:pPr>
      <w:hyperlink w:anchor="_4b28f60cd7e8328f1d31dbcfa39d2ff3" w:history="1">
        <w:r w:rsidR="006977BE">
          <w:rPr>
            <w:rStyle w:val="Hyperlink"/>
          </w:rPr>
          <w:t>IdentifiedItem</w:t>
        </w:r>
      </w:hyperlink>
    </w:p>
    <w:p w14:paraId="2BC67323" w14:textId="77777777" w:rsidR="0063570E" w:rsidRDefault="0063570E" w:rsidP="00383490"/>
    <w:p w14:paraId="773BDA15" w14:textId="77777777" w:rsidR="00A855E6" w:rsidRDefault="00383490" w:rsidP="00263593">
      <w:r w:rsidRPr="00875584">
        <w:rPr>
          <w:rFonts w:ascii="Arial" w:hAnsi="Arial"/>
          <w:b/>
          <w:sz w:val="24"/>
          <w:szCs w:val="24"/>
        </w:rPr>
        <w:t>Direct Subclasses (Specialization)</w:t>
      </w:r>
    </w:p>
    <w:p w14:paraId="4E2A45B3" w14:textId="77777777" w:rsidR="00377E18" w:rsidRDefault="00DF2151" w:rsidP="00B51B66">
      <w:pPr>
        <w:ind w:firstLine="720"/>
      </w:pPr>
      <w:hyperlink w:anchor="_c7f411daaf64f83e013bec437cb8f30a" w:history="1">
        <w:r w:rsidR="006977BE">
          <w:rPr>
            <w:rStyle w:val="Hyperlink"/>
          </w:rPr>
          <w:t>EnumeratedValueDomain</w:t>
        </w:r>
      </w:hyperlink>
      <w:r w:rsidR="006977BE">
        <w:t xml:space="preserve">, </w:t>
      </w:r>
    </w:p>
    <w:p w14:paraId="46C0B76C" w14:textId="77777777" w:rsidR="00377E18" w:rsidRDefault="00DF2151" w:rsidP="00B51B66">
      <w:pPr>
        <w:ind w:firstLine="720"/>
      </w:pPr>
      <w:hyperlink w:anchor="_ad75af95f635bdf35f69d9db9b17aae2" w:history="1">
        <w:r w:rsidR="006977BE">
          <w:rPr>
            <w:rStyle w:val="Hyperlink"/>
          </w:rPr>
          <w:t>ObjectConstraint</w:t>
        </w:r>
      </w:hyperlink>
      <w:r w:rsidR="006977BE">
        <w:t xml:space="preserve">, </w:t>
      </w:r>
    </w:p>
    <w:p w14:paraId="6A498A71" w14:textId="77777777" w:rsidR="00377E18" w:rsidRDefault="00DF2151" w:rsidP="00B51B66">
      <w:pPr>
        <w:ind w:firstLine="720"/>
      </w:pPr>
      <w:hyperlink w:anchor="_5bb7ce8128b60ee5eb2ca275444e9692" w:history="1">
        <w:r w:rsidR="006977BE">
          <w:rPr>
            <w:rStyle w:val="Hyperlink"/>
          </w:rPr>
          <w:t>PermissibleValue</w:t>
        </w:r>
      </w:hyperlink>
      <w:r w:rsidR="006977BE">
        <w:t xml:space="preserve">, </w:t>
      </w:r>
    </w:p>
    <w:p w14:paraId="2250F395" w14:textId="77777777" w:rsidR="00377E18" w:rsidRDefault="00DF2151" w:rsidP="00B51B66">
      <w:pPr>
        <w:ind w:firstLine="720"/>
      </w:pPr>
      <w:hyperlink w:anchor="_1b2eec63ad4ef6c72d57b9985e0346ff" w:history="1">
        <w:r w:rsidR="006977BE">
          <w:rPr>
            <w:rStyle w:val="Hyperlink"/>
          </w:rPr>
          <w:t>ResourceReference</w:t>
        </w:r>
      </w:hyperlink>
    </w:p>
    <w:p w14:paraId="169D6F80" w14:textId="77777777" w:rsidR="0063570E" w:rsidRDefault="0063570E" w:rsidP="00383490"/>
    <w:p w14:paraId="30CB4935" w14:textId="77777777" w:rsidR="00A855E6" w:rsidRDefault="00383490" w:rsidP="00263593">
      <w:r w:rsidRPr="00875584">
        <w:rPr>
          <w:rFonts w:ascii="Arial" w:hAnsi="Arial"/>
          <w:b/>
          <w:sz w:val="24"/>
          <w:szCs w:val="24"/>
        </w:rPr>
        <w:t>Constraints</w:t>
      </w:r>
    </w:p>
    <w:p w14:paraId="01C44994" w14:textId="77777777" w:rsidR="0087616E" w:rsidRPr="00BC6BEC" w:rsidRDefault="0087616E" w:rsidP="00263593">
      <w:pPr>
        <w:rPr>
          <w:rFonts w:ascii="Arial" w:hAnsi="Arial"/>
          <w:b/>
          <w:sz w:val="24"/>
          <w:szCs w:val="24"/>
        </w:rPr>
      </w:pPr>
    </w:p>
    <w:p w14:paraId="624765A4"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validAbout</w:t>
      </w:r>
    </w:p>
    <w:p w14:paraId="68132B3B" w14:textId="77777777" w:rsidR="009F5595" w:rsidRDefault="00DF2151">
      <w:r>
        <w:t>There must be a maximum of one &lt;&lt;ResourceReferenceInstance&gt;&gt; Abstraction</w:t>
      </w:r>
    </w:p>
    <w:p w14:paraId="426E616E" w14:textId="77777777" w:rsidR="00377E18" w:rsidRDefault="00CF06F6" w:rsidP="00377E18">
      <w:pPr>
        <w:ind w:left="3600" w:firstLine="720"/>
      </w:pPr>
      <w:r w:rsidRPr="00467F03">
        <w:t>[OCL]</w:t>
      </w:r>
    </w:p>
    <w:p w14:paraId="1F9CA17D" w14:textId="77777777" w:rsidR="008B78EB" w:rsidRDefault="004B279F" w:rsidP="00ED4063">
      <w:r w:rsidRPr="0047488C">
        <w:rPr>
          <w:rFonts w:ascii="Courier" w:hAnsi="Courier"/>
        </w:rPr>
        <w:t>self.base_NamedElement.clientDependency-&gt;select(d|d.stereotypedBy('ResourceReferenceInstance'))-&gt;size()&lt;=1</w:t>
      </w:r>
    </w:p>
    <w:p w14:paraId="56EBFACC" w14:textId="77777777" w:rsidR="00C3365F" w:rsidRDefault="00C3365F" w:rsidP="00ED4063">
      <w:pPr>
        <w:rPr>
          <w:b/>
        </w:rPr>
      </w:pPr>
      <w:r>
        <w:tab/>
      </w:r>
    </w:p>
    <w:p w14:paraId="36013B67" w14:textId="77777777" w:rsidR="00C3365F" w:rsidRDefault="00C3365F" w:rsidP="00ED4063">
      <w:pPr>
        <w:rPr>
          <w:b/>
        </w:rPr>
      </w:pPr>
      <w:r>
        <w:rPr>
          <w:b/>
        </w:rPr>
        <w:tab/>
      </w:r>
      <w:r>
        <w:tab/>
      </w:r>
      <w:r>
        <w:rPr>
          <w:b/>
        </w:rPr>
        <w:t>true</w:t>
      </w:r>
    </w:p>
    <w:p w14:paraId="6850A958" w14:textId="77777777" w:rsidR="00C3365F" w:rsidRDefault="00C3365F" w:rsidP="00ED4063">
      <w:pPr>
        <w:rPr>
          <w:b/>
        </w:rPr>
      </w:pPr>
      <w:r>
        <w:tab/>
      </w:r>
    </w:p>
    <w:p w14:paraId="797D8762" w14:textId="77777777" w:rsidR="002C0F83" w:rsidRPr="005F31BE" w:rsidRDefault="00F851FF" w:rsidP="005F31BE">
      <w:pPr>
        <w:pStyle w:val="Heading4"/>
      </w:pPr>
      <w:bookmarkStart w:id="85" w:name="_80448b03d480bba05b1e156796878f77"/>
      <w:bookmarkStart w:id="86" w:name="_Toc285796140"/>
      <w:r w:rsidRPr="005F31BE">
        <w:t>TerminologyProfile::DesignatableItem [Stereotype]</w:t>
      </w:r>
      <w:bookmarkEnd w:id="85"/>
      <w:bookmarkEnd w:id="86"/>
    </w:p>
    <w:p w14:paraId="5FBFA273" w14:textId="77777777" w:rsidR="0063570E" w:rsidRDefault="0063570E" w:rsidP="00383490"/>
    <w:p w14:paraId="55C80CB0" w14:textId="77777777" w:rsidR="00A855E6" w:rsidRDefault="00383490" w:rsidP="00263593">
      <w:r w:rsidRPr="00875584">
        <w:rPr>
          <w:rFonts w:ascii="Arial" w:hAnsi="Arial"/>
          <w:b/>
          <w:sz w:val="24"/>
          <w:szCs w:val="24"/>
        </w:rPr>
        <w:t>Description</w:t>
      </w:r>
    </w:p>
    <w:p w14:paraId="769B9FE4" w14:textId="77777777" w:rsidR="009F5595" w:rsidRDefault="00DF2151">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4B51D381" w14:textId="77777777" w:rsidR="00377E18" w:rsidRDefault="00C51B43" w:rsidP="00377E18">
      <w:pPr>
        <w:ind w:left="720" w:firstLine="720"/>
      </w:pPr>
      <w:r>
        <w:t xml:space="preserve"> </w:t>
      </w:r>
    </w:p>
    <w:p w14:paraId="1D2BE870" w14:textId="77777777" w:rsidR="0063570E" w:rsidRDefault="0063570E" w:rsidP="00383490"/>
    <w:p w14:paraId="3880CBBB" w14:textId="77777777" w:rsidR="00A855E6" w:rsidRDefault="00383490" w:rsidP="00263593">
      <w:r w:rsidRPr="00875584">
        <w:rPr>
          <w:rFonts w:ascii="Arial" w:hAnsi="Arial"/>
          <w:b/>
          <w:sz w:val="24"/>
          <w:szCs w:val="24"/>
        </w:rPr>
        <w:t>Diagrams</w:t>
      </w:r>
    </w:p>
    <w:p w14:paraId="4014A3DE" w14:textId="77777777" w:rsidR="00A93FDC" w:rsidRDefault="00DF2151" w:rsidP="00CB0928">
      <w:pPr>
        <w:ind w:left="720"/>
      </w:pPr>
      <w:hyperlink w:anchor="_0628ce7e5381e7543ba417bb320e03fb" w:history="1">
        <w:r w:rsidR="003E7695">
          <w:rPr>
            <w:rStyle w:val="Hyperlink"/>
          </w:rPr>
          <w:t>IdentificationAndDesignation</w:t>
        </w:r>
      </w:hyperlink>
    </w:p>
    <w:p w14:paraId="72DF5ACE" w14:textId="77777777" w:rsidR="0063570E" w:rsidRDefault="0063570E" w:rsidP="00383490"/>
    <w:p w14:paraId="7DAB84E5" w14:textId="77777777" w:rsidR="00A855E6" w:rsidRDefault="00383490" w:rsidP="00263593">
      <w:r w:rsidRPr="00875584">
        <w:rPr>
          <w:rFonts w:ascii="Arial" w:hAnsi="Arial"/>
          <w:b/>
          <w:sz w:val="24"/>
          <w:szCs w:val="24"/>
        </w:rPr>
        <w:t>Direct Subclasses (Specialization)</w:t>
      </w:r>
    </w:p>
    <w:p w14:paraId="38165355" w14:textId="77777777" w:rsidR="00377E18" w:rsidRDefault="00DF2151" w:rsidP="00B51B66">
      <w:pPr>
        <w:ind w:firstLine="720"/>
      </w:pPr>
      <w:hyperlink w:anchor="_d45578f848d02aad83980903e5bde7d1" w:history="1">
        <w:r w:rsidR="006977BE">
          <w:rPr>
            <w:rStyle w:val="Hyperlink"/>
          </w:rPr>
          <w:t>DescribedItem</w:t>
        </w:r>
      </w:hyperlink>
      <w:r w:rsidR="006977BE">
        <w:t xml:space="preserve">, </w:t>
      </w:r>
    </w:p>
    <w:p w14:paraId="4B87AD62" w14:textId="77777777" w:rsidR="00377E18" w:rsidRDefault="00DF2151" w:rsidP="00B51B66">
      <w:pPr>
        <w:ind w:firstLine="720"/>
      </w:pPr>
      <w:hyperlink w:anchor="_1b2eec63ad4ef6c72d57b9985e0346ff" w:history="1">
        <w:r w:rsidR="006977BE">
          <w:rPr>
            <w:rStyle w:val="Hyperlink"/>
          </w:rPr>
          <w:t>ResourceReference</w:t>
        </w:r>
      </w:hyperlink>
      <w:r w:rsidR="006977BE">
        <w:t xml:space="preserve">, </w:t>
      </w:r>
    </w:p>
    <w:p w14:paraId="2F1369B6" w14:textId="77777777" w:rsidR="00377E18" w:rsidRDefault="00DF2151" w:rsidP="00B51B66">
      <w:pPr>
        <w:ind w:firstLine="720"/>
      </w:pPr>
      <w:hyperlink w:anchor="_9d682f32f4917feea358e696d1fd146d" w:history="1">
        <w:r w:rsidR="006977BE">
          <w:rPr>
            <w:rStyle w:val="Hyperlink"/>
          </w:rPr>
          <w:t>ResourceReferenceInstance</w:t>
        </w:r>
      </w:hyperlink>
    </w:p>
    <w:p w14:paraId="16CB2E2E" w14:textId="77777777" w:rsidR="0063570E" w:rsidRDefault="0063570E" w:rsidP="00383490"/>
    <w:p w14:paraId="0BB763FF" w14:textId="77777777" w:rsidR="00A855E6" w:rsidRDefault="00383490" w:rsidP="00263593">
      <w:r w:rsidRPr="00875584">
        <w:rPr>
          <w:rFonts w:ascii="Arial" w:hAnsi="Arial"/>
          <w:b/>
          <w:sz w:val="24"/>
          <w:szCs w:val="24"/>
        </w:rPr>
        <w:t>Attributes</w:t>
      </w:r>
    </w:p>
    <w:p w14:paraId="1583D37A" w14:textId="77777777" w:rsidR="00DC3AE7" w:rsidRDefault="00DC3AE7" w:rsidP="00DC3AE7">
      <w:r w:rsidRPr="00DC3AE7">
        <w:t xml:space="preserve"> </w:t>
      </w:r>
    </w:p>
    <w:p w14:paraId="7D54BEBE" w14:textId="77777777" w:rsidR="00B603FB" w:rsidRDefault="00B603FB" w:rsidP="008B78EB"/>
    <w:p w14:paraId="37266D8B" w14:textId="77777777" w:rsidR="008F7598" w:rsidRPr="00386B66" w:rsidRDefault="008B78EB" w:rsidP="008B78EB">
      <w:r w:rsidRPr="006A54F6">
        <w:rPr>
          <w:b/>
        </w:rPr>
        <w:t xml:space="preserve">•   </w:t>
      </w:r>
      <w:r w:rsidR="00576F05" w:rsidRPr="00386B66">
        <w:t xml:space="preserve">&lt;property&gt; </w:t>
      </w:r>
      <w:r w:rsidR="00802C1A" w:rsidRPr="00386B66">
        <w:t>language : UML Standard Profile::UML2 Metamodel::EnumerationLiteral</w:t>
      </w:r>
      <w:r w:rsidR="00481D13">
        <w:t xml:space="preserve"> </w:t>
      </w:r>
      <w:r w:rsidR="005B66AC">
        <w:t>[0..*]</w:t>
      </w:r>
    </w:p>
    <w:p w14:paraId="58454456" w14:textId="77777777" w:rsidR="009F5595" w:rsidRDefault="00DF2151">
      <w:r>
        <w:t xml:space="preserve">A reference to a spoken or written language.  </w:t>
      </w:r>
      <w:r>
        <w:rPr>
          <w:i/>
          <w:iCs/>
        </w:rPr>
        <w:t>language</w:t>
      </w:r>
      <w:r>
        <w:t xml:space="preserve"> must be an </w:t>
      </w:r>
      <w:r>
        <w:rPr>
          <w:b/>
          <w:bCs/>
        </w:rPr>
        <w:t>Enum</w:t>
      </w:r>
      <w:r>
        <w:rPr>
          <w:b/>
          <w:bCs/>
        </w:rPr>
        <w:t>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745B8516" w14:textId="77777777" w:rsidR="00DC3AE7" w:rsidRDefault="00DC3AE7" w:rsidP="00DC3AE7">
      <w:r w:rsidRPr="00DC3AE7">
        <w:t xml:space="preserve"> </w:t>
      </w:r>
    </w:p>
    <w:p w14:paraId="760D81C5" w14:textId="77777777" w:rsidR="00B603FB" w:rsidRDefault="00B603FB" w:rsidP="008B78EB"/>
    <w:p w14:paraId="7F38483E" w14:textId="77777777" w:rsidR="008F7598" w:rsidRPr="00386B66" w:rsidRDefault="008B78EB" w:rsidP="008B78EB">
      <w:r w:rsidRPr="006A54F6">
        <w:rPr>
          <w:b/>
        </w:rPr>
        <w:t xml:space="preserve">•   </w:t>
      </w:r>
      <w:r w:rsidR="00576F05" w:rsidRPr="00386B66">
        <w:t xml:space="preserve">&lt;property&gt; </w:t>
      </w:r>
      <w:r w:rsidR="00802C1A" w:rsidRPr="00386B66">
        <w:t>sign : UML Standard Profile::UML2 Metamodel::PrimitiveTypes::String</w:t>
      </w:r>
      <w:r w:rsidR="00481D13">
        <w:t xml:space="preserve"> </w:t>
      </w:r>
      <w:r w:rsidR="005B66AC">
        <w:t>[0..*]</w:t>
      </w:r>
    </w:p>
    <w:p w14:paraId="2D385F19" w14:textId="77777777" w:rsidR="009F5595" w:rsidRDefault="00DF2151">
      <w:r>
        <w:t xml:space="preserve">A string designating or "signifying" the name of the </w:t>
      </w:r>
      <w:r>
        <w:rPr>
          <w:i/>
          <w:iCs/>
        </w:rPr>
        <w:t xml:space="preserve">NamedElement </w:t>
      </w:r>
      <w:r>
        <w:t xml:space="preserve">in the corresponding </w:t>
      </w:r>
      <w:r>
        <w:rPr>
          <w:i/>
          <w:iCs/>
        </w:rPr>
        <w:t xml:space="preserve">language. sign </w:t>
      </w:r>
      <w:r>
        <w:t>is a required field and cannot contain an empty String ("").</w:t>
      </w:r>
    </w:p>
    <w:p w14:paraId="66A4FD33" w14:textId="77777777" w:rsidR="009F5595" w:rsidRDefault="00DF2151">
      <w:r>
        <w:t xml:space="preserve"> </w:t>
      </w:r>
    </w:p>
    <w:p w14:paraId="6292736E" w14:textId="77777777" w:rsidR="00DC3AE7" w:rsidRDefault="00DC3AE7" w:rsidP="00DC3AE7">
      <w:r w:rsidRPr="00DC3AE7">
        <w:t xml:space="preserve"> </w:t>
      </w:r>
    </w:p>
    <w:p w14:paraId="27631E00" w14:textId="77777777" w:rsidR="00B603FB" w:rsidRDefault="00B603FB" w:rsidP="008B78EB"/>
    <w:p w14:paraId="2082B414" w14:textId="77777777" w:rsidR="008F7598" w:rsidRPr="00386B66" w:rsidRDefault="008B78EB" w:rsidP="008B78EB">
      <w:r w:rsidRPr="006A54F6">
        <w:rPr>
          <w:b/>
        </w:rPr>
        <w:t xml:space="preserve">•   </w:t>
      </w:r>
      <w:r w:rsidR="00576F05" w:rsidRPr="00386B66">
        <w:t xml:space="preserve">&lt;property&gt; </w:t>
      </w:r>
      <w:r w:rsidR="00802C1A" w:rsidRPr="00386B66">
        <w:t>description : UML Standard Profile::UML2 Metamodel::PrimitiveTypes::String</w:t>
      </w:r>
      <w:r w:rsidR="00481D13">
        <w:t xml:space="preserve"> </w:t>
      </w:r>
      <w:r w:rsidR="005B66AC">
        <w:t>[0..*]</w:t>
      </w:r>
    </w:p>
    <w:p w14:paraId="51432115" w14:textId="77777777" w:rsidR="009F5595" w:rsidRDefault="00DF2151">
      <w:r>
        <w:t xml:space="preserve">A definition or description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1758F6DA" w14:textId="77777777" w:rsidR="0063570E" w:rsidRDefault="0063570E" w:rsidP="00383490"/>
    <w:p w14:paraId="4B02C2F7" w14:textId="77777777" w:rsidR="00A855E6" w:rsidRDefault="00383490" w:rsidP="00263593">
      <w:r w:rsidRPr="00875584">
        <w:rPr>
          <w:rFonts w:ascii="Arial" w:hAnsi="Arial"/>
          <w:b/>
          <w:sz w:val="24"/>
          <w:szCs w:val="24"/>
        </w:rPr>
        <w:t>Constraints</w:t>
      </w:r>
    </w:p>
    <w:p w14:paraId="43FE594B" w14:textId="77777777" w:rsidR="0087616E" w:rsidRPr="00BC6BEC" w:rsidRDefault="0087616E" w:rsidP="00263593">
      <w:pPr>
        <w:rPr>
          <w:rFonts w:ascii="Arial" w:hAnsi="Arial"/>
          <w:b/>
          <w:sz w:val="24"/>
          <w:szCs w:val="24"/>
        </w:rPr>
      </w:pPr>
    </w:p>
    <w:p w14:paraId="0FB46ABD"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176F9BFF" w14:textId="77777777" w:rsidR="009F5595" w:rsidRDefault="00DF2151">
      <w:r>
        <w:t>The ordered sequences la</w:t>
      </w:r>
      <w:r>
        <w:t>nguage, sign, description must be same length and language must be in a &lt;&lt;Language&gt;&gt;.</w:t>
      </w:r>
    </w:p>
    <w:p w14:paraId="2FC0361E" w14:textId="77777777" w:rsidR="00377E18" w:rsidRDefault="00CF06F6" w:rsidP="00377E18">
      <w:pPr>
        <w:ind w:left="3600" w:firstLine="720"/>
      </w:pPr>
      <w:r w:rsidRPr="00467F03">
        <w:t>[OCL]</w:t>
      </w:r>
    </w:p>
    <w:p w14:paraId="7BE8E460"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308E4205" w14:textId="77777777" w:rsidR="00C3365F" w:rsidRDefault="00C3365F" w:rsidP="00ED4063">
      <w:pPr>
        <w:rPr>
          <w:b/>
        </w:rPr>
      </w:pPr>
      <w:r>
        <w:tab/>
      </w:r>
    </w:p>
    <w:p w14:paraId="5C877921" w14:textId="77777777" w:rsidR="00C3365F" w:rsidRDefault="00C3365F" w:rsidP="00ED4063">
      <w:pPr>
        <w:rPr>
          <w:b/>
        </w:rPr>
      </w:pPr>
      <w:r>
        <w:rPr>
          <w:b/>
        </w:rPr>
        <w:tab/>
      </w:r>
      <w:r>
        <w:tab/>
      </w:r>
      <w:r>
        <w:rPr>
          <w:b/>
        </w:rPr>
        <w:t>true</w:t>
      </w:r>
    </w:p>
    <w:p w14:paraId="543ED37C" w14:textId="77777777" w:rsidR="00C3365F" w:rsidRDefault="00C3365F" w:rsidP="00ED4063">
      <w:pPr>
        <w:rPr>
          <w:b/>
        </w:rPr>
      </w:pPr>
      <w:r>
        <w:tab/>
      </w:r>
    </w:p>
    <w:p w14:paraId="0944167D" w14:textId="77777777" w:rsidR="002C0F83" w:rsidRPr="005F31BE" w:rsidRDefault="00F851FF" w:rsidP="005F31BE">
      <w:pPr>
        <w:pStyle w:val="Heading4"/>
      </w:pPr>
      <w:bookmarkStart w:id="87" w:name="_c7f411daaf64f83e013bec437cb8f30a"/>
      <w:bookmarkStart w:id="88" w:name="_Toc285796141"/>
      <w:r w:rsidRPr="005F31BE">
        <w:t>TerminologyProfile::EnumeratedValueDomain [Stereotype]</w:t>
      </w:r>
      <w:bookmarkEnd w:id="87"/>
      <w:bookmarkEnd w:id="88"/>
    </w:p>
    <w:p w14:paraId="141F761B" w14:textId="77777777" w:rsidR="0063570E" w:rsidRDefault="0063570E" w:rsidP="00383490"/>
    <w:p w14:paraId="1602A23C" w14:textId="77777777" w:rsidR="00A855E6" w:rsidRDefault="00383490" w:rsidP="00263593">
      <w:r w:rsidRPr="00875584">
        <w:rPr>
          <w:rFonts w:ascii="Arial" w:hAnsi="Arial"/>
          <w:b/>
          <w:sz w:val="24"/>
          <w:szCs w:val="24"/>
        </w:rPr>
        <w:t>Description</w:t>
      </w:r>
    </w:p>
    <w:p w14:paraId="7E1682A7" w14:textId="77777777" w:rsidR="009F5595" w:rsidRDefault="00DF2151">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w:t>
      </w:r>
      <w:r>
        <w:t xml:space="preserve">d (optionally)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w:t>
      </w:r>
      <w:r>
        <w:t>uld bind an "ac" code to a set of "at" codes.</w:t>
      </w:r>
    </w:p>
    <w:p w14:paraId="409F3CF9" w14:textId="77777777" w:rsidR="009F5595" w:rsidRDefault="00DF2151">
      <w:r>
        <w:t xml:space="preserve"> </w:t>
      </w:r>
    </w:p>
    <w:p w14:paraId="37F3037C" w14:textId="77777777" w:rsidR="009F5595" w:rsidRDefault="00DF2151">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00D97C86" w14:textId="77777777" w:rsidR="00377E18" w:rsidRDefault="00C51B43" w:rsidP="00377E18">
      <w:pPr>
        <w:ind w:left="720" w:firstLine="720"/>
      </w:pPr>
      <w:r>
        <w:t xml:space="preserve"> </w:t>
      </w:r>
    </w:p>
    <w:p w14:paraId="328AD74E" w14:textId="77777777" w:rsidR="00377E18" w:rsidRDefault="00C51B43" w:rsidP="00377E18">
      <w:pPr>
        <w:ind w:left="720" w:firstLine="720"/>
      </w:pPr>
      <w:r>
        <w:t xml:space="preserve"> </w:t>
      </w:r>
    </w:p>
    <w:p w14:paraId="13728EC7" w14:textId="77777777" w:rsidR="0063570E" w:rsidRDefault="0063570E" w:rsidP="00383490"/>
    <w:p w14:paraId="2CDC1331" w14:textId="77777777" w:rsidR="00A855E6" w:rsidRDefault="00383490" w:rsidP="00263593">
      <w:r w:rsidRPr="00875584">
        <w:rPr>
          <w:rFonts w:ascii="Arial" w:hAnsi="Arial"/>
          <w:b/>
          <w:sz w:val="24"/>
          <w:szCs w:val="24"/>
        </w:rPr>
        <w:t>Diagrams</w:t>
      </w:r>
    </w:p>
    <w:p w14:paraId="11D9050D" w14:textId="77777777" w:rsidR="00A93FDC" w:rsidRDefault="00DF2151" w:rsidP="00CB0928">
      <w:pPr>
        <w:ind w:left="720"/>
      </w:pPr>
      <w:hyperlink w:anchor="_4049ef2e39f1ca7b7abb65f10409d85f" w:history="1">
        <w:r w:rsidR="003E7695">
          <w:rPr>
            <w:rStyle w:val="Hyperlink"/>
          </w:rPr>
          <w:t>Enumeration Constraints</w:t>
        </w:r>
      </w:hyperlink>
      <w:r w:rsidR="00324424">
        <w:t xml:space="preserve">, </w:t>
      </w:r>
    </w:p>
    <w:p w14:paraId="4DA36F11" w14:textId="77777777" w:rsidR="00A93FDC" w:rsidRDefault="00DF2151" w:rsidP="00CB0928">
      <w:pPr>
        <w:ind w:left="720"/>
      </w:pPr>
      <w:hyperlink w:anchor="_bbceab59bf026d3b0616400766b2619e" w:history="1">
        <w:r w:rsidR="003E7695">
          <w:rPr>
            <w:rStyle w:val="Hyperlink"/>
          </w:rPr>
          <w:t>Enumerated Value Domains</w:t>
        </w:r>
      </w:hyperlink>
    </w:p>
    <w:p w14:paraId="11E8CF3C" w14:textId="77777777" w:rsidR="0063570E" w:rsidRDefault="0063570E" w:rsidP="00383490"/>
    <w:p w14:paraId="2B62E9BE" w14:textId="77777777" w:rsidR="00A855E6" w:rsidRDefault="00383490" w:rsidP="00263593">
      <w:r w:rsidRPr="00875584">
        <w:rPr>
          <w:rFonts w:ascii="Arial" w:hAnsi="Arial"/>
          <w:b/>
          <w:sz w:val="24"/>
          <w:szCs w:val="24"/>
        </w:rPr>
        <w:t>Direct Superclasses (Generalization)</w:t>
      </w:r>
    </w:p>
    <w:p w14:paraId="0CADF9AA" w14:textId="77777777" w:rsidR="00377E18" w:rsidRDefault="00DF2151" w:rsidP="00B51B66">
      <w:pPr>
        <w:ind w:firstLine="720"/>
      </w:pPr>
      <w:hyperlink w:anchor="_d45578f848d02aad83980903e5bde7d1" w:history="1">
        <w:r w:rsidR="006977BE">
          <w:rPr>
            <w:rStyle w:val="Hyperlink"/>
          </w:rPr>
          <w:t>DescribedItem</w:t>
        </w:r>
      </w:hyperlink>
    </w:p>
    <w:p w14:paraId="094FA7DB" w14:textId="77777777" w:rsidR="0063570E" w:rsidRDefault="0063570E" w:rsidP="00383490"/>
    <w:p w14:paraId="4FE73FC5" w14:textId="77777777" w:rsidR="00A855E6" w:rsidRDefault="00383490" w:rsidP="00263593">
      <w:r w:rsidRPr="00875584">
        <w:rPr>
          <w:rFonts w:ascii="Arial" w:hAnsi="Arial"/>
          <w:b/>
          <w:sz w:val="24"/>
          <w:szCs w:val="24"/>
        </w:rPr>
        <w:t>Constraints</w:t>
      </w:r>
    </w:p>
    <w:p w14:paraId="75863FC8" w14:textId="77777777" w:rsidR="0087616E" w:rsidRPr="00BC6BEC" w:rsidRDefault="0087616E" w:rsidP="00263593">
      <w:pPr>
        <w:rPr>
          <w:rFonts w:ascii="Arial" w:hAnsi="Arial"/>
          <w:b/>
          <w:sz w:val="24"/>
          <w:szCs w:val="24"/>
        </w:rPr>
      </w:pPr>
    </w:p>
    <w:p w14:paraId="3A49C5FB" w14:textId="77777777" w:rsidR="00C867D8" w:rsidRPr="00C867D8" w:rsidRDefault="00263593" w:rsidP="00057587">
      <w:pPr>
        <w:pStyle w:val="ListParagraph"/>
        <w:numPr>
          <w:ilvl w:val="0"/>
          <w:numId w:val="4"/>
        </w:numPr>
        <w:rPr>
          <w:rFonts w:ascii="Arial" w:hAnsi="Arial"/>
          <w:b/>
        </w:rPr>
      </w:pPr>
      <w:r w:rsidRPr="006F3621">
        <w:rPr>
          <w:rFonts w:ascii="Arial" w:hAnsi="Arial"/>
          <w:b/>
        </w:rPr>
        <w:t>meaningIsConceptReference</w:t>
      </w:r>
    </w:p>
    <w:p w14:paraId="3B3CFE6F" w14:textId="77777777" w:rsidR="009F5595" w:rsidRDefault="00DF2151">
      <w:r>
        <w:t>There is a maximum of one &lt;&lt;ValueSetReferenceInstance&gt;&gt; Abstractions.</w:t>
      </w:r>
    </w:p>
    <w:p w14:paraId="2DF9B068" w14:textId="77777777" w:rsidR="00377E18" w:rsidRDefault="00CF06F6" w:rsidP="00377E18">
      <w:pPr>
        <w:ind w:left="3600" w:firstLine="720"/>
      </w:pPr>
      <w:r w:rsidRPr="00467F03">
        <w:t>[OCL]</w:t>
      </w:r>
    </w:p>
    <w:p w14:paraId="5EF15594" w14:textId="77777777" w:rsidR="008B78EB" w:rsidRDefault="004B279F" w:rsidP="00ED4063">
      <w:r w:rsidRPr="0047488C">
        <w:rPr>
          <w:rFonts w:ascii="Courier" w:hAnsi="Courier"/>
        </w:rPr>
        <w:t xml:space="preserve">self.base_Enumeration.clientDependency-&gt;select(d|d.stereotypedBy('ValueSetReferenceInstance'))-&gt;size()&lt;=1 </w:t>
      </w:r>
    </w:p>
    <w:p w14:paraId="6B6CF9C3" w14:textId="77777777" w:rsidR="0087616E" w:rsidRPr="00BC6BEC" w:rsidRDefault="0087616E" w:rsidP="00263593">
      <w:pPr>
        <w:rPr>
          <w:rFonts w:ascii="Arial" w:hAnsi="Arial"/>
          <w:b/>
          <w:sz w:val="24"/>
          <w:szCs w:val="24"/>
        </w:rPr>
      </w:pPr>
    </w:p>
    <w:p w14:paraId="4EB6965D" w14:textId="77777777" w:rsidR="00C867D8" w:rsidRPr="00C867D8" w:rsidRDefault="00263593" w:rsidP="00057587">
      <w:pPr>
        <w:pStyle w:val="ListParagraph"/>
        <w:numPr>
          <w:ilvl w:val="0"/>
          <w:numId w:val="4"/>
        </w:numPr>
        <w:rPr>
          <w:rFonts w:ascii="Arial" w:hAnsi="Arial"/>
          <w:b/>
        </w:rPr>
      </w:pPr>
      <w:r w:rsidRPr="006F3621">
        <w:rPr>
          <w:rFonts w:ascii="Arial" w:hAnsi="Arial"/>
          <w:b/>
        </w:rPr>
        <w:t>permissibleValues</w:t>
      </w:r>
    </w:p>
    <w:p w14:paraId="4DB3569C" w14:textId="77777777" w:rsidR="009F5595" w:rsidRDefault="00DF2151">
      <w:r>
        <w:t>All instances must be type permissibleValue</w:t>
      </w:r>
    </w:p>
    <w:p w14:paraId="740E7CEE" w14:textId="77777777" w:rsidR="00377E18" w:rsidRDefault="00CF06F6" w:rsidP="00377E18">
      <w:pPr>
        <w:ind w:left="3600" w:firstLine="720"/>
      </w:pPr>
      <w:r w:rsidRPr="00467F03">
        <w:t>[OCL]</w:t>
      </w:r>
    </w:p>
    <w:p w14:paraId="6ADBA3A1" w14:textId="77777777" w:rsidR="008B78EB" w:rsidRDefault="004B279F" w:rsidP="00ED4063">
      <w:r w:rsidRPr="0047488C">
        <w:rPr>
          <w:rFonts w:ascii="Courier" w:hAnsi="Courier"/>
        </w:rPr>
        <w:t xml:space="preserve"> self.base_Enumeration.ownedLiteral-&gt;forAll(x:EnumerationLiteral|x.stereotypedBy('PermissibleValue'))</w:t>
      </w:r>
    </w:p>
    <w:p w14:paraId="07214A5B" w14:textId="77777777" w:rsidR="00C3365F" w:rsidRDefault="00C3365F" w:rsidP="00ED4063">
      <w:pPr>
        <w:rPr>
          <w:b/>
        </w:rPr>
      </w:pPr>
      <w:r>
        <w:tab/>
      </w:r>
    </w:p>
    <w:p w14:paraId="232E4A12" w14:textId="77777777" w:rsidR="00C3365F" w:rsidRDefault="00C3365F" w:rsidP="00ED4063">
      <w:pPr>
        <w:rPr>
          <w:b/>
        </w:rPr>
      </w:pPr>
      <w:r>
        <w:rPr>
          <w:b/>
        </w:rPr>
        <w:tab/>
      </w:r>
      <w:r>
        <w:tab/>
      </w:r>
      <w:r>
        <w:rPr>
          <w:b/>
        </w:rPr>
        <w:t>true</w:t>
      </w:r>
    </w:p>
    <w:p w14:paraId="41DC532E" w14:textId="77777777" w:rsidR="00C3365F" w:rsidRDefault="00C3365F" w:rsidP="00ED4063">
      <w:pPr>
        <w:rPr>
          <w:b/>
        </w:rPr>
      </w:pPr>
      <w:r>
        <w:tab/>
      </w:r>
    </w:p>
    <w:p w14:paraId="3C6FDFDB" w14:textId="77777777" w:rsidR="002C0F83" w:rsidRPr="005F31BE" w:rsidRDefault="00F851FF" w:rsidP="005F31BE">
      <w:pPr>
        <w:pStyle w:val="Heading4"/>
      </w:pPr>
      <w:bookmarkStart w:id="89" w:name="_4b28f60cd7e8328f1d31dbcfa39d2ff3"/>
      <w:bookmarkStart w:id="90" w:name="_Toc285796142"/>
      <w:r w:rsidRPr="005F31BE">
        <w:t>TerminologyProfile::IdentifiedItem [Stereotype]</w:t>
      </w:r>
      <w:bookmarkEnd w:id="89"/>
      <w:bookmarkEnd w:id="90"/>
    </w:p>
    <w:p w14:paraId="2AEBADBA" w14:textId="77777777" w:rsidR="0063570E" w:rsidRDefault="0063570E" w:rsidP="00383490"/>
    <w:p w14:paraId="2E7471E4" w14:textId="77777777" w:rsidR="00A855E6" w:rsidRDefault="00383490" w:rsidP="00263593">
      <w:r w:rsidRPr="00875584">
        <w:rPr>
          <w:rFonts w:ascii="Arial" w:hAnsi="Arial"/>
          <w:b/>
          <w:sz w:val="24"/>
          <w:szCs w:val="24"/>
        </w:rPr>
        <w:t>Description</w:t>
      </w:r>
    </w:p>
    <w:p w14:paraId="44420FF2" w14:textId="77777777" w:rsidR="009F5595" w:rsidRDefault="00DF2151">
      <w:r>
        <w:t xml:space="preserve">The </w:t>
      </w:r>
      <w:r>
        <w:rPr>
          <w:b/>
          <w:bCs/>
        </w:rPr>
        <w:t>IdentifiedItem</w:t>
      </w:r>
      <w:r>
        <w:t xml:space="preserve"> stereotype allows the assignment of one or more optional identifiers to be assigned to a </w:t>
      </w:r>
      <w:r>
        <w:rPr>
          <w:b/>
          <w:bCs/>
        </w:rPr>
        <w:t>NamedElement</w:t>
      </w:r>
      <w:r>
        <w:t>.</w:t>
      </w:r>
    </w:p>
    <w:p w14:paraId="356A81C5" w14:textId="77777777" w:rsidR="00377E18" w:rsidRDefault="00C51B43" w:rsidP="00377E18">
      <w:pPr>
        <w:ind w:left="720" w:firstLine="720"/>
      </w:pPr>
      <w:r>
        <w:t xml:space="preserve"> </w:t>
      </w:r>
    </w:p>
    <w:p w14:paraId="520127A6" w14:textId="77777777" w:rsidR="0063570E" w:rsidRDefault="0063570E" w:rsidP="00383490"/>
    <w:p w14:paraId="115AF748" w14:textId="77777777" w:rsidR="00A855E6" w:rsidRDefault="00383490" w:rsidP="00263593">
      <w:r w:rsidRPr="00875584">
        <w:rPr>
          <w:rFonts w:ascii="Arial" w:hAnsi="Arial"/>
          <w:b/>
          <w:sz w:val="24"/>
          <w:szCs w:val="24"/>
        </w:rPr>
        <w:t>Diagrams</w:t>
      </w:r>
    </w:p>
    <w:p w14:paraId="69CD2ED0" w14:textId="77777777" w:rsidR="00A93FDC" w:rsidRDefault="00DF2151" w:rsidP="00CB0928">
      <w:pPr>
        <w:ind w:left="720"/>
      </w:pPr>
      <w:hyperlink w:anchor="_0628ce7e5381e7543ba417bb320e03fb" w:history="1">
        <w:r w:rsidR="003E7695">
          <w:rPr>
            <w:rStyle w:val="Hyperlink"/>
          </w:rPr>
          <w:t>IdentificationAndDesignation</w:t>
        </w:r>
      </w:hyperlink>
    </w:p>
    <w:p w14:paraId="7F89E176" w14:textId="77777777" w:rsidR="0063570E" w:rsidRDefault="0063570E" w:rsidP="00383490"/>
    <w:p w14:paraId="679B6E64" w14:textId="77777777" w:rsidR="00A855E6" w:rsidRDefault="00383490" w:rsidP="00263593">
      <w:r w:rsidRPr="00875584">
        <w:rPr>
          <w:rFonts w:ascii="Arial" w:hAnsi="Arial"/>
          <w:b/>
          <w:sz w:val="24"/>
          <w:szCs w:val="24"/>
        </w:rPr>
        <w:t>Direct Subclasses (Specialization)</w:t>
      </w:r>
    </w:p>
    <w:p w14:paraId="50E6DC5A" w14:textId="77777777" w:rsidR="00377E18" w:rsidRDefault="00DF2151" w:rsidP="00B51B66">
      <w:pPr>
        <w:ind w:firstLine="720"/>
      </w:pPr>
      <w:hyperlink w:anchor="_d45578f848d02aad83980903e5bde7d1" w:history="1">
        <w:r w:rsidR="006977BE">
          <w:rPr>
            <w:rStyle w:val="Hyperlink"/>
          </w:rPr>
          <w:t>DescribedItem</w:t>
        </w:r>
      </w:hyperlink>
      <w:r w:rsidR="006977BE">
        <w:t xml:space="preserve">, </w:t>
      </w:r>
    </w:p>
    <w:p w14:paraId="43A0435C" w14:textId="77777777" w:rsidR="00377E18" w:rsidRDefault="00DF2151" w:rsidP="00B51B66">
      <w:pPr>
        <w:ind w:firstLine="720"/>
      </w:pPr>
      <w:hyperlink w:anchor="_9d682f32f4917feea358e696d1fd146d" w:history="1">
        <w:r w:rsidR="006977BE">
          <w:rPr>
            <w:rStyle w:val="Hyperlink"/>
          </w:rPr>
          <w:t>ResourceReferenceInstance</w:t>
        </w:r>
      </w:hyperlink>
    </w:p>
    <w:p w14:paraId="7644F204" w14:textId="77777777" w:rsidR="0063570E" w:rsidRDefault="0063570E" w:rsidP="00383490"/>
    <w:p w14:paraId="4E057C3D" w14:textId="77777777" w:rsidR="00A855E6" w:rsidRDefault="00383490" w:rsidP="00263593">
      <w:r w:rsidRPr="00875584">
        <w:rPr>
          <w:rFonts w:ascii="Arial" w:hAnsi="Arial"/>
          <w:b/>
          <w:sz w:val="24"/>
          <w:szCs w:val="24"/>
        </w:rPr>
        <w:t>Attributes</w:t>
      </w:r>
    </w:p>
    <w:p w14:paraId="437C0282" w14:textId="77777777" w:rsidR="00DC3AE7" w:rsidRDefault="00DC3AE7" w:rsidP="00DC3AE7">
      <w:r w:rsidRPr="00DC3AE7">
        <w:t xml:space="preserve"> </w:t>
      </w:r>
    </w:p>
    <w:p w14:paraId="0779009C" w14:textId="77777777" w:rsidR="00B603FB" w:rsidRDefault="00B603FB" w:rsidP="008B78EB"/>
    <w:p w14:paraId="481909CF" w14:textId="77777777" w:rsidR="008F7598" w:rsidRPr="00386B66" w:rsidRDefault="008B78EB" w:rsidP="008B78EB">
      <w:r w:rsidRPr="006A54F6">
        <w:rPr>
          <w:b/>
        </w:rPr>
        <w:t xml:space="preserve">•   </w:t>
      </w:r>
      <w:r w:rsidR="00576F05" w:rsidRPr="00386B66">
        <w:t xml:space="preserve">&lt;property&gt; </w:t>
      </w:r>
      <w:r w:rsidR="00802C1A" w:rsidRPr="00386B66">
        <w:t>id : UML Standard Profile::UML2 Metamodel::EnumerationLiteral</w:t>
      </w:r>
      <w:r w:rsidR="00481D13">
        <w:t xml:space="preserve"> </w:t>
      </w:r>
      <w:r w:rsidR="005B66AC">
        <w:t>[0..*]</w:t>
      </w:r>
    </w:p>
    <w:p w14:paraId="039A1954" w14:textId="77777777" w:rsidR="009F5595" w:rsidRDefault="00DF2151">
      <w:r>
        <w:t xml:space="preserve">An identifier unique within the context of the containing </w:t>
      </w:r>
      <w:r>
        <w:rPr>
          <w:b/>
          <w:bCs/>
        </w:rPr>
        <w:t>Enumeration</w:t>
      </w:r>
      <w:r>
        <w:t xml:space="preserve">. </w:t>
      </w:r>
    </w:p>
    <w:p w14:paraId="49CA57CC" w14:textId="77777777" w:rsidR="0063570E" w:rsidRDefault="0063570E" w:rsidP="00383490"/>
    <w:p w14:paraId="7297145C" w14:textId="77777777" w:rsidR="00A855E6" w:rsidRDefault="00383490" w:rsidP="00263593">
      <w:r w:rsidRPr="00875584">
        <w:rPr>
          <w:rFonts w:ascii="Arial" w:hAnsi="Arial"/>
          <w:b/>
          <w:sz w:val="24"/>
          <w:szCs w:val="24"/>
        </w:rPr>
        <w:t>Constraints</w:t>
      </w:r>
    </w:p>
    <w:p w14:paraId="28F4F2CD" w14:textId="77777777" w:rsidR="0087616E" w:rsidRPr="00BC6BEC" w:rsidRDefault="0087616E" w:rsidP="00263593">
      <w:pPr>
        <w:rPr>
          <w:rFonts w:ascii="Arial" w:hAnsi="Arial"/>
          <w:b/>
          <w:sz w:val="24"/>
          <w:szCs w:val="24"/>
        </w:rPr>
      </w:pPr>
    </w:p>
    <w:p w14:paraId="5813732B" w14:textId="77777777" w:rsidR="00C867D8" w:rsidRPr="00C867D8" w:rsidRDefault="00263593" w:rsidP="00057587">
      <w:pPr>
        <w:pStyle w:val="ListParagraph"/>
        <w:numPr>
          <w:ilvl w:val="0"/>
          <w:numId w:val="4"/>
        </w:numPr>
        <w:rPr>
          <w:rFonts w:ascii="Arial" w:hAnsi="Arial"/>
          <w:b/>
        </w:rPr>
      </w:pPr>
      <w:r w:rsidRPr="006F3621">
        <w:rPr>
          <w:rFonts w:ascii="Arial" w:hAnsi="Arial"/>
          <w:b/>
        </w:rPr>
        <w:t>scopedIdentifierLiteral</w:t>
      </w:r>
    </w:p>
    <w:p w14:paraId="7D362A82" w14:textId="77777777" w:rsidR="009F5595" w:rsidRDefault="00DF2151">
      <w:r>
        <w:t xml:space="preserve"> Every </w:t>
      </w:r>
      <w:r>
        <w:rPr>
          <w:i/>
          <w:iCs/>
        </w:rPr>
        <w:t>id</w:t>
      </w:r>
      <w:r>
        <w:t xml:space="preserve"> property is an instance of a ScopedIdentifier.</w:t>
      </w:r>
    </w:p>
    <w:p w14:paraId="2209C107" w14:textId="77777777" w:rsidR="00377E18" w:rsidRDefault="00CF06F6" w:rsidP="00377E18">
      <w:pPr>
        <w:ind w:left="3600" w:firstLine="720"/>
      </w:pPr>
      <w:r w:rsidRPr="00467F03">
        <w:t>[OCL]</w:t>
      </w:r>
    </w:p>
    <w:p w14:paraId="6B3EF07F" w14:textId="77777777" w:rsidR="008B78EB" w:rsidRDefault="004B279F" w:rsidP="00ED4063">
      <w:r w:rsidRPr="0047488C">
        <w:rPr>
          <w:rFonts w:ascii="Courier" w:hAnsi="Courier"/>
        </w:rPr>
        <w:t xml:space="preserve"> self.id-&gt;forAll(x:EnumerationLiteral | x.enumeration.stereotypedBy('ScopedIdentifier'))</w:t>
      </w:r>
    </w:p>
    <w:p w14:paraId="689D38DD" w14:textId="77777777" w:rsidR="0087616E" w:rsidRPr="00BC6BEC" w:rsidRDefault="0087616E" w:rsidP="00263593">
      <w:pPr>
        <w:rPr>
          <w:rFonts w:ascii="Arial" w:hAnsi="Arial"/>
          <w:b/>
          <w:sz w:val="24"/>
          <w:szCs w:val="24"/>
        </w:rPr>
      </w:pPr>
    </w:p>
    <w:p w14:paraId="729B5285"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uniqueScopes</w:t>
      </w:r>
    </w:p>
    <w:p w14:paraId="4BB9A928" w14:textId="77777777" w:rsidR="009F5595" w:rsidRDefault="00DF2151">
      <w:r>
        <w:t xml:space="preserve"> Every id must belong to a unique instance specification classifier.  An identified Item cannot have two or more identifiers drawn from the same ScopedIdentifier e</w:t>
      </w:r>
      <w:r>
        <w:t>numeration.</w:t>
      </w:r>
    </w:p>
    <w:p w14:paraId="2C9B52A7" w14:textId="77777777" w:rsidR="00377E18" w:rsidRDefault="00CF06F6" w:rsidP="00377E18">
      <w:pPr>
        <w:ind w:left="3600" w:firstLine="720"/>
      </w:pPr>
      <w:r w:rsidRPr="00467F03">
        <w:t>[OCL]</w:t>
      </w:r>
    </w:p>
    <w:p w14:paraId="5DBE9274" w14:textId="77777777" w:rsidR="008B78EB" w:rsidRDefault="004B279F" w:rsidP="00ED4063">
      <w:r w:rsidRPr="0047488C">
        <w:rPr>
          <w:rFonts w:ascii="Courier" w:hAnsi="Courier"/>
        </w:rPr>
        <w:t>self.id-&gt;forAll(l1 | self.id-&gt;forAll(l2 | l1.enumeration = l2.enumeration implies l1 = l2))</w:t>
      </w:r>
    </w:p>
    <w:p w14:paraId="73055869" w14:textId="77777777" w:rsidR="00C3365F" w:rsidRDefault="00C3365F" w:rsidP="00ED4063">
      <w:pPr>
        <w:rPr>
          <w:b/>
        </w:rPr>
      </w:pPr>
      <w:r>
        <w:tab/>
      </w:r>
    </w:p>
    <w:p w14:paraId="2F1DA00B" w14:textId="77777777" w:rsidR="00C3365F" w:rsidRDefault="00C3365F" w:rsidP="00ED4063">
      <w:pPr>
        <w:rPr>
          <w:b/>
        </w:rPr>
      </w:pPr>
      <w:r>
        <w:rPr>
          <w:b/>
        </w:rPr>
        <w:tab/>
      </w:r>
      <w:r>
        <w:tab/>
      </w:r>
      <w:r>
        <w:rPr>
          <w:b/>
        </w:rPr>
        <w:t>true</w:t>
      </w:r>
    </w:p>
    <w:p w14:paraId="1E918F0E" w14:textId="77777777" w:rsidR="00C3365F" w:rsidRDefault="00C3365F" w:rsidP="00ED4063">
      <w:pPr>
        <w:rPr>
          <w:b/>
        </w:rPr>
      </w:pPr>
      <w:r>
        <w:tab/>
      </w:r>
    </w:p>
    <w:p w14:paraId="5129C362" w14:textId="77777777" w:rsidR="002C0F83" w:rsidRPr="005F31BE" w:rsidRDefault="00F851FF" w:rsidP="005F31BE">
      <w:pPr>
        <w:pStyle w:val="Heading4"/>
      </w:pPr>
      <w:bookmarkStart w:id="91" w:name="_b9f78b93edc24bb3301ba69a57e4afc3"/>
      <w:bookmarkStart w:id="92" w:name="_Toc285796143"/>
      <w:r w:rsidRPr="005F31BE">
        <w:t>TerminologyProfile::KnownNamespace [Stereotype]</w:t>
      </w:r>
      <w:bookmarkEnd w:id="91"/>
      <w:bookmarkEnd w:id="92"/>
    </w:p>
    <w:p w14:paraId="4A396263" w14:textId="77777777" w:rsidR="0063570E" w:rsidRDefault="0063570E" w:rsidP="00383490"/>
    <w:p w14:paraId="16805D5D" w14:textId="77777777" w:rsidR="00A855E6" w:rsidRDefault="00383490" w:rsidP="00263593">
      <w:r w:rsidRPr="00875584">
        <w:rPr>
          <w:rFonts w:ascii="Arial" w:hAnsi="Arial"/>
          <w:b/>
          <w:sz w:val="24"/>
          <w:szCs w:val="24"/>
        </w:rPr>
        <w:t>Description</w:t>
      </w:r>
    </w:p>
    <w:p w14:paraId="558A73C1" w14:textId="77777777" w:rsidR="009F5595" w:rsidRDefault="00DF2151">
      <w:r>
        <w:rPr>
          <w:b/>
          <w:bCs/>
        </w:rPr>
        <w:t>KnownNamespace</w:t>
      </w:r>
      <w:r>
        <w:t xml:space="preserve"> extends the </w:t>
      </w:r>
      <w:r>
        <w:rPr>
          <w:b/>
          <w:bCs/>
        </w:rPr>
        <w:t>Enumeration</w:t>
      </w:r>
      <w:r>
        <w:t xml:space="preserve"> listing the set of namespace identi</w:t>
      </w:r>
      <w:r>
        <w:t>fiers recognized by a particular implementation or archetype library.  The name of a member literal represents a local namespace identifier.  Each local identifier can, in turn, be realized by a second namespace.  As an example, an AML model might have 3 k</w:t>
      </w:r>
      <w:r>
        <w:t>nown namespaces:</w:t>
      </w:r>
    </w:p>
    <w:p w14:paraId="3B878B14" w14:textId="77777777" w:rsidR="009F5595" w:rsidRDefault="00DF2151">
      <w:pPr>
        <w:pStyle w:val="ListParagraph"/>
        <w:numPr>
          <w:ilvl w:val="0"/>
          <w:numId w:val="30"/>
        </w:numPr>
      </w:pPr>
      <w:r>
        <w:t xml:space="preserve"> "SCT"</w:t>
      </w:r>
    </w:p>
    <w:p w14:paraId="59EF618B" w14:textId="77777777" w:rsidR="009F5595" w:rsidRDefault="00DF2151">
      <w:pPr>
        <w:pStyle w:val="ListParagraph"/>
        <w:numPr>
          <w:ilvl w:val="0"/>
          <w:numId w:val="30"/>
        </w:numPr>
      </w:pPr>
      <w:r>
        <w:t xml:space="preserve"> "SNOMED-CT"</w:t>
      </w:r>
    </w:p>
    <w:p w14:paraId="4F7E052F" w14:textId="77777777" w:rsidR="009F5595" w:rsidRDefault="00DF2151">
      <w:pPr>
        <w:pStyle w:val="ListParagraph"/>
        <w:numPr>
          <w:ilvl w:val="0"/>
          <w:numId w:val="30"/>
        </w:numPr>
      </w:pPr>
      <w:r>
        <w:t>"LOINC"</w:t>
      </w:r>
    </w:p>
    <w:p w14:paraId="3099C74C" w14:textId="77777777" w:rsidR="009F5595" w:rsidRDefault="00DF2151">
      <w:r>
        <w:t xml:space="preserve"> </w:t>
      </w:r>
    </w:p>
    <w:p w14:paraId="167F85AE" w14:textId="77777777" w:rsidR="009F5595" w:rsidRDefault="00DF2151">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35381A3C" w14:textId="77777777" w:rsidR="009F5595" w:rsidRDefault="00DF2151">
      <w:r>
        <w:t xml:space="preserve"> </w:t>
      </w:r>
    </w:p>
    <w:p w14:paraId="44534836" w14:textId="77777777" w:rsidR="009F5595" w:rsidRDefault="00DF2151">
      <w:r>
        <w:t xml:space="preserve"> </w:t>
      </w:r>
    </w:p>
    <w:p w14:paraId="4A062658" w14:textId="77777777" w:rsidR="00377E18" w:rsidRDefault="00C51B43" w:rsidP="00377E18">
      <w:pPr>
        <w:ind w:left="720" w:firstLine="720"/>
      </w:pPr>
      <w:r>
        <w:t xml:space="preserve"> </w:t>
      </w:r>
    </w:p>
    <w:p w14:paraId="68F9D8EE" w14:textId="77777777" w:rsidR="0063570E" w:rsidRDefault="0063570E" w:rsidP="00383490"/>
    <w:p w14:paraId="54040FEE" w14:textId="77777777" w:rsidR="00A855E6" w:rsidRDefault="00383490" w:rsidP="00263593">
      <w:r w:rsidRPr="00875584">
        <w:rPr>
          <w:rFonts w:ascii="Arial" w:hAnsi="Arial"/>
          <w:b/>
          <w:sz w:val="24"/>
          <w:szCs w:val="24"/>
        </w:rPr>
        <w:t>Diagrams</w:t>
      </w:r>
    </w:p>
    <w:p w14:paraId="3AE405C3" w14:textId="77777777" w:rsidR="00A93FDC" w:rsidRDefault="00DF2151" w:rsidP="00CB0928">
      <w:pPr>
        <w:ind w:left="720"/>
      </w:pPr>
      <w:hyperlink w:anchor="_0628ce7e5381e7543ba417bb320e03fb" w:history="1">
        <w:r w:rsidR="003E7695">
          <w:rPr>
            <w:rStyle w:val="Hyperlink"/>
          </w:rPr>
          <w:t>IdentificationAndDesignation</w:t>
        </w:r>
      </w:hyperlink>
    </w:p>
    <w:p w14:paraId="58BDDDAF" w14:textId="77777777" w:rsidR="0063570E" w:rsidRDefault="0063570E" w:rsidP="00383490"/>
    <w:p w14:paraId="06EE663C" w14:textId="77777777" w:rsidR="00A855E6" w:rsidRDefault="00383490" w:rsidP="00263593">
      <w:r w:rsidRPr="00875584">
        <w:rPr>
          <w:rFonts w:ascii="Arial" w:hAnsi="Arial"/>
          <w:b/>
          <w:sz w:val="24"/>
          <w:szCs w:val="24"/>
        </w:rPr>
        <w:t>Direct Superclasses (Generalization)</w:t>
      </w:r>
    </w:p>
    <w:p w14:paraId="02D4AF3E" w14:textId="77777777" w:rsidR="00377E18" w:rsidRDefault="00DF2151" w:rsidP="00B51B66">
      <w:pPr>
        <w:ind w:firstLine="720"/>
      </w:pPr>
      <w:hyperlink w:anchor="_59faf6918f4c546323d6df67392c366b" w:history="1">
        <w:r w:rsidR="006977BE">
          <w:rPr>
            <w:rStyle w:val="Hyperlink"/>
          </w:rPr>
          <w:t>ScopedIdentifier</w:t>
        </w:r>
      </w:hyperlink>
    </w:p>
    <w:p w14:paraId="34538DC7" w14:textId="77777777" w:rsidR="0063570E" w:rsidRDefault="0063570E" w:rsidP="00383490"/>
    <w:p w14:paraId="0472E43D" w14:textId="77777777" w:rsidR="00A855E6" w:rsidRDefault="00383490" w:rsidP="00263593">
      <w:r w:rsidRPr="00875584">
        <w:rPr>
          <w:rFonts w:ascii="Arial" w:hAnsi="Arial"/>
          <w:b/>
          <w:sz w:val="24"/>
          <w:szCs w:val="24"/>
        </w:rPr>
        <w:t>Constraints</w:t>
      </w:r>
    </w:p>
    <w:p w14:paraId="46AAB394" w14:textId="77777777" w:rsidR="0087616E" w:rsidRPr="00BC6BEC" w:rsidRDefault="0087616E" w:rsidP="00263593">
      <w:pPr>
        <w:rPr>
          <w:rFonts w:ascii="Arial" w:hAnsi="Arial"/>
          <w:b/>
          <w:sz w:val="24"/>
          <w:szCs w:val="24"/>
        </w:rPr>
      </w:pPr>
    </w:p>
    <w:p w14:paraId="1DB8102E" w14:textId="77777777" w:rsidR="00C867D8" w:rsidRPr="00C867D8" w:rsidRDefault="00263593" w:rsidP="00057587">
      <w:pPr>
        <w:pStyle w:val="ListParagraph"/>
        <w:numPr>
          <w:ilvl w:val="0"/>
          <w:numId w:val="4"/>
        </w:numPr>
        <w:rPr>
          <w:rFonts w:ascii="Arial" w:hAnsi="Arial"/>
          <w:b/>
        </w:rPr>
      </w:pPr>
      <w:r w:rsidRPr="006F3621">
        <w:rPr>
          <w:rFonts w:ascii="Arial" w:hAnsi="Arial"/>
          <w:b/>
        </w:rPr>
        <w:t>hasScopedIdentifiers</w:t>
      </w:r>
    </w:p>
    <w:p w14:paraId="39517F44" w14:textId="77777777" w:rsidR="009F5595" w:rsidRDefault="00DF2151">
      <w:r>
        <w:t>Set if knownNamespace has an identifier uniquely referencing its scoping namespace.</w:t>
      </w:r>
    </w:p>
    <w:p w14:paraId="068C2348" w14:textId="77777777" w:rsidR="00377E18" w:rsidRDefault="00CF06F6" w:rsidP="00377E18">
      <w:pPr>
        <w:ind w:left="3600" w:firstLine="720"/>
      </w:pPr>
      <w:r w:rsidRPr="00467F03">
        <w:t>[OCL]</w:t>
      </w:r>
    </w:p>
    <w:p w14:paraId="493230E3" w14:textId="77777777" w:rsidR="008B78EB" w:rsidRDefault="004B279F" w:rsidP="00ED4063">
      <w:r w:rsidRPr="0047488C">
        <w:rPr>
          <w:rFonts w:ascii="Courier" w:hAnsi="Courier"/>
        </w:rPr>
        <w:t xml:space="preserve"> self.base_Enumeration.ownedLiteral-&gt;forAll(x:EnumerationLiteral|x.stereotypedBy('ScopedIdentifier'))</w:t>
      </w:r>
    </w:p>
    <w:p w14:paraId="258A42FE" w14:textId="77777777" w:rsidR="0087616E" w:rsidRPr="00BC6BEC" w:rsidRDefault="0087616E" w:rsidP="00263593">
      <w:pPr>
        <w:rPr>
          <w:rFonts w:ascii="Arial" w:hAnsi="Arial"/>
          <w:b/>
          <w:sz w:val="24"/>
          <w:szCs w:val="24"/>
        </w:rPr>
      </w:pPr>
    </w:p>
    <w:p w14:paraId="4438CB89" w14:textId="77777777" w:rsidR="00C867D8" w:rsidRPr="00C867D8" w:rsidRDefault="00263593" w:rsidP="00057587">
      <w:pPr>
        <w:pStyle w:val="ListParagraph"/>
        <w:numPr>
          <w:ilvl w:val="0"/>
          <w:numId w:val="4"/>
        </w:numPr>
        <w:rPr>
          <w:rFonts w:ascii="Arial" w:hAnsi="Arial"/>
          <w:b/>
        </w:rPr>
      </w:pPr>
      <w:r w:rsidRPr="006F3621">
        <w:rPr>
          <w:rFonts w:ascii="Arial" w:hAnsi="Arial"/>
          <w:b/>
        </w:rPr>
        <w:t>namespaceInstances</w:t>
      </w:r>
    </w:p>
    <w:p w14:paraId="51E528A0" w14:textId="77777777" w:rsidR="009F5595" w:rsidRDefault="00DF2151">
      <w:r>
        <w:t>All owned EnumerationLiterals must be &lt;&lt;NamespaceInstance&gt;&gt;</w:t>
      </w:r>
    </w:p>
    <w:p w14:paraId="5F546481" w14:textId="77777777" w:rsidR="00377E18" w:rsidRDefault="00CF06F6" w:rsidP="00377E18">
      <w:pPr>
        <w:ind w:left="3600" w:firstLine="720"/>
      </w:pPr>
      <w:r w:rsidRPr="00467F03">
        <w:t>[OCL]</w:t>
      </w:r>
    </w:p>
    <w:p w14:paraId="43A095A9" w14:textId="77777777" w:rsidR="008B78EB" w:rsidRDefault="004B279F" w:rsidP="00ED4063">
      <w:r w:rsidRPr="0047488C">
        <w:rPr>
          <w:rFonts w:ascii="Courier" w:hAnsi="Courier"/>
        </w:rPr>
        <w:t>self.base_Enumeration.ownedLiteral-&gt;forAll(x:EnumerationLiteral|x.stereotypedBy('NamespaceInstance'))</w:t>
      </w:r>
    </w:p>
    <w:p w14:paraId="029A4459" w14:textId="77777777" w:rsidR="00C3365F" w:rsidRDefault="00C3365F" w:rsidP="00ED4063">
      <w:pPr>
        <w:rPr>
          <w:b/>
        </w:rPr>
      </w:pPr>
      <w:r>
        <w:tab/>
      </w:r>
    </w:p>
    <w:p w14:paraId="733CB689" w14:textId="77777777" w:rsidR="00C3365F" w:rsidRDefault="00C3365F" w:rsidP="00ED4063">
      <w:pPr>
        <w:rPr>
          <w:b/>
        </w:rPr>
      </w:pPr>
      <w:r>
        <w:rPr>
          <w:b/>
        </w:rPr>
        <w:tab/>
      </w:r>
      <w:r>
        <w:tab/>
      </w:r>
      <w:r>
        <w:rPr>
          <w:b/>
        </w:rPr>
        <w:t>true</w:t>
      </w:r>
    </w:p>
    <w:p w14:paraId="7B33AC6A" w14:textId="77777777" w:rsidR="00C3365F" w:rsidRDefault="00C3365F" w:rsidP="00ED4063">
      <w:pPr>
        <w:rPr>
          <w:b/>
        </w:rPr>
      </w:pPr>
      <w:r>
        <w:tab/>
      </w:r>
    </w:p>
    <w:p w14:paraId="086A5F03" w14:textId="77777777" w:rsidR="002C0F83" w:rsidRPr="005F31BE" w:rsidRDefault="00F851FF" w:rsidP="005F31BE">
      <w:pPr>
        <w:pStyle w:val="Heading4"/>
      </w:pPr>
      <w:bookmarkStart w:id="93" w:name="_446e0591a4f825b22cd9e573c1239a72"/>
      <w:bookmarkStart w:id="94" w:name="_Toc285796144"/>
      <w:r w:rsidRPr="005F31BE">
        <w:t>TerminologyProfile::Language [Stereotype]</w:t>
      </w:r>
      <w:bookmarkEnd w:id="93"/>
      <w:bookmarkEnd w:id="94"/>
    </w:p>
    <w:p w14:paraId="73CBBD58" w14:textId="77777777" w:rsidR="0063570E" w:rsidRDefault="0063570E" w:rsidP="00383490"/>
    <w:p w14:paraId="6A2BCF34" w14:textId="77777777" w:rsidR="00A855E6" w:rsidRDefault="00383490" w:rsidP="00263593">
      <w:r w:rsidRPr="00875584">
        <w:rPr>
          <w:rFonts w:ascii="Arial" w:hAnsi="Arial"/>
          <w:b/>
          <w:sz w:val="24"/>
          <w:szCs w:val="24"/>
        </w:rPr>
        <w:t>Description</w:t>
      </w:r>
    </w:p>
    <w:p w14:paraId="2DB8F002" w14:textId="77777777" w:rsidR="009F5595" w:rsidRDefault="00DF2151">
      <w:r>
        <w:t>The set of languages referenced by an AML instance.  Typically these will be drawn from ISO 639-1 or one of its derivatives.</w:t>
      </w:r>
    </w:p>
    <w:p w14:paraId="2ADC48B5" w14:textId="77777777" w:rsidR="00377E18" w:rsidRDefault="00C51B43" w:rsidP="00377E18">
      <w:pPr>
        <w:ind w:left="720" w:firstLine="720"/>
      </w:pPr>
      <w:r>
        <w:t xml:space="preserve"> </w:t>
      </w:r>
    </w:p>
    <w:p w14:paraId="5FDE0245" w14:textId="77777777" w:rsidR="0063570E" w:rsidRDefault="0063570E" w:rsidP="00383490"/>
    <w:p w14:paraId="630A0BF2" w14:textId="77777777" w:rsidR="00A855E6" w:rsidRDefault="00383490" w:rsidP="00263593">
      <w:r w:rsidRPr="00875584">
        <w:rPr>
          <w:rFonts w:ascii="Arial" w:hAnsi="Arial"/>
          <w:b/>
          <w:sz w:val="24"/>
          <w:szCs w:val="24"/>
        </w:rPr>
        <w:t>Diagrams</w:t>
      </w:r>
    </w:p>
    <w:p w14:paraId="13793EEC" w14:textId="77777777" w:rsidR="00A93FDC" w:rsidRDefault="00DF2151" w:rsidP="00CB0928">
      <w:pPr>
        <w:ind w:left="720"/>
      </w:pPr>
      <w:hyperlink w:anchor="_0628ce7e5381e7543ba417bb320e03fb" w:history="1">
        <w:r w:rsidR="003E7695">
          <w:rPr>
            <w:rStyle w:val="Hyperlink"/>
          </w:rPr>
          <w:t>IdentificationAndDesignation</w:t>
        </w:r>
      </w:hyperlink>
    </w:p>
    <w:p w14:paraId="2D6FAED0" w14:textId="77777777" w:rsidR="0063570E" w:rsidRDefault="0063570E" w:rsidP="00383490"/>
    <w:p w14:paraId="30923B8D" w14:textId="77777777" w:rsidR="00A855E6" w:rsidRDefault="00383490" w:rsidP="00263593">
      <w:r w:rsidRPr="00875584">
        <w:rPr>
          <w:rFonts w:ascii="Arial" w:hAnsi="Arial"/>
          <w:b/>
          <w:sz w:val="24"/>
          <w:szCs w:val="24"/>
        </w:rPr>
        <w:t>Direct Superclasses (Generalization)</w:t>
      </w:r>
    </w:p>
    <w:p w14:paraId="75036FD4" w14:textId="77777777" w:rsidR="00377E18" w:rsidRDefault="00DF2151" w:rsidP="00B51B66">
      <w:pPr>
        <w:ind w:firstLine="720"/>
      </w:pPr>
      <w:hyperlink w:anchor="_59faf6918f4c546323d6df67392c366b" w:history="1">
        <w:r w:rsidR="006977BE">
          <w:rPr>
            <w:rStyle w:val="Hyperlink"/>
          </w:rPr>
          <w:t>ScopedIdentifier</w:t>
        </w:r>
      </w:hyperlink>
    </w:p>
    <w:p w14:paraId="1FE60F87" w14:textId="77777777" w:rsidR="00C3365F" w:rsidRDefault="00C3365F" w:rsidP="00ED4063">
      <w:pPr>
        <w:rPr>
          <w:b/>
        </w:rPr>
      </w:pPr>
      <w:r>
        <w:tab/>
      </w:r>
    </w:p>
    <w:p w14:paraId="57EE7D17" w14:textId="77777777" w:rsidR="00C3365F" w:rsidRDefault="00C3365F" w:rsidP="00ED4063">
      <w:pPr>
        <w:rPr>
          <w:b/>
        </w:rPr>
      </w:pPr>
      <w:r>
        <w:rPr>
          <w:b/>
        </w:rPr>
        <w:tab/>
      </w:r>
      <w:r>
        <w:tab/>
      </w:r>
      <w:r>
        <w:rPr>
          <w:b/>
        </w:rPr>
        <w:t>true</w:t>
      </w:r>
    </w:p>
    <w:p w14:paraId="7341CD65" w14:textId="77777777" w:rsidR="00C3365F" w:rsidRDefault="00C3365F" w:rsidP="00ED4063">
      <w:pPr>
        <w:rPr>
          <w:b/>
        </w:rPr>
      </w:pPr>
      <w:r>
        <w:tab/>
      </w:r>
    </w:p>
    <w:p w14:paraId="3E718710" w14:textId="77777777" w:rsidR="002C0F83" w:rsidRPr="005F31BE" w:rsidRDefault="00F851FF" w:rsidP="005F31BE">
      <w:pPr>
        <w:pStyle w:val="Heading4"/>
      </w:pPr>
      <w:bookmarkStart w:id="95" w:name="_762263779deb88cfafbbc8e4add57703"/>
      <w:bookmarkStart w:id="96" w:name="_Toc285796145"/>
      <w:r w:rsidRPr="005F31BE">
        <w:t>TerminologyProfile::NamespaceInstance [Stereotype]</w:t>
      </w:r>
      <w:bookmarkEnd w:id="95"/>
      <w:bookmarkEnd w:id="96"/>
    </w:p>
    <w:p w14:paraId="245755E5" w14:textId="77777777" w:rsidR="0063570E" w:rsidRDefault="0063570E" w:rsidP="00383490"/>
    <w:p w14:paraId="4586E6F1" w14:textId="77777777" w:rsidR="00A855E6" w:rsidRDefault="00383490" w:rsidP="00263593">
      <w:r w:rsidRPr="00875584">
        <w:rPr>
          <w:rFonts w:ascii="Arial" w:hAnsi="Arial"/>
          <w:b/>
          <w:sz w:val="24"/>
          <w:szCs w:val="24"/>
        </w:rPr>
        <w:t>Description</w:t>
      </w:r>
    </w:p>
    <w:p w14:paraId="63568098" w14:textId="77777777" w:rsidR="009F5595" w:rsidRDefault="00DF2151">
      <w:r>
        <w:t>NamespaceInstance is an instance of Namespace.</w:t>
      </w:r>
    </w:p>
    <w:p w14:paraId="08902748" w14:textId="77777777" w:rsidR="00377E18" w:rsidRDefault="00C51B43" w:rsidP="00377E18">
      <w:pPr>
        <w:ind w:left="720" w:firstLine="720"/>
      </w:pPr>
      <w:r>
        <w:t xml:space="preserve"> </w:t>
      </w:r>
    </w:p>
    <w:p w14:paraId="1D3FA364" w14:textId="77777777" w:rsidR="0063570E" w:rsidRDefault="0063570E" w:rsidP="00383490"/>
    <w:p w14:paraId="2D6BE994" w14:textId="77777777" w:rsidR="00A855E6" w:rsidRDefault="00383490" w:rsidP="00263593">
      <w:r w:rsidRPr="00875584">
        <w:rPr>
          <w:rFonts w:ascii="Arial" w:hAnsi="Arial"/>
          <w:b/>
          <w:sz w:val="24"/>
          <w:szCs w:val="24"/>
        </w:rPr>
        <w:t>Diagrams</w:t>
      </w:r>
    </w:p>
    <w:p w14:paraId="1FEC99BA" w14:textId="77777777" w:rsidR="00A93FDC" w:rsidRDefault="00DF2151" w:rsidP="00CB0928">
      <w:pPr>
        <w:ind w:left="720"/>
      </w:pPr>
      <w:hyperlink w:anchor="_0628ce7e5381e7543ba417bb320e03fb" w:history="1">
        <w:r w:rsidR="003E7695">
          <w:rPr>
            <w:rStyle w:val="Hyperlink"/>
          </w:rPr>
          <w:t>IdentificationAndDesignation</w:t>
        </w:r>
      </w:hyperlink>
    </w:p>
    <w:p w14:paraId="52D22892" w14:textId="77777777" w:rsidR="0063570E" w:rsidRDefault="0063570E" w:rsidP="00383490"/>
    <w:p w14:paraId="636B4520" w14:textId="77777777" w:rsidR="00A855E6" w:rsidRDefault="00383490" w:rsidP="00263593">
      <w:r w:rsidRPr="00875584">
        <w:rPr>
          <w:rFonts w:ascii="Arial" w:hAnsi="Arial"/>
          <w:b/>
          <w:sz w:val="24"/>
          <w:szCs w:val="24"/>
        </w:rPr>
        <w:t>Constraints</w:t>
      </w:r>
    </w:p>
    <w:p w14:paraId="2547BF88" w14:textId="77777777" w:rsidR="0087616E" w:rsidRPr="00BC6BEC" w:rsidRDefault="0087616E" w:rsidP="00263593">
      <w:pPr>
        <w:rPr>
          <w:rFonts w:ascii="Arial" w:hAnsi="Arial"/>
          <w:b/>
          <w:sz w:val="24"/>
          <w:szCs w:val="24"/>
        </w:rPr>
      </w:pPr>
    </w:p>
    <w:p w14:paraId="4C8B9541"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mustBeScopedIdentifier</w:t>
      </w:r>
    </w:p>
    <w:p w14:paraId="21E9B814" w14:textId="77777777" w:rsidR="009F5595" w:rsidRDefault="00DF2151">
      <w:r>
        <w:t>There must be a single &lt;&lt;KnownNamespace&gt;&gt; client and a single &lt;&lt;ScopedIdentifier&gt;&gt; supplier.</w:t>
      </w:r>
    </w:p>
    <w:p w14:paraId="1E47AC76" w14:textId="77777777" w:rsidR="00377E18" w:rsidRDefault="00CF06F6" w:rsidP="00377E18">
      <w:pPr>
        <w:ind w:left="3600" w:firstLine="720"/>
      </w:pPr>
      <w:r w:rsidRPr="00467F03">
        <w:t>[OCL]</w:t>
      </w:r>
    </w:p>
    <w:p w14:paraId="3EAFF280"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7EF6E4D9" w14:textId="77777777" w:rsidR="00C3365F" w:rsidRDefault="00C3365F" w:rsidP="00ED4063">
      <w:pPr>
        <w:rPr>
          <w:b/>
        </w:rPr>
      </w:pPr>
      <w:r>
        <w:tab/>
      </w:r>
    </w:p>
    <w:p w14:paraId="60B65C8E" w14:textId="77777777" w:rsidR="00C3365F" w:rsidRDefault="00C3365F" w:rsidP="00ED4063">
      <w:pPr>
        <w:rPr>
          <w:b/>
        </w:rPr>
      </w:pPr>
      <w:r>
        <w:rPr>
          <w:b/>
        </w:rPr>
        <w:tab/>
      </w:r>
      <w:r>
        <w:tab/>
      </w:r>
      <w:r>
        <w:rPr>
          <w:b/>
        </w:rPr>
        <w:t>true</w:t>
      </w:r>
    </w:p>
    <w:p w14:paraId="4F099A03" w14:textId="77777777" w:rsidR="00C3365F" w:rsidRDefault="00C3365F" w:rsidP="00ED4063">
      <w:pPr>
        <w:rPr>
          <w:b/>
        </w:rPr>
      </w:pPr>
      <w:r>
        <w:tab/>
      </w:r>
    </w:p>
    <w:p w14:paraId="3E664A8B" w14:textId="77777777" w:rsidR="002C0F83" w:rsidRPr="005F31BE" w:rsidRDefault="00F851FF" w:rsidP="005F31BE">
      <w:pPr>
        <w:pStyle w:val="Heading4"/>
      </w:pPr>
      <w:bookmarkStart w:id="97" w:name="_5bb7ce8128b60ee5eb2ca275444e9692"/>
      <w:bookmarkStart w:id="98" w:name="_Toc285796146"/>
      <w:r w:rsidRPr="005F31BE">
        <w:t>TerminologyProfile::PermissibleValue [Stereotype]</w:t>
      </w:r>
      <w:bookmarkEnd w:id="97"/>
      <w:bookmarkEnd w:id="98"/>
    </w:p>
    <w:p w14:paraId="75468E16" w14:textId="77777777" w:rsidR="0063570E" w:rsidRDefault="0063570E" w:rsidP="00383490"/>
    <w:p w14:paraId="2EC5C8CC" w14:textId="77777777" w:rsidR="00A855E6" w:rsidRDefault="00383490" w:rsidP="00263593">
      <w:r w:rsidRPr="00875584">
        <w:rPr>
          <w:rFonts w:ascii="Arial" w:hAnsi="Arial"/>
          <w:b/>
          <w:sz w:val="24"/>
          <w:szCs w:val="24"/>
        </w:rPr>
        <w:t>Description</w:t>
      </w:r>
    </w:p>
    <w:p w14:paraId="74B4F5AD" w14:textId="77777777" w:rsidR="009F5595" w:rsidRDefault="00DF2151">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w:t>
      </w:r>
      <w:r>
        <w:t xml:space="preserv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5D41D732" w14:textId="77777777" w:rsidR="00377E18" w:rsidRDefault="00C51B43" w:rsidP="00377E18">
      <w:pPr>
        <w:ind w:left="720" w:firstLine="720"/>
      </w:pPr>
      <w:r>
        <w:t xml:space="preserve"> </w:t>
      </w:r>
    </w:p>
    <w:p w14:paraId="41E981FD" w14:textId="77777777" w:rsidR="00377E18" w:rsidRDefault="00C51B43" w:rsidP="00377E18">
      <w:pPr>
        <w:ind w:left="720" w:firstLine="720"/>
      </w:pPr>
      <w:r>
        <w:t xml:space="preserve"> </w:t>
      </w:r>
    </w:p>
    <w:p w14:paraId="362CA52C" w14:textId="77777777" w:rsidR="0063570E" w:rsidRDefault="0063570E" w:rsidP="00383490"/>
    <w:p w14:paraId="69C94FCA" w14:textId="77777777" w:rsidR="00A855E6" w:rsidRDefault="00383490" w:rsidP="00263593">
      <w:r w:rsidRPr="00875584">
        <w:rPr>
          <w:rFonts w:ascii="Arial" w:hAnsi="Arial"/>
          <w:b/>
          <w:sz w:val="24"/>
          <w:szCs w:val="24"/>
        </w:rPr>
        <w:t>Diagrams</w:t>
      </w:r>
    </w:p>
    <w:p w14:paraId="6B06EB2C" w14:textId="77777777" w:rsidR="00A93FDC" w:rsidRDefault="00DF2151" w:rsidP="00CB0928">
      <w:pPr>
        <w:ind w:left="720"/>
      </w:pPr>
      <w:hyperlink w:anchor="_4049ef2e39f1ca7b7abb65f10409d85f" w:history="1">
        <w:r w:rsidR="003E7695">
          <w:rPr>
            <w:rStyle w:val="Hyperlink"/>
          </w:rPr>
          <w:t>Enumeration Constraints</w:t>
        </w:r>
      </w:hyperlink>
      <w:r w:rsidR="00324424">
        <w:t xml:space="preserve">, </w:t>
      </w:r>
    </w:p>
    <w:p w14:paraId="0378DB51" w14:textId="77777777" w:rsidR="00A93FDC" w:rsidRDefault="00DF2151" w:rsidP="00CB0928">
      <w:pPr>
        <w:ind w:left="720"/>
      </w:pPr>
      <w:hyperlink w:anchor="_bbceab59bf026d3b0616400766b2619e" w:history="1">
        <w:r w:rsidR="003E7695">
          <w:rPr>
            <w:rStyle w:val="Hyperlink"/>
          </w:rPr>
          <w:t>Enumerated Value Domains</w:t>
        </w:r>
      </w:hyperlink>
    </w:p>
    <w:p w14:paraId="4E826E4B" w14:textId="77777777" w:rsidR="0063570E" w:rsidRDefault="0063570E" w:rsidP="00383490"/>
    <w:p w14:paraId="7CCE121A" w14:textId="77777777" w:rsidR="00A855E6" w:rsidRDefault="00383490" w:rsidP="00263593">
      <w:r w:rsidRPr="00875584">
        <w:rPr>
          <w:rFonts w:ascii="Arial" w:hAnsi="Arial"/>
          <w:b/>
          <w:sz w:val="24"/>
          <w:szCs w:val="24"/>
        </w:rPr>
        <w:t>Direct Superclasses (Generalization)</w:t>
      </w:r>
    </w:p>
    <w:p w14:paraId="08996E01" w14:textId="77777777" w:rsidR="00377E18" w:rsidRDefault="00DF2151" w:rsidP="00B51B66">
      <w:pPr>
        <w:ind w:firstLine="720"/>
      </w:pPr>
      <w:hyperlink w:anchor="_d45578f848d02aad83980903e5bde7d1" w:history="1">
        <w:r w:rsidR="006977BE">
          <w:rPr>
            <w:rStyle w:val="Hyperlink"/>
          </w:rPr>
          <w:t>DescribedItem</w:t>
        </w:r>
      </w:hyperlink>
    </w:p>
    <w:p w14:paraId="011DC7E7" w14:textId="77777777" w:rsidR="0063570E" w:rsidRDefault="0063570E" w:rsidP="00383490"/>
    <w:p w14:paraId="6E8A8A7C" w14:textId="77777777" w:rsidR="00A855E6" w:rsidRDefault="00383490" w:rsidP="00263593">
      <w:r w:rsidRPr="00875584">
        <w:rPr>
          <w:rFonts w:ascii="Arial" w:hAnsi="Arial"/>
          <w:b/>
          <w:sz w:val="24"/>
          <w:szCs w:val="24"/>
        </w:rPr>
        <w:t>Constraints</w:t>
      </w:r>
    </w:p>
    <w:p w14:paraId="53EF9F46" w14:textId="77777777" w:rsidR="0087616E" w:rsidRPr="00BC6BEC" w:rsidRDefault="0087616E" w:rsidP="00263593">
      <w:pPr>
        <w:rPr>
          <w:rFonts w:ascii="Arial" w:hAnsi="Arial"/>
          <w:b/>
          <w:sz w:val="24"/>
          <w:szCs w:val="24"/>
        </w:rPr>
      </w:pPr>
    </w:p>
    <w:p w14:paraId="2ABE18EC" w14:textId="77777777" w:rsidR="00C867D8" w:rsidRPr="00C867D8" w:rsidRDefault="00263593" w:rsidP="00057587">
      <w:pPr>
        <w:pStyle w:val="ListParagraph"/>
        <w:numPr>
          <w:ilvl w:val="0"/>
          <w:numId w:val="4"/>
        </w:numPr>
        <w:rPr>
          <w:rFonts w:ascii="Arial" w:hAnsi="Arial"/>
          <w:b/>
        </w:rPr>
      </w:pPr>
      <w:r w:rsidRPr="006F3621">
        <w:rPr>
          <w:rFonts w:ascii="Arial" w:hAnsi="Arial"/>
          <w:b/>
        </w:rPr>
        <w:t>valueMeaningIsConceptReference</w:t>
      </w:r>
    </w:p>
    <w:p w14:paraId="59CEDD11" w14:textId="77777777" w:rsidR="009F5595" w:rsidRDefault="00DF2151">
      <w:r>
        <w:t>PermissibleValue.about must be a concept reference</w:t>
      </w:r>
    </w:p>
    <w:p w14:paraId="7003AC04" w14:textId="77777777" w:rsidR="00377E18" w:rsidRDefault="00CF06F6" w:rsidP="00377E18">
      <w:pPr>
        <w:ind w:left="3600" w:firstLine="720"/>
      </w:pPr>
      <w:r w:rsidRPr="00467F03">
        <w:t>[OCL]</w:t>
      </w:r>
    </w:p>
    <w:p w14:paraId="57EB034C" w14:textId="77777777" w:rsidR="008B78EB" w:rsidRDefault="004B279F" w:rsidP="00ED4063">
      <w:r w:rsidRPr="0047488C">
        <w:rPr>
          <w:rFonts w:ascii="Courier" w:hAnsi="Courier"/>
        </w:rPr>
        <w:t xml:space="preserve">self.base_EnumerationLiteral.clientDependency-&gt;select(d|d.stereotypedBy('ConceptReferenceInstance'))-&gt;size()&lt;=1 </w:t>
      </w:r>
    </w:p>
    <w:p w14:paraId="6DEA5F89" w14:textId="77777777" w:rsidR="00C3365F" w:rsidRDefault="00C3365F" w:rsidP="00ED4063">
      <w:pPr>
        <w:rPr>
          <w:b/>
        </w:rPr>
      </w:pPr>
      <w:r>
        <w:tab/>
      </w:r>
    </w:p>
    <w:p w14:paraId="535FFE4F" w14:textId="77777777" w:rsidR="00C3365F" w:rsidRDefault="00C3365F" w:rsidP="00ED4063">
      <w:pPr>
        <w:rPr>
          <w:b/>
        </w:rPr>
      </w:pPr>
      <w:r>
        <w:rPr>
          <w:b/>
        </w:rPr>
        <w:tab/>
      </w:r>
      <w:r>
        <w:tab/>
      </w:r>
      <w:r>
        <w:rPr>
          <w:b/>
        </w:rPr>
        <w:t>true</w:t>
      </w:r>
    </w:p>
    <w:p w14:paraId="24ABFA23" w14:textId="77777777" w:rsidR="00C3365F" w:rsidRDefault="00C3365F" w:rsidP="00ED4063">
      <w:pPr>
        <w:rPr>
          <w:b/>
        </w:rPr>
      </w:pPr>
      <w:r>
        <w:tab/>
      </w:r>
    </w:p>
    <w:p w14:paraId="74A7D798" w14:textId="77777777" w:rsidR="002C0F83" w:rsidRPr="005F31BE" w:rsidRDefault="00F851FF" w:rsidP="005F31BE">
      <w:pPr>
        <w:pStyle w:val="Heading4"/>
      </w:pPr>
      <w:bookmarkStart w:id="99" w:name="_ef85d33c740061c0c756c4e535c34ccc"/>
      <w:bookmarkStart w:id="100" w:name="_Toc285796147"/>
      <w:r w:rsidRPr="005F31BE">
        <w:t>TerminologyProfile::PossibleValue [Stereotype]</w:t>
      </w:r>
      <w:bookmarkEnd w:id="99"/>
      <w:bookmarkEnd w:id="100"/>
    </w:p>
    <w:p w14:paraId="6606DBFA" w14:textId="77777777" w:rsidR="0063570E" w:rsidRDefault="0063570E" w:rsidP="00383490"/>
    <w:p w14:paraId="3031E61B" w14:textId="77777777" w:rsidR="00A855E6" w:rsidRDefault="00383490" w:rsidP="00263593">
      <w:r w:rsidRPr="00875584">
        <w:rPr>
          <w:rFonts w:ascii="Arial" w:hAnsi="Arial"/>
          <w:b/>
          <w:sz w:val="24"/>
          <w:szCs w:val="24"/>
        </w:rPr>
        <w:t>Description</w:t>
      </w:r>
    </w:p>
    <w:p w14:paraId="05555CF3" w14:textId="77777777" w:rsidR="009F5595" w:rsidRDefault="00DF2151">
      <w:r>
        <w:t xml:space="preserve">An instance of a link between a  </w:t>
      </w:r>
      <w:r>
        <w:rPr>
          <w:b/>
          <w:bCs/>
        </w:rPr>
        <w:t>ConceptReferenceConstraint</w:t>
      </w:r>
      <w:r>
        <w:t xml:space="preserve"> and a set of possible values.</w:t>
      </w:r>
    </w:p>
    <w:p w14:paraId="36DB802A" w14:textId="77777777" w:rsidR="00377E18" w:rsidRDefault="00C51B43" w:rsidP="00377E18">
      <w:pPr>
        <w:ind w:left="720" w:firstLine="720"/>
      </w:pPr>
      <w:r>
        <w:t xml:space="preserve"> </w:t>
      </w:r>
    </w:p>
    <w:p w14:paraId="1DD09357" w14:textId="77777777" w:rsidR="0063570E" w:rsidRDefault="0063570E" w:rsidP="00383490"/>
    <w:p w14:paraId="65B14067" w14:textId="77777777" w:rsidR="00A855E6" w:rsidRDefault="00383490" w:rsidP="00263593">
      <w:r w:rsidRPr="00875584">
        <w:rPr>
          <w:rFonts w:ascii="Arial" w:hAnsi="Arial"/>
          <w:b/>
          <w:sz w:val="24"/>
          <w:szCs w:val="24"/>
        </w:rPr>
        <w:t>Diagrams</w:t>
      </w:r>
    </w:p>
    <w:p w14:paraId="5C009A6A" w14:textId="77777777" w:rsidR="00A93FDC" w:rsidRDefault="00DF2151" w:rsidP="00CB0928">
      <w:pPr>
        <w:ind w:left="720"/>
      </w:pPr>
      <w:hyperlink w:anchor="_6d065336864e77a240c6e7a3eb36e8cd" w:history="1">
        <w:r w:rsidR="003E7695">
          <w:rPr>
            <w:rStyle w:val="Hyperlink"/>
          </w:rPr>
          <w:t>Resource Reference Relationships</w:t>
        </w:r>
      </w:hyperlink>
    </w:p>
    <w:p w14:paraId="1E30BD09" w14:textId="77777777" w:rsidR="0063570E" w:rsidRDefault="0063570E" w:rsidP="00383490"/>
    <w:p w14:paraId="4ED0C4A8" w14:textId="77777777" w:rsidR="00A855E6" w:rsidRDefault="00383490" w:rsidP="00263593">
      <w:r w:rsidRPr="00875584">
        <w:rPr>
          <w:rFonts w:ascii="Arial" w:hAnsi="Arial"/>
          <w:b/>
          <w:sz w:val="24"/>
          <w:szCs w:val="24"/>
        </w:rPr>
        <w:t>Direct Superclasses (Generalization)</w:t>
      </w:r>
    </w:p>
    <w:p w14:paraId="3A153853" w14:textId="77777777" w:rsidR="00377E18" w:rsidRDefault="00DF2151" w:rsidP="00B51B66">
      <w:pPr>
        <w:ind w:firstLine="720"/>
      </w:pPr>
      <w:hyperlink w:anchor="_6a2f733d1d3ea9bc232f96caadb113e1" w:history="1">
        <w:r w:rsidR="006977BE">
          <w:rPr>
            <w:rStyle w:val="Hyperlink"/>
          </w:rPr>
          <w:t>ConceptReferenceInstance</w:t>
        </w:r>
      </w:hyperlink>
    </w:p>
    <w:p w14:paraId="5B1E9314" w14:textId="77777777" w:rsidR="00C3365F" w:rsidRDefault="00C3365F" w:rsidP="00ED4063">
      <w:pPr>
        <w:rPr>
          <w:b/>
        </w:rPr>
      </w:pPr>
      <w:r>
        <w:tab/>
      </w:r>
    </w:p>
    <w:p w14:paraId="3EFD58AE" w14:textId="77777777" w:rsidR="00C3365F" w:rsidRDefault="00C3365F" w:rsidP="00ED4063">
      <w:pPr>
        <w:rPr>
          <w:b/>
        </w:rPr>
      </w:pPr>
      <w:r>
        <w:rPr>
          <w:b/>
        </w:rPr>
        <w:tab/>
      </w:r>
      <w:r>
        <w:tab/>
      </w:r>
      <w:r>
        <w:rPr>
          <w:b/>
        </w:rPr>
        <w:t>true</w:t>
      </w:r>
    </w:p>
    <w:p w14:paraId="183FF310" w14:textId="77777777" w:rsidR="00C3365F" w:rsidRDefault="00C3365F" w:rsidP="00ED4063">
      <w:pPr>
        <w:rPr>
          <w:b/>
        </w:rPr>
      </w:pPr>
      <w:r>
        <w:tab/>
      </w:r>
    </w:p>
    <w:p w14:paraId="685C7D35" w14:textId="77777777" w:rsidR="002C0F83" w:rsidRPr="005F31BE" w:rsidRDefault="00F851FF" w:rsidP="005F31BE">
      <w:pPr>
        <w:pStyle w:val="Heading4"/>
      </w:pPr>
      <w:bookmarkStart w:id="101" w:name="_1b2eec63ad4ef6c72d57b9985e0346ff"/>
      <w:bookmarkStart w:id="102" w:name="_Toc285796148"/>
      <w:r w:rsidRPr="005F31BE">
        <w:t>TerminologyProfile::ResourceReference [Stereotype]</w:t>
      </w:r>
      <w:bookmarkEnd w:id="101"/>
      <w:bookmarkEnd w:id="102"/>
    </w:p>
    <w:p w14:paraId="3F3C56A3" w14:textId="77777777" w:rsidR="0063570E" w:rsidRDefault="0063570E" w:rsidP="00383490"/>
    <w:p w14:paraId="08D472C6" w14:textId="77777777" w:rsidR="00A855E6" w:rsidRDefault="00383490" w:rsidP="00263593">
      <w:r w:rsidRPr="00875584">
        <w:rPr>
          <w:rFonts w:ascii="Arial" w:hAnsi="Arial"/>
          <w:b/>
          <w:sz w:val="24"/>
          <w:szCs w:val="24"/>
        </w:rPr>
        <w:t>Description</w:t>
      </w:r>
    </w:p>
    <w:p w14:paraId="5943DB50" w14:textId="77777777" w:rsidR="009F5595" w:rsidRDefault="00DF2151">
      <w:r>
        <w:t>A ResourceReference couples a Na</w:t>
      </w:r>
      <w:r>
        <w:t>medElement with a uri referencing an external class, category, individual or "concept".  It should be noted the uri in ResourceReference has the semantics associated with the PersistentURI in the CTS2 specification -- it is not intended to reference a reso</w:t>
      </w:r>
      <w:r>
        <w:t>urce directly, but to "name" a resource that has a description in one or more terminologies, (code systems, classification systems, ontologies).</w:t>
      </w:r>
    </w:p>
    <w:p w14:paraId="1B416D8C" w14:textId="77777777" w:rsidR="009F5595" w:rsidRDefault="00DF2151">
      <w:r>
        <w:t xml:space="preserve"> </w:t>
      </w:r>
    </w:p>
    <w:p w14:paraId="38145366" w14:textId="77777777" w:rsidR="009F5595" w:rsidRDefault="00DF2151">
      <w:r>
        <w:t>The uri serves as the identity of a ResourceReference.  It may be accompanied by additional language specific</w:t>
      </w:r>
      <w:r>
        <w:t xml:space="preserve"> designations and descriptions as well as by a ScopedIdentifer that identifies the target as a namespace/name tuple.</w:t>
      </w:r>
    </w:p>
    <w:p w14:paraId="7ED04B17" w14:textId="77777777" w:rsidR="00377E18" w:rsidRDefault="00C51B43" w:rsidP="00377E18">
      <w:pPr>
        <w:ind w:left="720" w:firstLine="720"/>
      </w:pPr>
      <w:r>
        <w:t xml:space="preserve"> </w:t>
      </w:r>
    </w:p>
    <w:p w14:paraId="17DDA5CC" w14:textId="77777777" w:rsidR="0063570E" w:rsidRDefault="0063570E" w:rsidP="00383490"/>
    <w:p w14:paraId="2D2E4114" w14:textId="77777777" w:rsidR="00A855E6" w:rsidRDefault="00383490" w:rsidP="00263593">
      <w:r w:rsidRPr="00875584">
        <w:rPr>
          <w:rFonts w:ascii="Arial" w:hAnsi="Arial"/>
          <w:b/>
          <w:sz w:val="24"/>
          <w:szCs w:val="24"/>
        </w:rPr>
        <w:t>Diagrams</w:t>
      </w:r>
    </w:p>
    <w:p w14:paraId="6283580E" w14:textId="77777777" w:rsidR="00A93FDC" w:rsidRDefault="00DF2151" w:rsidP="00CB0928">
      <w:pPr>
        <w:ind w:left="720"/>
      </w:pPr>
      <w:hyperlink w:anchor="_aa2597b87275ed4e1724a94a9c31d90b" w:history="1">
        <w:r w:rsidR="003E7695">
          <w:rPr>
            <w:rStyle w:val="Hyperlink"/>
          </w:rPr>
          <w:t>Resource References</w:t>
        </w:r>
      </w:hyperlink>
    </w:p>
    <w:p w14:paraId="63D60F57" w14:textId="77777777" w:rsidR="0063570E" w:rsidRDefault="0063570E" w:rsidP="00383490"/>
    <w:p w14:paraId="261758EB" w14:textId="77777777" w:rsidR="00A855E6" w:rsidRDefault="00383490" w:rsidP="00263593">
      <w:r w:rsidRPr="00875584">
        <w:rPr>
          <w:rFonts w:ascii="Arial" w:hAnsi="Arial"/>
          <w:b/>
          <w:sz w:val="24"/>
          <w:szCs w:val="24"/>
        </w:rPr>
        <w:t>Direct Superclasses (Generalization)</w:t>
      </w:r>
    </w:p>
    <w:p w14:paraId="68BB00D1" w14:textId="77777777" w:rsidR="00377E18" w:rsidRDefault="00DF2151" w:rsidP="00B51B66">
      <w:pPr>
        <w:ind w:firstLine="720"/>
      </w:pPr>
      <w:hyperlink w:anchor="_d45578f848d02aad83980903e5bde7d1" w:history="1">
        <w:r w:rsidR="006977BE">
          <w:rPr>
            <w:rStyle w:val="Hyperlink"/>
          </w:rPr>
          <w:t>DescribedItem</w:t>
        </w:r>
      </w:hyperlink>
      <w:r w:rsidR="006977BE">
        <w:t xml:space="preserve">, </w:t>
      </w:r>
    </w:p>
    <w:p w14:paraId="691B3CC5" w14:textId="77777777" w:rsidR="00377E18" w:rsidRDefault="00DF2151" w:rsidP="00B51B66">
      <w:pPr>
        <w:ind w:firstLine="720"/>
      </w:pPr>
      <w:hyperlink w:anchor="_80448b03d480bba05b1e156796878f77" w:history="1">
        <w:r w:rsidR="006977BE">
          <w:rPr>
            <w:rStyle w:val="Hyperlink"/>
          </w:rPr>
          <w:t>DesignatableItem</w:t>
        </w:r>
      </w:hyperlink>
    </w:p>
    <w:p w14:paraId="54F75284" w14:textId="77777777" w:rsidR="0063570E" w:rsidRDefault="0063570E" w:rsidP="00383490"/>
    <w:p w14:paraId="2F2582F2" w14:textId="77777777" w:rsidR="00A855E6" w:rsidRDefault="00383490" w:rsidP="00263593">
      <w:r w:rsidRPr="00875584">
        <w:rPr>
          <w:rFonts w:ascii="Arial" w:hAnsi="Arial"/>
          <w:b/>
          <w:sz w:val="24"/>
          <w:szCs w:val="24"/>
        </w:rPr>
        <w:t>Direct Subclasses (Specialization)</w:t>
      </w:r>
    </w:p>
    <w:p w14:paraId="4D1D5475" w14:textId="77777777" w:rsidR="00377E18" w:rsidRDefault="00DF2151" w:rsidP="00B51B66">
      <w:pPr>
        <w:ind w:firstLine="720"/>
      </w:pPr>
      <w:hyperlink w:anchor="_7de70b4fbd9e6a164f7f00cde47dfd5a" w:history="1">
        <w:r w:rsidR="006977BE">
          <w:rPr>
            <w:rStyle w:val="Hyperlink"/>
          </w:rPr>
          <w:t>CodeSystemReference</w:t>
        </w:r>
      </w:hyperlink>
      <w:r w:rsidR="006977BE">
        <w:t xml:space="preserve">, </w:t>
      </w:r>
    </w:p>
    <w:p w14:paraId="793DDE79" w14:textId="77777777" w:rsidR="00377E18" w:rsidRDefault="00DF2151" w:rsidP="00B51B66">
      <w:pPr>
        <w:ind w:firstLine="720"/>
      </w:pPr>
      <w:hyperlink w:anchor="_9a8de95c38ebe2d6ce506cbc9bef7b7a" w:history="1">
        <w:r w:rsidR="006977BE">
          <w:rPr>
            <w:rStyle w:val="Hyperlink"/>
          </w:rPr>
          <w:t>CodeSystemVersionReference</w:t>
        </w:r>
      </w:hyperlink>
      <w:r w:rsidR="006977BE">
        <w:t xml:space="preserve">, </w:t>
      </w:r>
    </w:p>
    <w:p w14:paraId="558CBD38" w14:textId="77777777" w:rsidR="00377E18" w:rsidRDefault="00DF2151" w:rsidP="00B51B66">
      <w:pPr>
        <w:ind w:firstLine="720"/>
      </w:pPr>
      <w:hyperlink w:anchor="_57ae94153b82f28889d42ad4aa8fe1e0" w:history="1">
        <w:r w:rsidR="006977BE">
          <w:rPr>
            <w:rStyle w:val="Hyperlink"/>
          </w:rPr>
          <w:t>ConceptReference</w:t>
        </w:r>
      </w:hyperlink>
      <w:r w:rsidR="006977BE">
        <w:t xml:space="preserve">, </w:t>
      </w:r>
    </w:p>
    <w:p w14:paraId="1343F187" w14:textId="77777777" w:rsidR="00377E18" w:rsidRDefault="00DF2151" w:rsidP="00B51B66">
      <w:pPr>
        <w:ind w:firstLine="720"/>
      </w:pPr>
      <w:hyperlink w:anchor="_a4fedb7858ead8d2272640d51b53719a" w:history="1">
        <w:r w:rsidR="006977BE">
          <w:rPr>
            <w:rStyle w:val="Hyperlink"/>
          </w:rPr>
          <w:t>ValueSetDefinitionReference</w:t>
        </w:r>
      </w:hyperlink>
      <w:r w:rsidR="006977BE">
        <w:t xml:space="preserve">, </w:t>
      </w:r>
    </w:p>
    <w:p w14:paraId="309575E6" w14:textId="77777777" w:rsidR="00377E18" w:rsidRDefault="00DF2151" w:rsidP="00B51B66">
      <w:pPr>
        <w:ind w:firstLine="720"/>
      </w:pPr>
      <w:hyperlink w:anchor="_1a1ca20b54028ee5e2eb20af35411f6e" w:history="1">
        <w:r w:rsidR="006977BE">
          <w:rPr>
            <w:rStyle w:val="Hyperlink"/>
          </w:rPr>
          <w:t>ValueSetReference</w:t>
        </w:r>
      </w:hyperlink>
    </w:p>
    <w:p w14:paraId="70D8D8AF" w14:textId="77777777" w:rsidR="0063570E" w:rsidRDefault="0063570E" w:rsidP="00383490"/>
    <w:p w14:paraId="49FDB380" w14:textId="77777777" w:rsidR="00A855E6" w:rsidRDefault="00383490" w:rsidP="00263593">
      <w:r w:rsidRPr="00875584">
        <w:rPr>
          <w:rFonts w:ascii="Arial" w:hAnsi="Arial"/>
          <w:b/>
          <w:sz w:val="24"/>
          <w:szCs w:val="24"/>
        </w:rPr>
        <w:t>Attributes</w:t>
      </w:r>
    </w:p>
    <w:p w14:paraId="24DC0E24" w14:textId="77777777" w:rsidR="00DC3AE7" w:rsidRDefault="00DC3AE7" w:rsidP="00DC3AE7">
      <w:r w:rsidRPr="00DC3AE7">
        <w:t xml:space="preserve"> </w:t>
      </w:r>
    </w:p>
    <w:p w14:paraId="29175059" w14:textId="77777777" w:rsidR="00B603FB" w:rsidRDefault="00B603FB" w:rsidP="008B78EB"/>
    <w:p w14:paraId="7E7234EE" w14:textId="77777777" w:rsidR="008F7598" w:rsidRPr="00386B66" w:rsidRDefault="008B78EB" w:rsidP="008B78EB">
      <w:r w:rsidRPr="006A54F6">
        <w:rPr>
          <w:b/>
        </w:rPr>
        <w:t xml:space="preserve">•   </w:t>
      </w:r>
      <w:r w:rsidR="00576F05" w:rsidRPr="00386B66">
        <w:t xml:space="preserve">&lt;property&gt; </w:t>
      </w:r>
      <w:r w:rsidR="00802C1A" w:rsidRPr="00386B66">
        <w:t>uri : UML Standard Profile::UML2 Metamodel::PrimitiveTypes::String</w:t>
      </w:r>
      <w:r w:rsidR="00481D13">
        <w:t xml:space="preserve"> </w:t>
      </w:r>
      <w:r w:rsidR="005B66AC">
        <w:t>[1]</w:t>
      </w:r>
    </w:p>
    <w:p w14:paraId="7E657D0D" w14:textId="77777777" w:rsidR="009F5595" w:rsidRDefault="00DF2151">
      <w:r>
        <w:t>URI of the resource.</w:t>
      </w:r>
    </w:p>
    <w:p w14:paraId="167B5FD3" w14:textId="77777777" w:rsidR="0063570E" w:rsidRDefault="0063570E" w:rsidP="00383490"/>
    <w:p w14:paraId="1617DE1F" w14:textId="77777777" w:rsidR="00A855E6" w:rsidRDefault="00383490" w:rsidP="00263593">
      <w:r w:rsidRPr="00875584">
        <w:rPr>
          <w:rFonts w:ascii="Arial" w:hAnsi="Arial"/>
          <w:b/>
          <w:sz w:val="24"/>
          <w:szCs w:val="24"/>
        </w:rPr>
        <w:t>Constraints</w:t>
      </w:r>
    </w:p>
    <w:p w14:paraId="2CB11524" w14:textId="77777777" w:rsidR="0087616E" w:rsidRPr="00BC6BEC" w:rsidRDefault="0087616E" w:rsidP="00263593">
      <w:pPr>
        <w:rPr>
          <w:rFonts w:ascii="Arial" w:hAnsi="Arial"/>
          <w:b/>
          <w:sz w:val="24"/>
          <w:szCs w:val="24"/>
        </w:rPr>
      </w:pPr>
    </w:p>
    <w:p w14:paraId="2084E3AA"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uniqueId</w:t>
      </w:r>
    </w:p>
    <w:p w14:paraId="251EC594" w14:textId="77777777" w:rsidR="009F5595" w:rsidRDefault="00DF2151">
      <w:r>
        <w:t>Every identifier must come from a different namespace</w:t>
      </w:r>
    </w:p>
    <w:p w14:paraId="288E89EC" w14:textId="77777777" w:rsidR="00377E18" w:rsidRDefault="00CF06F6" w:rsidP="00377E18">
      <w:pPr>
        <w:ind w:left="3600" w:firstLine="720"/>
      </w:pPr>
      <w:r w:rsidRPr="00467F03">
        <w:t>[OCL]</w:t>
      </w:r>
    </w:p>
    <w:p w14:paraId="7F4DDD53" w14:textId="77777777" w:rsidR="008B78EB" w:rsidRDefault="004B279F" w:rsidP="00ED4063">
      <w:r w:rsidRPr="0047488C">
        <w:rPr>
          <w:rFonts w:ascii="Courier" w:hAnsi="Courier"/>
        </w:rPr>
        <w:t xml:space="preserve"> self.id-&gt;forAll(i1 | self.id-&gt;forAll(i2 | i1.enumeration = i2.enumeration implies i1 = i2))</w:t>
      </w:r>
    </w:p>
    <w:p w14:paraId="6930BB00" w14:textId="77777777" w:rsidR="0087616E" w:rsidRPr="00BC6BEC" w:rsidRDefault="0087616E" w:rsidP="00263593">
      <w:pPr>
        <w:rPr>
          <w:rFonts w:ascii="Arial" w:hAnsi="Arial"/>
          <w:b/>
          <w:sz w:val="24"/>
          <w:szCs w:val="24"/>
        </w:rPr>
      </w:pPr>
    </w:p>
    <w:p w14:paraId="0D82E6F7"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71E33DC9" w14:textId="77777777" w:rsidR="009F5595" w:rsidRDefault="00DF2151">
      <w:r>
        <w:t>The ordered sequences language, sign, description must be the same length and language must be part of a &lt;&lt;Language&gt;&gt;</w:t>
      </w:r>
      <w:r>
        <w:t xml:space="preserve"> Enumeration.</w:t>
      </w:r>
    </w:p>
    <w:p w14:paraId="35C640BB" w14:textId="77777777" w:rsidR="00377E18" w:rsidRDefault="00CF06F6" w:rsidP="00377E18">
      <w:pPr>
        <w:ind w:left="3600" w:firstLine="720"/>
      </w:pPr>
      <w:r w:rsidRPr="00467F03">
        <w:t>[OCL]</w:t>
      </w:r>
    </w:p>
    <w:p w14:paraId="11AE1164"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5DDDD96E" w14:textId="77777777" w:rsidR="00C3365F" w:rsidRDefault="00C3365F" w:rsidP="00ED4063">
      <w:pPr>
        <w:rPr>
          <w:b/>
        </w:rPr>
      </w:pPr>
      <w:r>
        <w:tab/>
      </w:r>
    </w:p>
    <w:p w14:paraId="22EB4254" w14:textId="77777777" w:rsidR="00C3365F" w:rsidRDefault="00C3365F" w:rsidP="00ED4063">
      <w:pPr>
        <w:rPr>
          <w:b/>
        </w:rPr>
      </w:pPr>
      <w:r>
        <w:rPr>
          <w:b/>
        </w:rPr>
        <w:tab/>
      </w:r>
      <w:r>
        <w:tab/>
      </w:r>
      <w:r>
        <w:rPr>
          <w:b/>
        </w:rPr>
        <w:t>true</w:t>
      </w:r>
    </w:p>
    <w:p w14:paraId="365C6389" w14:textId="77777777" w:rsidR="00C3365F" w:rsidRDefault="00C3365F" w:rsidP="00ED4063">
      <w:pPr>
        <w:rPr>
          <w:b/>
        </w:rPr>
      </w:pPr>
      <w:r>
        <w:tab/>
      </w:r>
    </w:p>
    <w:p w14:paraId="11636281" w14:textId="77777777" w:rsidR="002C0F83" w:rsidRPr="005F31BE" w:rsidRDefault="00F851FF" w:rsidP="005F31BE">
      <w:pPr>
        <w:pStyle w:val="Heading4"/>
      </w:pPr>
      <w:bookmarkStart w:id="103" w:name="_9d682f32f4917feea358e696d1fd146d"/>
      <w:bookmarkStart w:id="104" w:name="_Toc285796149"/>
      <w:r w:rsidRPr="005F31BE">
        <w:t>TerminologyProfile::ResourceReferenceInstance [Stereotype]</w:t>
      </w:r>
      <w:bookmarkEnd w:id="103"/>
      <w:bookmarkEnd w:id="104"/>
    </w:p>
    <w:p w14:paraId="2CC69946" w14:textId="77777777" w:rsidR="0063570E" w:rsidRDefault="0063570E" w:rsidP="00383490"/>
    <w:p w14:paraId="59F2E4ED" w14:textId="77777777" w:rsidR="00A855E6" w:rsidRDefault="00383490" w:rsidP="00263593">
      <w:r w:rsidRPr="00875584">
        <w:rPr>
          <w:rFonts w:ascii="Arial" w:hAnsi="Arial"/>
          <w:b/>
          <w:sz w:val="24"/>
          <w:szCs w:val="24"/>
        </w:rPr>
        <w:t>Description</w:t>
      </w:r>
    </w:p>
    <w:p w14:paraId="56453169" w14:textId="77777777" w:rsidR="009F5595" w:rsidRDefault="00DF2151">
      <w:r>
        <w:t>ResourceReferenceInstance is an abstraction that associates a NamedElement that is stereotyped by DescribedItem with an instance of its reference.</w:t>
      </w:r>
    </w:p>
    <w:p w14:paraId="378576C4" w14:textId="77777777" w:rsidR="00377E18" w:rsidRDefault="00C51B43" w:rsidP="00377E18">
      <w:pPr>
        <w:ind w:left="720" w:firstLine="720"/>
      </w:pPr>
      <w:r>
        <w:t xml:space="preserve"> </w:t>
      </w:r>
    </w:p>
    <w:p w14:paraId="162A0D14" w14:textId="77777777" w:rsidR="0063570E" w:rsidRDefault="0063570E" w:rsidP="00383490"/>
    <w:p w14:paraId="664483DE" w14:textId="77777777" w:rsidR="00A855E6" w:rsidRDefault="00383490" w:rsidP="00263593">
      <w:r w:rsidRPr="00875584">
        <w:rPr>
          <w:rFonts w:ascii="Arial" w:hAnsi="Arial"/>
          <w:b/>
          <w:sz w:val="24"/>
          <w:szCs w:val="24"/>
        </w:rPr>
        <w:t>Diagrams</w:t>
      </w:r>
    </w:p>
    <w:p w14:paraId="6D83C00D" w14:textId="77777777" w:rsidR="00A93FDC" w:rsidRDefault="00DF2151" w:rsidP="00CB0928">
      <w:pPr>
        <w:ind w:left="720"/>
      </w:pPr>
      <w:hyperlink w:anchor="_6d065336864e77a240c6e7a3eb36e8cd" w:history="1">
        <w:r w:rsidR="003E7695">
          <w:rPr>
            <w:rStyle w:val="Hyperlink"/>
          </w:rPr>
          <w:t>Resource Reference Relationships</w:t>
        </w:r>
      </w:hyperlink>
    </w:p>
    <w:p w14:paraId="726B9BD8" w14:textId="77777777" w:rsidR="0063570E" w:rsidRDefault="0063570E" w:rsidP="00383490"/>
    <w:p w14:paraId="2546A7AE" w14:textId="77777777" w:rsidR="00A855E6" w:rsidRDefault="00383490" w:rsidP="00263593">
      <w:r w:rsidRPr="00875584">
        <w:rPr>
          <w:rFonts w:ascii="Arial" w:hAnsi="Arial"/>
          <w:b/>
          <w:sz w:val="24"/>
          <w:szCs w:val="24"/>
        </w:rPr>
        <w:t>Direct Superclasses (Generalization)</w:t>
      </w:r>
    </w:p>
    <w:p w14:paraId="229B7B94" w14:textId="77777777" w:rsidR="00377E18" w:rsidRDefault="00DF2151" w:rsidP="00B51B66">
      <w:pPr>
        <w:ind w:firstLine="720"/>
      </w:pPr>
      <w:hyperlink w:anchor="_80448b03d480bba05b1e156796878f77" w:history="1">
        <w:r w:rsidR="006977BE">
          <w:rPr>
            <w:rStyle w:val="Hyperlink"/>
          </w:rPr>
          <w:t>DesignatableItem</w:t>
        </w:r>
      </w:hyperlink>
      <w:r w:rsidR="006977BE">
        <w:t xml:space="preserve">, </w:t>
      </w:r>
    </w:p>
    <w:p w14:paraId="41E0AD8A" w14:textId="77777777" w:rsidR="00377E18" w:rsidRDefault="00DF2151" w:rsidP="00B51B66">
      <w:pPr>
        <w:ind w:firstLine="720"/>
      </w:pPr>
      <w:hyperlink w:anchor="_4b28f60cd7e8328f1d31dbcfa39d2ff3" w:history="1">
        <w:r w:rsidR="006977BE">
          <w:rPr>
            <w:rStyle w:val="Hyperlink"/>
          </w:rPr>
          <w:t>IdentifiedItem</w:t>
        </w:r>
      </w:hyperlink>
    </w:p>
    <w:p w14:paraId="636E59A1" w14:textId="77777777" w:rsidR="0063570E" w:rsidRDefault="0063570E" w:rsidP="00383490"/>
    <w:p w14:paraId="1B714ECE" w14:textId="77777777" w:rsidR="00A855E6" w:rsidRDefault="00383490" w:rsidP="00263593">
      <w:r w:rsidRPr="00875584">
        <w:rPr>
          <w:rFonts w:ascii="Arial" w:hAnsi="Arial"/>
          <w:b/>
          <w:sz w:val="24"/>
          <w:szCs w:val="24"/>
        </w:rPr>
        <w:t>Direct Subclasses (Specialization)</w:t>
      </w:r>
    </w:p>
    <w:p w14:paraId="64E8FC17" w14:textId="77777777" w:rsidR="00377E18" w:rsidRDefault="00DF2151" w:rsidP="00B51B66">
      <w:pPr>
        <w:ind w:firstLine="720"/>
      </w:pPr>
      <w:hyperlink w:anchor="_e055a6cce06d0838055b62dbfbf235f2" w:history="1">
        <w:r w:rsidR="006977BE">
          <w:rPr>
            <w:rStyle w:val="Hyperlink"/>
          </w:rPr>
          <w:t>CodeSystemReferenceInstance</w:t>
        </w:r>
      </w:hyperlink>
      <w:r w:rsidR="006977BE">
        <w:t xml:space="preserve">, </w:t>
      </w:r>
    </w:p>
    <w:p w14:paraId="591BF497" w14:textId="77777777" w:rsidR="00377E18" w:rsidRDefault="00DF2151" w:rsidP="00B51B66">
      <w:pPr>
        <w:ind w:firstLine="720"/>
      </w:pPr>
      <w:hyperlink w:anchor="_6a2f733d1d3ea9bc232f96caadb113e1" w:history="1">
        <w:r w:rsidR="006977BE">
          <w:rPr>
            <w:rStyle w:val="Hyperlink"/>
          </w:rPr>
          <w:t>ConceptReferenceInstance</w:t>
        </w:r>
      </w:hyperlink>
      <w:r w:rsidR="006977BE">
        <w:t xml:space="preserve">, </w:t>
      </w:r>
    </w:p>
    <w:p w14:paraId="208336D3" w14:textId="77777777" w:rsidR="00377E18" w:rsidRDefault="00DF2151" w:rsidP="00B51B66">
      <w:pPr>
        <w:ind w:firstLine="720"/>
      </w:pPr>
      <w:hyperlink w:anchor="_f3184cb0f8e704f5122c5e97fb9f130c" w:history="1">
        <w:r w:rsidR="006977BE">
          <w:rPr>
            <w:rStyle w:val="Hyperlink"/>
          </w:rPr>
          <w:t>ValueSetReferenceInstance</w:t>
        </w:r>
      </w:hyperlink>
    </w:p>
    <w:p w14:paraId="64DAFAB1" w14:textId="77777777" w:rsidR="0063570E" w:rsidRDefault="0063570E" w:rsidP="00383490"/>
    <w:p w14:paraId="3FD0416D" w14:textId="77777777" w:rsidR="00A855E6" w:rsidRDefault="00383490" w:rsidP="00263593">
      <w:r w:rsidRPr="00875584">
        <w:rPr>
          <w:rFonts w:ascii="Arial" w:hAnsi="Arial"/>
          <w:b/>
          <w:sz w:val="24"/>
          <w:szCs w:val="24"/>
        </w:rPr>
        <w:t>Constraints</w:t>
      </w:r>
    </w:p>
    <w:p w14:paraId="336AC65E" w14:textId="77777777" w:rsidR="0087616E" w:rsidRPr="00BC6BEC" w:rsidRDefault="0087616E" w:rsidP="00263593">
      <w:pPr>
        <w:rPr>
          <w:rFonts w:ascii="Arial" w:hAnsi="Arial"/>
          <w:b/>
          <w:sz w:val="24"/>
          <w:szCs w:val="24"/>
        </w:rPr>
      </w:pPr>
    </w:p>
    <w:p w14:paraId="2248E0D6" w14:textId="77777777" w:rsidR="00C867D8" w:rsidRPr="00C867D8" w:rsidRDefault="00263593" w:rsidP="00057587">
      <w:pPr>
        <w:pStyle w:val="ListParagraph"/>
        <w:numPr>
          <w:ilvl w:val="0"/>
          <w:numId w:val="4"/>
        </w:numPr>
        <w:rPr>
          <w:rFonts w:ascii="Arial" w:hAnsi="Arial"/>
          <w:b/>
        </w:rPr>
      </w:pPr>
      <w:r w:rsidRPr="006F3621">
        <w:rPr>
          <w:rFonts w:ascii="Arial" w:hAnsi="Arial"/>
          <w:b/>
        </w:rPr>
        <w:t>isResourceReference</w:t>
      </w:r>
    </w:p>
    <w:p w14:paraId="60E63FAA" w14:textId="77777777" w:rsidR="009F5595" w:rsidRDefault="00DF2151">
      <w:r>
        <w:t>Must be an instance of a resource reference class</w:t>
      </w:r>
    </w:p>
    <w:p w14:paraId="7C25595C" w14:textId="77777777" w:rsidR="00377E18" w:rsidRDefault="00CF06F6" w:rsidP="00377E18">
      <w:pPr>
        <w:ind w:left="3600" w:firstLine="720"/>
      </w:pPr>
      <w:r w:rsidRPr="00467F03">
        <w:t>[OCL]</w:t>
      </w:r>
    </w:p>
    <w:p w14:paraId="3FE2213F"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61224D6B" w14:textId="77777777" w:rsidR="00C3365F" w:rsidRDefault="00C3365F" w:rsidP="00ED4063">
      <w:pPr>
        <w:rPr>
          <w:b/>
        </w:rPr>
      </w:pPr>
      <w:r>
        <w:tab/>
      </w:r>
    </w:p>
    <w:p w14:paraId="7C00F269" w14:textId="77777777" w:rsidR="00C3365F" w:rsidRDefault="00C3365F" w:rsidP="00ED4063">
      <w:pPr>
        <w:rPr>
          <w:b/>
        </w:rPr>
      </w:pPr>
      <w:r>
        <w:rPr>
          <w:b/>
        </w:rPr>
        <w:tab/>
      </w:r>
      <w:r>
        <w:tab/>
      </w:r>
      <w:r>
        <w:rPr>
          <w:b/>
        </w:rPr>
        <w:t>true</w:t>
      </w:r>
    </w:p>
    <w:p w14:paraId="4B609F9A" w14:textId="77777777" w:rsidR="00C3365F" w:rsidRDefault="00C3365F" w:rsidP="00ED4063">
      <w:pPr>
        <w:rPr>
          <w:b/>
        </w:rPr>
      </w:pPr>
      <w:r>
        <w:tab/>
      </w:r>
    </w:p>
    <w:p w14:paraId="54D7C1B8" w14:textId="77777777" w:rsidR="002C0F83" w:rsidRPr="005F31BE" w:rsidRDefault="00F851FF" w:rsidP="005F31BE">
      <w:pPr>
        <w:pStyle w:val="Heading4"/>
      </w:pPr>
      <w:bookmarkStart w:id="105" w:name="_59faf6918f4c546323d6df67392c366b"/>
      <w:bookmarkStart w:id="106" w:name="_Toc285796150"/>
      <w:r w:rsidRPr="005F31BE">
        <w:t>TerminologyProfile::ScopedIdentifier [Stereotype]</w:t>
      </w:r>
      <w:bookmarkEnd w:id="105"/>
      <w:bookmarkEnd w:id="106"/>
    </w:p>
    <w:p w14:paraId="742F8376" w14:textId="77777777" w:rsidR="0063570E" w:rsidRDefault="0063570E" w:rsidP="00383490"/>
    <w:p w14:paraId="5DD33AFB" w14:textId="77777777" w:rsidR="00A855E6" w:rsidRDefault="00383490" w:rsidP="00263593">
      <w:r w:rsidRPr="00875584">
        <w:rPr>
          <w:rFonts w:ascii="Arial" w:hAnsi="Arial"/>
          <w:b/>
          <w:sz w:val="24"/>
          <w:szCs w:val="24"/>
        </w:rPr>
        <w:t>Description</w:t>
      </w:r>
    </w:p>
    <w:p w14:paraId="0B8A856E" w14:textId="77777777" w:rsidR="009F5595" w:rsidRDefault="00DF2151">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5C2D830F" w14:textId="77777777" w:rsidR="009F5595" w:rsidRDefault="009F5595"/>
    <w:p w14:paraId="5909B5D5" w14:textId="77777777" w:rsidR="009F5595" w:rsidRDefault="00DF2151">
      <w:r>
        <w:t xml:space="preserve">As an example, the SNOMED CT identifier namespace might have a </w:t>
      </w:r>
      <w:r>
        <w:rPr>
          <w:i/>
          <w:iCs/>
        </w:rPr>
        <w:t>uri</w:t>
      </w:r>
      <w:r>
        <w:t xml:space="preserve"> of "http://sno</w:t>
      </w:r>
      <w:r>
        <w:t xml:space="preserve">med.info/sct", which identifies the sole namespace and an </w:t>
      </w:r>
      <w:r>
        <w:rPr>
          <w:i/>
          <w:iCs/>
        </w:rPr>
        <w:t>identifierURIPattern</w:t>
      </w:r>
      <w:r>
        <w:t xml:space="preserve"> of "http://snomed.info/id/$1" which indicates an EnumerationLiteral named 74400008 would be represented as "http://snomed.info/id/74400008".</w:t>
      </w:r>
    </w:p>
    <w:p w14:paraId="64918EFC" w14:textId="77777777" w:rsidR="00377E18" w:rsidRDefault="00C51B43" w:rsidP="00377E18">
      <w:pPr>
        <w:ind w:left="720" w:firstLine="720"/>
      </w:pPr>
      <w:r>
        <w:t xml:space="preserve"> </w:t>
      </w:r>
    </w:p>
    <w:p w14:paraId="3F2734E3" w14:textId="77777777" w:rsidR="0063570E" w:rsidRDefault="0063570E" w:rsidP="00383490"/>
    <w:p w14:paraId="5E24AC0C" w14:textId="77777777" w:rsidR="00A855E6" w:rsidRDefault="00383490" w:rsidP="00263593">
      <w:r w:rsidRPr="00875584">
        <w:rPr>
          <w:rFonts w:ascii="Arial" w:hAnsi="Arial"/>
          <w:b/>
          <w:sz w:val="24"/>
          <w:szCs w:val="24"/>
        </w:rPr>
        <w:t>Diagrams</w:t>
      </w:r>
    </w:p>
    <w:p w14:paraId="3FE9426B" w14:textId="77777777" w:rsidR="00A93FDC" w:rsidRDefault="00DF2151" w:rsidP="00CB0928">
      <w:pPr>
        <w:ind w:left="720"/>
      </w:pPr>
      <w:hyperlink w:anchor="_0628ce7e5381e7543ba417bb320e03fb" w:history="1">
        <w:r w:rsidR="003E7695">
          <w:rPr>
            <w:rStyle w:val="Hyperlink"/>
          </w:rPr>
          <w:t>IdentificationAndDesignation</w:t>
        </w:r>
      </w:hyperlink>
    </w:p>
    <w:p w14:paraId="72A5D896" w14:textId="77777777" w:rsidR="0063570E" w:rsidRDefault="0063570E" w:rsidP="00383490"/>
    <w:p w14:paraId="5F72EAE6" w14:textId="77777777" w:rsidR="00A855E6" w:rsidRDefault="00383490" w:rsidP="00263593">
      <w:r w:rsidRPr="00875584">
        <w:rPr>
          <w:rFonts w:ascii="Arial" w:hAnsi="Arial"/>
          <w:b/>
          <w:sz w:val="24"/>
          <w:szCs w:val="24"/>
        </w:rPr>
        <w:t>Direct Subclasses (Specialization)</w:t>
      </w:r>
    </w:p>
    <w:p w14:paraId="56AA75DC" w14:textId="77777777" w:rsidR="00377E18" w:rsidRDefault="00DF2151" w:rsidP="00B51B66">
      <w:pPr>
        <w:ind w:firstLine="720"/>
      </w:pPr>
      <w:hyperlink w:anchor="_7dc1530ae1ef855ecc3eb9bd5b555a14" w:history="1">
        <w:r w:rsidR="006977BE">
          <w:rPr>
            <w:rStyle w:val="Hyperlink"/>
          </w:rPr>
          <w:t>ArchetypeType</w:t>
        </w:r>
      </w:hyperlink>
      <w:r w:rsidR="006977BE">
        <w:t xml:space="preserve">, </w:t>
      </w:r>
    </w:p>
    <w:p w14:paraId="64785FDF" w14:textId="77777777" w:rsidR="00377E18" w:rsidRDefault="00DF2151" w:rsidP="00B51B66">
      <w:pPr>
        <w:ind w:firstLine="720"/>
      </w:pPr>
      <w:hyperlink w:anchor="_b9f78b93edc24bb3301ba69a57e4afc3" w:history="1">
        <w:r w:rsidR="006977BE">
          <w:rPr>
            <w:rStyle w:val="Hyperlink"/>
          </w:rPr>
          <w:t>KnownNamespace</w:t>
        </w:r>
      </w:hyperlink>
      <w:r w:rsidR="006977BE">
        <w:t xml:space="preserve">, </w:t>
      </w:r>
    </w:p>
    <w:p w14:paraId="7902DDE0" w14:textId="77777777" w:rsidR="00377E18" w:rsidRDefault="00DF2151" w:rsidP="00B51B66">
      <w:pPr>
        <w:ind w:firstLine="720"/>
      </w:pPr>
      <w:hyperlink w:anchor="_446e0591a4f825b22cd9e573c1239a72" w:history="1">
        <w:r w:rsidR="006977BE">
          <w:rPr>
            <w:rStyle w:val="Hyperlink"/>
          </w:rPr>
          <w:t>Language</w:t>
        </w:r>
      </w:hyperlink>
    </w:p>
    <w:p w14:paraId="7E06E1D8" w14:textId="77777777" w:rsidR="0063570E" w:rsidRDefault="0063570E" w:rsidP="00383490"/>
    <w:p w14:paraId="691304E4" w14:textId="77777777" w:rsidR="00A855E6" w:rsidRDefault="00383490" w:rsidP="00263593">
      <w:r w:rsidRPr="00875584">
        <w:rPr>
          <w:rFonts w:ascii="Arial" w:hAnsi="Arial"/>
          <w:b/>
          <w:sz w:val="24"/>
          <w:szCs w:val="24"/>
        </w:rPr>
        <w:t>Attributes</w:t>
      </w:r>
    </w:p>
    <w:p w14:paraId="19AF8E8D" w14:textId="77777777" w:rsidR="00DC3AE7" w:rsidRDefault="00DC3AE7" w:rsidP="00DC3AE7">
      <w:r w:rsidRPr="00DC3AE7">
        <w:t xml:space="preserve"> </w:t>
      </w:r>
    </w:p>
    <w:p w14:paraId="7EFC6407" w14:textId="77777777" w:rsidR="00B603FB" w:rsidRDefault="00B603FB" w:rsidP="008B78EB"/>
    <w:p w14:paraId="33965236" w14:textId="77777777" w:rsidR="008F7598" w:rsidRPr="00386B66" w:rsidRDefault="008B78EB" w:rsidP="008B78EB">
      <w:r w:rsidRPr="006A54F6">
        <w:rPr>
          <w:b/>
        </w:rPr>
        <w:t xml:space="preserve">•   </w:t>
      </w:r>
      <w:r w:rsidR="00576F05" w:rsidRPr="00386B66">
        <w:t xml:space="preserve">&lt;property&gt; </w:t>
      </w:r>
      <w:r w:rsidR="00802C1A" w:rsidRPr="00386B66">
        <w:t>uri : UML Standard Profile::UML2 Metamodel::PrimitiveTypes::String</w:t>
      </w:r>
      <w:r w:rsidR="00481D13">
        <w:t xml:space="preserve"> </w:t>
      </w:r>
      <w:r w:rsidR="005B66AC">
        <w:t>[0..1]</w:t>
      </w:r>
    </w:p>
    <w:p w14:paraId="28DCAA39" w14:textId="77777777" w:rsidR="009F5595" w:rsidRDefault="00DF2151">
      <w:r>
        <w:t xml:space="preserve">A URI referencing the namespace associated with the ScopedIdentifier.  Examples:  </w:t>
      </w:r>
      <w:hyperlink r:id="rId34" w:history="1">
        <w:r>
          <w:rPr>
            <w:color w:val="0000FF"/>
            <w:u w:val="single"/>
          </w:rPr>
          <w:t>http://snomed.info/sct</w:t>
        </w:r>
      </w:hyperlink>
      <w:r>
        <w:t xml:space="preserve">  http://loinc.org</w:t>
      </w:r>
    </w:p>
    <w:p w14:paraId="347B26EC" w14:textId="77777777" w:rsidR="00DC3AE7" w:rsidRDefault="00DC3AE7" w:rsidP="00DC3AE7">
      <w:r w:rsidRPr="00DC3AE7">
        <w:t xml:space="preserve"> </w:t>
      </w:r>
    </w:p>
    <w:p w14:paraId="7390F9E2" w14:textId="77777777" w:rsidR="00B603FB" w:rsidRDefault="00B603FB" w:rsidP="008B78EB"/>
    <w:p w14:paraId="1BCF3E40" w14:textId="77777777" w:rsidR="008F7598" w:rsidRPr="00386B66" w:rsidRDefault="008B78EB" w:rsidP="008B78EB">
      <w:r w:rsidRPr="006A54F6">
        <w:rPr>
          <w:b/>
        </w:rPr>
        <w:t xml:space="preserve">•   </w:t>
      </w:r>
      <w:r w:rsidR="00576F05" w:rsidRPr="00386B66">
        <w:t xml:space="preserve">&lt;property&gt; </w:t>
      </w:r>
      <w:r w:rsidR="00802C1A" w:rsidRPr="00386B66">
        <w:t>identifierURIPattern : UML Standard Profile::UML2 Metamodel::PrimitiveTypes::String</w:t>
      </w:r>
      <w:r w:rsidR="00481D13">
        <w:t xml:space="preserve"> </w:t>
      </w:r>
      <w:r w:rsidR="005B66AC">
        <w:t>[0..1]</w:t>
      </w:r>
    </w:p>
    <w:p w14:paraId="7893ED7F" w14:textId="77777777" w:rsidR="009F5595" w:rsidRDefault="00DF2151">
      <w:r>
        <w:t>A URI substitution pattern, where "$1" indicates where the name of a</w:t>
      </w:r>
      <w:r>
        <w:t xml:space="preserve">n owned EnumerationLiteral would be substituted to create a URI.  Example:  http://loinc.org/id/$1. </w:t>
      </w:r>
    </w:p>
    <w:p w14:paraId="5E0B0F94" w14:textId="77777777" w:rsidR="00C3365F" w:rsidRDefault="00C3365F" w:rsidP="00ED4063">
      <w:pPr>
        <w:rPr>
          <w:b/>
        </w:rPr>
      </w:pPr>
      <w:r>
        <w:tab/>
      </w:r>
    </w:p>
    <w:p w14:paraId="69619713" w14:textId="77777777" w:rsidR="00C3365F" w:rsidRDefault="00C3365F" w:rsidP="00ED4063">
      <w:pPr>
        <w:rPr>
          <w:b/>
        </w:rPr>
      </w:pPr>
      <w:r>
        <w:rPr>
          <w:b/>
        </w:rPr>
        <w:tab/>
      </w:r>
      <w:r>
        <w:tab/>
      </w:r>
      <w:r>
        <w:rPr>
          <w:b/>
        </w:rPr>
        <w:t>true</w:t>
      </w:r>
    </w:p>
    <w:p w14:paraId="5FEDACD6" w14:textId="77777777" w:rsidR="00C3365F" w:rsidRDefault="00C3365F" w:rsidP="00ED4063">
      <w:pPr>
        <w:rPr>
          <w:b/>
        </w:rPr>
      </w:pPr>
      <w:r>
        <w:tab/>
      </w:r>
    </w:p>
    <w:p w14:paraId="3C0C6E07" w14:textId="77777777" w:rsidR="002C0F83" w:rsidRPr="005F31BE" w:rsidRDefault="00F851FF" w:rsidP="005F31BE">
      <w:pPr>
        <w:pStyle w:val="Heading4"/>
      </w:pPr>
      <w:bookmarkStart w:id="107" w:name="_a4fedb7858ead8d2272640d51b53719a"/>
      <w:bookmarkStart w:id="108" w:name="_Toc285796151"/>
      <w:r w:rsidRPr="005F31BE">
        <w:t>TerminologyProfile::ValueSetDefinitionReference [Stereotype]</w:t>
      </w:r>
      <w:bookmarkEnd w:id="107"/>
      <w:bookmarkEnd w:id="108"/>
    </w:p>
    <w:p w14:paraId="43E5C5AE" w14:textId="77777777" w:rsidR="0063570E" w:rsidRDefault="0063570E" w:rsidP="00383490"/>
    <w:p w14:paraId="60DD7475" w14:textId="77777777" w:rsidR="00A855E6" w:rsidRDefault="00383490" w:rsidP="00263593">
      <w:r w:rsidRPr="00875584">
        <w:rPr>
          <w:rFonts w:ascii="Arial" w:hAnsi="Arial"/>
          <w:b/>
          <w:sz w:val="24"/>
          <w:szCs w:val="24"/>
        </w:rPr>
        <w:t>Description</w:t>
      </w:r>
    </w:p>
    <w:p w14:paraId="2AC99AF3" w14:textId="77777777" w:rsidR="009F5595" w:rsidRDefault="00DF2151">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134A2C14" w14:textId="77777777" w:rsidR="009F5595" w:rsidRDefault="00DF2151">
      <w:r>
        <w:t xml:space="preserve"> </w:t>
      </w:r>
    </w:p>
    <w:p w14:paraId="1F89BFE7" w14:textId="77777777" w:rsidR="009F5595" w:rsidRDefault="00DF2151">
      <w:r>
        <w:t xml:space="preserve"> </w:t>
      </w:r>
    </w:p>
    <w:p w14:paraId="0293C315" w14:textId="77777777" w:rsidR="00377E18" w:rsidRDefault="00C51B43" w:rsidP="00377E18">
      <w:pPr>
        <w:ind w:left="720" w:firstLine="720"/>
      </w:pPr>
      <w:r>
        <w:t xml:space="preserve"> </w:t>
      </w:r>
    </w:p>
    <w:p w14:paraId="79AFBF03" w14:textId="77777777" w:rsidR="0063570E" w:rsidRDefault="0063570E" w:rsidP="00383490"/>
    <w:p w14:paraId="663FD3BF" w14:textId="77777777" w:rsidR="00A855E6" w:rsidRDefault="00383490" w:rsidP="00263593">
      <w:r w:rsidRPr="00875584">
        <w:rPr>
          <w:rFonts w:ascii="Arial" w:hAnsi="Arial"/>
          <w:b/>
          <w:sz w:val="24"/>
          <w:szCs w:val="24"/>
        </w:rPr>
        <w:t>Diagrams</w:t>
      </w:r>
    </w:p>
    <w:p w14:paraId="39AB2852" w14:textId="77777777" w:rsidR="00A93FDC" w:rsidRDefault="00DF2151" w:rsidP="00CB0928">
      <w:pPr>
        <w:ind w:left="720"/>
      </w:pPr>
      <w:hyperlink w:anchor="_aa2597b87275ed4e1724a94a9c31d90b" w:history="1">
        <w:r w:rsidR="003E7695">
          <w:rPr>
            <w:rStyle w:val="Hyperlink"/>
          </w:rPr>
          <w:t>Resource References</w:t>
        </w:r>
      </w:hyperlink>
    </w:p>
    <w:p w14:paraId="763694C6" w14:textId="77777777" w:rsidR="0063570E" w:rsidRDefault="0063570E" w:rsidP="00383490"/>
    <w:p w14:paraId="26F6589B" w14:textId="77777777" w:rsidR="00A855E6" w:rsidRDefault="00383490" w:rsidP="00263593">
      <w:r w:rsidRPr="00875584">
        <w:rPr>
          <w:rFonts w:ascii="Arial" w:hAnsi="Arial"/>
          <w:b/>
          <w:sz w:val="24"/>
          <w:szCs w:val="24"/>
        </w:rPr>
        <w:t>Direct Superclasses (Generalization)</w:t>
      </w:r>
    </w:p>
    <w:p w14:paraId="53B202B5" w14:textId="77777777" w:rsidR="00377E18" w:rsidRDefault="00DF2151" w:rsidP="00B51B66">
      <w:pPr>
        <w:ind w:firstLine="720"/>
      </w:pPr>
      <w:hyperlink w:anchor="_1b2eec63ad4ef6c72d57b9985e0346ff" w:history="1">
        <w:r w:rsidR="006977BE">
          <w:rPr>
            <w:rStyle w:val="Hyperlink"/>
          </w:rPr>
          <w:t>ResourceReference</w:t>
        </w:r>
      </w:hyperlink>
    </w:p>
    <w:p w14:paraId="6F1EAFC5" w14:textId="77777777" w:rsidR="0063570E" w:rsidRDefault="0063570E" w:rsidP="00383490"/>
    <w:p w14:paraId="074A067D" w14:textId="77777777" w:rsidR="00A855E6" w:rsidRDefault="00383490" w:rsidP="00263593">
      <w:r w:rsidRPr="00875584">
        <w:rPr>
          <w:rFonts w:ascii="Arial" w:hAnsi="Arial"/>
          <w:b/>
          <w:sz w:val="24"/>
          <w:szCs w:val="24"/>
        </w:rPr>
        <w:t>Constraints</w:t>
      </w:r>
    </w:p>
    <w:p w14:paraId="3DE7AEDE" w14:textId="77777777" w:rsidR="0087616E" w:rsidRPr="00BC6BEC" w:rsidRDefault="0087616E" w:rsidP="00263593">
      <w:pPr>
        <w:rPr>
          <w:rFonts w:ascii="Arial" w:hAnsi="Arial"/>
          <w:b/>
          <w:sz w:val="24"/>
          <w:szCs w:val="24"/>
        </w:rPr>
      </w:pPr>
    </w:p>
    <w:p w14:paraId="7C2C6318"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4DE297DD" w14:textId="77777777" w:rsidR="009F5595" w:rsidRDefault="00DF2151">
      <w:r>
        <w:t xml:space="preserve"> A ValueSetDefinitionReference is a specia</w:t>
      </w:r>
      <w:r>
        <w:t>lization of a ValueSetReference.</w:t>
      </w:r>
    </w:p>
    <w:p w14:paraId="08E8D4C7" w14:textId="77777777" w:rsidR="00377E18" w:rsidRDefault="00CF06F6" w:rsidP="00377E18">
      <w:pPr>
        <w:ind w:left="3600" w:firstLine="720"/>
      </w:pPr>
      <w:r w:rsidRPr="00467F03">
        <w:t>[OCL]</w:t>
      </w:r>
    </w:p>
    <w:p w14:paraId="67378173" w14:textId="77777777" w:rsidR="008B78EB" w:rsidRDefault="004B279F" w:rsidP="00ED4063">
      <w:r w:rsidRPr="0047488C">
        <w:rPr>
          <w:rFonts w:ascii="Courier" w:hAnsi="Courier"/>
        </w:rPr>
        <w:t>self.base_Enumeration.general-&gt;select(g|g.stereotypedBy('ValueSetReference'))-&gt;size()&lt;=1</w:t>
      </w:r>
    </w:p>
    <w:p w14:paraId="576E0A98" w14:textId="77777777" w:rsidR="00C3365F" w:rsidRDefault="00C3365F" w:rsidP="00ED4063">
      <w:pPr>
        <w:rPr>
          <w:b/>
        </w:rPr>
      </w:pPr>
      <w:r>
        <w:tab/>
      </w:r>
    </w:p>
    <w:p w14:paraId="33993FB0" w14:textId="77777777" w:rsidR="00C3365F" w:rsidRDefault="00C3365F" w:rsidP="00ED4063">
      <w:pPr>
        <w:rPr>
          <w:b/>
        </w:rPr>
      </w:pPr>
      <w:r>
        <w:rPr>
          <w:b/>
        </w:rPr>
        <w:tab/>
      </w:r>
      <w:r>
        <w:tab/>
      </w:r>
      <w:r>
        <w:rPr>
          <w:b/>
        </w:rPr>
        <w:t>true</w:t>
      </w:r>
    </w:p>
    <w:p w14:paraId="192D0DF2" w14:textId="77777777" w:rsidR="00C3365F" w:rsidRDefault="00C3365F" w:rsidP="00ED4063">
      <w:pPr>
        <w:rPr>
          <w:b/>
        </w:rPr>
      </w:pPr>
      <w:r>
        <w:tab/>
      </w:r>
    </w:p>
    <w:p w14:paraId="707CA992" w14:textId="77777777" w:rsidR="002C0F83" w:rsidRPr="005F31BE" w:rsidRDefault="00F851FF" w:rsidP="005F31BE">
      <w:pPr>
        <w:pStyle w:val="Heading4"/>
      </w:pPr>
      <w:bookmarkStart w:id="109" w:name="_1a1ca20b54028ee5e2eb20af35411f6e"/>
      <w:bookmarkStart w:id="110" w:name="_Toc285796152"/>
      <w:r w:rsidRPr="005F31BE">
        <w:t>TerminologyProfile::ValueSetReference [Stereotype]</w:t>
      </w:r>
      <w:bookmarkEnd w:id="109"/>
      <w:bookmarkEnd w:id="110"/>
    </w:p>
    <w:p w14:paraId="798229C4" w14:textId="77777777" w:rsidR="0063570E" w:rsidRDefault="0063570E" w:rsidP="00383490"/>
    <w:p w14:paraId="11893B6B" w14:textId="77777777" w:rsidR="00A855E6" w:rsidRDefault="00383490" w:rsidP="00263593">
      <w:r w:rsidRPr="00875584">
        <w:rPr>
          <w:rFonts w:ascii="Arial" w:hAnsi="Arial"/>
          <w:b/>
          <w:sz w:val="24"/>
          <w:szCs w:val="24"/>
        </w:rPr>
        <w:t>Description</w:t>
      </w:r>
    </w:p>
    <w:p w14:paraId="58B92B0C" w14:textId="77777777" w:rsidR="009F5595" w:rsidRDefault="00DF2151">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52B54785" w14:textId="77777777" w:rsidR="00377E18" w:rsidRDefault="00C51B43" w:rsidP="00377E18">
      <w:pPr>
        <w:ind w:left="720" w:firstLine="720"/>
      </w:pPr>
      <w:r>
        <w:t xml:space="preserve"> </w:t>
      </w:r>
    </w:p>
    <w:p w14:paraId="0F85A332" w14:textId="77777777" w:rsidR="0063570E" w:rsidRDefault="0063570E" w:rsidP="00383490"/>
    <w:p w14:paraId="14D25B88" w14:textId="77777777" w:rsidR="00A855E6" w:rsidRDefault="00383490" w:rsidP="00263593">
      <w:r w:rsidRPr="00875584">
        <w:rPr>
          <w:rFonts w:ascii="Arial" w:hAnsi="Arial"/>
          <w:b/>
          <w:sz w:val="24"/>
          <w:szCs w:val="24"/>
        </w:rPr>
        <w:t>Diagrams</w:t>
      </w:r>
    </w:p>
    <w:p w14:paraId="650E23E1" w14:textId="77777777" w:rsidR="00A93FDC" w:rsidRDefault="00DF2151" w:rsidP="00CB0928">
      <w:pPr>
        <w:ind w:left="720"/>
      </w:pPr>
      <w:hyperlink w:anchor="_aa2597b87275ed4e1724a94a9c31d90b" w:history="1">
        <w:r w:rsidR="003E7695">
          <w:rPr>
            <w:rStyle w:val="Hyperlink"/>
          </w:rPr>
          <w:t>Resource References</w:t>
        </w:r>
      </w:hyperlink>
    </w:p>
    <w:p w14:paraId="6A8366C5" w14:textId="77777777" w:rsidR="0063570E" w:rsidRDefault="0063570E" w:rsidP="00383490"/>
    <w:p w14:paraId="4E0A9352" w14:textId="77777777" w:rsidR="00A855E6" w:rsidRDefault="00383490" w:rsidP="00263593">
      <w:r w:rsidRPr="00875584">
        <w:rPr>
          <w:rFonts w:ascii="Arial" w:hAnsi="Arial"/>
          <w:b/>
          <w:sz w:val="24"/>
          <w:szCs w:val="24"/>
        </w:rPr>
        <w:t>Direct Superclasses (Generalization)</w:t>
      </w:r>
    </w:p>
    <w:p w14:paraId="06C27F05" w14:textId="77777777" w:rsidR="00377E18" w:rsidRDefault="00DF2151" w:rsidP="00B51B66">
      <w:pPr>
        <w:ind w:firstLine="720"/>
      </w:pPr>
      <w:hyperlink w:anchor="_1b2eec63ad4ef6c72d57b9985e0346ff" w:history="1">
        <w:r w:rsidR="006977BE">
          <w:rPr>
            <w:rStyle w:val="Hyperlink"/>
          </w:rPr>
          <w:t>ResourceReference</w:t>
        </w:r>
      </w:hyperlink>
    </w:p>
    <w:p w14:paraId="6E8F8834" w14:textId="77777777" w:rsidR="0063570E" w:rsidRDefault="0063570E" w:rsidP="00383490"/>
    <w:p w14:paraId="1369253C" w14:textId="77777777" w:rsidR="00A855E6" w:rsidRDefault="00383490" w:rsidP="00263593">
      <w:r w:rsidRPr="00875584">
        <w:rPr>
          <w:rFonts w:ascii="Arial" w:hAnsi="Arial"/>
          <w:b/>
          <w:sz w:val="24"/>
          <w:szCs w:val="24"/>
        </w:rPr>
        <w:t>Constraints</w:t>
      </w:r>
    </w:p>
    <w:p w14:paraId="43C62977" w14:textId="77777777" w:rsidR="0087616E" w:rsidRPr="00BC6BEC" w:rsidRDefault="0087616E" w:rsidP="00263593">
      <w:pPr>
        <w:rPr>
          <w:rFonts w:ascii="Arial" w:hAnsi="Arial"/>
          <w:b/>
          <w:sz w:val="24"/>
          <w:szCs w:val="24"/>
        </w:rPr>
      </w:pPr>
    </w:p>
    <w:p w14:paraId="24319CB0"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1E54D957" w14:textId="77777777" w:rsidR="009F5595" w:rsidRDefault="00DF2151">
      <w:r>
        <w:t>This Enumerat</w:t>
      </w:r>
      <w:r>
        <w:t>ion must have exactly one &lt;&lt;ValueSetDefinitionReference&gt;&gt; Generalization.</w:t>
      </w:r>
    </w:p>
    <w:p w14:paraId="3822AA6F" w14:textId="77777777" w:rsidR="009F5595" w:rsidRDefault="00DF2151">
      <w:r>
        <w:t xml:space="preserve"> </w:t>
      </w:r>
    </w:p>
    <w:p w14:paraId="24F13746" w14:textId="77777777" w:rsidR="00377E18" w:rsidRDefault="00CF06F6" w:rsidP="00377E18">
      <w:pPr>
        <w:ind w:left="3600" w:firstLine="720"/>
      </w:pPr>
      <w:r w:rsidRPr="00467F03">
        <w:t>[OCL]</w:t>
      </w:r>
    </w:p>
    <w:p w14:paraId="54E22ED4" w14:textId="77777777" w:rsidR="008B78EB" w:rsidRDefault="004B279F" w:rsidP="00ED4063">
      <w:r w:rsidRPr="0047488C">
        <w:rPr>
          <w:rFonts w:ascii="Courier" w:hAnsi="Courier"/>
        </w:rPr>
        <w:t>self.base_Enumeration.general-&gt;select(g|g.stereotypedBy('ValueSetDefinitionReference'))-&gt;size()&lt;=1</w:t>
      </w:r>
    </w:p>
    <w:p w14:paraId="042B4FEA" w14:textId="77777777" w:rsidR="00C3365F" w:rsidRDefault="00C3365F" w:rsidP="00ED4063">
      <w:pPr>
        <w:rPr>
          <w:b/>
        </w:rPr>
      </w:pPr>
      <w:r>
        <w:tab/>
      </w:r>
    </w:p>
    <w:p w14:paraId="0CA56FC5" w14:textId="77777777" w:rsidR="00C3365F" w:rsidRDefault="00C3365F" w:rsidP="00ED4063">
      <w:pPr>
        <w:rPr>
          <w:b/>
        </w:rPr>
      </w:pPr>
      <w:r>
        <w:rPr>
          <w:b/>
        </w:rPr>
        <w:tab/>
      </w:r>
      <w:r>
        <w:tab/>
      </w:r>
      <w:r>
        <w:rPr>
          <w:b/>
        </w:rPr>
        <w:t>true</w:t>
      </w:r>
    </w:p>
    <w:p w14:paraId="41BD8F0A" w14:textId="77777777" w:rsidR="00C3365F" w:rsidRDefault="00C3365F" w:rsidP="00ED4063">
      <w:pPr>
        <w:rPr>
          <w:b/>
        </w:rPr>
      </w:pPr>
      <w:r>
        <w:tab/>
      </w:r>
    </w:p>
    <w:p w14:paraId="20254E7F" w14:textId="77777777" w:rsidR="002C0F83" w:rsidRPr="005F31BE" w:rsidRDefault="00F851FF" w:rsidP="005F31BE">
      <w:pPr>
        <w:pStyle w:val="Heading4"/>
      </w:pPr>
      <w:bookmarkStart w:id="111" w:name="_f3184cb0f8e704f5122c5e97fb9f130c"/>
      <w:bookmarkStart w:id="112" w:name="_Toc285796153"/>
      <w:r w:rsidRPr="005F31BE">
        <w:t>TerminologyProfile::ValueSetReferenceInstance [Stereotype]</w:t>
      </w:r>
      <w:bookmarkEnd w:id="111"/>
      <w:bookmarkEnd w:id="112"/>
    </w:p>
    <w:p w14:paraId="52412C23" w14:textId="77777777" w:rsidR="0063570E" w:rsidRDefault="0063570E" w:rsidP="00383490"/>
    <w:p w14:paraId="294717ED" w14:textId="77777777" w:rsidR="00A855E6" w:rsidRDefault="00383490" w:rsidP="00263593">
      <w:r w:rsidRPr="00875584">
        <w:rPr>
          <w:rFonts w:ascii="Arial" w:hAnsi="Arial"/>
          <w:b/>
          <w:sz w:val="24"/>
          <w:szCs w:val="24"/>
        </w:rPr>
        <w:t>Description</w:t>
      </w:r>
    </w:p>
    <w:p w14:paraId="276DB771" w14:textId="77777777" w:rsidR="009F5595" w:rsidRDefault="00DF2151">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37232372" w14:textId="77777777" w:rsidR="00377E18" w:rsidRDefault="00C51B43" w:rsidP="00377E18">
      <w:pPr>
        <w:ind w:left="720" w:firstLine="720"/>
      </w:pPr>
      <w:r>
        <w:t xml:space="preserve"> </w:t>
      </w:r>
    </w:p>
    <w:p w14:paraId="5A13AB7F" w14:textId="77777777" w:rsidR="0063570E" w:rsidRDefault="0063570E" w:rsidP="00383490"/>
    <w:p w14:paraId="3FA7143C" w14:textId="77777777" w:rsidR="00A855E6" w:rsidRDefault="00383490" w:rsidP="00263593">
      <w:r w:rsidRPr="00875584">
        <w:rPr>
          <w:rFonts w:ascii="Arial" w:hAnsi="Arial"/>
          <w:b/>
          <w:sz w:val="24"/>
          <w:szCs w:val="24"/>
        </w:rPr>
        <w:t>Diagrams</w:t>
      </w:r>
    </w:p>
    <w:p w14:paraId="07C00742" w14:textId="77777777" w:rsidR="00A93FDC" w:rsidRDefault="00DF2151" w:rsidP="00CB0928">
      <w:pPr>
        <w:ind w:left="720"/>
      </w:pPr>
      <w:hyperlink w:anchor="_6d065336864e77a240c6e7a3eb36e8cd" w:history="1">
        <w:r w:rsidR="003E7695">
          <w:rPr>
            <w:rStyle w:val="Hyperlink"/>
          </w:rPr>
          <w:t>Resource Reference Relationships</w:t>
        </w:r>
      </w:hyperlink>
    </w:p>
    <w:p w14:paraId="6CE33110" w14:textId="77777777" w:rsidR="0063570E" w:rsidRDefault="0063570E" w:rsidP="00383490"/>
    <w:p w14:paraId="62DE1498" w14:textId="77777777" w:rsidR="00A855E6" w:rsidRDefault="00383490" w:rsidP="00263593">
      <w:r w:rsidRPr="00875584">
        <w:rPr>
          <w:rFonts w:ascii="Arial" w:hAnsi="Arial"/>
          <w:b/>
          <w:sz w:val="24"/>
          <w:szCs w:val="24"/>
        </w:rPr>
        <w:t>Direct Superclasses (Generalization)</w:t>
      </w:r>
    </w:p>
    <w:p w14:paraId="7CC8E6B4" w14:textId="77777777" w:rsidR="00377E18" w:rsidRDefault="00DF2151" w:rsidP="00B51B66">
      <w:pPr>
        <w:ind w:firstLine="720"/>
      </w:pPr>
      <w:hyperlink w:anchor="_9d682f32f4917feea358e696d1fd146d" w:history="1">
        <w:r w:rsidR="006977BE">
          <w:rPr>
            <w:rStyle w:val="Hyperlink"/>
          </w:rPr>
          <w:t>ResourceReferenceInstance</w:t>
        </w:r>
      </w:hyperlink>
    </w:p>
    <w:p w14:paraId="42477F47" w14:textId="77777777" w:rsidR="0063570E" w:rsidRDefault="0063570E" w:rsidP="00383490"/>
    <w:p w14:paraId="4BEA923F" w14:textId="77777777" w:rsidR="00A855E6" w:rsidRDefault="00383490" w:rsidP="00263593">
      <w:r w:rsidRPr="00875584">
        <w:rPr>
          <w:rFonts w:ascii="Arial" w:hAnsi="Arial"/>
          <w:b/>
          <w:sz w:val="24"/>
          <w:szCs w:val="24"/>
        </w:rPr>
        <w:t>Constraints</w:t>
      </w:r>
    </w:p>
    <w:p w14:paraId="00F9515C" w14:textId="77777777" w:rsidR="0087616E" w:rsidRPr="00BC6BEC" w:rsidRDefault="0087616E" w:rsidP="00263593">
      <w:pPr>
        <w:rPr>
          <w:rFonts w:ascii="Arial" w:hAnsi="Arial"/>
          <w:b/>
          <w:sz w:val="24"/>
          <w:szCs w:val="24"/>
        </w:rPr>
      </w:pPr>
    </w:p>
    <w:p w14:paraId="77B2DB0F"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238AC7D6" w14:textId="77777777" w:rsidR="009F5595" w:rsidRDefault="00DF2151">
      <w:r>
        <w:t>Must have one &lt;&lt;EnumeratedValueDomain&gt;&gt; client and one &lt;&lt;ValueSetReference&gt;&gt; supplier.</w:t>
      </w:r>
    </w:p>
    <w:p w14:paraId="1E2125A6" w14:textId="77777777" w:rsidR="00377E18" w:rsidRDefault="00CF06F6" w:rsidP="00377E18">
      <w:pPr>
        <w:ind w:left="3600" w:firstLine="720"/>
      </w:pPr>
      <w:r w:rsidRPr="00467F03">
        <w:t>[OCL]</w:t>
      </w:r>
    </w:p>
    <w:p w14:paraId="78AE2106"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4B35ED92" w14:textId="77777777" w:rsidR="00A129D2" w:rsidRDefault="00B40CA2" w:rsidP="008F0741">
      <w:pPr>
        <w:ind w:firstLine="720"/>
      </w:pPr>
      <w:r>
        <w:t xml:space="preserve">    </w:t>
      </w:r>
    </w:p>
    <w:p w14:paraId="6EE7E6C2" w14:textId="77777777" w:rsidR="00AD09CC" w:rsidRDefault="00B40CA2" w:rsidP="00AD09CC">
      <w:pPr>
        <w:ind w:left="720"/>
      </w:pPr>
      <w:r>
        <w:t xml:space="preserve">    </w:t>
      </w:r>
    </w:p>
    <w:p w14:paraId="518C8FD2" w14:textId="77777777" w:rsidR="00AD09CC" w:rsidRDefault="00B40CA2" w:rsidP="00AD09CC">
      <w:pPr>
        <w:ind w:left="720"/>
      </w:pPr>
      <w:r>
        <w:t xml:space="preserve">    </w:t>
      </w:r>
    </w:p>
    <w:p w14:paraId="18764222" w14:textId="77777777" w:rsidR="007D4D10" w:rsidRDefault="007D4D10" w:rsidP="007D4D10">
      <w:pPr>
        <w:ind w:left="720"/>
      </w:pPr>
      <w:r w:rsidRPr="007D4D10">
        <w:t xml:space="preserve"> </w:t>
      </w:r>
    </w:p>
    <w:p w14:paraId="0BD3D9D6" w14:textId="77777777" w:rsidR="007D4D10" w:rsidRDefault="007D4D10" w:rsidP="007D4D10">
      <w:pPr>
        <w:ind w:left="1440"/>
      </w:pPr>
      <w:r>
        <w:t xml:space="preserve"> </w:t>
      </w:r>
    </w:p>
    <w:p w14:paraId="5958A528" w14:textId="77777777" w:rsidR="002C0F83" w:rsidRDefault="001F24CC" w:rsidP="00860763">
      <w:pPr>
        <w:pStyle w:val="Heading2"/>
      </w:pPr>
      <w:bookmarkStart w:id="113" w:name="_Toc285796154"/>
      <w:r w:rsidRPr="001F24CC">
        <w:t>Constraint Profile [Profile]</w:t>
      </w:r>
      <w:bookmarkEnd w:id="113"/>
      <w:r w:rsidR="003C6850">
        <w:t xml:space="preserve"> </w:t>
      </w:r>
    </w:p>
    <w:p w14:paraId="38C4D523" w14:textId="77777777" w:rsidR="009F5595" w:rsidRDefault="00DF2151">
      <w:r>
        <w:t>The constraint profile defines the modeling elements that may be applied to a reference model and archetype.  These elements “constrain” the target model narrowing the semantics and syntax.  These elements are drawn from ADL 2.0 and ISO 13606.</w:t>
      </w:r>
    </w:p>
    <w:p w14:paraId="72315EE0" w14:textId="77777777" w:rsidR="00AD09CC" w:rsidRDefault="00B40CA2" w:rsidP="00AD09CC">
      <w:pPr>
        <w:ind w:firstLine="720"/>
      </w:pPr>
      <w:r>
        <w:t xml:space="preserve">    </w:t>
      </w:r>
    </w:p>
    <w:p w14:paraId="6B11BC4C" w14:textId="77777777" w:rsidR="00AD09CC" w:rsidRDefault="00B40CA2" w:rsidP="00AD09CC">
      <w:pPr>
        <w:ind w:firstLine="720"/>
      </w:pPr>
      <w:r>
        <w:t xml:space="preserve">    </w:t>
      </w:r>
    </w:p>
    <w:p w14:paraId="22719271" w14:textId="77777777" w:rsidR="00AB0696" w:rsidRDefault="00B40CA2" w:rsidP="00AB0696">
      <w:pPr>
        <w:tabs>
          <w:tab w:val="left" w:pos="3060"/>
        </w:tabs>
        <w:ind w:firstLine="720"/>
        <w:rPr>
          <w:color w:val="FF0000"/>
        </w:rPr>
      </w:pPr>
      <w:r>
        <w:t xml:space="preserve">    </w:t>
      </w:r>
    </w:p>
    <w:p w14:paraId="7A0BC300" w14:textId="77777777" w:rsidR="00AB0696" w:rsidRDefault="00B40CA2" w:rsidP="00AB0696">
      <w:pPr>
        <w:tabs>
          <w:tab w:val="left" w:pos="3060"/>
        </w:tabs>
        <w:ind w:firstLine="720"/>
        <w:rPr>
          <w:color w:val="FF0000"/>
        </w:rPr>
      </w:pPr>
      <w:r>
        <w:t xml:space="preserve">    </w:t>
      </w:r>
    </w:p>
    <w:p w14:paraId="3044E1EB" w14:textId="77777777" w:rsidR="007E42FD" w:rsidRPr="00CC1D86" w:rsidRDefault="00B40CA2" w:rsidP="00AB0696">
      <w:pPr>
        <w:tabs>
          <w:tab w:val="left" w:pos="3060"/>
        </w:tabs>
        <w:ind w:firstLine="720"/>
        <w:rPr>
          <w:color w:val="FF0000"/>
        </w:rPr>
      </w:pPr>
      <w:r>
        <w:t xml:space="preserve">    </w:t>
      </w:r>
    </w:p>
    <w:p w14:paraId="5D9BC538" w14:textId="77777777" w:rsidR="00AB0696" w:rsidRDefault="00B40CA2" w:rsidP="00AB0696">
      <w:pPr>
        <w:ind w:firstLine="720"/>
      </w:pPr>
      <w:r>
        <w:t xml:space="preserve">    </w:t>
      </w:r>
    </w:p>
    <w:p w14:paraId="3BE9CECF" w14:textId="77777777" w:rsidR="008F0741" w:rsidRPr="002F3EB5" w:rsidRDefault="00B40CA2" w:rsidP="008F0741">
      <w:pPr>
        <w:ind w:firstLine="720"/>
        <w:rPr>
          <w:color w:val="FF0000"/>
        </w:rPr>
      </w:pPr>
      <w:r>
        <w:t xml:space="preserve">    </w:t>
      </w:r>
    </w:p>
    <w:p w14:paraId="13AFB065" w14:textId="77777777" w:rsidR="008F0741" w:rsidRPr="002F3EB5" w:rsidRDefault="00B40CA2" w:rsidP="008F0741">
      <w:pPr>
        <w:ind w:firstLine="720"/>
        <w:rPr>
          <w:color w:val="FF0000"/>
        </w:rPr>
      </w:pPr>
      <w:r>
        <w:t xml:space="preserve">    </w:t>
      </w:r>
    </w:p>
    <w:p w14:paraId="560EDA52" w14:textId="77777777" w:rsidR="008F0741" w:rsidRDefault="00B40CA2" w:rsidP="008F0741">
      <w:pPr>
        <w:ind w:firstLine="720"/>
      </w:pPr>
      <w:r>
        <w:t xml:space="preserve">    </w:t>
      </w:r>
    </w:p>
    <w:p w14:paraId="12DA6E82" w14:textId="77777777" w:rsidR="008F0741" w:rsidRPr="002F3EB5" w:rsidRDefault="00B40CA2" w:rsidP="008F0741">
      <w:pPr>
        <w:ind w:firstLine="720"/>
        <w:rPr>
          <w:color w:val="FF0000"/>
        </w:rPr>
      </w:pPr>
      <w:r>
        <w:t xml:space="preserve">    </w:t>
      </w:r>
    </w:p>
    <w:p w14:paraId="60CE2839" w14:textId="77777777" w:rsidR="008F0741" w:rsidRPr="002F3EB5" w:rsidRDefault="00B40CA2" w:rsidP="008F0741">
      <w:pPr>
        <w:ind w:firstLine="720"/>
        <w:rPr>
          <w:color w:val="FF0000"/>
        </w:rPr>
      </w:pPr>
      <w:r>
        <w:t xml:space="preserve">    </w:t>
      </w:r>
    </w:p>
    <w:p w14:paraId="5FE9F8FC" w14:textId="77777777" w:rsidR="008F0741" w:rsidRDefault="00B40CA2" w:rsidP="008F0741">
      <w:pPr>
        <w:ind w:firstLine="720"/>
      </w:pPr>
      <w:r>
        <w:t xml:space="preserve">    </w:t>
      </w:r>
    </w:p>
    <w:p w14:paraId="2E01B311" w14:textId="77777777" w:rsidR="008F0741" w:rsidRPr="002F3EB5" w:rsidRDefault="00B40CA2" w:rsidP="008F0741">
      <w:pPr>
        <w:ind w:firstLine="720"/>
        <w:rPr>
          <w:color w:val="FF0000"/>
        </w:rPr>
      </w:pPr>
      <w:r>
        <w:t xml:space="preserve">    </w:t>
      </w:r>
    </w:p>
    <w:p w14:paraId="123F4CA6" w14:textId="77777777" w:rsidR="008F0741" w:rsidRPr="002F3EB5" w:rsidRDefault="00B40CA2" w:rsidP="008F0741">
      <w:pPr>
        <w:ind w:firstLine="720"/>
        <w:rPr>
          <w:color w:val="FF0000"/>
        </w:rPr>
      </w:pPr>
      <w:r>
        <w:t xml:space="preserve">    </w:t>
      </w:r>
    </w:p>
    <w:p w14:paraId="216C3BFF" w14:textId="77777777" w:rsidR="008F0741" w:rsidRDefault="00B40CA2" w:rsidP="008F0741">
      <w:pPr>
        <w:ind w:firstLine="720"/>
      </w:pPr>
      <w:r>
        <w:t xml:space="preserve">    </w:t>
      </w:r>
    </w:p>
    <w:p w14:paraId="5046683F" w14:textId="77777777" w:rsidR="008F0741" w:rsidRPr="002F3EB5" w:rsidRDefault="00B40CA2" w:rsidP="008F0741">
      <w:pPr>
        <w:ind w:firstLine="720"/>
        <w:rPr>
          <w:color w:val="FF0000"/>
        </w:rPr>
      </w:pPr>
      <w:r>
        <w:t xml:space="preserve">    </w:t>
      </w:r>
    </w:p>
    <w:p w14:paraId="381A2515" w14:textId="77777777" w:rsidR="008F0741" w:rsidRPr="002F3EB5" w:rsidRDefault="00B40CA2" w:rsidP="008F0741">
      <w:pPr>
        <w:ind w:firstLine="720"/>
        <w:rPr>
          <w:color w:val="FF0000"/>
        </w:rPr>
      </w:pPr>
      <w:r>
        <w:t xml:space="preserve">    </w:t>
      </w:r>
    </w:p>
    <w:p w14:paraId="5E0D7B8E" w14:textId="77777777" w:rsidR="008F0741" w:rsidRDefault="00B40CA2" w:rsidP="008F0741">
      <w:pPr>
        <w:ind w:firstLine="720"/>
      </w:pPr>
      <w:r>
        <w:t xml:space="preserve">    </w:t>
      </w:r>
    </w:p>
    <w:p w14:paraId="4649EA20" w14:textId="77777777" w:rsidR="00A129D2" w:rsidRPr="002F3EB5" w:rsidRDefault="00B40CA2" w:rsidP="00A129D2">
      <w:pPr>
        <w:ind w:firstLine="720"/>
        <w:rPr>
          <w:color w:val="FF0000"/>
        </w:rPr>
      </w:pPr>
      <w:r>
        <w:t xml:space="preserve">    </w:t>
      </w:r>
    </w:p>
    <w:p w14:paraId="1CA7AAEA" w14:textId="77777777" w:rsidR="00A129D2" w:rsidRDefault="00B40CA2" w:rsidP="00A129D2">
      <w:pPr>
        <w:ind w:firstLine="720"/>
        <w:rPr>
          <w:color w:val="FF0000"/>
        </w:rPr>
      </w:pPr>
      <w:r>
        <w:rPr>
          <w:color w:val="FF0000"/>
        </w:rPr>
        <w:t xml:space="preserve">    </w:t>
      </w:r>
    </w:p>
    <w:p w14:paraId="67548BF4" w14:textId="77777777" w:rsidR="00A129D2" w:rsidRDefault="00B40CA2" w:rsidP="00A129D2">
      <w:pPr>
        <w:ind w:firstLine="720"/>
      </w:pPr>
      <w:r>
        <w:t xml:space="preserve">    </w:t>
      </w:r>
    </w:p>
    <w:p w14:paraId="3189EB47" w14:textId="77777777" w:rsidR="00AD09CC" w:rsidRDefault="00B40CA2" w:rsidP="00AD09CC">
      <w:pPr>
        <w:ind w:left="720"/>
      </w:pPr>
      <w:r>
        <w:t xml:space="preserve">    </w:t>
      </w:r>
    </w:p>
    <w:p w14:paraId="1313E241" w14:textId="77777777" w:rsidR="00AD09CC" w:rsidRDefault="00B40CA2" w:rsidP="00AD09CC">
      <w:pPr>
        <w:ind w:left="720"/>
      </w:pPr>
      <w:r>
        <w:t xml:space="preserve">    </w:t>
      </w:r>
    </w:p>
    <w:p w14:paraId="7CDB9AD2" w14:textId="77777777" w:rsidR="005F31BE" w:rsidRDefault="001F24CC" w:rsidP="005F31BE">
      <w:pPr>
        <w:pStyle w:val="Heading3"/>
      </w:pPr>
      <w:bookmarkStart w:id="114" w:name="_Toc285796155"/>
      <w:r>
        <w:t>Archetypes</w:t>
      </w:r>
      <w:bookmarkEnd w:id="114"/>
    </w:p>
    <w:p w14:paraId="0FCF67DF" w14:textId="77777777" w:rsidR="009F5595" w:rsidRDefault="00DF2151">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14:paraId="22D099F9" w14:textId="77777777" w:rsidR="00AD09CC" w:rsidRDefault="00B40CA2" w:rsidP="00AD09CC">
      <w:pPr>
        <w:ind w:firstLine="720"/>
      </w:pPr>
      <w:r>
        <w:t xml:space="preserve">    </w:t>
      </w:r>
    </w:p>
    <w:p w14:paraId="37AFB5A2" w14:textId="77777777" w:rsidR="00AD09CC" w:rsidRDefault="00B40CA2" w:rsidP="00AD09CC">
      <w:pPr>
        <w:ind w:firstLine="720"/>
      </w:pPr>
      <w:r>
        <w:t xml:space="preserve">    </w:t>
      </w:r>
    </w:p>
    <w:p w14:paraId="6AD7C8F6" w14:textId="77777777" w:rsidR="00AB0696" w:rsidRDefault="00B40CA2" w:rsidP="00AB0696">
      <w:pPr>
        <w:tabs>
          <w:tab w:val="left" w:pos="3060"/>
        </w:tabs>
        <w:ind w:firstLine="720"/>
        <w:rPr>
          <w:color w:val="FF0000"/>
        </w:rPr>
      </w:pPr>
      <w:r>
        <w:t xml:space="preserve">    </w:t>
      </w:r>
    </w:p>
    <w:p w14:paraId="73457FA6" w14:textId="77777777" w:rsidR="00AB0696" w:rsidRDefault="00B40CA2" w:rsidP="00AB0696">
      <w:pPr>
        <w:tabs>
          <w:tab w:val="left" w:pos="3060"/>
        </w:tabs>
        <w:ind w:firstLine="720"/>
        <w:rPr>
          <w:color w:val="FF0000"/>
        </w:rPr>
      </w:pPr>
      <w:r>
        <w:t xml:space="preserve">    </w:t>
      </w:r>
    </w:p>
    <w:p w14:paraId="4C3EEDED" w14:textId="77777777" w:rsidR="007E42FD" w:rsidRPr="00CC1D86" w:rsidRDefault="00B40CA2" w:rsidP="00AB0696">
      <w:pPr>
        <w:tabs>
          <w:tab w:val="left" w:pos="3060"/>
        </w:tabs>
        <w:ind w:firstLine="720"/>
        <w:rPr>
          <w:color w:val="FF0000"/>
        </w:rPr>
      </w:pPr>
      <w:r>
        <w:t xml:space="preserve">    </w:t>
      </w:r>
    </w:p>
    <w:p w14:paraId="253A8939" w14:textId="77777777" w:rsidR="00AB0696" w:rsidRDefault="00B40CA2" w:rsidP="00AB0696">
      <w:pPr>
        <w:ind w:firstLine="720"/>
      </w:pPr>
      <w:r>
        <w:t xml:space="preserve">    </w:t>
      </w:r>
    </w:p>
    <w:p w14:paraId="51AF074E" w14:textId="77777777" w:rsidR="008F0741" w:rsidRPr="002F3EB5" w:rsidRDefault="00B40CA2" w:rsidP="008F0741">
      <w:pPr>
        <w:ind w:firstLine="720"/>
        <w:rPr>
          <w:color w:val="FF0000"/>
        </w:rPr>
      </w:pPr>
      <w:r>
        <w:t xml:space="preserve">    </w:t>
      </w:r>
    </w:p>
    <w:p w14:paraId="42B80CA2" w14:textId="77777777" w:rsidR="008F0741" w:rsidRPr="002F3EB5" w:rsidRDefault="00B40CA2" w:rsidP="008F0741">
      <w:pPr>
        <w:ind w:firstLine="720"/>
        <w:rPr>
          <w:color w:val="FF0000"/>
        </w:rPr>
      </w:pPr>
      <w:r>
        <w:t xml:space="preserve">    </w:t>
      </w:r>
    </w:p>
    <w:p w14:paraId="29C97FC4" w14:textId="77777777" w:rsidR="008F0741" w:rsidRDefault="00B40CA2" w:rsidP="008F0741">
      <w:pPr>
        <w:ind w:firstLine="720"/>
      </w:pPr>
      <w:r>
        <w:t xml:space="preserve">    </w:t>
      </w:r>
    </w:p>
    <w:p w14:paraId="32373EAC" w14:textId="77777777" w:rsidR="008F0741" w:rsidRPr="002F3EB5" w:rsidRDefault="00B40CA2" w:rsidP="008F0741">
      <w:pPr>
        <w:ind w:firstLine="720"/>
        <w:rPr>
          <w:color w:val="FF0000"/>
        </w:rPr>
      </w:pPr>
      <w:r>
        <w:t xml:space="preserve">    </w:t>
      </w:r>
    </w:p>
    <w:p w14:paraId="0C6C165E" w14:textId="77777777" w:rsidR="008F0741" w:rsidRPr="002F3EB5" w:rsidRDefault="00B40CA2" w:rsidP="008F0741">
      <w:pPr>
        <w:ind w:firstLine="720"/>
        <w:rPr>
          <w:color w:val="FF0000"/>
        </w:rPr>
      </w:pPr>
      <w:r>
        <w:t xml:space="preserve">    </w:t>
      </w:r>
    </w:p>
    <w:p w14:paraId="29A2CB5F" w14:textId="77777777" w:rsidR="008F0741" w:rsidRDefault="00B40CA2" w:rsidP="008F0741">
      <w:pPr>
        <w:ind w:firstLine="720"/>
      </w:pPr>
      <w:r>
        <w:t xml:space="preserve">    </w:t>
      </w:r>
    </w:p>
    <w:p w14:paraId="6560D054" w14:textId="77777777" w:rsidR="008F0741" w:rsidRPr="002F3EB5" w:rsidRDefault="00B40CA2" w:rsidP="008F0741">
      <w:pPr>
        <w:ind w:firstLine="720"/>
        <w:rPr>
          <w:color w:val="FF0000"/>
        </w:rPr>
      </w:pPr>
      <w:r>
        <w:t xml:space="preserve">    </w:t>
      </w:r>
    </w:p>
    <w:p w14:paraId="4E251808" w14:textId="77777777" w:rsidR="008F0741" w:rsidRPr="002F3EB5" w:rsidRDefault="00B40CA2" w:rsidP="008F0741">
      <w:pPr>
        <w:ind w:firstLine="720"/>
        <w:rPr>
          <w:color w:val="FF0000"/>
        </w:rPr>
      </w:pPr>
      <w:r>
        <w:t xml:space="preserve">    </w:t>
      </w:r>
    </w:p>
    <w:p w14:paraId="0017CBDE" w14:textId="77777777" w:rsidR="008F0741" w:rsidRDefault="00B40CA2" w:rsidP="008F0741">
      <w:pPr>
        <w:ind w:firstLine="720"/>
      </w:pPr>
      <w:r>
        <w:t xml:space="preserve">    </w:t>
      </w:r>
    </w:p>
    <w:p w14:paraId="2BF4B8C6" w14:textId="77777777" w:rsidR="008F0741" w:rsidRPr="002F3EB5" w:rsidRDefault="00B40CA2" w:rsidP="008F0741">
      <w:pPr>
        <w:ind w:firstLine="720"/>
        <w:rPr>
          <w:color w:val="FF0000"/>
        </w:rPr>
      </w:pPr>
      <w:r>
        <w:t xml:space="preserve">    </w:t>
      </w:r>
    </w:p>
    <w:p w14:paraId="66615573" w14:textId="77777777" w:rsidR="008F0741" w:rsidRPr="002F3EB5" w:rsidRDefault="00B40CA2" w:rsidP="008F0741">
      <w:pPr>
        <w:ind w:firstLine="720"/>
        <w:rPr>
          <w:color w:val="FF0000"/>
        </w:rPr>
      </w:pPr>
      <w:r>
        <w:t xml:space="preserve">    </w:t>
      </w:r>
    </w:p>
    <w:p w14:paraId="3F181C3B" w14:textId="77777777" w:rsidR="008F0741" w:rsidRDefault="00B40CA2" w:rsidP="008F0741">
      <w:pPr>
        <w:ind w:firstLine="720"/>
      </w:pPr>
      <w:r>
        <w:t xml:space="preserve">    </w:t>
      </w:r>
    </w:p>
    <w:p w14:paraId="1AFFDC27" w14:textId="77777777" w:rsidR="00A129D2" w:rsidRPr="002F3EB5" w:rsidRDefault="00B40CA2" w:rsidP="00A129D2">
      <w:pPr>
        <w:ind w:firstLine="720"/>
        <w:rPr>
          <w:color w:val="FF0000"/>
        </w:rPr>
      </w:pPr>
      <w:r>
        <w:t xml:space="preserve">    </w:t>
      </w:r>
    </w:p>
    <w:p w14:paraId="64AD7A0A" w14:textId="77777777" w:rsidR="00A129D2" w:rsidRDefault="00B40CA2" w:rsidP="00A129D2">
      <w:pPr>
        <w:ind w:firstLine="720"/>
        <w:rPr>
          <w:color w:val="FF0000"/>
        </w:rPr>
      </w:pPr>
      <w:r>
        <w:rPr>
          <w:color w:val="FF0000"/>
        </w:rPr>
        <w:t xml:space="preserve">    </w:t>
      </w:r>
    </w:p>
    <w:p w14:paraId="6E2FC279" w14:textId="77777777" w:rsidR="00A129D2" w:rsidRDefault="00B40CA2" w:rsidP="00A129D2">
      <w:pPr>
        <w:ind w:firstLine="720"/>
      </w:pPr>
      <w:r>
        <w:t xml:space="preserve">    </w:t>
      </w:r>
    </w:p>
    <w:p w14:paraId="39448AED" w14:textId="77777777" w:rsidR="00AD09CC" w:rsidRDefault="00B40CA2" w:rsidP="00AD09CC">
      <w:pPr>
        <w:ind w:left="720"/>
      </w:pPr>
      <w:r>
        <w:t xml:space="preserve">    </w:t>
      </w:r>
    </w:p>
    <w:p w14:paraId="15928064" w14:textId="77777777" w:rsidR="00AD09CC" w:rsidRDefault="00B40CA2" w:rsidP="00AD09CC">
      <w:pPr>
        <w:ind w:left="720"/>
      </w:pPr>
      <w:r>
        <w:t xml:space="preserve">    </w:t>
      </w:r>
    </w:p>
    <w:p w14:paraId="30542B16" w14:textId="77777777" w:rsidR="00AD09CC" w:rsidRDefault="00B40CA2" w:rsidP="00AD09CC">
      <w:pPr>
        <w:ind w:left="720"/>
      </w:pPr>
      <w:r>
        <w:t xml:space="preserve">    </w:t>
      </w:r>
    </w:p>
    <w:p w14:paraId="2805ABA8" w14:textId="77777777" w:rsidR="002C0F83" w:rsidRPr="005F31BE" w:rsidRDefault="001F24CC" w:rsidP="005F31BE">
      <w:pPr>
        <w:pStyle w:val="Heading4"/>
      </w:pPr>
      <w:bookmarkStart w:id="115" w:name="_Toc285796156"/>
      <w:r w:rsidRPr="005F31BE">
        <w:t>Archetype Libraries</w:t>
      </w:r>
      <w:bookmarkEnd w:id="115"/>
    </w:p>
    <w:p w14:paraId="7C971C80" w14:textId="77777777" w:rsidR="009F5595" w:rsidRDefault="00DF2151">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4C2D5DD9" w14:textId="77777777" w:rsidR="003E4BE1" w:rsidRDefault="003E4BE1" w:rsidP="00FC2D47">
      <w:pPr>
        <w:ind w:firstLine="720"/>
      </w:pPr>
      <w:r>
        <w:rPr>
          <w:noProof/>
        </w:rPr>
        <w:drawing>
          <wp:inline distT="0" distB="0" distL="0" distR="0" wp14:anchorId="43179672" wp14:editId="7AF36E13">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rId35" cstate="print"/>
                    <a:stretch>
                      <a:fillRect/>
                    </a:stretch>
                  </pic:blipFill>
                  <pic:spPr>
                    <a:xfrm>
                      <a:off x="0" y="0"/>
                      <a:ext cx="5934075" cy="4533900"/>
                    </a:xfrm>
                    <a:prstGeom prst="rect">
                      <a:avLst/>
                    </a:prstGeom>
                  </pic:spPr>
                </pic:pic>
              </a:graphicData>
            </a:graphic>
          </wp:inline>
        </w:drawing>
      </w:r>
    </w:p>
    <w:p w14:paraId="037637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16" w:name="_1c8c4aa3906888e5c2c8895f5ed19903"/>
      <w:r w:rsidRPr="007B5B34">
        <w:rPr>
          <w:b/>
          <w:sz w:val="24"/>
          <w:szCs w:val="24"/>
        </w:rPr>
        <w:t xml:space="preserve">Archetypes </w:t>
      </w:r>
      <w:bookmarkEnd w:id="116"/>
    </w:p>
    <w:p w14:paraId="6943E77A" w14:textId="77777777" w:rsidR="00AD09CC" w:rsidRDefault="00B40CA2" w:rsidP="00AD09CC">
      <w:pPr>
        <w:ind w:firstLine="720"/>
      </w:pPr>
      <w:r>
        <w:t xml:space="preserve">    </w:t>
      </w:r>
    </w:p>
    <w:p w14:paraId="6D143385" w14:textId="77777777" w:rsidR="00AD09CC" w:rsidRDefault="00B40CA2" w:rsidP="00AD09CC">
      <w:pPr>
        <w:ind w:firstLine="720"/>
      </w:pPr>
      <w:r>
        <w:t xml:space="preserve">    </w:t>
      </w:r>
    </w:p>
    <w:p w14:paraId="3B096D5A" w14:textId="77777777" w:rsidR="00AB0696" w:rsidRDefault="00B40CA2" w:rsidP="00AB0696">
      <w:pPr>
        <w:tabs>
          <w:tab w:val="left" w:pos="3060"/>
        </w:tabs>
        <w:ind w:firstLine="720"/>
        <w:rPr>
          <w:color w:val="FF0000"/>
        </w:rPr>
      </w:pPr>
      <w:r>
        <w:t xml:space="preserve">    </w:t>
      </w:r>
    </w:p>
    <w:p w14:paraId="73B4EF3B" w14:textId="77777777" w:rsidR="00AB0696" w:rsidRDefault="00B40CA2" w:rsidP="00AB0696">
      <w:pPr>
        <w:tabs>
          <w:tab w:val="left" w:pos="3060"/>
        </w:tabs>
        <w:ind w:firstLine="720"/>
        <w:rPr>
          <w:color w:val="FF0000"/>
        </w:rPr>
      </w:pPr>
      <w:r>
        <w:t xml:space="preserve">    </w:t>
      </w:r>
    </w:p>
    <w:p w14:paraId="7F4AACF5" w14:textId="77777777" w:rsidR="007E42FD" w:rsidRPr="00CC1D86" w:rsidRDefault="00B40CA2" w:rsidP="00AB0696">
      <w:pPr>
        <w:tabs>
          <w:tab w:val="left" w:pos="3060"/>
        </w:tabs>
        <w:ind w:firstLine="720"/>
        <w:rPr>
          <w:color w:val="FF0000"/>
        </w:rPr>
      </w:pPr>
      <w:r>
        <w:t xml:space="preserve">    </w:t>
      </w:r>
    </w:p>
    <w:p w14:paraId="6EDA1D06" w14:textId="77777777" w:rsidR="00AB0696" w:rsidRDefault="00B40CA2" w:rsidP="00AB0696">
      <w:pPr>
        <w:ind w:firstLine="720"/>
      </w:pPr>
      <w:r>
        <w:t xml:space="preserve">    </w:t>
      </w:r>
    </w:p>
    <w:p w14:paraId="40987048" w14:textId="77777777" w:rsidR="008F0741" w:rsidRPr="002F3EB5" w:rsidRDefault="00B40CA2" w:rsidP="008F0741">
      <w:pPr>
        <w:ind w:firstLine="720"/>
        <w:rPr>
          <w:color w:val="FF0000"/>
        </w:rPr>
      </w:pPr>
      <w:r>
        <w:t xml:space="preserve">    </w:t>
      </w:r>
    </w:p>
    <w:p w14:paraId="331852CC" w14:textId="77777777" w:rsidR="008F0741" w:rsidRPr="002F3EB5" w:rsidRDefault="00B40CA2" w:rsidP="008F0741">
      <w:pPr>
        <w:ind w:firstLine="720"/>
        <w:rPr>
          <w:color w:val="FF0000"/>
        </w:rPr>
      </w:pPr>
      <w:r>
        <w:t xml:space="preserve">    </w:t>
      </w:r>
    </w:p>
    <w:p w14:paraId="472D3161" w14:textId="77777777" w:rsidR="008F0741" w:rsidRDefault="00B40CA2" w:rsidP="008F0741">
      <w:pPr>
        <w:ind w:firstLine="720"/>
      </w:pPr>
      <w:r>
        <w:t xml:space="preserve">    </w:t>
      </w:r>
    </w:p>
    <w:p w14:paraId="2BCC24D7" w14:textId="77777777" w:rsidR="008F0741" w:rsidRPr="002F3EB5" w:rsidRDefault="00B40CA2" w:rsidP="008F0741">
      <w:pPr>
        <w:ind w:firstLine="720"/>
        <w:rPr>
          <w:color w:val="FF0000"/>
        </w:rPr>
      </w:pPr>
      <w:r>
        <w:t xml:space="preserve">    </w:t>
      </w:r>
    </w:p>
    <w:p w14:paraId="51AE1456" w14:textId="77777777" w:rsidR="008F0741" w:rsidRPr="002F3EB5" w:rsidRDefault="00B40CA2" w:rsidP="008F0741">
      <w:pPr>
        <w:ind w:firstLine="720"/>
        <w:rPr>
          <w:color w:val="FF0000"/>
        </w:rPr>
      </w:pPr>
      <w:r>
        <w:t xml:space="preserve">    </w:t>
      </w:r>
    </w:p>
    <w:p w14:paraId="1E4F04FB" w14:textId="77777777" w:rsidR="008F0741" w:rsidRDefault="00B40CA2" w:rsidP="008F0741">
      <w:pPr>
        <w:ind w:firstLine="720"/>
      </w:pPr>
      <w:r>
        <w:t xml:space="preserve">    </w:t>
      </w:r>
    </w:p>
    <w:p w14:paraId="587ECD93" w14:textId="77777777" w:rsidR="008F0741" w:rsidRPr="002F3EB5" w:rsidRDefault="00B40CA2" w:rsidP="008F0741">
      <w:pPr>
        <w:ind w:firstLine="720"/>
        <w:rPr>
          <w:color w:val="FF0000"/>
        </w:rPr>
      </w:pPr>
      <w:r>
        <w:t xml:space="preserve">    </w:t>
      </w:r>
    </w:p>
    <w:p w14:paraId="13A169AE" w14:textId="77777777" w:rsidR="008F0741" w:rsidRPr="002F3EB5" w:rsidRDefault="00B40CA2" w:rsidP="008F0741">
      <w:pPr>
        <w:ind w:firstLine="720"/>
        <w:rPr>
          <w:color w:val="FF0000"/>
        </w:rPr>
      </w:pPr>
      <w:r>
        <w:t xml:space="preserve">    </w:t>
      </w:r>
    </w:p>
    <w:p w14:paraId="325FF38E" w14:textId="77777777" w:rsidR="008F0741" w:rsidRDefault="00B40CA2" w:rsidP="008F0741">
      <w:pPr>
        <w:ind w:firstLine="720"/>
      </w:pPr>
      <w:r>
        <w:t xml:space="preserve">    </w:t>
      </w:r>
    </w:p>
    <w:p w14:paraId="260F6308" w14:textId="77777777" w:rsidR="008F0741" w:rsidRPr="002F3EB5" w:rsidRDefault="00B40CA2" w:rsidP="008F0741">
      <w:pPr>
        <w:ind w:firstLine="720"/>
        <w:rPr>
          <w:color w:val="FF0000"/>
        </w:rPr>
      </w:pPr>
      <w:r>
        <w:t xml:space="preserve">    </w:t>
      </w:r>
    </w:p>
    <w:p w14:paraId="3756F895" w14:textId="77777777" w:rsidR="008F0741" w:rsidRPr="002F3EB5" w:rsidRDefault="00B40CA2" w:rsidP="008F0741">
      <w:pPr>
        <w:ind w:firstLine="720"/>
        <w:rPr>
          <w:color w:val="FF0000"/>
        </w:rPr>
      </w:pPr>
      <w:r>
        <w:t xml:space="preserve">    </w:t>
      </w:r>
    </w:p>
    <w:p w14:paraId="1E8B3B55" w14:textId="77777777" w:rsidR="008F0741" w:rsidRDefault="00B40CA2" w:rsidP="008F0741">
      <w:pPr>
        <w:ind w:firstLine="720"/>
      </w:pPr>
      <w:r>
        <w:t xml:space="preserve">    </w:t>
      </w:r>
    </w:p>
    <w:p w14:paraId="5E6FDF21" w14:textId="77777777" w:rsidR="00A129D2" w:rsidRPr="002F3EB5" w:rsidRDefault="00B40CA2" w:rsidP="00A129D2">
      <w:pPr>
        <w:ind w:firstLine="720"/>
        <w:rPr>
          <w:color w:val="FF0000"/>
        </w:rPr>
      </w:pPr>
      <w:r>
        <w:t xml:space="preserve">    </w:t>
      </w:r>
    </w:p>
    <w:p w14:paraId="04CFD81F" w14:textId="77777777" w:rsidR="00A129D2" w:rsidRDefault="00B40CA2" w:rsidP="00A129D2">
      <w:pPr>
        <w:ind w:firstLine="720"/>
        <w:rPr>
          <w:color w:val="FF0000"/>
        </w:rPr>
      </w:pPr>
      <w:r>
        <w:rPr>
          <w:color w:val="FF0000"/>
        </w:rPr>
        <w:t xml:space="preserve">    </w:t>
      </w:r>
    </w:p>
    <w:p w14:paraId="34A2DCA7" w14:textId="77777777" w:rsidR="00A129D2" w:rsidRDefault="00B40CA2" w:rsidP="00A129D2">
      <w:pPr>
        <w:ind w:firstLine="720"/>
      </w:pPr>
      <w:r>
        <w:t xml:space="preserve">    </w:t>
      </w:r>
    </w:p>
    <w:p w14:paraId="66F7BFC4" w14:textId="77777777" w:rsidR="00AD09CC" w:rsidRDefault="00B40CA2" w:rsidP="00AD09CC">
      <w:pPr>
        <w:ind w:left="720"/>
      </w:pPr>
      <w:r>
        <w:t xml:space="preserve">    </w:t>
      </w:r>
    </w:p>
    <w:p w14:paraId="4984BEE2" w14:textId="77777777" w:rsidR="00AD09CC" w:rsidRDefault="00B40CA2" w:rsidP="00AD09CC">
      <w:pPr>
        <w:ind w:left="720"/>
      </w:pPr>
      <w:r>
        <w:t xml:space="preserve">    </w:t>
      </w:r>
    </w:p>
    <w:p w14:paraId="049BC789" w14:textId="77777777" w:rsidR="00AD09CC" w:rsidRDefault="00B40CA2" w:rsidP="00AD09CC">
      <w:pPr>
        <w:ind w:left="720"/>
      </w:pPr>
      <w:r>
        <w:t xml:space="preserve">    </w:t>
      </w:r>
    </w:p>
    <w:p w14:paraId="674287AB" w14:textId="77777777" w:rsidR="002C0F83" w:rsidRPr="005F31BE" w:rsidRDefault="001F24CC" w:rsidP="005F31BE">
      <w:pPr>
        <w:pStyle w:val="Heading4"/>
      </w:pPr>
      <w:bookmarkStart w:id="117" w:name="_Toc285796157"/>
      <w:r w:rsidRPr="005F31BE">
        <w:t>Archetype Metadata</w:t>
      </w:r>
      <w:bookmarkEnd w:id="117"/>
    </w:p>
    <w:p w14:paraId="7E5B8E19" w14:textId="77777777" w:rsidR="009F5595" w:rsidRDefault="00DF2151">
      <w:r>
        <w:t xml:space="preserve">This clause identifies the stereotypes used to connect an </w:t>
      </w:r>
      <w:r>
        <w:rPr>
          <w:b/>
          <w:bCs/>
        </w:rPr>
        <w:t xml:space="preserve">AuthoredResource </w:t>
      </w:r>
      <w:r>
        <w:t>to metadata describing translations, ownership, copyright, state, etc.</w:t>
      </w:r>
    </w:p>
    <w:p w14:paraId="19675344" w14:textId="77777777" w:rsidR="003E4BE1" w:rsidRDefault="003E4BE1" w:rsidP="00FC2D47">
      <w:pPr>
        <w:ind w:firstLine="720"/>
      </w:pPr>
      <w:r>
        <w:rPr>
          <w:noProof/>
        </w:rPr>
        <w:drawing>
          <wp:inline distT="0" distB="0" distL="0" distR="0" wp14:anchorId="67D2C6DC" wp14:editId="1C23DEC9">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rId36" cstate="print"/>
                    <a:stretch>
                      <a:fillRect/>
                    </a:stretch>
                  </pic:blipFill>
                  <pic:spPr>
                    <a:xfrm>
                      <a:off x="0" y="0"/>
                      <a:ext cx="4705350" cy="3438525"/>
                    </a:xfrm>
                    <a:prstGeom prst="rect">
                      <a:avLst/>
                    </a:prstGeom>
                  </pic:spPr>
                </pic:pic>
              </a:graphicData>
            </a:graphic>
          </wp:inline>
        </w:drawing>
      </w:r>
    </w:p>
    <w:p w14:paraId="2BF206A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18" w:name="_c8719d73828cfab6778459fc65cfee21"/>
      <w:r w:rsidRPr="007B5B34">
        <w:rPr>
          <w:b/>
          <w:sz w:val="24"/>
          <w:szCs w:val="24"/>
        </w:rPr>
        <w:t>Archetype Metadata</w:t>
      </w:r>
      <w:bookmarkEnd w:id="118"/>
    </w:p>
    <w:p w14:paraId="7EF73D24" w14:textId="77777777" w:rsidR="00AD09CC" w:rsidRDefault="00B40CA2" w:rsidP="00AD09CC">
      <w:pPr>
        <w:ind w:firstLine="720"/>
      </w:pPr>
      <w:r>
        <w:t xml:space="preserve">    </w:t>
      </w:r>
    </w:p>
    <w:p w14:paraId="6DF1788C" w14:textId="77777777" w:rsidR="00AD09CC" w:rsidRDefault="00B40CA2" w:rsidP="00AD09CC">
      <w:pPr>
        <w:ind w:firstLine="720"/>
      </w:pPr>
      <w:r>
        <w:t xml:space="preserve">    </w:t>
      </w:r>
    </w:p>
    <w:p w14:paraId="63AA9768" w14:textId="77777777" w:rsidR="00AB0696" w:rsidRDefault="00B40CA2" w:rsidP="00AB0696">
      <w:pPr>
        <w:tabs>
          <w:tab w:val="left" w:pos="3060"/>
        </w:tabs>
        <w:ind w:firstLine="720"/>
        <w:rPr>
          <w:color w:val="FF0000"/>
        </w:rPr>
      </w:pPr>
      <w:r>
        <w:t xml:space="preserve">    </w:t>
      </w:r>
    </w:p>
    <w:p w14:paraId="227F570F" w14:textId="77777777" w:rsidR="00AB0696" w:rsidRDefault="00B40CA2" w:rsidP="00AB0696">
      <w:pPr>
        <w:tabs>
          <w:tab w:val="left" w:pos="3060"/>
        </w:tabs>
        <w:ind w:firstLine="720"/>
        <w:rPr>
          <w:color w:val="FF0000"/>
        </w:rPr>
      </w:pPr>
      <w:r>
        <w:t xml:space="preserve">    </w:t>
      </w:r>
    </w:p>
    <w:p w14:paraId="0A3BB1F8" w14:textId="77777777" w:rsidR="007E42FD" w:rsidRPr="00CC1D86" w:rsidRDefault="00B40CA2" w:rsidP="00AB0696">
      <w:pPr>
        <w:tabs>
          <w:tab w:val="left" w:pos="3060"/>
        </w:tabs>
        <w:ind w:firstLine="720"/>
        <w:rPr>
          <w:color w:val="FF0000"/>
        </w:rPr>
      </w:pPr>
      <w:r>
        <w:t xml:space="preserve">    </w:t>
      </w:r>
    </w:p>
    <w:p w14:paraId="2F273091" w14:textId="77777777" w:rsidR="00AB0696" w:rsidRDefault="00B40CA2" w:rsidP="00AB0696">
      <w:pPr>
        <w:ind w:firstLine="720"/>
      </w:pPr>
      <w:r>
        <w:t xml:space="preserve">    </w:t>
      </w:r>
    </w:p>
    <w:p w14:paraId="0D7EEA5E" w14:textId="77777777" w:rsidR="008F0741" w:rsidRPr="002F3EB5" w:rsidRDefault="00B40CA2" w:rsidP="008F0741">
      <w:pPr>
        <w:ind w:firstLine="720"/>
        <w:rPr>
          <w:color w:val="FF0000"/>
        </w:rPr>
      </w:pPr>
      <w:r>
        <w:t xml:space="preserve">    </w:t>
      </w:r>
    </w:p>
    <w:p w14:paraId="58F1DAC2" w14:textId="77777777" w:rsidR="008F0741" w:rsidRPr="002F3EB5" w:rsidRDefault="00B40CA2" w:rsidP="008F0741">
      <w:pPr>
        <w:ind w:firstLine="720"/>
        <w:rPr>
          <w:color w:val="FF0000"/>
        </w:rPr>
      </w:pPr>
      <w:r>
        <w:t xml:space="preserve">    </w:t>
      </w:r>
    </w:p>
    <w:p w14:paraId="516230AC" w14:textId="77777777" w:rsidR="008F0741" w:rsidRDefault="00B40CA2" w:rsidP="008F0741">
      <w:pPr>
        <w:ind w:firstLine="720"/>
      </w:pPr>
      <w:r>
        <w:t xml:space="preserve">    </w:t>
      </w:r>
    </w:p>
    <w:p w14:paraId="3EF21B6A" w14:textId="77777777" w:rsidR="008F0741" w:rsidRPr="002F3EB5" w:rsidRDefault="00B40CA2" w:rsidP="008F0741">
      <w:pPr>
        <w:ind w:firstLine="720"/>
        <w:rPr>
          <w:color w:val="FF0000"/>
        </w:rPr>
      </w:pPr>
      <w:r>
        <w:t xml:space="preserve">    </w:t>
      </w:r>
    </w:p>
    <w:p w14:paraId="69127EAF" w14:textId="77777777" w:rsidR="008F0741" w:rsidRPr="002F3EB5" w:rsidRDefault="00B40CA2" w:rsidP="008F0741">
      <w:pPr>
        <w:ind w:firstLine="720"/>
        <w:rPr>
          <w:color w:val="FF0000"/>
        </w:rPr>
      </w:pPr>
      <w:r>
        <w:t xml:space="preserve">    </w:t>
      </w:r>
    </w:p>
    <w:p w14:paraId="0592DCDD" w14:textId="77777777" w:rsidR="008F0741" w:rsidRDefault="00B40CA2" w:rsidP="008F0741">
      <w:pPr>
        <w:ind w:firstLine="720"/>
      </w:pPr>
      <w:r>
        <w:t xml:space="preserve">    </w:t>
      </w:r>
    </w:p>
    <w:p w14:paraId="6E2FC33A" w14:textId="77777777" w:rsidR="008F0741" w:rsidRPr="002F3EB5" w:rsidRDefault="00B40CA2" w:rsidP="008F0741">
      <w:pPr>
        <w:ind w:firstLine="720"/>
        <w:rPr>
          <w:color w:val="FF0000"/>
        </w:rPr>
      </w:pPr>
      <w:r>
        <w:t xml:space="preserve">    </w:t>
      </w:r>
    </w:p>
    <w:p w14:paraId="39618A12" w14:textId="77777777" w:rsidR="008F0741" w:rsidRPr="002F3EB5" w:rsidRDefault="00B40CA2" w:rsidP="008F0741">
      <w:pPr>
        <w:ind w:firstLine="720"/>
        <w:rPr>
          <w:color w:val="FF0000"/>
        </w:rPr>
      </w:pPr>
      <w:r>
        <w:t xml:space="preserve">    </w:t>
      </w:r>
    </w:p>
    <w:p w14:paraId="6DFAB412" w14:textId="77777777" w:rsidR="008F0741" w:rsidRDefault="00B40CA2" w:rsidP="008F0741">
      <w:pPr>
        <w:ind w:firstLine="720"/>
      </w:pPr>
      <w:r>
        <w:t xml:space="preserve">    </w:t>
      </w:r>
    </w:p>
    <w:p w14:paraId="45DB0715" w14:textId="77777777" w:rsidR="008F0741" w:rsidRPr="002F3EB5" w:rsidRDefault="00B40CA2" w:rsidP="008F0741">
      <w:pPr>
        <w:ind w:firstLine="720"/>
        <w:rPr>
          <w:color w:val="FF0000"/>
        </w:rPr>
      </w:pPr>
      <w:r>
        <w:t xml:space="preserve">    </w:t>
      </w:r>
    </w:p>
    <w:p w14:paraId="7EAB83DF" w14:textId="77777777" w:rsidR="008F0741" w:rsidRPr="002F3EB5" w:rsidRDefault="00B40CA2" w:rsidP="008F0741">
      <w:pPr>
        <w:ind w:firstLine="720"/>
        <w:rPr>
          <w:color w:val="FF0000"/>
        </w:rPr>
      </w:pPr>
      <w:r>
        <w:t xml:space="preserve">    </w:t>
      </w:r>
    </w:p>
    <w:p w14:paraId="14EEFAA6" w14:textId="77777777" w:rsidR="008F0741" w:rsidRDefault="00B40CA2" w:rsidP="008F0741">
      <w:pPr>
        <w:ind w:firstLine="720"/>
      </w:pPr>
      <w:r>
        <w:t xml:space="preserve">    </w:t>
      </w:r>
    </w:p>
    <w:p w14:paraId="2F1276DE" w14:textId="77777777" w:rsidR="00A129D2" w:rsidRPr="002F3EB5" w:rsidRDefault="00B40CA2" w:rsidP="00A129D2">
      <w:pPr>
        <w:ind w:firstLine="720"/>
        <w:rPr>
          <w:color w:val="FF0000"/>
        </w:rPr>
      </w:pPr>
      <w:r>
        <w:t xml:space="preserve">    </w:t>
      </w:r>
    </w:p>
    <w:p w14:paraId="7266DDD7" w14:textId="77777777" w:rsidR="00A129D2" w:rsidRDefault="00B40CA2" w:rsidP="00A129D2">
      <w:pPr>
        <w:ind w:firstLine="720"/>
        <w:rPr>
          <w:color w:val="FF0000"/>
        </w:rPr>
      </w:pPr>
      <w:r>
        <w:rPr>
          <w:color w:val="FF0000"/>
        </w:rPr>
        <w:t xml:space="preserve">    </w:t>
      </w:r>
    </w:p>
    <w:p w14:paraId="6F596DF9" w14:textId="77777777" w:rsidR="00A129D2" w:rsidRDefault="00B40CA2" w:rsidP="00A129D2">
      <w:pPr>
        <w:ind w:firstLine="720"/>
      </w:pPr>
      <w:r>
        <w:t xml:space="preserve">    </w:t>
      </w:r>
    </w:p>
    <w:p w14:paraId="54DCE6D0" w14:textId="77777777" w:rsidR="00AD09CC" w:rsidRDefault="00B40CA2" w:rsidP="00AD09CC">
      <w:pPr>
        <w:ind w:left="720"/>
      </w:pPr>
      <w:r>
        <w:t xml:space="preserve">    </w:t>
      </w:r>
    </w:p>
    <w:p w14:paraId="398F8F0E" w14:textId="77777777" w:rsidR="00AD09CC" w:rsidRDefault="00B40CA2" w:rsidP="00AD09CC">
      <w:pPr>
        <w:ind w:left="720"/>
      </w:pPr>
      <w:r>
        <w:t xml:space="preserve">    </w:t>
      </w:r>
    </w:p>
    <w:p w14:paraId="536FEF97" w14:textId="77777777" w:rsidR="005F31BE" w:rsidRDefault="001F24CC" w:rsidP="005F31BE">
      <w:pPr>
        <w:pStyle w:val="Heading3"/>
      </w:pPr>
      <w:bookmarkStart w:id="119" w:name="_Toc285796158"/>
      <w:r>
        <w:t>Data Type Constraints</w:t>
      </w:r>
      <w:bookmarkEnd w:id="119"/>
    </w:p>
    <w:p w14:paraId="08475617" w14:textId="77777777" w:rsidR="009F5595" w:rsidRDefault="00DF2151">
      <w:r>
        <w:t>This clause defines the stereotypes that are used to constrain the "primitive" or assumed types that are built in to the AML Profile.</w:t>
      </w:r>
    </w:p>
    <w:p w14:paraId="33BE68DA" w14:textId="77777777" w:rsidR="00AD09CC" w:rsidRDefault="00B40CA2" w:rsidP="00AD09CC">
      <w:pPr>
        <w:ind w:firstLine="720"/>
      </w:pPr>
      <w:r>
        <w:t xml:space="preserve">    </w:t>
      </w:r>
    </w:p>
    <w:p w14:paraId="2AC94B63" w14:textId="77777777" w:rsidR="00AD09CC" w:rsidRDefault="00B40CA2" w:rsidP="00AD09CC">
      <w:pPr>
        <w:ind w:firstLine="720"/>
      </w:pPr>
      <w:r>
        <w:t xml:space="preserve">    </w:t>
      </w:r>
    </w:p>
    <w:p w14:paraId="075DE6CA" w14:textId="77777777" w:rsidR="00AB0696" w:rsidRDefault="00B40CA2" w:rsidP="00AB0696">
      <w:pPr>
        <w:tabs>
          <w:tab w:val="left" w:pos="3060"/>
        </w:tabs>
        <w:ind w:firstLine="720"/>
        <w:rPr>
          <w:color w:val="FF0000"/>
        </w:rPr>
      </w:pPr>
      <w:r>
        <w:t xml:space="preserve">    </w:t>
      </w:r>
    </w:p>
    <w:p w14:paraId="386B9459" w14:textId="77777777" w:rsidR="00AB0696" w:rsidRDefault="00B40CA2" w:rsidP="00AB0696">
      <w:pPr>
        <w:tabs>
          <w:tab w:val="left" w:pos="3060"/>
        </w:tabs>
        <w:ind w:firstLine="720"/>
        <w:rPr>
          <w:color w:val="FF0000"/>
        </w:rPr>
      </w:pPr>
      <w:r>
        <w:t xml:space="preserve">    </w:t>
      </w:r>
    </w:p>
    <w:p w14:paraId="1226E051" w14:textId="77777777" w:rsidR="007E42FD" w:rsidRPr="00CC1D86" w:rsidRDefault="00B40CA2" w:rsidP="00AB0696">
      <w:pPr>
        <w:tabs>
          <w:tab w:val="left" w:pos="3060"/>
        </w:tabs>
        <w:ind w:firstLine="720"/>
        <w:rPr>
          <w:color w:val="FF0000"/>
        </w:rPr>
      </w:pPr>
      <w:r>
        <w:t xml:space="preserve">    </w:t>
      </w:r>
    </w:p>
    <w:p w14:paraId="78784FED" w14:textId="77777777" w:rsidR="00AB0696" w:rsidRDefault="00B40CA2" w:rsidP="00AB0696">
      <w:pPr>
        <w:ind w:firstLine="720"/>
      </w:pPr>
      <w:r>
        <w:t xml:space="preserve">    </w:t>
      </w:r>
    </w:p>
    <w:p w14:paraId="3A9F2265" w14:textId="77777777" w:rsidR="008F0741" w:rsidRPr="002F3EB5" w:rsidRDefault="00B40CA2" w:rsidP="008F0741">
      <w:pPr>
        <w:ind w:firstLine="720"/>
        <w:rPr>
          <w:color w:val="FF0000"/>
        </w:rPr>
      </w:pPr>
      <w:r>
        <w:t xml:space="preserve">    </w:t>
      </w:r>
    </w:p>
    <w:p w14:paraId="05F75ABB" w14:textId="77777777" w:rsidR="008F0741" w:rsidRPr="002F3EB5" w:rsidRDefault="00B40CA2" w:rsidP="008F0741">
      <w:pPr>
        <w:ind w:firstLine="720"/>
        <w:rPr>
          <w:color w:val="FF0000"/>
        </w:rPr>
      </w:pPr>
      <w:r>
        <w:t xml:space="preserve">    </w:t>
      </w:r>
    </w:p>
    <w:p w14:paraId="7D6069D5" w14:textId="77777777" w:rsidR="008F0741" w:rsidRDefault="00B40CA2" w:rsidP="008F0741">
      <w:pPr>
        <w:ind w:firstLine="720"/>
      </w:pPr>
      <w:r>
        <w:t xml:space="preserve">    </w:t>
      </w:r>
    </w:p>
    <w:p w14:paraId="76C90F87" w14:textId="77777777" w:rsidR="008F0741" w:rsidRPr="002F3EB5" w:rsidRDefault="00B40CA2" w:rsidP="008F0741">
      <w:pPr>
        <w:ind w:firstLine="720"/>
        <w:rPr>
          <w:color w:val="FF0000"/>
        </w:rPr>
      </w:pPr>
      <w:r>
        <w:t xml:space="preserve">    </w:t>
      </w:r>
    </w:p>
    <w:p w14:paraId="1A65B7B0" w14:textId="77777777" w:rsidR="008F0741" w:rsidRPr="002F3EB5" w:rsidRDefault="00B40CA2" w:rsidP="008F0741">
      <w:pPr>
        <w:ind w:firstLine="720"/>
        <w:rPr>
          <w:color w:val="FF0000"/>
        </w:rPr>
      </w:pPr>
      <w:r>
        <w:t xml:space="preserve">    </w:t>
      </w:r>
    </w:p>
    <w:p w14:paraId="4B44A857" w14:textId="77777777" w:rsidR="008F0741" w:rsidRDefault="00B40CA2" w:rsidP="008F0741">
      <w:pPr>
        <w:ind w:firstLine="720"/>
      </w:pPr>
      <w:r>
        <w:t xml:space="preserve">    </w:t>
      </w:r>
    </w:p>
    <w:p w14:paraId="23FADD6F" w14:textId="77777777" w:rsidR="008F0741" w:rsidRPr="002F3EB5" w:rsidRDefault="00B40CA2" w:rsidP="008F0741">
      <w:pPr>
        <w:ind w:firstLine="720"/>
        <w:rPr>
          <w:color w:val="FF0000"/>
        </w:rPr>
      </w:pPr>
      <w:r>
        <w:t xml:space="preserve">    </w:t>
      </w:r>
    </w:p>
    <w:p w14:paraId="6A0DBE45" w14:textId="77777777" w:rsidR="008F0741" w:rsidRPr="002F3EB5" w:rsidRDefault="00B40CA2" w:rsidP="008F0741">
      <w:pPr>
        <w:ind w:firstLine="720"/>
        <w:rPr>
          <w:color w:val="FF0000"/>
        </w:rPr>
      </w:pPr>
      <w:r>
        <w:t xml:space="preserve">    </w:t>
      </w:r>
    </w:p>
    <w:p w14:paraId="2C4939D4" w14:textId="77777777" w:rsidR="008F0741" w:rsidRDefault="00B40CA2" w:rsidP="008F0741">
      <w:pPr>
        <w:ind w:firstLine="720"/>
      </w:pPr>
      <w:r>
        <w:t xml:space="preserve">    </w:t>
      </w:r>
    </w:p>
    <w:p w14:paraId="103C4EEA" w14:textId="77777777" w:rsidR="008F0741" w:rsidRPr="002F3EB5" w:rsidRDefault="00B40CA2" w:rsidP="008F0741">
      <w:pPr>
        <w:ind w:firstLine="720"/>
        <w:rPr>
          <w:color w:val="FF0000"/>
        </w:rPr>
      </w:pPr>
      <w:r>
        <w:t xml:space="preserve">    </w:t>
      </w:r>
    </w:p>
    <w:p w14:paraId="74AC12C3" w14:textId="77777777" w:rsidR="008F0741" w:rsidRPr="002F3EB5" w:rsidRDefault="00B40CA2" w:rsidP="008F0741">
      <w:pPr>
        <w:ind w:firstLine="720"/>
        <w:rPr>
          <w:color w:val="FF0000"/>
        </w:rPr>
      </w:pPr>
      <w:r>
        <w:t xml:space="preserve">    </w:t>
      </w:r>
    </w:p>
    <w:p w14:paraId="0858C60B" w14:textId="77777777" w:rsidR="008F0741" w:rsidRDefault="00B40CA2" w:rsidP="008F0741">
      <w:pPr>
        <w:ind w:firstLine="720"/>
      </w:pPr>
      <w:r>
        <w:t xml:space="preserve">    </w:t>
      </w:r>
    </w:p>
    <w:p w14:paraId="50B24992" w14:textId="77777777" w:rsidR="00A129D2" w:rsidRPr="002F3EB5" w:rsidRDefault="00B40CA2" w:rsidP="00A129D2">
      <w:pPr>
        <w:ind w:firstLine="720"/>
        <w:rPr>
          <w:color w:val="FF0000"/>
        </w:rPr>
      </w:pPr>
      <w:r>
        <w:t xml:space="preserve">    </w:t>
      </w:r>
    </w:p>
    <w:p w14:paraId="62BD3B02" w14:textId="77777777" w:rsidR="00A129D2" w:rsidRDefault="00B40CA2" w:rsidP="00A129D2">
      <w:pPr>
        <w:ind w:firstLine="720"/>
        <w:rPr>
          <w:color w:val="FF0000"/>
        </w:rPr>
      </w:pPr>
      <w:r>
        <w:rPr>
          <w:color w:val="FF0000"/>
        </w:rPr>
        <w:t xml:space="preserve">    </w:t>
      </w:r>
    </w:p>
    <w:p w14:paraId="108D94D2" w14:textId="77777777" w:rsidR="00A129D2" w:rsidRDefault="00B40CA2" w:rsidP="00A129D2">
      <w:pPr>
        <w:ind w:firstLine="720"/>
      </w:pPr>
      <w:r>
        <w:t xml:space="preserve">    </w:t>
      </w:r>
    </w:p>
    <w:p w14:paraId="2292EEA5" w14:textId="77777777" w:rsidR="00AD09CC" w:rsidRDefault="00B40CA2" w:rsidP="00AD09CC">
      <w:pPr>
        <w:ind w:left="720"/>
      </w:pPr>
      <w:r>
        <w:t xml:space="preserve">    </w:t>
      </w:r>
    </w:p>
    <w:p w14:paraId="79D9E5D0" w14:textId="77777777" w:rsidR="00AD09CC" w:rsidRDefault="00B40CA2" w:rsidP="00AD09CC">
      <w:pPr>
        <w:ind w:left="720"/>
      </w:pPr>
      <w:r>
        <w:t xml:space="preserve">    </w:t>
      </w:r>
    </w:p>
    <w:p w14:paraId="37524D68" w14:textId="77777777" w:rsidR="00AD09CC" w:rsidRDefault="00B40CA2" w:rsidP="00AD09CC">
      <w:pPr>
        <w:ind w:left="720"/>
      </w:pPr>
      <w:r>
        <w:t xml:space="preserve">    </w:t>
      </w:r>
    </w:p>
    <w:p w14:paraId="6B705789" w14:textId="77777777" w:rsidR="002C0F83" w:rsidRPr="005F31BE" w:rsidRDefault="001F24CC" w:rsidP="005F31BE">
      <w:pPr>
        <w:pStyle w:val="Heading4"/>
      </w:pPr>
      <w:bookmarkStart w:id="120" w:name="_Toc285796159"/>
      <w:r w:rsidRPr="005F31BE">
        <w:t>Primitive Type Constraints</w:t>
      </w:r>
      <w:bookmarkEnd w:id="120"/>
    </w:p>
    <w:p w14:paraId="4FDB0AEB" w14:textId="77777777" w:rsidR="009F5595" w:rsidRDefault="00DF2151">
      <w:r>
        <w:t xml:space="preserve"> This clause identifies the basic "primitive" type constraints</w:t>
      </w:r>
    </w:p>
    <w:p w14:paraId="213EC5CB" w14:textId="77777777" w:rsidR="003E4BE1" w:rsidRDefault="003E4BE1" w:rsidP="00FC2D47">
      <w:pPr>
        <w:ind w:firstLine="720"/>
      </w:pPr>
      <w:r>
        <w:rPr>
          <w:noProof/>
        </w:rPr>
        <w:drawing>
          <wp:inline distT="0" distB="0" distL="0" distR="0" wp14:anchorId="272677F9" wp14:editId="09D552B8">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rId37" cstate="print"/>
                    <a:stretch>
                      <a:fillRect/>
                    </a:stretch>
                  </pic:blipFill>
                  <pic:spPr>
                    <a:xfrm>
                      <a:off x="0" y="0"/>
                      <a:ext cx="5943600" cy="1952625"/>
                    </a:xfrm>
                    <a:prstGeom prst="rect">
                      <a:avLst/>
                    </a:prstGeom>
                  </pic:spPr>
                </pic:pic>
              </a:graphicData>
            </a:graphic>
          </wp:inline>
        </w:drawing>
      </w:r>
    </w:p>
    <w:p w14:paraId="0036D03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1" w:name="_ae5d1776f07899a7af4725351a338b35"/>
      <w:r w:rsidRPr="007B5B34">
        <w:rPr>
          <w:b/>
          <w:sz w:val="24"/>
          <w:szCs w:val="24"/>
        </w:rPr>
        <w:t>Primitive Type Constraints</w:t>
      </w:r>
      <w:bookmarkEnd w:id="121"/>
    </w:p>
    <w:p w14:paraId="51DEB528" w14:textId="77777777" w:rsidR="00AD09CC" w:rsidRDefault="00B40CA2" w:rsidP="00AD09CC">
      <w:pPr>
        <w:ind w:firstLine="720"/>
      </w:pPr>
      <w:r>
        <w:t xml:space="preserve">    </w:t>
      </w:r>
    </w:p>
    <w:p w14:paraId="67D89DF1" w14:textId="77777777" w:rsidR="00AD09CC" w:rsidRDefault="00B40CA2" w:rsidP="00AD09CC">
      <w:pPr>
        <w:ind w:firstLine="720"/>
      </w:pPr>
      <w:r>
        <w:t xml:space="preserve">    </w:t>
      </w:r>
    </w:p>
    <w:p w14:paraId="7C3009AD" w14:textId="77777777" w:rsidR="00AB0696" w:rsidRDefault="00B40CA2" w:rsidP="00AB0696">
      <w:pPr>
        <w:tabs>
          <w:tab w:val="left" w:pos="3060"/>
        </w:tabs>
        <w:ind w:firstLine="720"/>
        <w:rPr>
          <w:color w:val="FF0000"/>
        </w:rPr>
      </w:pPr>
      <w:r>
        <w:t xml:space="preserve">    </w:t>
      </w:r>
    </w:p>
    <w:p w14:paraId="59F03DF6" w14:textId="77777777" w:rsidR="00AB0696" w:rsidRDefault="00B40CA2" w:rsidP="00AB0696">
      <w:pPr>
        <w:tabs>
          <w:tab w:val="left" w:pos="3060"/>
        </w:tabs>
        <w:ind w:firstLine="720"/>
        <w:rPr>
          <w:color w:val="FF0000"/>
        </w:rPr>
      </w:pPr>
      <w:r>
        <w:t xml:space="preserve">    </w:t>
      </w:r>
    </w:p>
    <w:p w14:paraId="7085F9FB" w14:textId="77777777" w:rsidR="007E42FD" w:rsidRPr="00CC1D86" w:rsidRDefault="00B40CA2" w:rsidP="00AB0696">
      <w:pPr>
        <w:tabs>
          <w:tab w:val="left" w:pos="3060"/>
        </w:tabs>
        <w:ind w:firstLine="720"/>
        <w:rPr>
          <w:color w:val="FF0000"/>
        </w:rPr>
      </w:pPr>
      <w:r>
        <w:t xml:space="preserve">    </w:t>
      </w:r>
    </w:p>
    <w:p w14:paraId="5ED3F670" w14:textId="77777777" w:rsidR="00AB0696" w:rsidRDefault="00B40CA2" w:rsidP="00AB0696">
      <w:pPr>
        <w:ind w:firstLine="720"/>
      </w:pPr>
      <w:r>
        <w:t xml:space="preserve">    </w:t>
      </w:r>
    </w:p>
    <w:p w14:paraId="04A20207" w14:textId="77777777" w:rsidR="008F0741" w:rsidRPr="002F3EB5" w:rsidRDefault="00B40CA2" w:rsidP="008F0741">
      <w:pPr>
        <w:ind w:firstLine="720"/>
        <w:rPr>
          <w:color w:val="FF0000"/>
        </w:rPr>
      </w:pPr>
      <w:r>
        <w:t xml:space="preserve">    </w:t>
      </w:r>
    </w:p>
    <w:p w14:paraId="56348A21" w14:textId="77777777" w:rsidR="008F0741" w:rsidRPr="002F3EB5" w:rsidRDefault="00B40CA2" w:rsidP="008F0741">
      <w:pPr>
        <w:ind w:firstLine="720"/>
        <w:rPr>
          <w:color w:val="FF0000"/>
        </w:rPr>
      </w:pPr>
      <w:r>
        <w:t xml:space="preserve">    </w:t>
      </w:r>
    </w:p>
    <w:p w14:paraId="38A3E7AF" w14:textId="77777777" w:rsidR="008F0741" w:rsidRDefault="00B40CA2" w:rsidP="008F0741">
      <w:pPr>
        <w:ind w:firstLine="720"/>
      </w:pPr>
      <w:r>
        <w:t xml:space="preserve">    </w:t>
      </w:r>
    </w:p>
    <w:p w14:paraId="02FBFA4C" w14:textId="77777777" w:rsidR="008F0741" w:rsidRPr="002F3EB5" w:rsidRDefault="00B40CA2" w:rsidP="008F0741">
      <w:pPr>
        <w:ind w:firstLine="720"/>
        <w:rPr>
          <w:color w:val="FF0000"/>
        </w:rPr>
      </w:pPr>
      <w:r>
        <w:t xml:space="preserve">    </w:t>
      </w:r>
    </w:p>
    <w:p w14:paraId="17BDE14C" w14:textId="77777777" w:rsidR="008F0741" w:rsidRPr="002F3EB5" w:rsidRDefault="00B40CA2" w:rsidP="008F0741">
      <w:pPr>
        <w:ind w:firstLine="720"/>
        <w:rPr>
          <w:color w:val="FF0000"/>
        </w:rPr>
      </w:pPr>
      <w:r>
        <w:t xml:space="preserve">    </w:t>
      </w:r>
    </w:p>
    <w:p w14:paraId="6A78D01D" w14:textId="77777777" w:rsidR="008F0741" w:rsidRDefault="00B40CA2" w:rsidP="008F0741">
      <w:pPr>
        <w:ind w:firstLine="720"/>
      </w:pPr>
      <w:r>
        <w:t xml:space="preserve">    </w:t>
      </w:r>
    </w:p>
    <w:p w14:paraId="37D4DF86" w14:textId="77777777" w:rsidR="008F0741" w:rsidRPr="002F3EB5" w:rsidRDefault="00B40CA2" w:rsidP="008F0741">
      <w:pPr>
        <w:ind w:firstLine="720"/>
        <w:rPr>
          <w:color w:val="FF0000"/>
        </w:rPr>
      </w:pPr>
      <w:r>
        <w:t xml:space="preserve">    </w:t>
      </w:r>
    </w:p>
    <w:p w14:paraId="7C8FDC3C" w14:textId="77777777" w:rsidR="008F0741" w:rsidRPr="002F3EB5" w:rsidRDefault="00B40CA2" w:rsidP="008F0741">
      <w:pPr>
        <w:ind w:firstLine="720"/>
        <w:rPr>
          <w:color w:val="FF0000"/>
        </w:rPr>
      </w:pPr>
      <w:r>
        <w:t xml:space="preserve">    </w:t>
      </w:r>
    </w:p>
    <w:p w14:paraId="3600F1B8" w14:textId="77777777" w:rsidR="008F0741" w:rsidRDefault="00B40CA2" w:rsidP="008F0741">
      <w:pPr>
        <w:ind w:firstLine="720"/>
      </w:pPr>
      <w:r>
        <w:t xml:space="preserve">    </w:t>
      </w:r>
    </w:p>
    <w:p w14:paraId="5D45E680" w14:textId="77777777" w:rsidR="008F0741" w:rsidRPr="002F3EB5" w:rsidRDefault="00B40CA2" w:rsidP="008F0741">
      <w:pPr>
        <w:ind w:firstLine="720"/>
        <w:rPr>
          <w:color w:val="FF0000"/>
        </w:rPr>
      </w:pPr>
      <w:r>
        <w:t xml:space="preserve">    </w:t>
      </w:r>
    </w:p>
    <w:p w14:paraId="5DA8A15A" w14:textId="77777777" w:rsidR="008F0741" w:rsidRPr="002F3EB5" w:rsidRDefault="00B40CA2" w:rsidP="008F0741">
      <w:pPr>
        <w:ind w:firstLine="720"/>
        <w:rPr>
          <w:color w:val="FF0000"/>
        </w:rPr>
      </w:pPr>
      <w:r>
        <w:t xml:space="preserve">    </w:t>
      </w:r>
    </w:p>
    <w:p w14:paraId="2942E645" w14:textId="77777777" w:rsidR="008F0741" w:rsidRDefault="00B40CA2" w:rsidP="008F0741">
      <w:pPr>
        <w:ind w:firstLine="720"/>
      </w:pPr>
      <w:r>
        <w:t xml:space="preserve">    </w:t>
      </w:r>
    </w:p>
    <w:p w14:paraId="0688A01D" w14:textId="77777777" w:rsidR="00A129D2" w:rsidRPr="002F3EB5" w:rsidRDefault="00B40CA2" w:rsidP="00A129D2">
      <w:pPr>
        <w:ind w:firstLine="720"/>
        <w:rPr>
          <w:color w:val="FF0000"/>
        </w:rPr>
      </w:pPr>
      <w:r>
        <w:t xml:space="preserve">    </w:t>
      </w:r>
    </w:p>
    <w:p w14:paraId="4273311B" w14:textId="77777777" w:rsidR="00A129D2" w:rsidRDefault="00B40CA2" w:rsidP="00A129D2">
      <w:pPr>
        <w:ind w:firstLine="720"/>
        <w:rPr>
          <w:color w:val="FF0000"/>
        </w:rPr>
      </w:pPr>
      <w:r>
        <w:rPr>
          <w:color w:val="FF0000"/>
        </w:rPr>
        <w:t xml:space="preserve">    </w:t>
      </w:r>
    </w:p>
    <w:p w14:paraId="582FB7F7" w14:textId="77777777" w:rsidR="00A129D2" w:rsidRDefault="00B40CA2" w:rsidP="00A129D2">
      <w:pPr>
        <w:ind w:firstLine="720"/>
      </w:pPr>
      <w:r>
        <w:t xml:space="preserve">    </w:t>
      </w:r>
    </w:p>
    <w:p w14:paraId="39B172CC" w14:textId="77777777" w:rsidR="00AD09CC" w:rsidRDefault="00B40CA2" w:rsidP="00AD09CC">
      <w:pPr>
        <w:ind w:left="720"/>
      </w:pPr>
      <w:r>
        <w:t xml:space="preserve">    </w:t>
      </w:r>
    </w:p>
    <w:p w14:paraId="678DBD72" w14:textId="77777777" w:rsidR="00AD09CC" w:rsidRDefault="00B40CA2" w:rsidP="00AD09CC">
      <w:pPr>
        <w:ind w:left="720"/>
      </w:pPr>
      <w:r>
        <w:t xml:space="preserve">    </w:t>
      </w:r>
    </w:p>
    <w:p w14:paraId="43A9A73D" w14:textId="77777777" w:rsidR="00AD09CC" w:rsidRDefault="00B40CA2" w:rsidP="00AD09CC">
      <w:pPr>
        <w:ind w:left="720"/>
      </w:pPr>
      <w:r>
        <w:t xml:space="preserve">    </w:t>
      </w:r>
    </w:p>
    <w:p w14:paraId="5E81AD6B" w14:textId="77777777" w:rsidR="002C0F83" w:rsidRPr="005F31BE" w:rsidRDefault="001F24CC" w:rsidP="005F31BE">
      <w:pPr>
        <w:pStyle w:val="Heading4"/>
      </w:pPr>
      <w:bookmarkStart w:id="122" w:name="_Toc285796160"/>
      <w:r w:rsidRPr="005F31BE">
        <w:t>Date and Time Match Types</w:t>
      </w:r>
      <w:bookmarkEnd w:id="122"/>
    </w:p>
    <w:p w14:paraId="2FE6CF0B" w14:textId="77777777" w:rsidR="009F5595" w:rsidRDefault="00DF2151">
      <w:r>
        <w:t xml:space="preserve"> This clause describes the various matching types derived from ISO 8601 </w:t>
      </w:r>
      <w:r>
        <w:rPr>
          <w:i/>
          <w:iCs/>
        </w:rPr>
        <w:t>Data elements and interchange formats – Information interchange – Representation of dates and times</w:t>
      </w:r>
    </w:p>
    <w:p w14:paraId="44A1A56C" w14:textId="77777777" w:rsidR="003E4BE1" w:rsidRDefault="003E4BE1" w:rsidP="00FC2D47">
      <w:pPr>
        <w:ind w:firstLine="720"/>
      </w:pPr>
      <w:r>
        <w:rPr>
          <w:noProof/>
        </w:rPr>
        <w:drawing>
          <wp:inline distT="0" distB="0" distL="0" distR="0" wp14:anchorId="57D3065A" wp14:editId="55A79CA9">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rId38" cstate="print"/>
                    <a:stretch>
                      <a:fillRect/>
                    </a:stretch>
                  </pic:blipFill>
                  <pic:spPr>
                    <a:xfrm>
                      <a:off x="0" y="0"/>
                      <a:ext cx="5934075" cy="1238250"/>
                    </a:xfrm>
                    <a:prstGeom prst="rect">
                      <a:avLst/>
                    </a:prstGeom>
                  </pic:spPr>
                </pic:pic>
              </a:graphicData>
            </a:graphic>
          </wp:inline>
        </w:drawing>
      </w:r>
    </w:p>
    <w:p w14:paraId="0854049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3" w:name="_f7a183a91006b57fb7e46ae0feb69a2c"/>
      <w:r w:rsidRPr="007B5B34">
        <w:rPr>
          <w:b/>
          <w:sz w:val="24"/>
          <w:szCs w:val="24"/>
        </w:rPr>
        <w:t>Date and Time Match Types</w:t>
      </w:r>
      <w:bookmarkEnd w:id="123"/>
    </w:p>
    <w:p w14:paraId="1A3FEA79" w14:textId="77777777" w:rsidR="00AD09CC" w:rsidRDefault="00B40CA2" w:rsidP="00AD09CC">
      <w:pPr>
        <w:ind w:firstLine="720"/>
      </w:pPr>
      <w:r>
        <w:t xml:space="preserve">    </w:t>
      </w:r>
    </w:p>
    <w:p w14:paraId="2112D57D" w14:textId="77777777" w:rsidR="00AD09CC" w:rsidRDefault="00B40CA2" w:rsidP="00AD09CC">
      <w:pPr>
        <w:ind w:firstLine="720"/>
      </w:pPr>
      <w:r>
        <w:t xml:space="preserve">    </w:t>
      </w:r>
    </w:p>
    <w:p w14:paraId="6A94D25B" w14:textId="77777777" w:rsidR="00AB0696" w:rsidRDefault="00B40CA2" w:rsidP="00AB0696">
      <w:pPr>
        <w:tabs>
          <w:tab w:val="left" w:pos="3060"/>
        </w:tabs>
        <w:ind w:firstLine="720"/>
        <w:rPr>
          <w:color w:val="FF0000"/>
        </w:rPr>
      </w:pPr>
      <w:r>
        <w:t xml:space="preserve">    </w:t>
      </w:r>
    </w:p>
    <w:p w14:paraId="6A56E4DE" w14:textId="77777777" w:rsidR="00AB0696" w:rsidRDefault="00B40CA2" w:rsidP="00AB0696">
      <w:pPr>
        <w:tabs>
          <w:tab w:val="left" w:pos="3060"/>
        </w:tabs>
        <w:ind w:firstLine="720"/>
        <w:rPr>
          <w:color w:val="FF0000"/>
        </w:rPr>
      </w:pPr>
      <w:r>
        <w:t xml:space="preserve">    </w:t>
      </w:r>
    </w:p>
    <w:p w14:paraId="22970380" w14:textId="77777777" w:rsidR="007E42FD" w:rsidRPr="00CC1D86" w:rsidRDefault="00B40CA2" w:rsidP="00AB0696">
      <w:pPr>
        <w:tabs>
          <w:tab w:val="left" w:pos="3060"/>
        </w:tabs>
        <w:ind w:firstLine="720"/>
        <w:rPr>
          <w:color w:val="FF0000"/>
        </w:rPr>
      </w:pPr>
      <w:r>
        <w:t xml:space="preserve">    </w:t>
      </w:r>
    </w:p>
    <w:p w14:paraId="166DF9BA" w14:textId="77777777" w:rsidR="00AB0696" w:rsidRDefault="00B40CA2" w:rsidP="00AB0696">
      <w:pPr>
        <w:ind w:firstLine="720"/>
      </w:pPr>
      <w:r>
        <w:t xml:space="preserve">    </w:t>
      </w:r>
    </w:p>
    <w:p w14:paraId="14121F34" w14:textId="77777777" w:rsidR="008F0741" w:rsidRPr="002F3EB5" w:rsidRDefault="00B40CA2" w:rsidP="008F0741">
      <w:pPr>
        <w:ind w:firstLine="720"/>
        <w:rPr>
          <w:color w:val="FF0000"/>
        </w:rPr>
      </w:pPr>
      <w:r>
        <w:t xml:space="preserve">    </w:t>
      </w:r>
    </w:p>
    <w:p w14:paraId="1643BE13" w14:textId="77777777" w:rsidR="008F0741" w:rsidRPr="002F3EB5" w:rsidRDefault="00B40CA2" w:rsidP="008F0741">
      <w:pPr>
        <w:ind w:firstLine="720"/>
        <w:rPr>
          <w:color w:val="FF0000"/>
        </w:rPr>
      </w:pPr>
      <w:r>
        <w:t xml:space="preserve">    </w:t>
      </w:r>
    </w:p>
    <w:p w14:paraId="3FDF8A83" w14:textId="77777777" w:rsidR="008F0741" w:rsidRDefault="00B40CA2" w:rsidP="008F0741">
      <w:pPr>
        <w:ind w:firstLine="720"/>
      </w:pPr>
      <w:r>
        <w:t xml:space="preserve">    </w:t>
      </w:r>
    </w:p>
    <w:p w14:paraId="7DD1927C" w14:textId="77777777" w:rsidR="008F0741" w:rsidRPr="002F3EB5" w:rsidRDefault="00B40CA2" w:rsidP="008F0741">
      <w:pPr>
        <w:ind w:firstLine="720"/>
        <w:rPr>
          <w:color w:val="FF0000"/>
        </w:rPr>
      </w:pPr>
      <w:r>
        <w:t xml:space="preserve">    </w:t>
      </w:r>
    </w:p>
    <w:p w14:paraId="6BEDA983" w14:textId="77777777" w:rsidR="008F0741" w:rsidRPr="002F3EB5" w:rsidRDefault="00B40CA2" w:rsidP="008F0741">
      <w:pPr>
        <w:ind w:firstLine="720"/>
        <w:rPr>
          <w:color w:val="FF0000"/>
        </w:rPr>
      </w:pPr>
      <w:r>
        <w:t xml:space="preserve">    </w:t>
      </w:r>
    </w:p>
    <w:p w14:paraId="178CFA35" w14:textId="77777777" w:rsidR="008F0741" w:rsidRDefault="00B40CA2" w:rsidP="008F0741">
      <w:pPr>
        <w:ind w:firstLine="720"/>
      </w:pPr>
      <w:r>
        <w:t xml:space="preserve">    </w:t>
      </w:r>
    </w:p>
    <w:p w14:paraId="16678139" w14:textId="77777777" w:rsidR="008F0741" w:rsidRPr="002F3EB5" w:rsidRDefault="00B40CA2" w:rsidP="008F0741">
      <w:pPr>
        <w:ind w:firstLine="720"/>
        <w:rPr>
          <w:color w:val="FF0000"/>
        </w:rPr>
      </w:pPr>
      <w:r>
        <w:t xml:space="preserve">    </w:t>
      </w:r>
    </w:p>
    <w:p w14:paraId="1BD52381" w14:textId="77777777" w:rsidR="008F0741" w:rsidRPr="002F3EB5" w:rsidRDefault="00B40CA2" w:rsidP="008F0741">
      <w:pPr>
        <w:ind w:firstLine="720"/>
        <w:rPr>
          <w:color w:val="FF0000"/>
        </w:rPr>
      </w:pPr>
      <w:r>
        <w:t xml:space="preserve">    </w:t>
      </w:r>
    </w:p>
    <w:p w14:paraId="5ABFBD64" w14:textId="77777777" w:rsidR="008F0741" w:rsidRDefault="00B40CA2" w:rsidP="008F0741">
      <w:pPr>
        <w:ind w:firstLine="720"/>
      </w:pPr>
      <w:r>
        <w:t xml:space="preserve">    </w:t>
      </w:r>
    </w:p>
    <w:p w14:paraId="08D181A5" w14:textId="77777777" w:rsidR="008F0741" w:rsidRPr="002F3EB5" w:rsidRDefault="00B40CA2" w:rsidP="008F0741">
      <w:pPr>
        <w:ind w:firstLine="720"/>
        <w:rPr>
          <w:color w:val="FF0000"/>
        </w:rPr>
      </w:pPr>
      <w:r>
        <w:t xml:space="preserve">    </w:t>
      </w:r>
    </w:p>
    <w:p w14:paraId="68674206" w14:textId="77777777" w:rsidR="008F0741" w:rsidRPr="002F3EB5" w:rsidRDefault="00B40CA2" w:rsidP="008F0741">
      <w:pPr>
        <w:ind w:firstLine="720"/>
        <w:rPr>
          <w:color w:val="FF0000"/>
        </w:rPr>
      </w:pPr>
      <w:r>
        <w:t xml:space="preserve">    </w:t>
      </w:r>
    </w:p>
    <w:p w14:paraId="5C5CCB07" w14:textId="77777777" w:rsidR="008F0741" w:rsidRDefault="00B40CA2" w:rsidP="008F0741">
      <w:pPr>
        <w:ind w:firstLine="720"/>
      </w:pPr>
      <w:r>
        <w:t xml:space="preserve">    </w:t>
      </w:r>
    </w:p>
    <w:p w14:paraId="6EE5A621" w14:textId="77777777" w:rsidR="00A129D2" w:rsidRPr="002F3EB5" w:rsidRDefault="00B40CA2" w:rsidP="00A129D2">
      <w:pPr>
        <w:ind w:firstLine="720"/>
        <w:rPr>
          <w:color w:val="FF0000"/>
        </w:rPr>
      </w:pPr>
      <w:r>
        <w:t xml:space="preserve">    </w:t>
      </w:r>
    </w:p>
    <w:p w14:paraId="7B2330FA" w14:textId="77777777" w:rsidR="00A129D2" w:rsidRDefault="00B40CA2" w:rsidP="00A129D2">
      <w:pPr>
        <w:ind w:firstLine="720"/>
        <w:rPr>
          <w:color w:val="FF0000"/>
        </w:rPr>
      </w:pPr>
      <w:r>
        <w:rPr>
          <w:color w:val="FF0000"/>
        </w:rPr>
        <w:t xml:space="preserve">    </w:t>
      </w:r>
    </w:p>
    <w:p w14:paraId="101AE3BB" w14:textId="77777777" w:rsidR="00A129D2" w:rsidRDefault="00B40CA2" w:rsidP="00A129D2">
      <w:pPr>
        <w:ind w:firstLine="720"/>
      </w:pPr>
      <w:r>
        <w:t xml:space="preserve">    </w:t>
      </w:r>
    </w:p>
    <w:p w14:paraId="729F289D" w14:textId="77777777" w:rsidR="00AD09CC" w:rsidRDefault="00B40CA2" w:rsidP="00AD09CC">
      <w:pPr>
        <w:ind w:left="720"/>
      </w:pPr>
      <w:r>
        <w:t xml:space="preserve">    </w:t>
      </w:r>
    </w:p>
    <w:p w14:paraId="5EE60B44" w14:textId="77777777" w:rsidR="00AD09CC" w:rsidRDefault="00B40CA2" w:rsidP="00AD09CC">
      <w:pPr>
        <w:ind w:left="720"/>
      </w:pPr>
      <w:r>
        <w:t xml:space="preserve">    </w:t>
      </w:r>
    </w:p>
    <w:p w14:paraId="3A4B0FD6" w14:textId="77777777" w:rsidR="00AD09CC" w:rsidRDefault="00B40CA2" w:rsidP="00AD09CC">
      <w:pPr>
        <w:ind w:left="720"/>
      </w:pPr>
      <w:r>
        <w:t xml:space="preserve">    </w:t>
      </w:r>
    </w:p>
    <w:p w14:paraId="6CAB604D" w14:textId="77777777" w:rsidR="002C0F83" w:rsidRPr="005F31BE" w:rsidRDefault="001F24CC" w:rsidP="005F31BE">
      <w:pPr>
        <w:pStyle w:val="Heading4"/>
      </w:pPr>
      <w:bookmarkStart w:id="124" w:name="_Toc285796161"/>
      <w:r w:rsidRPr="005F31BE">
        <w:t>Intervals</w:t>
      </w:r>
      <w:bookmarkEnd w:id="124"/>
    </w:p>
    <w:p w14:paraId="059A68D5" w14:textId="77777777" w:rsidR="009F5595" w:rsidRDefault="00DF2151">
      <w:r>
        <w:t xml:space="preserve"> This section contains the definition of the intervals used in the primitive type constraints.</w:t>
      </w:r>
    </w:p>
    <w:p w14:paraId="0FB4546D" w14:textId="77777777" w:rsidR="003E4BE1" w:rsidRDefault="003E4BE1" w:rsidP="00FC2D47">
      <w:pPr>
        <w:ind w:firstLine="720"/>
      </w:pPr>
      <w:r>
        <w:rPr>
          <w:noProof/>
        </w:rPr>
        <w:drawing>
          <wp:inline distT="0" distB="0" distL="0" distR="0" wp14:anchorId="1A31E3CD" wp14:editId="06FCF23D">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rId39" cstate="print"/>
                    <a:stretch>
                      <a:fillRect/>
                    </a:stretch>
                  </pic:blipFill>
                  <pic:spPr>
                    <a:xfrm>
                      <a:off x="0" y="0"/>
                      <a:ext cx="5934075" cy="1476375"/>
                    </a:xfrm>
                    <a:prstGeom prst="rect">
                      <a:avLst/>
                    </a:prstGeom>
                  </pic:spPr>
                </pic:pic>
              </a:graphicData>
            </a:graphic>
          </wp:inline>
        </w:drawing>
      </w:r>
    </w:p>
    <w:p w14:paraId="1417910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5" w:name="_8566828d89ca01e8919a51d19aa6cd8b"/>
      <w:r w:rsidRPr="007B5B34">
        <w:rPr>
          <w:b/>
          <w:sz w:val="24"/>
          <w:szCs w:val="24"/>
        </w:rPr>
        <w:t>Intervals</w:t>
      </w:r>
      <w:bookmarkEnd w:id="125"/>
    </w:p>
    <w:p w14:paraId="67243CB8" w14:textId="77777777" w:rsidR="00AD09CC" w:rsidRDefault="00B40CA2" w:rsidP="00AD09CC">
      <w:pPr>
        <w:ind w:firstLine="720"/>
      </w:pPr>
      <w:r>
        <w:t xml:space="preserve">    </w:t>
      </w:r>
    </w:p>
    <w:p w14:paraId="743A43FE" w14:textId="77777777" w:rsidR="00AD09CC" w:rsidRDefault="00B40CA2" w:rsidP="00AD09CC">
      <w:pPr>
        <w:ind w:firstLine="720"/>
      </w:pPr>
      <w:r>
        <w:t xml:space="preserve">    </w:t>
      </w:r>
    </w:p>
    <w:p w14:paraId="7A4F6FB7" w14:textId="77777777" w:rsidR="00AB0696" w:rsidRDefault="00B40CA2" w:rsidP="00AB0696">
      <w:pPr>
        <w:tabs>
          <w:tab w:val="left" w:pos="3060"/>
        </w:tabs>
        <w:ind w:firstLine="720"/>
        <w:rPr>
          <w:color w:val="FF0000"/>
        </w:rPr>
      </w:pPr>
      <w:r>
        <w:t xml:space="preserve">    </w:t>
      </w:r>
    </w:p>
    <w:p w14:paraId="547DB6D7" w14:textId="77777777" w:rsidR="00AB0696" w:rsidRDefault="00B40CA2" w:rsidP="00AB0696">
      <w:pPr>
        <w:tabs>
          <w:tab w:val="left" w:pos="3060"/>
        </w:tabs>
        <w:ind w:firstLine="720"/>
        <w:rPr>
          <w:color w:val="FF0000"/>
        </w:rPr>
      </w:pPr>
      <w:r>
        <w:t xml:space="preserve">    </w:t>
      </w:r>
    </w:p>
    <w:p w14:paraId="75DC3D94" w14:textId="77777777" w:rsidR="007E42FD" w:rsidRPr="00CC1D86" w:rsidRDefault="00B40CA2" w:rsidP="00AB0696">
      <w:pPr>
        <w:tabs>
          <w:tab w:val="left" w:pos="3060"/>
        </w:tabs>
        <w:ind w:firstLine="720"/>
        <w:rPr>
          <w:color w:val="FF0000"/>
        </w:rPr>
      </w:pPr>
      <w:r>
        <w:t xml:space="preserve">    </w:t>
      </w:r>
    </w:p>
    <w:p w14:paraId="1D33510D" w14:textId="77777777" w:rsidR="00AB0696" w:rsidRDefault="00B40CA2" w:rsidP="00AB0696">
      <w:pPr>
        <w:ind w:firstLine="720"/>
      </w:pPr>
      <w:r>
        <w:t xml:space="preserve">    </w:t>
      </w:r>
    </w:p>
    <w:p w14:paraId="54B923FB" w14:textId="77777777" w:rsidR="008F0741" w:rsidRPr="002F3EB5" w:rsidRDefault="00B40CA2" w:rsidP="008F0741">
      <w:pPr>
        <w:ind w:firstLine="720"/>
        <w:rPr>
          <w:color w:val="FF0000"/>
        </w:rPr>
      </w:pPr>
      <w:r>
        <w:t xml:space="preserve">    </w:t>
      </w:r>
    </w:p>
    <w:p w14:paraId="5DA6403B" w14:textId="77777777" w:rsidR="008F0741" w:rsidRPr="002F3EB5" w:rsidRDefault="00B40CA2" w:rsidP="008F0741">
      <w:pPr>
        <w:ind w:firstLine="720"/>
        <w:rPr>
          <w:color w:val="FF0000"/>
        </w:rPr>
      </w:pPr>
      <w:r>
        <w:t xml:space="preserve">    </w:t>
      </w:r>
    </w:p>
    <w:p w14:paraId="4DFAEE6D" w14:textId="77777777" w:rsidR="008F0741" w:rsidRDefault="00B40CA2" w:rsidP="008F0741">
      <w:pPr>
        <w:ind w:firstLine="720"/>
      </w:pPr>
      <w:r>
        <w:t xml:space="preserve">    </w:t>
      </w:r>
    </w:p>
    <w:p w14:paraId="2E99A104" w14:textId="77777777" w:rsidR="008F0741" w:rsidRPr="002F3EB5" w:rsidRDefault="00B40CA2" w:rsidP="008F0741">
      <w:pPr>
        <w:ind w:firstLine="720"/>
        <w:rPr>
          <w:color w:val="FF0000"/>
        </w:rPr>
      </w:pPr>
      <w:r>
        <w:t xml:space="preserve">    </w:t>
      </w:r>
    </w:p>
    <w:p w14:paraId="56C2F2FD" w14:textId="77777777" w:rsidR="008F0741" w:rsidRPr="002F3EB5" w:rsidRDefault="00B40CA2" w:rsidP="008F0741">
      <w:pPr>
        <w:ind w:firstLine="720"/>
        <w:rPr>
          <w:color w:val="FF0000"/>
        </w:rPr>
      </w:pPr>
      <w:r>
        <w:t xml:space="preserve">    </w:t>
      </w:r>
    </w:p>
    <w:p w14:paraId="0FF0BA44" w14:textId="77777777" w:rsidR="008F0741" w:rsidRDefault="00B40CA2" w:rsidP="008F0741">
      <w:pPr>
        <w:ind w:firstLine="720"/>
      </w:pPr>
      <w:r>
        <w:t xml:space="preserve">    </w:t>
      </w:r>
    </w:p>
    <w:p w14:paraId="21267AD4" w14:textId="77777777" w:rsidR="008F0741" w:rsidRPr="002F3EB5" w:rsidRDefault="00B40CA2" w:rsidP="008F0741">
      <w:pPr>
        <w:ind w:firstLine="720"/>
        <w:rPr>
          <w:color w:val="FF0000"/>
        </w:rPr>
      </w:pPr>
      <w:r>
        <w:t xml:space="preserve">    </w:t>
      </w:r>
    </w:p>
    <w:p w14:paraId="5C42CC5D" w14:textId="77777777" w:rsidR="008F0741" w:rsidRPr="002F3EB5" w:rsidRDefault="00B40CA2" w:rsidP="008F0741">
      <w:pPr>
        <w:ind w:firstLine="720"/>
        <w:rPr>
          <w:color w:val="FF0000"/>
        </w:rPr>
      </w:pPr>
      <w:r>
        <w:t xml:space="preserve">    </w:t>
      </w:r>
    </w:p>
    <w:p w14:paraId="09A6F237" w14:textId="77777777" w:rsidR="008F0741" w:rsidRDefault="00B40CA2" w:rsidP="008F0741">
      <w:pPr>
        <w:ind w:firstLine="720"/>
      </w:pPr>
      <w:r>
        <w:t xml:space="preserve">    </w:t>
      </w:r>
    </w:p>
    <w:p w14:paraId="64A6E711" w14:textId="77777777" w:rsidR="008F0741" w:rsidRPr="002F3EB5" w:rsidRDefault="00B40CA2" w:rsidP="008F0741">
      <w:pPr>
        <w:ind w:firstLine="720"/>
        <w:rPr>
          <w:color w:val="FF0000"/>
        </w:rPr>
      </w:pPr>
      <w:r>
        <w:t xml:space="preserve">    </w:t>
      </w:r>
    </w:p>
    <w:p w14:paraId="71FB7521" w14:textId="77777777" w:rsidR="008F0741" w:rsidRPr="002F3EB5" w:rsidRDefault="00B40CA2" w:rsidP="008F0741">
      <w:pPr>
        <w:ind w:firstLine="720"/>
        <w:rPr>
          <w:color w:val="FF0000"/>
        </w:rPr>
      </w:pPr>
      <w:r>
        <w:t xml:space="preserve">    </w:t>
      </w:r>
    </w:p>
    <w:p w14:paraId="56C959CA" w14:textId="77777777" w:rsidR="008F0741" w:rsidRDefault="00B40CA2" w:rsidP="008F0741">
      <w:pPr>
        <w:ind w:firstLine="720"/>
      </w:pPr>
      <w:r>
        <w:t xml:space="preserve">    </w:t>
      </w:r>
    </w:p>
    <w:p w14:paraId="05867C51" w14:textId="77777777" w:rsidR="00A129D2" w:rsidRPr="002F3EB5" w:rsidRDefault="00B40CA2" w:rsidP="00A129D2">
      <w:pPr>
        <w:ind w:firstLine="720"/>
        <w:rPr>
          <w:color w:val="FF0000"/>
        </w:rPr>
      </w:pPr>
      <w:r>
        <w:t xml:space="preserve">    </w:t>
      </w:r>
    </w:p>
    <w:p w14:paraId="135BF26A" w14:textId="77777777" w:rsidR="00A129D2" w:rsidRDefault="00B40CA2" w:rsidP="00A129D2">
      <w:pPr>
        <w:ind w:firstLine="720"/>
        <w:rPr>
          <w:color w:val="FF0000"/>
        </w:rPr>
      </w:pPr>
      <w:r>
        <w:rPr>
          <w:color w:val="FF0000"/>
        </w:rPr>
        <w:t xml:space="preserve">    </w:t>
      </w:r>
    </w:p>
    <w:p w14:paraId="496F8ED2" w14:textId="77777777" w:rsidR="00A129D2" w:rsidRDefault="00B40CA2" w:rsidP="00A129D2">
      <w:pPr>
        <w:ind w:firstLine="720"/>
      </w:pPr>
      <w:r>
        <w:t xml:space="preserve">    </w:t>
      </w:r>
    </w:p>
    <w:p w14:paraId="57C6DE9C" w14:textId="77777777" w:rsidR="00AD09CC" w:rsidRDefault="00B40CA2" w:rsidP="00AD09CC">
      <w:pPr>
        <w:ind w:left="720"/>
      </w:pPr>
      <w:r>
        <w:t xml:space="preserve">    </w:t>
      </w:r>
    </w:p>
    <w:p w14:paraId="0356FC17" w14:textId="77777777" w:rsidR="00AD09CC" w:rsidRDefault="00B40CA2" w:rsidP="00AD09CC">
      <w:pPr>
        <w:ind w:left="720"/>
      </w:pPr>
      <w:r>
        <w:t xml:space="preserve">    </w:t>
      </w:r>
    </w:p>
    <w:p w14:paraId="3B11A3AC" w14:textId="77777777" w:rsidR="005F31BE" w:rsidRDefault="001F24CC" w:rsidP="005F31BE">
      <w:pPr>
        <w:pStyle w:val="Heading3"/>
      </w:pPr>
      <w:bookmarkStart w:id="126" w:name="_Toc285796162"/>
      <w:r>
        <w:t>Object and Property Constraints</w:t>
      </w:r>
      <w:bookmarkEnd w:id="126"/>
    </w:p>
    <w:p w14:paraId="2EC0C27F" w14:textId="77777777" w:rsidR="00AD09CC" w:rsidRDefault="00B40CA2" w:rsidP="00AD09CC">
      <w:pPr>
        <w:ind w:firstLine="720"/>
      </w:pPr>
      <w:r>
        <w:t xml:space="preserve">    </w:t>
      </w:r>
    </w:p>
    <w:p w14:paraId="33F240C7" w14:textId="77777777" w:rsidR="00AD09CC" w:rsidRDefault="00B40CA2" w:rsidP="00AD09CC">
      <w:pPr>
        <w:ind w:firstLine="720"/>
      </w:pPr>
      <w:r>
        <w:t xml:space="preserve">    </w:t>
      </w:r>
    </w:p>
    <w:p w14:paraId="6FABE66F" w14:textId="77777777" w:rsidR="00AB0696" w:rsidRDefault="00B40CA2" w:rsidP="00AB0696">
      <w:pPr>
        <w:tabs>
          <w:tab w:val="left" w:pos="3060"/>
        </w:tabs>
        <w:ind w:firstLine="720"/>
        <w:rPr>
          <w:color w:val="FF0000"/>
        </w:rPr>
      </w:pPr>
      <w:r>
        <w:t xml:space="preserve">    </w:t>
      </w:r>
    </w:p>
    <w:p w14:paraId="30B42FDA" w14:textId="77777777" w:rsidR="00AB0696" w:rsidRDefault="00B40CA2" w:rsidP="00AB0696">
      <w:pPr>
        <w:tabs>
          <w:tab w:val="left" w:pos="3060"/>
        </w:tabs>
        <w:ind w:firstLine="720"/>
        <w:rPr>
          <w:color w:val="FF0000"/>
        </w:rPr>
      </w:pPr>
      <w:r>
        <w:t xml:space="preserve">    </w:t>
      </w:r>
    </w:p>
    <w:p w14:paraId="0B9C9E08" w14:textId="77777777" w:rsidR="007E42FD" w:rsidRPr="00CC1D86" w:rsidRDefault="00B40CA2" w:rsidP="00AB0696">
      <w:pPr>
        <w:tabs>
          <w:tab w:val="left" w:pos="3060"/>
        </w:tabs>
        <w:ind w:firstLine="720"/>
        <w:rPr>
          <w:color w:val="FF0000"/>
        </w:rPr>
      </w:pPr>
      <w:r>
        <w:t xml:space="preserve">    </w:t>
      </w:r>
    </w:p>
    <w:p w14:paraId="12675899" w14:textId="77777777" w:rsidR="00AB0696" w:rsidRDefault="00B40CA2" w:rsidP="00AB0696">
      <w:pPr>
        <w:ind w:firstLine="720"/>
      </w:pPr>
      <w:r>
        <w:t xml:space="preserve">    </w:t>
      </w:r>
    </w:p>
    <w:p w14:paraId="21BEA832" w14:textId="77777777" w:rsidR="008F0741" w:rsidRPr="002F3EB5" w:rsidRDefault="00B40CA2" w:rsidP="008F0741">
      <w:pPr>
        <w:ind w:firstLine="720"/>
        <w:rPr>
          <w:color w:val="FF0000"/>
        </w:rPr>
      </w:pPr>
      <w:r>
        <w:t xml:space="preserve">    </w:t>
      </w:r>
    </w:p>
    <w:p w14:paraId="2A474C00" w14:textId="77777777" w:rsidR="008F0741" w:rsidRPr="002F3EB5" w:rsidRDefault="00B40CA2" w:rsidP="008F0741">
      <w:pPr>
        <w:ind w:firstLine="720"/>
        <w:rPr>
          <w:color w:val="FF0000"/>
        </w:rPr>
      </w:pPr>
      <w:r>
        <w:t xml:space="preserve">    </w:t>
      </w:r>
    </w:p>
    <w:p w14:paraId="0C3B5A92" w14:textId="77777777" w:rsidR="008F0741" w:rsidRDefault="00B40CA2" w:rsidP="008F0741">
      <w:pPr>
        <w:ind w:firstLine="720"/>
      </w:pPr>
      <w:r>
        <w:t xml:space="preserve">    </w:t>
      </w:r>
    </w:p>
    <w:p w14:paraId="5C0E39DA" w14:textId="77777777" w:rsidR="008F0741" w:rsidRPr="002F3EB5" w:rsidRDefault="00B40CA2" w:rsidP="008F0741">
      <w:pPr>
        <w:ind w:firstLine="720"/>
        <w:rPr>
          <w:color w:val="FF0000"/>
        </w:rPr>
      </w:pPr>
      <w:r>
        <w:t xml:space="preserve">    </w:t>
      </w:r>
    </w:p>
    <w:p w14:paraId="28CE3D7C" w14:textId="77777777" w:rsidR="008F0741" w:rsidRPr="002F3EB5" w:rsidRDefault="00B40CA2" w:rsidP="008F0741">
      <w:pPr>
        <w:ind w:firstLine="720"/>
        <w:rPr>
          <w:color w:val="FF0000"/>
        </w:rPr>
      </w:pPr>
      <w:r>
        <w:t xml:space="preserve">    </w:t>
      </w:r>
    </w:p>
    <w:p w14:paraId="0B1976FF" w14:textId="77777777" w:rsidR="008F0741" w:rsidRDefault="00B40CA2" w:rsidP="008F0741">
      <w:pPr>
        <w:ind w:firstLine="720"/>
      </w:pPr>
      <w:r>
        <w:t xml:space="preserve">    </w:t>
      </w:r>
    </w:p>
    <w:p w14:paraId="6AF6C9E9" w14:textId="77777777" w:rsidR="008F0741" w:rsidRPr="002F3EB5" w:rsidRDefault="00B40CA2" w:rsidP="008F0741">
      <w:pPr>
        <w:ind w:firstLine="720"/>
        <w:rPr>
          <w:color w:val="FF0000"/>
        </w:rPr>
      </w:pPr>
      <w:r>
        <w:t xml:space="preserve">    </w:t>
      </w:r>
    </w:p>
    <w:p w14:paraId="18ACCF1B" w14:textId="77777777" w:rsidR="008F0741" w:rsidRPr="002F3EB5" w:rsidRDefault="00B40CA2" w:rsidP="008F0741">
      <w:pPr>
        <w:ind w:firstLine="720"/>
        <w:rPr>
          <w:color w:val="FF0000"/>
        </w:rPr>
      </w:pPr>
      <w:r>
        <w:t xml:space="preserve">    </w:t>
      </w:r>
    </w:p>
    <w:p w14:paraId="3892022B" w14:textId="77777777" w:rsidR="008F0741" w:rsidRDefault="00B40CA2" w:rsidP="008F0741">
      <w:pPr>
        <w:ind w:firstLine="720"/>
      </w:pPr>
      <w:r>
        <w:t xml:space="preserve">    </w:t>
      </w:r>
    </w:p>
    <w:p w14:paraId="546A10C6" w14:textId="77777777" w:rsidR="008F0741" w:rsidRPr="002F3EB5" w:rsidRDefault="00B40CA2" w:rsidP="008F0741">
      <w:pPr>
        <w:ind w:firstLine="720"/>
        <w:rPr>
          <w:color w:val="FF0000"/>
        </w:rPr>
      </w:pPr>
      <w:r>
        <w:t xml:space="preserve">    </w:t>
      </w:r>
    </w:p>
    <w:p w14:paraId="04125E04" w14:textId="77777777" w:rsidR="008F0741" w:rsidRPr="002F3EB5" w:rsidRDefault="00B40CA2" w:rsidP="008F0741">
      <w:pPr>
        <w:ind w:firstLine="720"/>
        <w:rPr>
          <w:color w:val="FF0000"/>
        </w:rPr>
      </w:pPr>
      <w:r>
        <w:t xml:space="preserve">    </w:t>
      </w:r>
    </w:p>
    <w:p w14:paraId="4FAD6A03" w14:textId="77777777" w:rsidR="008F0741" w:rsidRDefault="00B40CA2" w:rsidP="008F0741">
      <w:pPr>
        <w:ind w:firstLine="720"/>
      </w:pPr>
      <w:r>
        <w:t xml:space="preserve">    </w:t>
      </w:r>
    </w:p>
    <w:p w14:paraId="4AC8D586" w14:textId="77777777" w:rsidR="00A129D2" w:rsidRPr="002F3EB5" w:rsidRDefault="00B40CA2" w:rsidP="00A129D2">
      <w:pPr>
        <w:ind w:firstLine="720"/>
        <w:rPr>
          <w:color w:val="FF0000"/>
        </w:rPr>
      </w:pPr>
      <w:r>
        <w:t xml:space="preserve">    </w:t>
      </w:r>
    </w:p>
    <w:p w14:paraId="15B446C1" w14:textId="77777777" w:rsidR="00A129D2" w:rsidRDefault="00B40CA2" w:rsidP="00A129D2">
      <w:pPr>
        <w:ind w:firstLine="720"/>
        <w:rPr>
          <w:color w:val="FF0000"/>
        </w:rPr>
      </w:pPr>
      <w:r>
        <w:rPr>
          <w:color w:val="FF0000"/>
        </w:rPr>
        <w:t xml:space="preserve">    </w:t>
      </w:r>
    </w:p>
    <w:p w14:paraId="400B221F" w14:textId="77777777" w:rsidR="00A129D2" w:rsidRDefault="00B40CA2" w:rsidP="00A129D2">
      <w:pPr>
        <w:ind w:firstLine="720"/>
      </w:pPr>
      <w:r>
        <w:t xml:space="preserve">    </w:t>
      </w:r>
    </w:p>
    <w:p w14:paraId="0628C819" w14:textId="77777777" w:rsidR="00AD09CC" w:rsidRDefault="00B40CA2" w:rsidP="00AD09CC">
      <w:pPr>
        <w:ind w:left="720"/>
      </w:pPr>
      <w:r>
        <w:t xml:space="preserve">    </w:t>
      </w:r>
    </w:p>
    <w:p w14:paraId="65910979" w14:textId="77777777" w:rsidR="00AD09CC" w:rsidRDefault="00B40CA2" w:rsidP="00AD09CC">
      <w:pPr>
        <w:ind w:left="720"/>
      </w:pPr>
      <w:r>
        <w:t xml:space="preserve">    </w:t>
      </w:r>
    </w:p>
    <w:p w14:paraId="08254F1C" w14:textId="77777777" w:rsidR="00AD09CC" w:rsidRDefault="00B40CA2" w:rsidP="00AD09CC">
      <w:pPr>
        <w:ind w:left="720"/>
      </w:pPr>
      <w:r>
        <w:t xml:space="preserve">    </w:t>
      </w:r>
    </w:p>
    <w:p w14:paraId="1A58AB15" w14:textId="77777777" w:rsidR="002C0F83" w:rsidRPr="005F31BE" w:rsidRDefault="001F24CC" w:rsidP="005F31BE">
      <w:pPr>
        <w:pStyle w:val="Heading4"/>
      </w:pPr>
      <w:bookmarkStart w:id="127" w:name="_Toc285796163"/>
      <w:r w:rsidRPr="005F31BE">
        <w:t>Object Constraints</w:t>
      </w:r>
      <w:bookmarkEnd w:id="127"/>
    </w:p>
    <w:p w14:paraId="56A80A29" w14:textId="77777777" w:rsidR="009F5595" w:rsidRDefault="00DF2151">
      <w:r>
        <w:t xml:space="preserve"> This clause describes the various forms of constraint that can be applied to the UML </w:t>
      </w:r>
      <w:r>
        <w:rPr>
          <w:b/>
          <w:bCs/>
        </w:rPr>
        <w:t>Class.</w:t>
      </w:r>
    </w:p>
    <w:p w14:paraId="079AB651" w14:textId="77777777" w:rsidR="003E4BE1" w:rsidRDefault="003E4BE1" w:rsidP="00FC2D47">
      <w:pPr>
        <w:ind w:firstLine="720"/>
      </w:pPr>
      <w:r>
        <w:rPr>
          <w:noProof/>
        </w:rPr>
        <w:drawing>
          <wp:inline distT="0" distB="0" distL="0" distR="0" wp14:anchorId="30E5BB91" wp14:editId="7859865C">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rId40" cstate="print"/>
                    <a:stretch>
                      <a:fillRect/>
                    </a:stretch>
                  </pic:blipFill>
                  <pic:spPr>
                    <a:xfrm>
                      <a:off x="0" y="0"/>
                      <a:ext cx="5934075" cy="3286125"/>
                    </a:xfrm>
                    <a:prstGeom prst="rect">
                      <a:avLst/>
                    </a:prstGeom>
                  </pic:spPr>
                </pic:pic>
              </a:graphicData>
            </a:graphic>
          </wp:inline>
        </w:drawing>
      </w:r>
    </w:p>
    <w:p w14:paraId="5550F8B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8" w:name="_f139650e10793c0005c93b604992495c"/>
      <w:r w:rsidRPr="007B5B34">
        <w:rPr>
          <w:b/>
          <w:sz w:val="24"/>
          <w:szCs w:val="24"/>
        </w:rPr>
        <w:t>Object Constraints</w:t>
      </w:r>
      <w:bookmarkEnd w:id="128"/>
    </w:p>
    <w:p w14:paraId="1E62ACFF" w14:textId="77777777" w:rsidR="00AD09CC" w:rsidRDefault="00B40CA2" w:rsidP="00AD09CC">
      <w:pPr>
        <w:ind w:firstLine="720"/>
      </w:pPr>
      <w:r>
        <w:t xml:space="preserve">    </w:t>
      </w:r>
    </w:p>
    <w:p w14:paraId="4A9379AB" w14:textId="77777777" w:rsidR="00AD09CC" w:rsidRDefault="00B40CA2" w:rsidP="00AD09CC">
      <w:pPr>
        <w:ind w:firstLine="720"/>
      </w:pPr>
      <w:r>
        <w:t xml:space="preserve">    </w:t>
      </w:r>
    </w:p>
    <w:p w14:paraId="16AF7675" w14:textId="77777777" w:rsidR="00AB0696" w:rsidRDefault="00B40CA2" w:rsidP="00AB0696">
      <w:pPr>
        <w:tabs>
          <w:tab w:val="left" w:pos="3060"/>
        </w:tabs>
        <w:ind w:firstLine="720"/>
        <w:rPr>
          <w:color w:val="FF0000"/>
        </w:rPr>
      </w:pPr>
      <w:r>
        <w:t xml:space="preserve">    </w:t>
      </w:r>
    </w:p>
    <w:p w14:paraId="6460181B" w14:textId="77777777" w:rsidR="00AB0696" w:rsidRDefault="00B40CA2" w:rsidP="00AB0696">
      <w:pPr>
        <w:tabs>
          <w:tab w:val="left" w:pos="3060"/>
        </w:tabs>
        <w:ind w:firstLine="720"/>
        <w:rPr>
          <w:color w:val="FF0000"/>
        </w:rPr>
      </w:pPr>
      <w:r>
        <w:t xml:space="preserve">    </w:t>
      </w:r>
    </w:p>
    <w:p w14:paraId="5589A716" w14:textId="77777777" w:rsidR="007E42FD" w:rsidRPr="00CC1D86" w:rsidRDefault="00B40CA2" w:rsidP="00AB0696">
      <w:pPr>
        <w:tabs>
          <w:tab w:val="left" w:pos="3060"/>
        </w:tabs>
        <w:ind w:firstLine="720"/>
        <w:rPr>
          <w:color w:val="FF0000"/>
        </w:rPr>
      </w:pPr>
      <w:r>
        <w:t xml:space="preserve">    </w:t>
      </w:r>
    </w:p>
    <w:p w14:paraId="1CDBEAAF" w14:textId="77777777" w:rsidR="00AB0696" w:rsidRDefault="00B40CA2" w:rsidP="00AB0696">
      <w:pPr>
        <w:ind w:firstLine="720"/>
      </w:pPr>
      <w:r>
        <w:t xml:space="preserve">    </w:t>
      </w:r>
    </w:p>
    <w:p w14:paraId="3BC7006F" w14:textId="77777777" w:rsidR="008F0741" w:rsidRPr="002F3EB5" w:rsidRDefault="00B40CA2" w:rsidP="008F0741">
      <w:pPr>
        <w:ind w:firstLine="720"/>
        <w:rPr>
          <w:color w:val="FF0000"/>
        </w:rPr>
      </w:pPr>
      <w:r>
        <w:t xml:space="preserve">    </w:t>
      </w:r>
    </w:p>
    <w:p w14:paraId="5C687964" w14:textId="77777777" w:rsidR="008F0741" w:rsidRPr="002F3EB5" w:rsidRDefault="00B40CA2" w:rsidP="008F0741">
      <w:pPr>
        <w:ind w:firstLine="720"/>
        <w:rPr>
          <w:color w:val="FF0000"/>
        </w:rPr>
      </w:pPr>
      <w:r>
        <w:t xml:space="preserve">    </w:t>
      </w:r>
    </w:p>
    <w:p w14:paraId="2F05CDB7" w14:textId="77777777" w:rsidR="008F0741" w:rsidRDefault="00B40CA2" w:rsidP="008F0741">
      <w:pPr>
        <w:ind w:firstLine="720"/>
      </w:pPr>
      <w:r>
        <w:t xml:space="preserve">    </w:t>
      </w:r>
    </w:p>
    <w:p w14:paraId="0CB1BDE6" w14:textId="77777777" w:rsidR="008F0741" w:rsidRPr="002F3EB5" w:rsidRDefault="00B40CA2" w:rsidP="008F0741">
      <w:pPr>
        <w:ind w:firstLine="720"/>
        <w:rPr>
          <w:color w:val="FF0000"/>
        </w:rPr>
      </w:pPr>
      <w:r>
        <w:t xml:space="preserve">    </w:t>
      </w:r>
    </w:p>
    <w:p w14:paraId="19CEE0EC" w14:textId="77777777" w:rsidR="008F0741" w:rsidRPr="002F3EB5" w:rsidRDefault="00B40CA2" w:rsidP="008F0741">
      <w:pPr>
        <w:ind w:firstLine="720"/>
        <w:rPr>
          <w:color w:val="FF0000"/>
        </w:rPr>
      </w:pPr>
      <w:r>
        <w:t xml:space="preserve">    </w:t>
      </w:r>
    </w:p>
    <w:p w14:paraId="30977256" w14:textId="77777777" w:rsidR="008F0741" w:rsidRDefault="00B40CA2" w:rsidP="008F0741">
      <w:pPr>
        <w:ind w:firstLine="720"/>
      </w:pPr>
      <w:r>
        <w:t xml:space="preserve">    </w:t>
      </w:r>
    </w:p>
    <w:p w14:paraId="3D0A145A" w14:textId="77777777" w:rsidR="008F0741" w:rsidRPr="002F3EB5" w:rsidRDefault="00B40CA2" w:rsidP="008F0741">
      <w:pPr>
        <w:ind w:firstLine="720"/>
        <w:rPr>
          <w:color w:val="FF0000"/>
        </w:rPr>
      </w:pPr>
      <w:r>
        <w:t xml:space="preserve">    </w:t>
      </w:r>
    </w:p>
    <w:p w14:paraId="46BB82A2" w14:textId="77777777" w:rsidR="008F0741" w:rsidRPr="002F3EB5" w:rsidRDefault="00B40CA2" w:rsidP="008F0741">
      <w:pPr>
        <w:ind w:firstLine="720"/>
        <w:rPr>
          <w:color w:val="FF0000"/>
        </w:rPr>
      </w:pPr>
      <w:r>
        <w:t xml:space="preserve">    </w:t>
      </w:r>
    </w:p>
    <w:p w14:paraId="228F54B3" w14:textId="77777777" w:rsidR="008F0741" w:rsidRDefault="00B40CA2" w:rsidP="008F0741">
      <w:pPr>
        <w:ind w:firstLine="720"/>
      </w:pPr>
      <w:r>
        <w:t xml:space="preserve">    </w:t>
      </w:r>
    </w:p>
    <w:p w14:paraId="6FB11451" w14:textId="77777777" w:rsidR="008F0741" w:rsidRPr="002F3EB5" w:rsidRDefault="00B40CA2" w:rsidP="008F0741">
      <w:pPr>
        <w:ind w:firstLine="720"/>
        <w:rPr>
          <w:color w:val="FF0000"/>
        </w:rPr>
      </w:pPr>
      <w:r>
        <w:t xml:space="preserve">    </w:t>
      </w:r>
    </w:p>
    <w:p w14:paraId="77655797" w14:textId="77777777" w:rsidR="008F0741" w:rsidRPr="002F3EB5" w:rsidRDefault="00B40CA2" w:rsidP="008F0741">
      <w:pPr>
        <w:ind w:firstLine="720"/>
        <w:rPr>
          <w:color w:val="FF0000"/>
        </w:rPr>
      </w:pPr>
      <w:r>
        <w:t xml:space="preserve">    </w:t>
      </w:r>
    </w:p>
    <w:p w14:paraId="05DE38EA" w14:textId="77777777" w:rsidR="008F0741" w:rsidRDefault="00B40CA2" w:rsidP="008F0741">
      <w:pPr>
        <w:ind w:firstLine="720"/>
      </w:pPr>
      <w:r>
        <w:t xml:space="preserve">    </w:t>
      </w:r>
    </w:p>
    <w:p w14:paraId="393A22A1" w14:textId="77777777" w:rsidR="00A129D2" w:rsidRPr="002F3EB5" w:rsidRDefault="00B40CA2" w:rsidP="00A129D2">
      <w:pPr>
        <w:ind w:firstLine="720"/>
        <w:rPr>
          <w:color w:val="FF0000"/>
        </w:rPr>
      </w:pPr>
      <w:r>
        <w:t xml:space="preserve">    </w:t>
      </w:r>
    </w:p>
    <w:p w14:paraId="064F481E" w14:textId="77777777" w:rsidR="00A129D2" w:rsidRDefault="00B40CA2" w:rsidP="00A129D2">
      <w:pPr>
        <w:ind w:firstLine="720"/>
        <w:rPr>
          <w:color w:val="FF0000"/>
        </w:rPr>
      </w:pPr>
      <w:r>
        <w:rPr>
          <w:color w:val="FF0000"/>
        </w:rPr>
        <w:t xml:space="preserve">    </w:t>
      </w:r>
    </w:p>
    <w:p w14:paraId="2A8E6145" w14:textId="77777777" w:rsidR="00A129D2" w:rsidRDefault="00B40CA2" w:rsidP="00A129D2">
      <w:pPr>
        <w:ind w:firstLine="720"/>
      </w:pPr>
      <w:r>
        <w:t xml:space="preserve">    </w:t>
      </w:r>
    </w:p>
    <w:p w14:paraId="33365AA6" w14:textId="77777777" w:rsidR="00AD09CC" w:rsidRDefault="00B40CA2" w:rsidP="00AD09CC">
      <w:pPr>
        <w:ind w:left="720"/>
      </w:pPr>
      <w:r>
        <w:t xml:space="preserve">    </w:t>
      </w:r>
    </w:p>
    <w:p w14:paraId="47407031" w14:textId="77777777" w:rsidR="00AD09CC" w:rsidRDefault="00B40CA2" w:rsidP="00AD09CC">
      <w:pPr>
        <w:ind w:left="720"/>
      </w:pPr>
      <w:r>
        <w:t xml:space="preserve">    </w:t>
      </w:r>
    </w:p>
    <w:p w14:paraId="0E1CD222" w14:textId="77777777" w:rsidR="00AD09CC" w:rsidRDefault="00B40CA2" w:rsidP="00AD09CC">
      <w:pPr>
        <w:ind w:left="720"/>
      </w:pPr>
      <w:r>
        <w:t xml:space="preserve">    </w:t>
      </w:r>
    </w:p>
    <w:p w14:paraId="02B61D06" w14:textId="77777777" w:rsidR="002C0F83" w:rsidRPr="005F31BE" w:rsidRDefault="001F24CC" w:rsidP="005F31BE">
      <w:pPr>
        <w:pStyle w:val="Heading4"/>
      </w:pPr>
      <w:bookmarkStart w:id="129" w:name="_Toc285796164"/>
      <w:r w:rsidRPr="005F31BE">
        <w:t>Attribute Constraints</w:t>
      </w:r>
      <w:bookmarkEnd w:id="129"/>
    </w:p>
    <w:p w14:paraId="1F842B46" w14:textId="77777777" w:rsidR="009F5595" w:rsidRDefault="00DF2151">
      <w:r>
        <w:t xml:space="preserve"> This clause defines the constraints that can be applied to a UML </w:t>
      </w:r>
      <w:r>
        <w:rPr>
          <w:b/>
          <w:bCs/>
        </w:rPr>
        <w:t>Property</w:t>
      </w:r>
      <w:r>
        <w:t>.</w:t>
      </w:r>
    </w:p>
    <w:p w14:paraId="2C7CE9D6" w14:textId="77777777" w:rsidR="003E4BE1" w:rsidRDefault="003E4BE1" w:rsidP="00FC2D47">
      <w:pPr>
        <w:ind w:firstLine="720"/>
      </w:pPr>
      <w:r>
        <w:rPr>
          <w:noProof/>
        </w:rPr>
        <w:drawing>
          <wp:inline distT="0" distB="0" distL="0" distR="0" wp14:anchorId="1D846BB7" wp14:editId="7C24FB5B">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rId41" cstate="print"/>
                    <a:stretch>
                      <a:fillRect/>
                    </a:stretch>
                  </pic:blipFill>
                  <pic:spPr>
                    <a:xfrm>
                      <a:off x="0" y="0"/>
                      <a:ext cx="5934075" cy="2676525"/>
                    </a:xfrm>
                    <a:prstGeom prst="rect">
                      <a:avLst/>
                    </a:prstGeom>
                  </pic:spPr>
                </pic:pic>
              </a:graphicData>
            </a:graphic>
          </wp:inline>
        </w:drawing>
      </w:r>
    </w:p>
    <w:p w14:paraId="4F23733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0" w:name="_88dce20413dd8833c4e90da9fe432855"/>
      <w:r w:rsidRPr="007B5B34">
        <w:rPr>
          <w:b/>
          <w:sz w:val="24"/>
          <w:szCs w:val="24"/>
        </w:rPr>
        <w:t>Attribute Constraints</w:t>
      </w:r>
      <w:bookmarkEnd w:id="130"/>
    </w:p>
    <w:p w14:paraId="1E07A880" w14:textId="77777777" w:rsidR="00AD09CC" w:rsidRDefault="00B40CA2" w:rsidP="00AD09CC">
      <w:pPr>
        <w:ind w:firstLine="720"/>
      </w:pPr>
      <w:r>
        <w:t xml:space="preserve">    </w:t>
      </w:r>
    </w:p>
    <w:p w14:paraId="26D7EDB9" w14:textId="77777777" w:rsidR="00AD09CC" w:rsidRDefault="00B40CA2" w:rsidP="00AD09CC">
      <w:pPr>
        <w:ind w:firstLine="720"/>
      </w:pPr>
      <w:r>
        <w:t xml:space="preserve">    </w:t>
      </w:r>
    </w:p>
    <w:p w14:paraId="44C7A707" w14:textId="77777777" w:rsidR="00AB0696" w:rsidRDefault="00B40CA2" w:rsidP="00AB0696">
      <w:pPr>
        <w:tabs>
          <w:tab w:val="left" w:pos="3060"/>
        </w:tabs>
        <w:ind w:firstLine="720"/>
        <w:rPr>
          <w:color w:val="FF0000"/>
        </w:rPr>
      </w:pPr>
      <w:r>
        <w:t xml:space="preserve">    </w:t>
      </w:r>
    </w:p>
    <w:p w14:paraId="3A5F82B2" w14:textId="77777777" w:rsidR="00AB0696" w:rsidRDefault="00B40CA2" w:rsidP="00AB0696">
      <w:pPr>
        <w:tabs>
          <w:tab w:val="left" w:pos="3060"/>
        </w:tabs>
        <w:ind w:firstLine="720"/>
        <w:rPr>
          <w:color w:val="FF0000"/>
        </w:rPr>
      </w:pPr>
      <w:r>
        <w:t xml:space="preserve">    </w:t>
      </w:r>
    </w:p>
    <w:p w14:paraId="7D25C79E" w14:textId="77777777" w:rsidR="007E42FD" w:rsidRPr="00CC1D86" w:rsidRDefault="00B40CA2" w:rsidP="00AB0696">
      <w:pPr>
        <w:tabs>
          <w:tab w:val="left" w:pos="3060"/>
        </w:tabs>
        <w:ind w:firstLine="720"/>
        <w:rPr>
          <w:color w:val="FF0000"/>
        </w:rPr>
      </w:pPr>
      <w:r>
        <w:t xml:space="preserve">    </w:t>
      </w:r>
    </w:p>
    <w:p w14:paraId="2D67FA40" w14:textId="77777777" w:rsidR="00AB0696" w:rsidRDefault="00B40CA2" w:rsidP="00AB0696">
      <w:pPr>
        <w:ind w:firstLine="720"/>
      </w:pPr>
      <w:r>
        <w:t xml:space="preserve">    </w:t>
      </w:r>
    </w:p>
    <w:p w14:paraId="08F83ADA" w14:textId="77777777" w:rsidR="008F0741" w:rsidRPr="002F3EB5" w:rsidRDefault="00B40CA2" w:rsidP="008F0741">
      <w:pPr>
        <w:ind w:firstLine="720"/>
        <w:rPr>
          <w:color w:val="FF0000"/>
        </w:rPr>
      </w:pPr>
      <w:r>
        <w:t xml:space="preserve">    </w:t>
      </w:r>
    </w:p>
    <w:p w14:paraId="35F66941" w14:textId="77777777" w:rsidR="008F0741" w:rsidRPr="002F3EB5" w:rsidRDefault="00B40CA2" w:rsidP="008F0741">
      <w:pPr>
        <w:ind w:firstLine="720"/>
        <w:rPr>
          <w:color w:val="FF0000"/>
        </w:rPr>
      </w:pPr>
      <w:r>
        <w:t xml:space="preserve">    </w:t>
      </w:r>
    </w:p>
    <w:p w14:paraId="4930B4F6" w14:textId="77777777" w:rsidR="008F0741" w:rsidRDefault="00B40CA2" w:rsidP="008F0741">
      <w:pPr>
        <w:ind w:firstLine="720"/>
      </w:pPr>
      <w:r>
        <w:t xml:space="preserve">    </w:t>
      </w:r>
    </w:p>
    <w:p w14:paraId="6C9B0CBE" w14:textId="77777777" w:rsidR="008F0741" w:rsidRPr="002F3EB5" w:rsidRDefault="00B40CA2" w:rsidP="008F0741">
      <w:pPr>
        <w:ind w:firstLine="720"/>
        <w:rPr>
          <w:color w:val="FF0000"/>
        </w:rPr>
      </w:pPr>
      <w:r>
        <w:t xml:space="preserve">    </w:t>
      </w:r>
    </w:p>
    <w:p w14:paraId="1344CAE4" w14:textId="77777777" w:rsidR="008F0741" w:rsidRPr="002F3EB5" w:rsidRDefault="00B40CA2" w:rsidP="008F0741">
      <w:pPr>
        <w:ind w:firstLine="720"/>
        <w:rPr>
          <w:color w:val="FF0000"/>
        </w:rPr>
      </w:pPr>
      <w:r>
        <w:t xml:space="preserve">    </w:t>
      </w:r>
    </w:p>
    <w:p w14:paraId="512835AA" w14:textId="77777777" w:rsidR="008F0741" w:rsidRDefault="00B40CA2" w:rsidP="008F0741">
      <w:pPr>
        <w:ind w:firstLine="720"/>
      </w:pPr>
      <w:r>
        <w:t xml:space="preserve">    </w:t>
      </w:r>
    </w:p>
    <w:p w14:paraId="0E9F9460" w14:textId="77777777" w:rsidR="008F0741" w:rsidRPr="002F3EB5" w:rsidRDefault="00B40CA2" w:rsidP="008F0741">
      <w:pPr>
        <w:ind w:firstLine="720"/>
        <w:rPr>
          <w:color w:val="FF0000"/>
        </w:rPr>
      </w:pPr>
      <w:r>
        <w:t xml:space="preserve">    </w:t>
      </w:r>
    </w:p>
    <w:p w14:paraId="1B0BE3A5" w14:textId="77777777" w:rsidR="008F0741" w:rsidRPr="002F3EB5" w:rsidRDefault="00B40CA2" w:rsidP="008F0741">
      <w:pPr>
        <w:ind w:firstLine="720"/>
        <w:rPr>
          <w:color w:val="FF0000"/>
        </w:rPr>
      </w:pPr>
      <w:r>
        <w:t xml:space="preserve">    </w:t>
      </w:r>
    </w:p>
    <w:p w14:paraId="3228F055" w14:textId="77777777" w:rsidR="008F0741" w:rsidRDefault="00B40CA2" w:rsidP="008F0741">
      <w:pPr>
        <w:ind w:firstLine="720"/>
      </w:pPr>
      <w:r>
        <w:t xml:space="preserve">    </w:t>
      </w:r>
    </w:p>
    <w:p w14:paraId="6798B9FA" w14:textId="77777777" w:rsidR="008F0741" w:rsidRPr="002F3EB5" w:rsidRDefault="00B40CA2" w:rsidP="008F0741">
      <w:pPr>
        <w:ind w:firstLine="720"/>
        <w:rPr>
          <w:color w:val="FF0000"/>
        </w:rPr>
      </w:pPr>
      <w:r>
        <w:t xml:space="preserve">    </w:t>
      </w:r>
    </w:p>
    <w:p w14:paraId="6923A880" w14:textId="77777777" w:rsidR="008F0741" w:rsidRPr="002F3EB5" w:rsidRDefault="00B40CA2" w:rsidP="008F0741">
      <w:pPr>
        <w:ind w:firstLine="720"/>
        <w:rPr>
          <w:color w:val="FF0000"/>
        </w:rPr>
      </w:pPr>
      <w:r>
        <w:t xml:space="preserve">    </w:t>
      </w:r>
    </w:p>
    <w:p w14:paraId="180419EF" w14:textId="77777777" w:rsidR="008F0741" w:rsidRDefault="00B40CA2" w:rsidP="008F0741">
      <w:pPr>
        <w:ind w:firstLine="720"/>
      </w:pPr>
      <w:r>
        <w:t xml:space="preserve">    </w:t>
      </w:r>
    </w:p>
    <w:p w14:paraId="70639AB9" w14:textId="77777777" w:rsidR="00A129D2" w:rsidRPr="002F3EB5" w:rsidRDefault="00B40CA2" w:rsidP="00A129D2">
      <w:pPr>
        <w:ind w:firstLine="720"/>
        <w:rPr>
          <w:color w:val="FF0000"/>
        </w:rPr>
      </w:pPr>
      <w:r>
        <w:t xml:space="preserve">    </w:t>
      </w:r>
    </w:p>
    <w:p w14:paraId="38338E30" w14:textId="77777777" w:rsidR="00A129D2" w:rsidRDefault="00B40CA2" w:rsidP="00A129D2">
      <w:pPr>
        <w:ind w:firstLine="720"/>
        <w:rPr>
          <w:color w:val="FF0000"/>
        </w:rPr>
      </w:pPr>
      <w:r>
        <w:rPr>
          <w:color w:val="FF0000"/>
        </w:rPr>
        <w:t xml:space="preserve">    </w:t>
      </w:r>
    </w:p>
    <w:p w14:paraId="2CE29F54" w14:textId="77777777" w:rsidR="00A129D2" w:rsidRDefault="00B40CA2" w:rsidP="00A129D2">
      <w:pPr>
        <w:ind w:firstLine="720"/>
      </w:pPr>
      <w:r>
        <w:t xml:space="preserve">    </w:t>
      </w:r>
    </w:p>
    <w:p w14:paraId="0D0735D5" w14:textId="77777777" w:rsidR="00AD09CC" w:rsidRDefault="00B40CA2" w:rsidP="00AD09CC">
      <w:pPr>
        <w:ind w:left="720"/>
      </w:pPr>
      <w:r>
        <w:t xml:space="preserve">    </w:t>
      </w:r>
    </w:p>
    <w:p w14:paraId="68A8D776" w14:textId="77777777" w:rsidR="00AD09CC" w:rsidRDefault="00B40CA2" w:rsidP="00AD09CC">
      <w:pPr>
        <w:ind w:left="720"/>
      </w:pPr>
      <w:r>
        <w:t xml:space="preserve">    </w:t>
      </w:r>
    </w:p>
    <w:p w14:paraId="305EB4B7" w14:textId="77777777" w:rsidR="00AD09CC" w:rsidRDefault="00B40CA2" w:rsidP="00AD09CC">
      <w:pPr>
        <w:ind w:left="720"/>
      </w:pPr>
      <w:r>
        <w:t xml:space="preserve">    </w:t>
      </w:r>
    </w:p>
    <w:p w14:paraId="3C47AB12" w14:textId="77777777" w:rsidR="002C0F83" w:rsidRPr="005F31BE" w:rsidRDefault="001F24CC" w:rsidP="005F31BE">
      <w:pPr>
        <w:pStyle w:val="Heading4"/>
      </w:pPr>
      <w:bookmarkStart w:id="131" w:name="_Toc285796165"/>
      <w:r w:rsidRPr="005F31BE">
        <w:t>Enumeration Constraints</w:t>
      </w:r>
      <w:bookmarkEnd w:id="131"/>
    </w:p>
    <w:p w14:paraId="247A9C2B" w14:textId="77777777" w:rsidR="009F5595" w:rsidRDefault="00DF2151">
      <w:r>
        <w:t xml:space="preserve"> This clause defines the constraints that can be applied to UML </w:t>
      </w:r>
      <w:r>
        <w:rPr>
          <w:b/>
          <w:bCs/>
        </w:rPr>
        <w:t>Enumeration</w:t>
      </w:r>
      <w:r>
        <w:t xml:space="preserve"> and its derivatives.</w:t>
      </w:r>
    </w:p>
    <w:p w14:paraId="0EC5F42B" w14:textId="77777777" w:rsidR="003E4BE1" w:rsidRDefault="003E4BE1" w:rsidP="00FC2D47">
      <w:pPr>
        <w:ind w:firstLine="720"/>
      </w:pPr>
      <w:r>
        <w:rPr>
          <w:noProof/>
        </w:rPr>
        <w:drawing>
          <wp:inline distT="0" distB="0" distL="0" distR="0" wp14:anchorId="31CBD4E2" wp14:editId="73B2C1A2">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rId42" cstate="print"/>
                    <a:stretch>
                      <a:fillRect/>
                    </a:stretch>
                  </pic:blipFill>
                  <pic:spPr>
                    <a:xfrm>
                      <a:off x="0" y="0"/>
                      <a:ext cx="5934075" cy="1381125"/>
                    </a:xfrm>
                    <a:prstGeom prst="rect">
                      <a:avLst/>
                    </a:prstGeom>
                  </pic:spPr>
                </pic:pic>
              </a:graphicData>
            </a:graphic>
          </wp:inline>
        </w:drawing>
      </w:r>
    </w:p>
    <w:p w14:paraId="5B34C13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2" w:name="_4049ef2e39f1ca7b7abb65f10409d85f"/>
      <w:r w:rsidRPr="007B5B34">
        <w:rPr>
          <w:b/>
          <w:sz w:val="24"/>
          <w:szCs w:val="24"/>
        </w:rPr>
        <w:t>Enumeration Constraints</w:t>
      </w:r>
      <w:bookmarkEnd w:id="132"/>
    </w:p>
    <w:p w14:paraId="11E5C356" w14:textId="77777777" w:rsidR="00AD09CC" w:rsidRDefault="00B40CA2" w:rsidP="00AD09CC">
      <w:pPr>
        <w:ind w:firstLine="720"/>
      </w:pPr>
      <w:r>
        <w:t xml:space="preserve">    </w:t>
      </w:r>
    </w:p>
    <w:p w14:paraId="368377FC" w14:textId="77777777" w:rsidR="00AD09CC" w:rsidRDefault="00B40CA2" w:rsidP="00AD09CC">
      <w:pPr>
        <w:ind w:firstLine="720"/>
      </w:pPr>
      <w:r>
        <w:t xml:space="preserve">    </w:t>
      </w:r>
    </w:p>
    <w:p w14:paraId="6C9ECBCC" w14:textId="77777777" w:rsidR="00AB0696" w:rsidRDefault="00B40CA2" w:rsidP="00AB0696">
      <w:pPr>
        <w:tabs>
          <w:tab w:val="left" w:pos="3060"/>
        </w:tabs>
        <w:ind w:firstLine="720"/>
        <w:rPr>
          <w:color w:val="FF0000"/>
        </w:rPr>
      </w:pPr>
      <w:r>
        <w:t xml:space="preserve">    </w:t>
      </w:r>
    </w:p>
    <w:p w14:paraId="22FD355E" w14:textId="77777777" w:rsidR="00AB0696" w:rsidRDefault="00B40CA2" w:rsidP="00AB0696">
      <w:pPr>
        <w:tabs>
          <w:tab w:val="left" w:pos="3060"/>
        </w:tabs>
        <w:ind w:firstLine="720"/>
        <w:rPr>
          <w:color w:val="FF0000"/>
        </w:rPr>
      </w:pPr>
      <w:r>
        <w:t xml:space="preserve">    </w:t>
      </w:r>
    </w:p>
    <w:p w14:paraId="66F50C1F" w14:textId="77777777" w:rsidR="007E42FD" w:rsidRPr="00CC1D86" w:rsidRDefault="00B40CA2" w:rsidP="00AB0696">
      <w:pPr>
        <w:tabs>
          <w:tab w:val="left" w:pos="3060"/>
        </w:tabs>
        <w:ind w:firstLine="720"/>
        <w:rPr>
          <w:color w:val="FF0000"/>
        </w:rPr>
      </w:pPr>
      <w:r>
        <w:t xml:space="preserve">    </w:t>
      </w:r>
    </w:p>
    <w:p w14:paraId="61DEEB35" w14:textId="77777777" w:rsidR="00AB0696" w:rsidRDefault="00B40CA2" w:rsidP="00AB0696">
      <w:pPr>
        <w:ind w:firstLine="720"/>
      </w:pPr>
      <w:r>
        <w:t xml:space="preserve">    </w:t>
      </w:r>
    </w:p>
    <w:p w14:paraId="3FF24A50" w14:textId="77777777" w:rsidR="008F0741" w:rsidRPr="002F3EB5" w:rsidRDefault="00B40CA2" w:rsidP="008F0741">
      <w:pPr>
        <w:ind w:firstLine="720"/>
        <w:rPr>
          <w:color w:val="FF0000"/>
        </w:rPr>
      </w:pPr>
      <w:r>
        <w:t xml:space="preserve">    </w:t>
      </w:r>
    </w:p>
    <w:p w14:paraId="4D19B4C8" w14:textId="77777777" w:rsidR="008F0741" w:rsidRPr="002F3EB5" w:rsidRDefault="00B40CA2" w:rsidP="008F0741">
      <w:pPr>
        <w:ind w:firstLine="720"/>
        <w:rPr>
          <w:color w:val="FF0000"/>
        </w:rPr>
      </w:pPr>
      <w:r>
        <w:t xml:space="preserve">    </w:t>
      </w:r>
    </w:p>
    <w:p w14:paraId="6E392EB3" w14:textId="77777777" w:rsidR="008F0741" w:rsidRDefault="00B40CA2" w:rsidP="008F0741">
      <w:pPr>
        <w:ind w:firstLine="720"/>
      </w:pPr>
      <w:r>
        <w:t xml:space="preserve">    </w:t>
      </w:r>
    </w:p>
    <w:p w14:paraId="22C18543" w14:textId="77777777" w:rsidR="008F0741" w:rsidRPr="002F3EB5" w:rsidRDefault="00B40CA2" w:rsidP="008F0741">
      <w:pPr>
        <w:ind w:firstLine="720"/>
        <w:rPr>
          <w:color w:val="FF0000"/>
        </w:rPr>
      </w:pPr>
      <w:r>
        <w:t xml:space="preserve">    </w:t>
      </w:r>
    </w:p>
    <w:p w14:paraId="7522151B" w14:textId="77777777" w:rsidR="008F0741" w:rsidRPr="002F3EB5" w:rsidRDefault="00B40CA2" w:rsidP="008F0741">
      <w:pPr>
        <w:ind w:firstLine="720"/>
        <w:rPr>
          <w:color w:val="FF0000"/>
        </w:rPr>
      </w:pPr>
      <w:r>
        <w:t xml:space="preserve">    </w:t>
      </w:r>
    </w:p>
    <w:p w14:paraId="3790AEBC" w14:textId="77777777" w:rsidR="008F0741" w:rsidRDefault="00B40CA2" w:rsidP="008F0741">
      <w:pPr>
        <w:ind w:firstLine="720"/>
      </w:pPr>
      <w:r>
        <w:t xml:space="preserve">    </w:t>
      </w:r>
    </w:p>
    <w:p w14:paraId="448C3AF0" w14:textId="77777777" w:rsidR="008F0741" w:rsidRPr="002F3EB5" w:rsidRDefault="00B40CA2" w:rsidP="008F0741">
      <w:pPr>
        <w:ind w:firstLine="720"/>
        <w:rPr>
          <w:color w:val="FF0000"/>
        </w:rPr>
      </w:pPr>
      <w:r>
        <w:t xml:space="preserve">    </w:t>
      </w:r>
    </w:p>
    <w:p w14:paraId="52BDDE75" w14:textId="77777777" w:rsidR="008F0741" w:rsidRPr="002F3EB5" w:rsidRDefault="00B40CA2" w:rsidP="008F0741">
      <w:pPr>
        <w:ind w:firstLine="720"/>
        <w:rPr>
          <w:color w:val="FF0000"/>
        </w:rPr>
      </w:pPr>
      <w:r>
        <w:t xml:space="preserve">    </w:t>
      </w:r>
    </w:p>
    <w:p w14:paraId="590BFD1A" w14:textId="77777777" w:rsidR="008F0741" w:rsidRDefault="00B40CA2" w:rsidP="008F0741">
      <w:pPr>
        <w:ind w:firstLine="720"/>
      </w:pPr>
      <w:r>
        <w:t xml:space="preserve">    </w:t>
      </w:r>
    </w:p>
    <w:p w14:paraId="3BF9BD0A" w14:textId="77777777" w:rsidR="008F0741" w:rsidRPr="002F3EB5" w:rsidRDefault="00B40CA2" w:rsidP="008F0741">
      <w:pPr>
        <w:ind w:firstLine="720"/>
        <w:rPr>
          <w:color w:val="FF0000"/>
        </w:rPr>
      </w:pPr>
      <w:r>
        <w:t xml:space="preserve">    </w:t>
      </w:r>
    </w:p>
    <w:p w14:paraId="76D6065D" w14:textId="77777777" w:rsidR="008F0741" w:rsidRPr="002F3EB5" w:rsidRDefault="00B40CA2" w:rsidP="008F0741">
      <w:pPr>
        <w:ind w:firstLine="720"/>
        <w:rPr>
          <w:color w:val="FF0000"/>
        </w:rPr>
      </w:pPr>
      <w:r>
        <w:t xml:space="preserve">    </w:t>
      </w:r>
    </w:p>
    <w:p w14:paraId="0BBF26E8" w14:textId="77777777" w:rsidR="008F0741" w:rsidRDefault="00B40CA2" w:rsidP="008F0741">
      <w:pPr>
        <w:ind w:firstLine="720"/>
      </w:pPr>
      <w:r>
        <w:t xml:space="preserve">    </w:t>
      </w:r>
    </w:p>
    <w:p w14:paraId="3F445558" w14:textId="77777777" w:rsidR="00A129D2" w:rsidRPr="002F3EB5" w:rsidRDefault="00B40CA2" w:rsidP="00A129D2">
      <w:pPr>
        <w:ind w:firstLine="720"/>
        <w:rPr>
          <w:color w:val="FF0000"/>
        </w:rPr>
      </w:pPr>
      <w:r>
        <w:t xml:space="preserve">    </w:t>
      </w:r>
    </w:p>
    <w:p w14:paraId="3B8ADA40" w14:textId="77777777" w:rsidR="00A129D2" w:rsidRDefault="00B40CA2" w:rsidP="00A129D2">
      <w:pPr>
        <w:ind w:firstLine="720"/>
        <w:rPr>
          <w:color w:val="FF0000"/>
        </w:rPr>
      </w:pPr>
      <w:r>
        <w:rPr>
          <w:color w:val="FF0000"/>
        </w:rPr>
        <w:t xml:space="preserve">    </w:t>
      </w:r>
    </w:p>
    <w:p w14:paraId="58E39573" w14:textId="77777777" w:rsidR="00A129D2" w:rsidRDefault="00B40CA2" w:rsidP="00A129D2">
      <w:pPr>
        <w:ind w:firstLine="720"/>
      </w:pPr>
      <w:r>
        <w:t xml:space="preserve">    </w:t>
      </w:r>
    </w:p>
    <w:p w14:paraId="2DE95291" w14:textId="77777777" w:rsidR="00AD09CC" w:rsidRDefault="00B40CA2" w:rsidP="00AD09CC">
      <w:pPr>
        <w:ind w:left="720"/>
      </w:pPr>
      <w:r>
        <w:t xml:space="preserve">    </w:t>
      </w:r>
    </w:p>
    <w:p w14:paraId="6B114CD4" w14:textId="77777777" w:rsidR="00AD09CC" w:rsidRDefault="00B40CA2" w:rsidP="00AD09CC">
      <w:pPr>
        <w:ind w:left="720"/>
      </w:pPr>
      <w:r>
        <w:t xml:space="preserve">    </w:t>
      </w:r>
    </w:p>
    <w:p w14:paraId="11BD5E26" w14:textId="77777777" w:rsidR="00AD09CC" w:rsidRDefault="00B40CA2" w:rsidP="00AD09CC">
      <w:pPr>
        <w:ind w:left="720"/>
      </w:pPr>
      <w:r>
        <w:t xml:space="preserve">    </w:t>
      </w:r>
    </w:p>
    <w:p w14:paraId="28D19878" w14:textId="77777777" w:rsidR="002C0F83" w:rsidRPr="005F31BE" w:rsidRDefault="001F24CC" w:rsidP="005F31BE">
      <w:pPr>
        <w:pStyle w:val="Heading4"/>
      </w:pPr>
      <w:bookmarkStart w:id="133" w:name="_Toc285796166"/>
      <w:r w:rsidRPr="005F31BE">
        <w:t>Constraint Proxies</w:t>
      </w:r>
      <w:bookmarkEnd w:id="133"/>
    </w:p>
    <w:p w14:paraId="0BD30412" w14:textId="77777777" w:rsidR="009F5595" w:rsidRDefault="00DF2151">
      <w:r>
        <w:t xml:space="preserve"> This clause defines mechanisms for reusing and "importing" constraints.</w:t>
      </w:r>
    </w:p>
    <w:p w14:paraId="394FDD2A" w14:textId="77777777" w:rsidR="003E4BE1" w:rsidRDefault="003E4BE1" w:rsidP="00FC2D47">
      <w:pPr>
        <w:ind w:firstLine="720"/>
      </w:pPr>
      <w:r>
        <w:rPr>
          <w:noProof/>
        </w:rPr>
        <w:drawing>
          <wp:inline distT="0" distB="0" distL="0" distR="0" wp14:anchorId="2BBB5465" wp14:editId="4CA179F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rId43" cstate="print"/>
                    <a:stretch>
                      <a:fillRect/>
                    </a:stretch>
                  </pic:blipFill>
                  <pic:spPr>
                    <a:xfrm>
                      <a:off x="0" y="0"/>
                      <a:ext cx="5934075" cy="2228850"/>
                    </a:xfrm>
                    <a:prstGeom prst="rect">
                      <a:avLst/>
                    </a:prstGeom>
                  </pic:spPr>
                </pic:pic>
              </a:graphicData>
            </a:graphic>
          </wp:inline>
        </w:drawing>
      </w:r>
    </w:p>
    <w:p w14:paraId="47E457B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4" w:name="_17547bff44c4353bd3a454a0c3c7e577"/>
      <w:r w:rsidRPr="007B5B34">
        <w:rPr>
          <w:b/>
          <w:sz w:val="24"/>
          <w:szCs w:val="24"/>
        </w:rPr>
        <w:t>Constraint Proxies</w:t>
      </w:r>
      <w:bookmarkEnd w:id="134"/>
    </w:p>
    <w:p w14:paraId="1E050D6D" w14:textId="77777777" w:rsidR="00AD09CC" w:rsidRDefault="00B40CA2" w:rsidP="00AD09CC">
      <w:pPr>
        <w:ind w:firstLine="720"/>
      </w:pPr>
      <w:r>
        <w:t xml:space="preserve">    </w:t>
      </w:r>
    </w:p>
    <w:p w14:paraId="42E0C632" w14:textId="77777777" w:rsidR="00AD09CC" w:rsidRDefault="00B40CA2" w:rsidP="00AD09CC">
      <w:pPr>
        <w:ind w:firstLine="720"/>
      </w:pPr>
      <w:r>
        <w:t xml:space="preserve">    </w:t>
      </w:r>
    </w:p>
    <w:p w14:paraId="44203D76" w14:textId="77777777" w:rsidR="00AB0696" w:rsidRDefault="00B40CA2" w:rsidP="00AB0696">
      <w:pPr>
        <w:tabs>
          <w:tab w:val="left" w:pos="3060"/>
        </w:tabs>
        <w:ind w:firstLine="720"/>
        <w:rPr>
          <w:color w:val="FF0000"/>
        </w:rPr>
      </w:pPr>
      <w:r>
        <w:t xml:space="preserve">    </w:t>
      </w:r>
    </w:p>
    <w:p w14:paraId="23E2B4C8" w14:textId="77777777" w:rsidR="00AB0696" w:rsidRDefault="00B40CA2" w:rsidP="00AB0696">
      <w:pPr>
        <w:tabs>
          <w:tab w:val="left" w:pos="3060"/>
        </w:tabs>
        <w:ind w:firstLine="720"/>
        <w:rPr>
          <w:color w:val="FF0000"/>
        </w:rPr>
      </w:pPr>
      <w:r>
        <w:t xml:space="preserve">    </w:t>
      </w:r>
    </w:p>
    <w:p w14:paraId="4B3E191F" w14:textId="77777777" w:rsidR="007E42FD" w:rsidRPr="00CC1D86" w:rsidRDefault="00B40CA2" w:rsidP="00AB0696">
      <w:pPr>
        <w:tabs>
          <w:tab w:val="left" w:pos="3060"/>
        </w:tabs>
        <w:ind w:firstLine="720"/>
        <w:rPr>
          <w:color w:val="FF0000"/>
        </w:rPr>
      </w:pPr>
      <w:r>
        <w:t xml:space="preserve">    </w:t>
      </w:r>
    </w:p>
    <w:p w14:paraId="2856AA82" w14:textId="77777777" w:rsidR="00AB0696" w:rsidRDefault="00B40CA2" w:rsidP="00AB0696">
      <w:pPr>
        <w:ind w:firstLine="720"/>
      </w:pPr>
      <w:r>
        <w:t xml:space="preserve">    </w:t>
      </w:r>
    </w:p>
    <w:p w14:paraId="1FD7F473" w14:textId="77777777" w:rsidR="008F0741" w:rsidRPr="002F3EB5" w:rsidRDefault="00B40CA2" w:rsidP="008F0741">
      <w:pPr>
        <w:ind w:firstLine="720"/>
        <w:rPr>
          <w:color w:val="FF0000"/>
        </w:rPr>
      </w:pPr>
      <w:r>
        <w:t xml:space="preserve">    </w:t>
      </w:r>
    </w:p>
    <w:p w14:paraId="3AC9B499" w14:textId="77777777" w:rsidR="008F0741" w:rsidRPr="002F3EB5" w:rsidRDefault="00B40CA2" w:rsidP="008F0741">
      <w:pPr>
        <w:ind w:firstLine="720"/>
        <w:rPr>
          <w:color w:val="FF0000"/>
        </w:rPr>
      </w:pPr>
      <w:r>
        <w:t xml:space="preserve">    </w:t>
      </w:r>
    </w:p>
    <w:p w14:paraId="67221CBC" w14:textId="77777777" w:rsidR="008F0741" w:rsidRDefault="00B40CA2" w:rsidP="008F0741">
      <w:pPr>
        <w:ind w:firstLine="720"/>
      </w:pPr>
      <w:r>
        <w:t xml:space="preserve">    </w:t>
      </w:r>
    </w:p>
    <w:p w14:paraId="22B53942" w14:textId="77777777" w:rsidR="008F0741" w:rsidRPr="002F3EB5" w:rsidRDefault="00B40CA2" w:rsidP="008F0741">
      <w:pPr>
        <w:ind w:firstLine="720"/>
        <w:rPr>
          <w:color w:val="FF0000"/>
        </w:rPr>
      </w:pPr>
      <w:r>
        <w:t xml:space="preserve">    </w:t>
      </w:r>
    </w:p>
    <w:p w14:paraId="1D624E1A" w14:textId="77777777" w:rsidR="008F0741" w:rsidRPr="002F3EB5" w:rsidRDefault="00B40CA2" w:rsidP="008F0741">
      <w:pPr>
        <w:ind w:firstLine="720"/>
        <w:rPr>
          <w:color w:val="FF0000"/>
        </w:rPr>
      </w:pPr>
      <w:r>
        <w:t xml:space="preserve">    </w:t>
      </w:r>
    </w:p>
    <w:p w14:paraId="5F5B0CF7" w14:textId="77777777" w:rsidR="008F0741" w:rsidRDefault="00B40CA2" w:rsidP="008F0741">
      <w:pPr>
        <w:ind w:firstLine="720"/>
      </w:pPr>
      <w:r>
        <w:t xml:space="preserve">    </w:t>
      </w:r>
    </w:p>
    <w:p w14:paraId="430D518C" w14:textId="77777777" w:rsidR="008F0741" w:rsidRPr="002F3EB5" w:rsidRDefault="00B40CA2" w:rsidP="008F0741">
      <w:pPr>
        <w:ind w:firstLine="720"/>
        <w:rPr>
          <w:color w:val="FF0000"/>
        </w:rPr>
      </w:pPr>
      <w:r>
        <w:t xml:space="preserve">    </w:t>
      </w:r>
    </w:p>
    <w:p w14:paraId="70FE3E53" w14:textId="77777777" w:rsidR="008F0741" w:rsidRPr="002F3EB5" w:rsidRDefault="00B40CA2" w:rsidP="008F0741">
      <w:pPr>
        <w:ind w:firstLine="720"/>
        <w:rPr>
          <w:color w:val="FF0000"/>
        </w:rPr>
      </w:pPr>
      <w:r>
        <w:t xml:space="preserve">    </w:t>
      </w:r>
    </w:p>
    <w:p w14:paraId="64A9E784" w14:textId="77777777" w:rsidR="008F0741" w:rsidRDefault="00B40CA2" w:rsidP="008F0741">
      <w:pPr>
        <w:ind w:firstLine="720"/>
      </w:pPr>
      <w:r>
        <w:t xml:space="preserve">    </w:t>
      </w:r>
    </w:p>
    <w:p w14:paraId="6523AC69" w14:textId="77777777" w:rsidR="008F0741" w:rsidRPr="002F3EB5" w:rsidRDefault="00B40CA2" w:rsidP="008F0741">
      <w:pPr>
        <w:ind w:firstLine="720"/>
        <w:rPr>
          <w:color w:val="FF0000"/>
        </w:rPr>
      </w:pPr>
      <w:r>
        <w:t xml:space="preserve">    </w:t>
      </w:r>
    </w:p>
    <w:p w14:paraId="249A22D8" w14:textId="77777777" w:rsidR="008F0741" w:rsidRPr="002F3EB5" w:rsidRDefault="00B40CA2" w:rsidP="008F0741">
      <w:pPr>
        <w:ind w:firstLine="720"/>
        <w:rPr>
          <w:color w:val="FF0000"/>
        </w:rPr>
      </w:pPr>
      <w:r>
        <w:t xml:space="preserve">    </w:t>
      </w:r>
    </w:p>
    <w:p w14:paraId="4837851F" w14:textId="77777777" w:rsidR="008F0741" w:rsidRDefault="00B40CA2" w:rsidP="008F0741">
      <w:pPr>
        <w:ind w:firstLine="720"/>
      </w:pPr>
      <w:r>
        <w:t xml:space="preserve">    </w:t>
      </w:r>
    </w:p>
    <w:p w14:paraId="14FAC923" w14:textId="77777777" w:rsidR="00A129D2" w:rsidRPr="002F3EB5" w:rsidRDefault="00B40CA2" w:rsidP="00A129D2">
      <w:pPr>
        <w:ind w:firstLine="720"/>
        <w:rPr>
          <w:color w:val="FF0000"/>
        </w:rPr>
      </w:pPr>
      <w:r>
        <w:t xml:space="preserve">    </w:t>
      </w:r>
    </w:p>
    <w:p w14:paraId="7402F324" w14:textId="77777777" w:rsidR="00A129D2" w:rsidRDefault="00B40CA2" w:rsidP="00A129D2">
      <w:pPr>
        <w:ind w:firstLine="720"/>
        <w:rPr>
          <w:color w:val="FF0000"/>
        </w:rPr>
      </w:pPr>
      <w:r>
        <w:rPr>
          <w:color w:val="FF0000"/>
        </w:rPr>
        <w:t xml:space="preserve">    </w:t>
      </w:r>
    </w:p>
    <w:p w14:paraId="3036AB75" w14:textId="77777777" w:rsidR="00A129D2" w:rsidRDefault="00B40CA2" w:rsidP="00A129D2">
      <w:pPr>
        <w:ind w:firstLine="720"/>
      </w:pPr>
      <w:r>
        <w:t xml:space="preserve">    </w:t>
      </w:r>
    </w:p>
    <w:p w14:paraId="3C5C7940" w14:textId="77777777" w:rsidR="00AD09CC" w:rsidRDefault="00B40CA2" w:rsidP="00AD09CC">
      <w:pPr>
        <w:ind w:left="720"/>
      </w:pPr>
      <w:r>
        <w:t xml:space="preserve">    </w:t>
      </w:r>
    </w:p>
    <w:p w14:paraId="42A46C9C" w14:textId="77777777" w:rsidR="00AD09CC" w:rsidRDefault="00B40CA2" w:rsidP="00AD09CC">
      <w:pPr>
        <w:ind w:left="720"/>
      </w:pPr>
      <w:r>
        <w:t xml:space="preserve">    </w:t>
      </w:r>
    </w:p>
    <w:p w14:paraId="38E766C7" w14:textId="77777777" w:rsidR="00AD09CC" w:rsidRDefault="00B40CA2" w:rsidP="00AD09CC">
      <w:pPr>
        <w:ind w:left="720"/>
      </w:pPr>
      <w:r>
        <w:t xml:space="preserve">    </w:t>
      </w:r>
    </w:p>
    <w:p w14:paraId="205EAC6C" w14:textId="77777777" w:rsidR="005F31BE" w:rsidRDefault="001F24CC" w:rsidP="005F31BE">
      <w:pPr>
        <w:pStyle w:val="Heading3"/>
      </w:pPr>
      <w:bookmarkStart w:id="135" w:name="_Toc285796167"/>
      <w:r>
        <w:t>Terminology Constraints</w:t>
      </w:r>
      <w:bookmarkEnd w:id="135"/>
    </w:p>
    <w:p w14:paraId="6B0973B0" w14:textId="77777777" w:rsidR="009F5595" w:rsidRDefault="00DF2151">
      <w:r>
        <w:t>This clause defines the profiles used for constraining Enumerations, EnumeratedValueDomains and TerminologyCodes.</w:t>
      </w:r>
    </w:p>
    <w:p w14:paraId="64A81993" w14:textId="77777777" w:rsidR="003E4BE1" w:rsidRDefault="003E4BE1" w:rsidP="00FC2D47">
      <w:pPr>
        <w:ind w:firstLine="720"/>
      </w:pPr>
      <w:r>
        <w:rPr>
          <w:noProof/>
        </w:rPr>
        <w:drawing>
          <wp:inline distT="0" distB="0" distL="0" distR="0" wp14:anchorId="69CFBE75" wp14:editId="61CA7946">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rId44" cstate="print"/>
                    <a:stretch>
                      <a:fillRect/>
                    </a:stretch>
                  </pic:blipFill>
                  <pic:spPr>
                    <a:xfrm>
                      <a:off x="0" y="0"/>
                      <a:ext cx="3914775" cy="2886075"/>
                    </a:xfrm>
                    <a:prstGeom prst="rect">
                      <a:avLst/>
                    </a:prstGeom>
                  </pic:spPr>
                </pic:pic>
              </a:graphicData>
            </a:graphic>
          </wp:inline>
        </w:drawing>
      </w:r>
    </w:p>
    <w:p w14:paraId="1FEA194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6" w:name="_759880e6f359cf189858504f68956934"/>
      <w:r w:rsidRPr="007B5B34">
        <w:rPr>
          <w:b/>
          <w:sz w:val="24"/>
          <w:szCs w:val="24"/>
        </w:rPr>
        <w:t>TerminologyConstraints</w:t>
      </w:r>
      <w:bookmarkEnd w:id="136"/>
    </w:p>
    <w:p w14:paraId="72D9BDAB" w14:textId="77777777" w:rsidR="00AD09CC" w:rsidRDefault="00B40CA2" w:rsidP="00AD09CC">
      <w:pPr>
        <w:ind w:firstLine="720"/>
      </w:pPr>
      <w:r>
        <w:t xml:space="preserve">    </w:t>
      </w:r>
    </w:p>
    <w:p w14:paraId="264E3E63" w14:textId="77777777" w:rsidR="00AD09CC" w:rsidRDefault="00B40CA2" w:rsidP="00AD09CC">
      <w:pPr>
        <w:ind w:firstLine="720"/>
      </w:pPr>
      <w:r>
        <w:t xml:space="preserve">    </w:t>
      </w:r>
    </w:p>
    <w:p w14:paraId="22BC19C8" w14:textId="77777777" w:rsidR="00AB0696" w:rsidRDefault="00B40CA2" w:rsidP="00AB0696">
      <w:pPr>
        <w:tabs>
          <w:tab w:val="left" w:pos="3060"/>
        </w:tabs>
        <w:ind w:firstLine="720"/>
        <w:rPr>
          <w:color w:val="FF0000"/>
        </w:rPr>
      </w:pPr>
      <w:r>
        <w:t xml:space="preserve">    </w:t>
      </w:r>
    </w:p>
    <w:p w14:paraId="2535E1E1" w14:textId="77777777" w:rsidR="00AB0696" w:rsidRDefault="00B40CA2" w:rsidP="00AB0696">
      <w:pPr>
        <w:tabs>
          <w:tab w:val="left" w:pos="3060"/>
        </w:tabs>
        <w:ind w:firstLine="720"/>
        <w:rPr>
          <w:color w:val="FF0000"/>
        </w:rPr>
      </w:pPr>
      <w:r>
        <w:t xml:space="preserve">    </w:t>
      </w:r>
    </w:p>
    <w:p w14:paraId="1F272E83" w14:textId="77777777" w:rsidR="007E42FD" w:rsidRPr="00CC1D86" w:rsidRDefault="00B40CA2" w:rsidP="00AB0696">
      <w:pPr>
        <w:tabs>
          <w:tab w:val="left" w:pos="3060"/>
        </w:tabs>
        <w:ind w:firstLine="720"/>
        <w:rPr>
          <w:color w:val="FF0000"/>
        </w:rPr>
      </w:pPr>
      <w:r>
        <w:t xml:space="preserve">    </w:t>
      </w:r>
    </w:p>
    <w:p w14:paraId="3D300CCA" w14:textId="77777777" w:rsidR="00AB0696" w:rsidRDefault="00B40CA2" w:rsidP="00AB0696">
      <w:pPr>
        <w:ind w:firstLine="720"/>
      </w:pPr>
      <w:r>
        <w:t xml:space="preserve">    </w:t>
      </w:r>
    </w:p>
    <w:p w14:paraId="776779DF" w14:textId="77777777" w:rsidR="008F0741" w:rsidRPr="002F3EB5" w:rsidRDefault="00B40CA2" w:rsidP="008F0741">
      <w:pPr>
        <w:ind w:firstLine="720"/>
        <w:rPr>
          <w:color w:val="FF0000"/>
        </w:rPr>
      </w:pPr>
      <w:r>
        <w:t xml:space="preserve">    </w:t>
      </w:r>
    </w:p>
    <w:p w14:paraId="57BB4DB5" w14:textId="77777777" w:rsidR="008F0741" w:rsidRPr="002F3EB5" w:rsidRDefault="00B40CA2" w:rsidP="008F0741">
      <w:pPr>
        <w:ind w:firstLine="720"/>
        <w:rPr>
          <w:color w:val="FF0000"/>
        </w:rPr>
      </w:pPr>
      <w:r>
        <w:t xml:space="preserve">    </w:t>
      </w:r>
    </w:p>
    <w:p w14:paraId="47A0EF98" w14:textId="77777777" w:rsidR="008F0741" w:rsidRDefault="00B40CA2" w:rsidP="008F0741">
      <w:pPr>
        <w:ind w:firstLine="720"/>
      </w:pPr>
      <w:r>
        <w:t xml:space="preserve">    </w:t>
      </w:r>
    </w:p>
    <w:p w14:paraId="04148811" w14:textId="77777777" w:rsidR="008F0741" w:rsidRPr="002F3EB5" w:rsidRDefault="00B40CA2" w:rsidP="008F0741">
      <w:pPr>
        <w:ind w:firstLine="720"/>
        <w:rPr>
          <w:color w:val="FF0000"/>
        </w:rPr>
      </w:pPr>
      <w:r>
        <w:t xml:space="preserve">    </w:t>
      </w:r>
    </w:p>
    <w:p w14:paraId="22B4B298" w14:textId="77777777" w:rsidR="008F0741" w:rsidRPr="002F3EB5" w:rsidRDefault="00B40CA2" w:rsidP="008F0741">
      <w:pPr>
        <w:ind w:firstLine="720"/>
        <w:rPr>
          <w:color w:val="FF0000"/>
        </w:rPr>
      </w:pPr>
      <w:r>
        <w:t xml:space="preserve">    </w:t>
      </w:r>
    </w:p>
    <w:p w14:paraId="09343076" w14:textId="77777777" w:rsidR="008F0741" w:rsidRDefault="00B40CA2" w:rsidP="008F0741">
      <w:pPr>
        <w:ind w:firstLine="720"/>
      </w:pPr>
      <w:r>
        <w:t xml:space="preserve">    </w:t>
      </w:r>
    </w:p>
    <w:p w14:paraId="3233DE08" w14:textId="77777777" w:rsidR="008F0741" w:rsidRPr="002F3EB5" w:rsidRDefault="00B40CA2" w:rsidP="008F0741">
      <w:pPr>
        <w:ind w:firstLine="720"/>
        <w:rPr>
          <w:color w:val="FF0000"/>
        </w:rPr>
      </w:pPr>
      <w:r>
        <w:t xml:space="preserve">    </w:t>
      </w:r>
    </w:p>
    <w:p w14:paraId="0AD9B778" w14:textId="77777777" w:rsidR="008F0741" w:rsidRPr="002F3EB5" w:rsidRDefault="00B40CA2" w:rsidP="008F0741">
      <w:pPr>
        <w:ind w:firstLine="720"/>
        <w:rPr>
          <w:color w:val="FF0000"/>
        </w:rPr>
      </w:pPr>
      <w:r>
        <w:t xml:space="preserve">    </w:t>
      </w:r>
    </w:p>
    <w:p w14:paraId="5D6032E9" w14:textId="77777777" w:rsidR="008F0741" w:rsidRDefault="00B40CA2" w:rsidP="008F0741">
      <w:pPr>
        <w:ind w:firstLine="720"/>
      </w:pPr>
      <w:r>
        <w:t xml:space="preserve">    </w:t>
      </w:r>
    </w:p>
    <w:p w14:paraId="4E8DF6F3" w14:textId="77777777" w:rsidR="008F0741" w:rsidRPr="002F3EB5" w:rsidRDefault="00B40CA2" w:rsidP="008F0741">
      <w:pPr>
        <w:ind w:firstLine="720"/>
        <w:rPr>
          <w:color w:val="FF0000"/>
        </w:rPr>
      </w:pPr>
      <w:r>
        <w:t xml:space="preserve">    </w:t>
      </w:r>
    </w:p>
    <w:p w14:paraId="3747AE1B" w14:textId="77777777" w:rsidR="008F0741" w:rsidRPr="002F3EB5" w:rsidRDefault="00B40CA2" w:rsidP="008F0741">
      <w:pPr>
        <w:ind w:firstLine="720"/>
        <w:rPr>
          <w:color w:val="FF0000"/>
        </w:rPr>
      </w:pPr>
      <w:r>
        <w:t xml:space="preserve">    </w:t>
      </w:r>
    </w:p>
    <w:p w14:paraId="53EF15E1" w14:textId="77777777" w:rsidR="008F0741" w:rsidRDefault="00B40CA2" w:rsidP="008F0741">
      <w:pPr>
        <w:ind w:firstLine="720"/>
      </w:pPr>
      <w:r>
        <w:t xml:space="preserve">    </w:t>
      </w:r>
    </w:p>
    <w:p w14:paraId="16272AF0" w14:textId="77777777" w:rsidR="00A129D2" w:rsidRPr="002F3EB5" w:rsidRDefault="00B40CA2" w:rsidP="00A129D2">
      <w:pPr>
        <w:ind w:firstLine="720"/>
        <w:rPr>
          <w:color w:val="FF0000"/>
        </w:rPr>
      </w:pPr>
      <w:r>
        <w:t xml:space="preserve">    </w:t>
      </w:r>
    </w:p>
    <w:p w14:paraId="77A6F6A0" w14:textId="77777777" w:rsidR="00A129D2" w:rsidRDefault="00B40CA2" w:rsidP="00A129D2">
      <w:pPr>
        <w:ind w:firstLine="720"/>
        <w:rPr>
          <w:color w:val="FF0000"/>
        </w:rPr>
      </w:pPr>
      <w:r>
        <w:rPr>
          <w:color w:val="FF0000"/>
        </w:rPr>
        <w:t xml:space="preserve">    </w:t>
      </w:r>
    </w:p>
    <w:p w14:paraId="5B50563A" w14:textId="77777777" w:rsidR="00A129D2" w:rsidRDefault="00B40CA2" w:rsidP="00A129D2">
      <w:pPr>
        <w:ind w:firstLine="720"/>
      </w:pPr>
      <w:r>
        <w:t xml:space="preserve">    </w:t>
      </w:r>
    </w:p>
    <w:p w14:paraId="3408E3E2" w14:textId="77777777" w:rsidR="0093575B" w:rsidRDefault="0022346C" w:rsidP="006D60D5">
      <w:pPr>
        <w:ind w:left="720" w:firstLine="720"/>
      </w:pPr>
      <w:r>
        <w:tab/>
      </w:r>
    </w:p>
    <w:p w14:paraId="541B35C2" w14:textId="77777777" w:rsidR="0093575B" w:rsidRDefault="0022346C" w:rsidP="006D60D5">
      <w:pPr>
        <w:ind w:left="720" w:firstLine="720"/>
      </w:pPr>
      <w:r>
        <w:tab/>
      </w:r>
    </w:p>
    <w:p w14:paraId="32EA3975" w14:textId="77777777" w:rsidR="0093575B" w:rsidRDefault="0022346C" w:rsidP="006D60D5">
      <w:pPr>
        <w:ind w:left="720" w:firstLine="720"/>
      </w:pPr>
      <w:r>
        <w:tab/>
      </w:r>
    </w:p>
    <w:p w14:paraId="5EAAF925" w14:textId="77777777" w:rsidR="0093575B" w:rsidRDefault="0022346C" w:rsidP="006D60D5">
      <w:pPr>
        <w:ind w:left="720" w:firstLine="720"/>
      </w:pPr>
      <w:r>
        <w:tab/>
      </w:r>
    </w:p>
    <w:p w14:paraId="6024F0C2" w14:textId="77777777" w:rsidR="0093575B" w:rsidRDefault="0022346C" w:rsidP="006D60D5">
      <w:pPr>
        <w:ind w:left="720" w:firstLine="720"/>
      </w:pPr>
      <w:r>
        <w:tab/>
      </w:r>
    </w:p>
    <w:p w14:paraId="04352709" w14:textId="77777777" w:rsidR="0093575B" w:rsidRDefault="0022346C" w:rsidP="006D60D5">
      <w:pPr>
        <w:ind w:left="720" w:firstLine="720"/>
      </w:pPr>
      <w:r>
        <w:tab/>
      </w:r>
    </w:p>
    <w:p w14:paraId="06272E9C" w14:textId="77777777" w:rsidR="0093575B" w:rsidRDefault="0022346C" w:rsidP="006D60D5">
      <w:pPr>
        <w:ind w:left="720" w:firstLine="720"/>
      </w:pPr>
      <w:r>
        <w:tab/>
      </w:r>
    </w:p>
    <w:p w14:paraId="2833BBD7" w14:textId="77777777" w:rsidR="0093575B" w:rsidRDefault="0022346C" w:rsidP="006D60D5">
      <w:pPr>
        <w:ind w:left="720" w:firstLine="720"/>
      </w:pPr>
      <w:r>
        <w:tab/>
      </w:r>
    </w:p>
    <w:p w14:paraId="63B9DE2D" w14:textId="77777777" w:rsidR="0093575B" w:rsidRDefault="0022346C" w:rsidP="006D60D5">
      <w:pPr>
        <w:ind w:left="720" w:firstLine="720"/>
      </w:pPr>
      <w:r>
        <w:tab/>
      </w:r>
    </w:p>
    <w:p w14:paraId="6C8D5197" w14:textId="77777777" w:rsidR="0093575B" w:rsidRDefault="0022346C" w:rsidP="006D60D5">
      <w:pPr>
        <w:ind w:left="720" w:firstLine="720"/>
      </w:pPr>
      <w:r>
        <w:tab/>
      </w:r>
    </w:p>
    <w:p w14:paraId="0480079E" w14:textId="77777777" w:rsidR="0093575B" w:rsidRDefault="0022346C" w:rsidP="006D60D5">
      <w:pPr>
        <w:ind w:left="720" w:firstLine="720"/>
      </w:pPr>
      <w:r>
        <w:tab/>
      </w:r>
    </w:p>
    <w:p w14:paraId="3EB0F252" w14:textId="77777777" w:rsidR="0093575B" w:rsidRDefault="0022346C" w:rsidP="006D60D5">
      <w:pPr>
        <w:ind w:left="720" w:firstLine="720"/>
      </w:pPr>
      <w:r>
        <w:tab/>
      </w:r>
    </w:p>
    <w:p w14:paraId="254CF6ED" w14:textId="77777777" w:rsidR="0093575B" w:rsidRDefault="0022346C" w:rsidP="006D60D5">
      <w:pPr>
        <w:ind w:left="720" w:firstLine="720"/>
      </w:pPr>
      <w:r>
        <w:tab/>
      </w:r>
    </w:p>
    <w:p w14:paraId="14A9B259" w14:textId="77777777" w:rsidR="0093575B" w:rsidRDefault="0022346C" w:rsidP="006D60D5">
      <w:pPr>
        <w:ind w:left="720" w:firstLine="720"/>
      </w:pPr>
      <w:r>
        <w:tab/>
      </w:r>
    </w:p>
    <w:p w14:paraId="4D2BC86A" w14:textId="77777777" w:rsidR="0093575B" w:rsidRDefault="0022346C" w:rsidP="006D60D5">
      <w:pPr>
        <w:ind w:left="720" w:firstLine="720"/>
      </w:pPr>
      <w:r>
        <w:tab/>
      </w:r>
    </w:p>
    <w:p w14:paraId="23B45A4F" w14:textId="77777777" w:rsidR="0093575B" w:rsidRDefault="0022346C" w:rsidP="006D60D5">
      <w:pPr>
        <w:ind w:left="720" w:firstLine="720"/>
      </w:pPr>
      <w:r>
        <w:tab/>
      </w:r>
    </w:p>
    <w:p w14:paraId="58F94D55" w14:textId="77777777" w:rsidR="0093575B" w:rsidRDefault="0022346C" w:rsidP="006D60D5">
      <w:pPr>
        <w:ind w:left="720" w:firstLine="720"/>
      </w:pPr>
      <w:r>
        <w:tab/>
      </w:r>
    </w:p>
    <w:p w14:paraId="6F189E67" w14:textId="77777777" w:rsidR="0093575B" w:rsidRDefault="0022346C" w:rsidP="006D60D5">
      <w:pPr>
        <w:ind w:left="720" w:firstLine="720"/>
      </w:pPr>
      <w:r>
        <w:tab/>
      </w:r>
    </w:p>
    <w:p w14:paraId="1E81BE2C" w14:textId="77777777" w:rsidR="0093575B" w:rsidRDefault="0022346C" w:rsidP="006D60D5">
      <w:pPr>
        <w:ind w:left="720" w:firstLine="720"/>
      </w:pPr>
      <w:r>
        <w:tab/>
      </w:r>
    </w:p>
    <w:p w14:paraId="72694F0F" w14:textId="77777777" w:rsidR="00F12703" w:rsidRDefault="0022346C" w:rsidP="006D60D5">
      <w:pPr>
        <w:ind w:left="720"/>
      </w:pPr>
      <w:r>
        <w:tab/>
      </w:r>
    </w:p>
    <w:p w14:paraId="4D0AF1AD" w14:textId="77777777" w:rsidR="0093575B" w:rsidRDefault="0022346C" w:rsidP="006D60D5">
      <w:pPr>
        <w:ind w:left="720" w:firstLine="720"/>
      </w:pPr>
      <w:r>
        <w:tab/>
      </w:r>
    </w:p>
    <w:p w14:paraId="37E6642C" w14:textId="77777777" w:rsidR="0093575B" w:rsidRDefault="0022346C" w:rsidP="006D60D5">
      <w:pPr>
        <w:ind w:left="720" w:firstLine="720"/>
      </w:pPr>
      <w:r>
        <w:tab/>
      </w:r>
    </w:p>
    <w:p w14:paraId="1C9DBC29" w14:textId="77777777" w:rsidR="0093575B" w:rsidRDefault="0022346C" w:rsidP="006D60D5">
      <w:pPr>
        <w:ind w:left="720" w:firstLine="720"/>
      </w:pPr>
      <w:r>
        <w:tab/>
      </w:r>
    </w:p>
    <w:p w14:paraId="6A483201" w14:textId="77777777" w:rsidR="0093575B" w:rsidRDefault="0022346C" w:rsidP="006D60D5">
      <w:pPr>
        <w:ind w:left="720" w:firstLine="720"/>
      </w:pPr>
      <w:r>
        <w:tab/>
      </w:r>
    </w:p>
    <w:p w14:paraId="6EB34AA5" w14:textId="77777777" w:rsidR="0093575B" w:rsidRDefault="0022346C" w:rsidP="006D60D5">
      <w:pPr>
        <w:ind w:left="720" w:firstLine="720"/>
      </w:pPr>
      <w:r>
        <w:tab/>
      </w:r>
    </w:p>
    <w:p w14:paraId="6F438690" w14:textId="77777777" w:rsidR="0093575B" w:rsidRDefault="0022346C" w:rsidP="006D60D5">
      <w:pPr>
        <w:ind w:left="720" w:firstLine="720"/>
      </w:pPr>
      <w:r>
        <w:tab/>
      </w:r>
    </w:p>
    <w:p w14:paraId="0C8E2E70" w14:textId="77777777" w:rsidR="0093575B" w:rsidRDefault="0022346C" w:rsidP="006D60D5">
      <w:pPr>
        <w:ind w:left="720" w:firstLine="720"/>
      </w:pPr>
      <w:r>
        <w:tab/>
      </w:r>
    </w:p>
    <w:p w14:paraId="4598365C" w14:textId="77777777" w:rsidR="0093575B" w:rsidRDefault="0022346C" w:rsidP="006D60D5">
      <w:pPr>
        <w:ind w:left="720" w:firstLine="720"/>
      </w:pPr>
      <w:r>
        <w:tab/>
      </w:r>
    </w:p>
    <w:p w14:paraId="7B6A3FAF" w14:textId="77777777" w:rsidR="0093575B" w:rsidRDefault="0022346C" w:rsidP="006D60D5">
      <w:pPr>
        <w:ind w:left="720" w:firstLine="720"/>
      </w:pPr>
      <w:r>
        <w:tab/>
      </w:r>
    </w:p>
    <w:p w14:paraId="361A1BBA" w14:textId="77777777" w:rsidR="0093575B" w:rsidRDefault="0022346C" w:rsidP="006D60D5">
      <w:pPr>
        <w:ind w:left="720" w:firstLine="720"/>
      </w:pPr>
      <w:r>
        <w:tab/>
      </w:r>
    </w:p>
    <w:p w14:paraId="22A691DA" w14:textId="77777777" w:rsidR="0093575B" w:rsidRDefault="0022346C" w:rsidP="006D60D5">
      <w:pPr>
        <w:ind w:left="720" w:firstLine="720"/>
      </w:pPr>
      <w:r>
        <w:tab/>
      </w:r>
    </w:p>
    <w:p w14:paraId="6B362585" w14:textId="77777777" w:rsidR="0093575B" w:rsidRDefault="0022346C" w:rsidP="006D60D5">
      <w:pPr>
        <w:ind w:left="720" w:firstLine="720"/>
      </w:pPr>
      <w:r>
        <w:tab/>
      </w:r>
    </w:p>
    <w:p w14:paraId="174A4A8B" w14:textId="77777777" w:rsidR="0093575B" w:rsidRDefault="0022346C" w:rsidP="006D60D5">
      <w:pPr>
        <w:ind w:left="720" w:firstLine="720"/>
      </w:pPr>
      <w:r>
        <w:tab/>
      </w:r>
    </w:p>
    <w:p w14:paraId="181A6747" w14:textId="77777777" w:rsidR="0093575B" w:rsidRDefault="0022346C" w:rsidP="006D60D5">
      <w:pPr>
        <w:ind w:left="720" w:firstLine="720"/>
      </w:pPr>
      <w:r>
        <w:tab/>
      </w:r>
    </w:p>
    <w:p w14:paraId="47F8CBC9" w14:textId="77777777" w:rsidR="0093575B" w:rsidRDefault="0022346C" w:rsidP="006D60D5">
      <w:pPr>
        <w:ind w:left="720" w:firstLine="720"/>
      </w:pPr>
      <w:r>
        <w:tab/>
      </w:r>
    </w:p>
    <w:p w14:paraId="2EAEB251" w14:textId="77777777" w:rsidR="0093575B" w:rsidRDefault="0022346C" w:rsidP="006D60D5">
      <w:pPr>
        <w:ind w:left="720" w:firstLine="720"/>
      </w:pPr>
      <w:r>
        <w:tab/>
      </w:r>
    </w:p>
    <w:p w14:paraId="7EFB8E29" w14:textId="77777777" w:rsidR="0093575B" w:rsidRDefault="0022346C" w:rsidP="006D60D5">
      <w:pPr>
        <w:ind w:left="720" w:firstLine="720"/>
      </w:pPr>
      <w:r>
        <w:tab/>
      </w:r>
    </w:p>
    <w:p w14:paraId="1389B8B4" w14:textId="77777777" w:rsidR="0093575B" w:rsidRDefault="0022346C" w:rsidP="006D60D5">
      <w:pPr>
        <w:ind w:left="720" w:firstLine="720"/>
      </w:pPr>
      <w:r>
        <w:tab/>
      </w:r>
    </w:p>
    <w:p w14:paraId="257F83F8" w14:textId="77777777" w:rsidR="0093575B" w:rsidRDefault="0022346C" w:rsidP="006D60D5">
      <w:pPr>
        <w:ind w:left="720" w:firstLine="720"/>
      </w:pPr>
      <w:r>
        <w:tab/>
      </w:r>
    </w:p>
    <w:p w14:paraId="27F68BE0" w14:textId="77777777" w:rsidR="0093575B" w:rsidRDefault="0022346C" w:rsidP="006D60D5">
      <w:pPr>
        <w:ind w:left="720" w:firstLine="720"/>
      </w:pPr>
      <w:r>
        <w:tab/>
      </w:r>
    </w:p>
    <w:p w14:paraId="3860CE7E" w14:textId="77777777" w:rsidR="0093575B" w:rsidRDefault="0022346C" w:rsidP="006D60D5">
      <w:pPr>
        <w:ind w:left="720" w:firstLine="720"/>
      </w:pPr>
      <w:r>
        <w:tab/>
      </w:r>
    </w:p>
    <w:p w14:paraId="74DE8180" w14:textId="77777777" w:rsidR="0093575B" w:rsidRDefault="0022346C" w:rsidP="006D60D5">
      <w:pPr>
        <w:ind w:left="720" w:firstLine="720"/>
      </w:pPr>
      <w:r>
        <w:tab/>
      </w:r>
    </w:p>
    <w:p w14:paraId="171B0184" w14:textId="77777777" w:rsidR="0093575B" w:rsidRDefault="0022346C" w:rsidP="006D60D5">
      <w:pPr>
        <w:ind w:left="720" w:firstLine="720"/>
      </w:pPr>
      <w:r>
        <w:tab/>
      </w:r>
    </w:p>
    <w:p w14:paraId="0215DBBB" w14:textId="77777777" w:rsidR="0093575B" w:rsidRDefault="0022346C" w:rsidP="006D60D5">
      <w:pPr>
        <w:ind w:left="720" w:firstLine="720"/>
      </w:pPr>
      <w:r>
        <w:tab/>
      </w:r>
    </w:p>
    <w:p w14:paraId="1B9B3FF2" w14:textId="77777777" w:rsidR="00F12703" w:rsidRDefault="0022346C" w:rsidP="006D60D5">
      <w:pPr>
        <w:ind w:left="720"/>
      </w:pPr>
      <w:r>
        <w:tab/>
      </w:r>
    </w:p>
    <w:p w14:paraId="2DF0E46F" w14:textId="77777777" w:rsidR="0093575B" w:rsidRDefault="0022346C" w:rsidP="006D60D5">
      <w:pPr>
        <w:ind w:left="720" w:firstLine="720"/>
      </w:pPr>
      <w:r>
        <w:tab/>
      </w:r>
    </w:p>
    <w:p w14:paraId="0D7845AD" w14:textId="77777777" w:rsidR="0093575B" w:rsidRDefault="0022346C" w:rsidP="006D60D5">
      <w:pPr>
        <w:ind w:left="720" w:firstLine="720"/>
      </w:pPr>
      <w:r>
        <w:tab/>
      </w:r>
    </w:p>
    <w:p w14:paraId="5A15BF09" w14:textId="77777777" w:rsidR="00F12703" w:rsidRDefault="0022346C" w:rsidP="006D60D5">
      <w:pPr>
        <w:ind w:left="720"/>
      </w:pPr>
      <w:r>
        <w:tab/>
      </w:r>
    </w:p>
    <w:p w14:paraId="0F4E9729" w14:textId="77777777" w:rsidR="0093575B" w:rsidRDefault="0022346C" w:rsidP="006D60D5">
      <w:pPr>
        <w:ind w:left="720" w:firstLine="720"/>
      </w:pPr>
      <w:r>
        <w:tab/>
      </w:r>
    </w:p>
    <w:p w14:paraId="5509C008" w14:textId="77777777" w:rsidR="0093575B" w:rsidRDefault="0022346C" w:rsidP="006D60D5">
      <w:pPr>
        <w:ind w:left="720" w:firstLine="720"/>
      </w:pPr>
      <w:r>
        <w:tab/>
      </w:r>
    </w:p>
    <w:p w14:paraId="7218DF53" w14:textId="77777777" w:rsidR="0093575B" w:rsidRDefault="0022346C" w:rsidP="006D60D5">
      <w:pPr>
        <w:ind w:left="720" w:firstLine="720"/>
      </w:pPr>
      <w:r>
        <w:tab/>
      </w:r>
    </w:p>
    <w:p w14:paraId="3F3C6CFC" w14:textId="77777777" w:rsidR="0093575B" w:rsidRDefault="0022346C" w:rsidP="006D60D5">
      <w:pPr>
        <w:ind w:left="720" w:firstLine="720"/>
      </w:pPr>
      <w:r>
        <w:tab/>
      </w:r>
    </w:p>
    <w:p w14:paraId="0C2DE6E0" w14:textId="77777777" w:rsidR="0093575B" w:rsidRDefault="0022346C" w:rsidP="006D60D5">
      <w:pPr>
        <w:ind w:left="720" w:firstLine="720"/>
      </w:pPr>
      <w:r>
        <w:tab/>
      </w:r>
    </w:p>
    <w:p w14:paraId="57FEE55B" w14:textId="77777777" w:rsidR="0093575B" w:rsidRDefault="0022346C" w:rsidP="006D60D5">
      <w:pPr>
        <w:ind w:left="720" w:firstLine="720"/>
      </w:pPr>
      <w:r>
        <w:tab/>
      </w:r>
    </w:p>
    <w:p w14:paraId="68B1C6EC" w14:textId="77777777" w:rsidR="0093575B" w:rsidRDefault="0022346C" w:rsidP="006D60D5">
      <w:pPr>
        <w:ind w:left="720" w:firstLine="720"/>
      </w:pPr>
      <w:r>
        <w:tab/>
      </w:r>
    </w:p>
    <w:p w14:paraId="07293709" w14:textId="77777777" w:rsidR="0093575B" w:rsidRDefault="0022346C" w:rsidP="006D60D5">
      <w:pPr>
        <w:ind w:left="720" w:firstLine="720"/>
      </w:pPr>
      <w:r>
        <w:tab/>
      </w:r>
    </w:p>
    <w:p w14:paraId="53310BF1" w14:textId="77777777" w:rsidR="0093575B" w:rsidRDefault="0022346C" w:rsidP="006D60D5">
      <w:pPr>
        <w:ind w:left="720" w:firstLine="720"/>
      </w:pPr>
      <w:r>
        <w:tab/>
      </w:r>
    </w:p>
    <w:p w14:paraId="1BA3F4D2" w14:textId="77777777" w:rsidR="0093575B" w:rsidRDefault="0022346C" w:rsidP="006D60D5">
      <w:pPr>
        <w:ind w:left="720" w:firstLine="720"/>
      </w:pPr>
      <w:r>
        <w:tab/>
      </w:r>
    </w:p>
    <w:p w14:paraId="7BF3CEB6" w14:textId="77777777" w:rsidR="0093575B" w:rsidRDefault="0022346C" w:rsidP="006D60D5">
      <w:pPr>
        <w:ind w:left="720" w:firstLine="720"/>
      </w:pPr>
      <w:r>
        <w:tab/>
      </w:r>
    </w:p>
    <w:p w14:paraId="534E25AF" w14:textId="77777777" w:rsidR="0093575B" w:rsidRDefault="0022346C" w:rsidP="006D60D5">
      <w:pPr>
        <w:ind w:left="720" w:firstLine="720"/>
      </w:pPr>
      <w:r>
        <w:tab/>
      </w:r>
    </w:p>
    <w:p w14:paraId="7808974B" w14:textId="77777777" w:rsidR="0093575B" w:rsidRDefault="0022346C" w:rsidP="006D60D5">
      <w:pPr>
        <w:ind w:left="720" w:firstLine="720"/>
      </w:pPr>
      <w:r>
        <w:tab/>
      </w:r>
    </w:p>
    <w:p w14:paraId="7CA10796" w14:textId="77777777" w:rsidR="0093575B" w:rsidRDefault="0022346C" w:rsidP="006D60D5">
      <w:pPr>
        <w:ind w:left="720" w:firstLine="720"/>
      </w:pPr>
      <w:r>
        <w:tab/>
      </w:r>
    </w:p>
    <w:p w14:paraId="48AD02B2" w14:textId="77777777" w:rsidR="0093575B" w:rsidRDefault="0022346C" w:rsidP="006D60D5">
      <w:pPr>
        <w:ind w:left="720" w:firstLine="720"/>
      </w:pPr>
      <w:r>
        <w:tab/>
      </w:r>
    </w:p>
    <w:p w14:paraId="304D5496" w14:textId="77777777" w:rsidR="0093575B" w:rsidRDefault="0022346C" w:rsidP="006D60D5">
      <w:pPr>
        <w:ind w:left="720" w:firstLine="720"/>
      </w:pPr>
      <w:r>
        <w:tab/>
      </w:r>
    </w:p>
    <w:p w14:paraId="21B2C3E1" w14:textId="77777777" w:rsidR="0093575B" w:rsidRDefault="0022346C" w:rsidP="006D60D5">
      <w:pPr>
        <w:ind w:left="720" w:firstLine="720"/>
      </w:pPr>
      <w:r>
        <w:tab/>
      </w:r>
    </w:p>
    <w:p w14:paraId="621149DB" w14:textId="77777777" w:rsidR="0093575B" w:rsidRDefault="0022346C" w:rsidP="006D60D5">
      <w:pPr>
        <w:ind w:left="720" w:firstLine="720"/>
      </w:pPr>
      <w:r>
        <w:tab/>
      </w:r>
    </w:p>
    <w:p w14:paraId="4C4B3C76" w14:textId="77777777" w:rsidR="0093575B" w:rsidRDefault="0022346C" w:rsidP="006D60D5">
      <w:pPr>
        <w:ind w:left="720" w:firstLine="720"/>
      </w:pPr>
      <w:r>
        <w:tab/>
      </w:r>
    </w:p>
    <w:p w14:paraId="7D5B55E7" w14:textId="77777777" w:rsidR="0093575B" w:rsidRDefault="0022346C" w:rsidP="006D60D5">
      <w:pPr>
        <w:ind w:left="720" w:firstLine="720"/>
      </w:pPr>
      <w:r>
        <w:tab/>
      </w:r>
    </w:p>
    <w:p w14:paraId="33FB735C" w14:textId="77777777" w:rsidR="0093575B" w:rsidRDefault="0022346C" w:rsidP="006D60D5">
      <w:pPr>
        <w:ind w:left="720" w:firstLine="720"/>
      </w:pPr>
      <w:r>
        <w:tab/>
      </w:r>
    </w:p>
    <w:p w14:paraId="50854E63" w14:textId="77777777" w:rsidR="0093575B" w:rsidRDefault="0022346C" w:rsidP="006D60D5">
      <w:pPr>
        <w:ind w:left="720" w:firstLine="720"/>
      </w:pPr>
      <w:r>
        <w:tab/>
      </w:r>
    </w:p>
    <w:p w14:paraId="251D0E1F" w14:textId="77777777" w:rsidR="0093575B" w:rsidRDefault="0022346C" w:rsidP="006D60D5">
      <w:pPr>
        <w:ind w:left="720" w:firstLine="720"/>
      </w:pPr>
      <w:r>
        <w:tab/>
      </w:r>
    </w:p>
    <w:p w14:paraId="66B39327" w14:textId="77777777" w:rsidR="0093575B" w:rsidRDefault="0022346C" w:rsidP="006D60D5">
      <w:pPr>
        <w:ind w:left="720" w:firstLine="720"/>
      </w:pPr>
      <w:r>
        <w:tab/>
      </w:r>
    </w:p>
    <w:p w14:paraId="12211B7C" w14:textId="77777777" w:rsidR="0093575B" w:rsidRDefault="0022346C" w:rsidP="006D60D5">
      <w:pPr>
        <w:ind w:left="720" w:firstLine="720"/>
      </w:pPr>
      <w:r>
        <w:tab/>
      </w:r>
    </w:p>
    <w:p w14:paraId="1B280F22" w14:textId="77777777" w:rsidR="0093575B" w:rsidRDefault="0022346C" w:rsidP="006D60D5">
      <w:pPr>
        <w:ind w:left="720" w:firstLine="720"/>
      </w:pPr>
      <w:r>
        <w:tab/>
      </w:r>
    </w:p>
    <w:p w14:paraId="6AD94FD5" w14:textId="77777777" w:rsidR="0093575B" w:rsidRDefault="0022346C" w:rsidP="006D60D5">
      <w:pPr>
        <w:ind w:left="720" w:firstLine="720"/>
      </w:pPr>
      <w:r>
        <w:tab/>
      </w:r>
    </w:p>
    <w:p w14:paraId="2DD89F55" w14:textId="77777777" w:rsidR="0093575B" w:rsidRDefault="0022346C" w:rsidP="006D60D5">
      <w:pPr>
        <w:ind w:left="720" w:firstLine="720"/>
      </w:pPr>
      <w:r>
        <w:tab/>
      </w:r>
    </w:p>
    <w:p w14:paraId="6A654A95" w14:textId="77777777" w:rsidR="0093575B" w:rsidRDefault="0022346C" w:rsidP="006D60D5">
      <w:pPr>
        <w:ind w:left="720" w:firstLine="720"/>
      </w:pPr>
      <w:r>
        <w:tab/>
      </w:r>
    </w:p>
    <w:p w14:paraId="4AEB13A4" w14:textId="77777777" w:rsidR="0093575B" w:rsidRDefault="0022346C" w:rsidP="006D60D5">
      <w:pPr>
        <w:ind w:left="720" w:firstLine="720"/>
      </w:pPr>
      <w:r>
        <w:tab/>
      </w:r>
    </w:p>
    <w:p w14:paraId="375D486E" w14:textId="77777777" w:rsidR="0093575B" w:rsidRDefault="0022346C" w:rsidP="006D60D5">
      <w:pPr>
        <w:ind w:left="720" w:firstLine="720"/>
      </w:pPr>
      <w:r>
        <w:tab/>
      </w:r>
    </w:p>
    <w:p w14:paraId="10B0733D" w14:textId="77777777" w:rsidR="0093575B" w:rsidRDefault="0022346C" w:rsidP="006D60D5">
      <w:pPr>
        <w:ind w:left="720" w:firstLine="720"/>
      </w:pPr>
      <w:r>
        <w:tab/>
      </w:r>
    </w:p>
    <w:p w14:paraId="5C41A561" w14:textId="77777777" w:rsidR="0093575B" w:rsidRDefault="0022346C" w:rsidP="006D60D5">
      <w:pPr>
        <w:ind w:left="720" w:firstLine="720"/>
      </w:pPr>
      <w:r>
        <w:tab/>
      </w:r>
    </w:p>
    <w:p w14:paraId="5D72593F" w14:textId="77777777" w:rsidR="0093575B" w:rsidRDefault="0022346C" w:rsidP="006D60D5">
      <w:pPr>
        <w:ind w:left="720" w:firstLine="720"/>
      </w:pPr>
      <w:r>
        <w:tab/>
      </w:r>
    </w:p>
    <w:p w14:paraId="06D6AC05" w14:textId="77777777" w:rsidR="0093575B" w:rsidRDefault="0022346C" w:rsidP="006D60D5">
      <w:pPr>
        <w:ind w:left="720" w:firstLine="720"/>
      </w:pPr>
      <w:r>
        <w:tab/>
      </w:r>
    </w:p>
    <w:p w14:paraId="7491DF08" w14:textId="77777777" w:rsidR="0093575B" w:rsidRDefault="0022346C" w:rsidP="006D60D5">
      <w:pPr>
        <w:ind w:left="720" w:firstLine="720"/>
      </w:pPr>
      <w:r>
        <w:tab/>
      </w:r>
    </w:p>
    <w:p w14:paraId="1B261DFC" w14:textId="77777777" w:rsidR="0093575B" w:rsidRDefault="0022346C" w:rsidP="006D60D5">
      <w:pPr>
        <w:ind w:left="720" w:firstLine="720"/>
      </w:pPr>
      <w:r>
        <w:tab/>
      </w:r>
    </w:p>
    <w:p w14:paraId="20590B90" w14:textId="77777777" w:rsidR="0093575B" w:rsidRDefault="0022346C" w:rsidP="006D60D5">
      <w:pPr>
        <w:ind w:left="720" w:firstLine="720"/>
      </w:pPr>
      <w:r>
        <w:tab/>
      </w:r>
    </w:p>
    <w:p w14:paraId="131D63F0" w14:textId="77777777" w:rsidR="0093575B" w:rsidRDefault="0022346C" w:rsidP="006D60D5">
      <w:pPr>
        <w:ind w:left="720" w:firstLine="720"/>
      </w:pPr>
      <w:r>
        <w:tab/>
      </w:r>
    </w:p>
    <w:p w14:paraId="698FB2BF" w14:textId="77777777" w:rsidR="0093575B" w:rsidRDefault="0022346C" w:rsidP="006D60D5">
      <w:pPr>
        <w:ind w:left="720" w:firstLine="720"/>
      </w:pPr>
      <w:r>
        <w:tab/>
      </w:r>
    </w:p>
    <w:p w14:paraId="48C92AF1" w14:textId="77777777" w:rsidR="0093575B" w:rsidRDefault="0022346C" w:rsidP="006D60D5">
      <w:pPr>
        <w:ind w:left="720" w:firstLine="720"/>
      </w:pPr>
      <w:r>
        <w:tab/>
      </w:r>
    </w:p>
    <w:p w14:paraId="68814C6B" w14:textId="77777777" w:rsidR="0093575B" w:rsidRDefault="0022346C" w:rsidP="006D60D5">
      <w:pPr>
        <w:ind w:left="720" w:firstLine="720"/>
      </w:pPr>
      <w:r>
        <w:tab/>
      </w:r>
    </w:p>
    <w:p w14:paraId="435DA227" w14:textId="77777777" w:rsidR="0093575B" w:rsidRDefault="0022346C" w:rsidP="006D60D5">
      <w:pPr>
        <w:ind w:left="720" w:firstLine="720"/>
      </w:pPr>
      <w:r>
        <w:tab/>
      </w:r>
    </w:p>
    <w:p w14:paraId="7A22809D" w14:textId="77777777" w:rsidR="0093575B" w:rsidRDefault="0022346C" w:rsidP="006D60D5">
      <w:pPr>
        <w:ind w:left="720" w:firstLine="720"/>
      </w:pPr>
      <w:r>
        <w:tab/>
      </w:r>
    </w:p>
    <w:p w14:paraId="18AD0E0F" w14:textId="77777777" w:rsidR="0093575B" w:rsidRDefault="0022346C" w:rsidP="006D60D5">
      <w:pPr>
        <w:ind w:left="720" w:firstLine="720"/>
      </w:pPr>
      <w:r>
        <w:tab/>
      </w:r>
    </w:p>
    <w:p w14:paraId="42011537" w14:textId="77777777" w:rsidR="0093575B" w:rsidRDefault="0022346C" w:rsidP="006D60D5">
      <w:pPr>
        <w:ind w:left="720" w:firstLine="720"/>
      </w:pPr>
      <w:r>
        <w:tab/>
      </w:r>
    </w:p>
    <w:p w14:paraId="3E97A88F" w14:textId="77777777" w:rsidR="0093575B" w:rsidRDefault="0022346C" w:rsidP="006D60D5">
      <w:pPr>
        <w:ind w:left="720" w:firstLine="720"/>
      </w:pPr>
      <w:r>
        <w:tab/>
      </w:r>
    </w:p>
    <w:p w14:paraId="5B2A5E06" w14:textId="77777777" w:rsidR="0093575B" w:rsidRDefault="0022346C" w:rsidP="006D60D5">
      <w:pPr>
        <w:ind w:left="720" w:firstLine="720"/>
      </w:pPr>
      <w:r>
        <w:tab/>
      </w:r>
    </w:p>
    <w:p w14:paraId="0365F17D" w14:textId="77777777" w:rsidR="0093575B" w:rsidRDefault="0022346C" w:rsidP="006D60D5">
      <w:pPr>
        <w:ind w:left="720" w:firstLine="720"/>
      </w:pPr>
      <w:r>
        <w:tab/>
      </w:r>
    </w:p>
    <w:p w14:paraId="78EDEBB3" w14:textId="77777777" w:rsidR="0093575B" w:rsidRDefault="0022346C" w:rsidP="006D60D5">
      <w:pPr>
        <w:ind w:left="720" w:firstLine="720"/>
      </w:pPr>
      <w:r>
        <w:tab/>
      </w:r>
    </w:p>
    <w:p w14:paraId="5A782112" w14:textId="77777777" w:rsidR="0093575B" w:rsidRDefault="0022346C" w:rsidP="006D60D5">
      <w:pPr>
        <w:ind w:left="720" w:firstLine="720"/>
      </w:pPr>
      <w:r>
        <w:tab/>
      </w:r>
    </w:p>
    <w:p w14:paraId="4D9990DF" w14:textId="77777777" w:rsidR="0093575B" w:rsidRDefault="0022346C" w:rsidP="006D60D5">
      <w:pPr>
        <w:ind w:left="720" w:firstLine="720"/>
      </w:pPr>
      <w:r>
        <w:tab/>
      </w:r>
    </w:p>
    <w:p w14:paraId="175792FB" w14:textId="77777777" w:rsidR="0093575B" w:rsidRDefault="0022346C" w:rsidP="006D60D5">
      <w:pPr>
        <w:ind w:left="720" w:firstLine="720"/>
      </w:pPr>
      <w:r>
        <w:tab/>
      </w:r>
    </w:p>
    <w:p w14:paraId="15AE641A" w14:textId="77777777" w:rsidR="0093575B" w:rsidRDefault="0022346C" w:rsidP="006D60D5">
      <w:pPr>
        <w:ind w:left="720" w:firstLine="720"/>
      </w:pPr>
      <w:r>
        <w:tab/>
      </w:r>
    </w:p>
    <w:p w14:paraId="5E4306C5" w14:textId="77777777" w:rsidR="0093575B" w:rsidRDefault="0022346C" w:rsidP="006D60D5">
      <w:pPr>
        <w:ind w:left="720" w:firstLine="720"/>
      </w:pPr>
      <w:r>
        <w:tab/>
      </w:r>
    </w:p>
    <w:p w14:paraId="4C679ECA" w14:textId="77777777" w:rsidR="0093575B" w:rsidRDefault="0022346C" w:rsidP="006D60D5">
      <w:pPr>
        <w:ind w:left="720" w:firstLine="720"/>
      </w:pPr>
      <w:r>
        <w:tab/>
      </w:r>
    </w:p>
    <w:p w14:paraId="3E438273" w14:textId="77777777" w:rsidR="00F12703" w:rsidRDefault="0022346C" w:rsidP="006D60D5">
      <w:pPr>
        <w:ind w:left="720"/>
      </w:pPr>
      <w:r>
        <w:tab/>
      </w:r>
    </w:p>
    <w:p w14:paraId="3EF0522A" w14:textId="77777777" w:rsidR="0093575B" w:rsidRDefault="0022346C" w:rsidP="006D60D5">
      <w:pPr>
        <w:ind w:left="720" w:firstLine="720"/>
      </w:pPr>
      <w:r>
        <w:tab/>
      </w:r>
    </w:p>
    <w:p w14:paraId="248CEDAD" w14:textId="77777777" w:rsidR="0093575B" w:rsidRDefault="0022346C" w:rsidP="006D60D5">
      <w:pPr>
        <w:ind w:left="720" w:firstLine="720"/>
      </w:pPr>
      <w:r>
        <w:tab/>
      </w:r>
    </w:p>
    <w:p w14:paraId="4D86C636" w14:textId="77777777" w:rsidR="0093575B" w:rsidRDefault="0022346C" w:rsidP="006D60D5">
      <w:pPr>
        <w:ind w:left="720" w:firstLine="720"/>
      </w:pPr>
      <w:r>
        <w:tab/>
      </w:r>
    </w:p>
    <w:p w14:paraId="466EE094" w14:textId="77777777" w:rsidR="0093575B" w:rsidRDefault="0022346C" w:rsidP="006D60D5">
      <w:pPr>
        <w:ind w:left="720" w:firstLine="720"/>
      </w:pPr>
      <w:r>
        <w:tab/>
      </w:r>
    </w:p>
    <w:p w14:paraId="26AA7B3D" w14:textId="77777777" w:rsidR="0093575B" w:rsidRDefault="0022346C" w:rsidP="006D60D5">
      <w:pPr>
        <w:ind w:left="720" w:firstLine="720"/>
      </w:pPr>
      <w:r>
        <w:tab/>
      </w:r>
    </w:p>
    <w:p w14:paraId="75469518" w14:textId="77777777" w:rsidR="0093575B" w:rsidRDefault="0022346C" w:rsidP="006D60D5">
      <w:pPr>
        <w:ind w:left="720" w:firstLine="720"/>
      </w:pPr>
      <w:r>
        <w:tab/>
      </w:r>
    </w:p>
    <w:p w14:paraId="2FD2B3EE" w14:textId="77777777" w:rsidR="0093575B" w:rsidRDefault="0022346C" w:rsidP="006D60D5">
      <w:pPr>
        <w:ind w:left="720" w:firstLine="720"/>
      </w:pPr>
      <w:r>
        <w:tab/>
      </w:r>
    </w:p>
    <w:p w14:paraId="414D6ED4" w14:textId="77777777" w:rsidR="0093575B" w:rsidRDefault="0022346C" w:rsidP="006D60D5">
      <w:pPr>
        <w:ind w:left="720" w:firstLine="720"/>
      </w:pPr>
      <w:r>
        <w:tab/>
      </w:r>
    </w:p>
    <w:p w14:paraId="52A18BCA" w14:textId="77777777" w:rsidR="0093575B" w:rsidRDefault="0022346C" w:rsidP="006D60D5">
      <w:pPr>
        <w:ind w:left="720" w:firstLine="720"/>
      </w:pPr>
      <w:r>
        <w:tab/>
      </w:r>
    </w:p>
    <w:p w14:paraId="1A7C96E2" w14:textId="77777777" w:rsidR="0093575B" w:rsidRDefault="0022346C" w:rsidP="006D60D5">
      <w:pPr>
        <w:ind w:left="720" w:firstLine="720"/>
      </w:pPr>
      <w:r>
        <w:tab/>
      </w:r>
    </w:p>
    <w:p w14:paraId="38B50F0E" w14:textId="77777777" w:rsidR="0093575B" w:rsidRDefault="0022346C" w:rsidP="006D60D5">
      <w:pPr>
        <w:ind w:left="720" w:firstLine="720"/>
      </w:pPr>
      <w:r>
        <w:tab/>
      </w:r>
    </w:p>
    <w:p w14:paraId="150F5358" w14:textId="77777777" w:rsidR="0093575B" w:rsidRDefault="0022346C" w:rsidP="006D60D5">
      <w:pPr>
        <w:ind w:left="720" w:firstLine="720"/>
      </w:pPr>
      <w:r>
        <w:tab/>
      </w:r>
    </w:p>
    <w:p w14:paraId="07FD26D9" w14:textId="77777777" w:rsidR="0093575B" w:rsidRDefault="0022346C" w:rsidP="006D60D5">
      <w:pPr>
        <w:ind w:left="720" w:firstLine="720"/>
      </w:pPr>
      <w:r>
        <w:tab/>
      </w:r>
    </w:p>
    <w:p w14:paraId="15C7F813" w14:textId="77777777" w:rsidR="0093575B" w:rsidRDefault="0022346C" w:rsidP="006D60D5">
      <w:pPr>
        <w:ind w:left="720" w:firstLine="720"/>
      </w:pPr>
      <w:r>
        <w:tab/>
      </w:r>
    </w:p>
    <w:p w14:paraId="3384AEF2" w14:textId="77777777" w:rsidR="0093575B" w:rsidRDefault="0022346C" w:rsidP="006D60D5">
      <w:pPr>
        <w:ind w:left="720" w:firstLine="720"/>
      </w:pPr>
      <w:r>
        <w:tab/>
      </w:r>
    </w:p>
    <w:p w14:paraId="04383CAE" w14:textId="77777777" w:rsidR="0093575B" w:rsidRDefault="0022346C" w:rsidP="006D60D5">
      <w:pPr>
        <w:ind w:left="720" w:firstLine="720"/>
      </w:pPr>
      <w:r>
        <w:tab/>
      </w:r>
    </w:p>
    <w:p w14:paraId="7C7C8C9D" w14:textId="77777777" w:rsidR="0093575B" w:rsidRDefault="0022346C" w:rsidP="006D60D5">
      <w:pPr>
        <w:ind w:left="720" w:firstLine="720"/>
      </w:pPr>
      <w:r>
        <w:tab/>
      </w:r>
    </w:p>
    <w:p w14:paraId="512B6616" w14:textId="77777777" w:rsidR="0093575B" w:rsidRDefault="0022346C" w:rsidP="006D60D5">
      <w:pPr>
        <w:ind w:left="720" w:firstLine="720"/>
      </w:pPr>
      <w:r>
        <w:tab/>
      </w:r>
    </w:p>
    <w:p w14:paraId="08F827FF" w14:textId="77777777" w:rsidR="0093575B" w:rsidRDefault="0022346C" w:rsidP="006D60D5">
      <w:pPr>
        <w:ind w:left="720" w:firstLine="720"/>
      </w:pPr>
      <w:r>
        <w:tab/>
      </w:r>
    </w:p>
    <w:p w14:paraId="3323187C" w14:textId="77777777" w:rsidR="0093575B" w:rsidRDefault="0022346C" w:rsidP="006D60D5">
      <w:pPr>
        <w:ind w:left="720" w:firstLine="720"/>
      </w:pPr>
      <w:r>
        <w:tab/>
      </w:r>
    </w:p>
    <w:p w14:paraId="646F2563" w14:textId="77777777" w:rsidR="0093575B" w:rsidRDefault="0022346C" w:rsidP="006D60D5">
      <w:pPr>
        <w:ind w:left="720" w:firstLine="720"/>
      </w:pPr>
      <w:r>
        <w:tab/>
      </w:r>
    </w:p>
    <w:p w14:paraId="16FA26BA" w14:textId="77777777" w:rsidR="00F12703" w:rsidRDefault="0022346C" w:rsidP="006D60D5">
      <w:pPr>
        <w:ind w:left="720"/>
      </w:pPr>
      <w:r>
        <w:tab/>
      </w:r>
    </w:p>
    <w:p w14:paraId="15AC664B" w14:textId="77777777" w:rsidR="0093575B" w:rsidRDefault="0022346C" w:rsidP="006D60D5">
      <w:pPr>
        <w:ind w:left="720" w:firstLine="720"/>
      </w:pPr>
      <w:r>
        <w:tab/>
      </w:r>
    </w:p>
    <w:p w14:paraId="11DD11FB" w14:textId="77777777" w:rsidR="0093575B" w:rsidRDefault="0022346C" w:rsidP="006D60D5">
      <w:pPr>
        <w:ind w:left="720" w:firstLine="720"/>
      </w:pPr>
      <w:r>
        <w:tab/>
      </w:r>
    </w:p>
    <w:p w14:paraId="69078FA4" w14:textId="77777777" w:rsidR="0093575B" w:rsidRDefault="0022346C" w:rsidP="006D60D5">
      <w:pPr>
        <w:ind w:left="720" w:firstLine="720"/>
      </w:pPr>
      <w:r>
        <w:tab/>
      </w:r>
    </w:p>
    <w:p w14:paraId="621E6F07" w14:textId="77777777" w:rsidR="0093575B" w:rsidRDefault="0022346C" w:rsidP="006D60D5">
      <w:pPr>
        <w:ind w:left="720" w:firstLine="720"/>
      </w:pPr>
      <w:r>
        <w:tab/>
      </w:r>
    </w:p>
    <w:p w14:paraId="44964153" w14:textId="77777777" w:rsidR="0093575B" w:rsidRDefault="0022346C" w:rsidP="006D60D5">
      <w:pPr>
        <w:ind w:left="720" w:firstLine="720"/>
      </w:pPr>
      <w:r>
        <w:tab/>
      </w:r>
    </w:p>
    <w:p w14:paraId="5354E890" w14:textId="77777777" w:rsidR="0093575B" w:rsidRDefault="0022346C" w:rsidP="006D60D5">
      <w:pPr>
        <w:ind w:left="720" w:firstLine="720"/>
      </w:pPr>
      <w:r>
        <w:tab/>
      </w:r>
    </w:p>
    <w:p w14:paraId="7B6ACD3A" w14:textId="77777777" w:rsidR="0093575B" w:rsidRDefault="0022346C" w:rsidP="006D60D5">
      <w:pPr>
        <w:ind w:left="720" w:firstLine="720"/>
      </w:pPr>
      <w:r>
        <w:tab/>
      </w:r>
    </w:p>
    <w:p w14:paraId="4B502002" w14:textId="77777777" w:rsidR="0093575B" w:rsidRDefault="0022346C" w:rsidP="006D60D5">
      <w:pPr>
        <w:ind w:left="720" w:firstLine="720"/>
      </w:pPr>
      <w:r>
        <w:tab/>
      </w:r>
    </w:p>
    <w:p w14:paraId="5BE8C2F8" w14:textId="77777777" w:rsidR="0093575B" w:rsidRDefault="0022346C" w:rsidP="006D60D5">
      <w:pPr>
        <w:ind w:left="720" w:firstLine="720"/>
      </w:pPr>
      <w:r>
        <w:tab/>
      </w:r>
    </w:p>
    <w:p w14:paraId="0B8C808F" w14:textId="77777777" w:rsidR="0093575B" w:rsidRDefault="0022346C" w:rsidP="006D60D5">
      <w:pPr>
        <w:ind w:left="720" w:firstLine="720"/>
      </w:pPr>
      <w:r>
        <w:tab/>
      </w:r>
    </w:p>
    <w:p w14:paraId="282CA6F9" w14:textId="77777777" w:rsidR="0093575B" w:rsidRDefault="0022346C" w:rsidP="006D60D5">
      <w:pPr>
        <w:ind w:left="720" w:firstLine="720"/>
      </w:pPr>
      <w:r>
        <w:tab/>
      </w:r>
    </w:p>
    <w:p w14:paraId="540E5AB3" w14:textId="77777777" w:rsidR="0093575B" w:rsidRDefault="0022346C" w:rsidP="006D60D5">
      <w:pPr>
        <w:ind w:left="720" w:firstLine="720"/>
      </w:pPr>
      <w:r>
        <w:tab/>
      </w:r>
    </w:p>
    <w:p w14:paraId="45BA605D" w14:textId="77777777" w:rsidR="0093575B" w:rsidRDefault="0022346C" w:rsidP="006D60D5">
      <w:pPr>
        <w:ind w:left="720" w:firstLine="720"/>
      </w:pPr>
      <w:r>
        <w:tab/>
      </w:r>
    </w:p>
    <w:p w14:paraId="1A0FB9BD" w14:textId="77777777" w:rsidR="0093575B" w:rsidRDefault="0022346C" w:rsidP="006D60D5">
      <w:pPr>
        <w:ind w:left="720" w:firstLine="720"/>
      </w:pPr>
      <w:r>
        <w:tab/>
      </w:r>
    </w:p>
    <w:p w14:paraId="685534FD" w14:textId="77777777" w:rsidR="0093575B" w:rsidRDefault="0022346C" w:rsidP="006D60D5">
      <w:pPr>
        <w:ind w:left="720" w:firstLine="720"/>
      </w:pPr>
      <w:r>
        <w:tab/>
      </w:r>
    </w:p>
    <w:p w14:paraId="27DEC9FE" w14:textId="77777777" w:rsidR="0093575B" w:rsidRDefault="0022346C" w:rsidP="006D60D5">
      <w:pPr>
        <w:ind w:left="720" w:firstLine="720"/>
      </w:pPr>
      <w:r>
        <w:tab/>
      </w:r>
    </w:p>
    <w:p w14:paraId="28F7E752" w14:textId="77777777" w:rsidR="0093575B" w:rsidRDefault="0022346C" w:rsidP="006D60D5">
      <w:pPr>
        <w:ind w:left="720" w:firstLine="720"/>
      </w:pPr>
      <w:r>
        <w:tab/>
      </w:r>
    </w:p>
    <w:p w14:paraId="49720AA8" w14:textId="77777777" w:rsidR="0093575B" w:rsidRDefault="0022346C" w:rsidP="006D60D5">
      <w:pPr>
        <w:ind w:left="720" w:firstLine="720"/>
      </w:pPr>
      <w:r>
        <w:tab/>
      </w:r>
    </w:p>
    <w:p w14:paraId="370FAF04" w14:textId="77777777" w:rsidR="0093575B" w:rsidRDefault="0022346C" w:rsidP="006D60D5">
      <w:pPr>
        <w:ind w:left="720" w:firstLine="720"/>
      </w:pPr>
      <w:r>
        <w:tab/>
      </w:r>
    </w:p>
    <w:p w14:paraId="6FB9FA14" w14:textId="77777777" w:rsidR="0093575B" w:rsidRDefault="0022346C" w:rsidP="006D60D5">
      <w:pPr>
        <w:ind w:left="720" w:firstLine="720"/>
      </w:pPr>
      <w:r>
        <w:tab/>
      </w:r>
    </w:p>
    <w:p w14:paraId="4CBBB1FF" w14:textId="77777777" w:rsidR="0093575B" w:rsidRDefault="0022346C" w:rsidP="006D60D5">
      <w:pPr>
        <w:ind w:left="720" w:firstLine="720"/>
      </w:pPr>
      <w:r>
        <w:tab/>
      </w:r>
    </w:p>
    <w:p w14:paraId="57A870A8" w14:textId="77777777" w:rsidR="0093575B" w:rsidRDefault="0022346C" w:rsidP="006D60D5">
      <w:pPr>
        <w:ind w:left="720" w:firstLine="720"/>
      </w:pPr>
      <w:r>
        <w:tab/>
      </w:r>
    </w:p>
    <w:p w14:paraId="73F6C1E2" w14:textId="77777777" w:rsidR="0093575B" w:rsidRDefault="0022346C" w:rsidP="006D60D5">
      <w:pPr>
        <w:ind w:left="720" w:firstLine="720"/>
      </w:pPr>
      <w:r>
        <w:tab/>
      </w:r>
    </w:p>
    <w:p w14:paraId="5C78E7AC" w14:textId="77777777" w:rsidR="0093575B" w:rsidRDefault="0022346C" w:rsidP="006D60D5">
      <w:pPr>
        <w:ind w:left="720" w:firstLine="720"/>
      </w:pPr>
      <w:r>
        <w:tab/>
      </w:r>
    </w:p>
    <w:p w14:paraId="255C92F8" w14:textId="77777777" w:rsidR="0093575B" w:rsidRDefault="0022346C" w:rsidP="006D60D5">
      <w:pPr>
        <w:ind w:left="720" w:firstLine="720"/>
      </w:pPr>
      <w:r>
        <w:tab/>
      </w:r>
    </w:p>
    <w:p w14:paraId="6B7EF3A1" w14:textId="77777777" w:rsidR="0093575B" w:rsidRDefault="0022346C" w:rsidP="006D60D5">
      <w:pPr>
        <w:ind w:left="720" w:firstLine="720"/>
      </w:pPr>
      <w:r>
        <w:tab/>
      </w:r>
    </w:p>
    <w:p w14:paraId="005568E5" w14:textId="77777777" w:rsidR="0093575B" w:rsidRDefault="0022346C" w:rsidP="006D60D5">
      <w:pPr>
        <w:ind w:left="720" w:firstLine="720"/>
      </w:pPr>
      <w:r>
        <w:tab/>
      </w:r>
    </w:p>
    <w:p w14:paraId="67A5C0FA" w14:textId="77777777" w:rsidR="0093575B" w:rsidRDefault="0022346C" w:rsidP="006D60D5">
      <w:pPr>
        <w:ind w:left="720" w:firstLine="720"/>
      </w:pPr>
      <w:r>
        <w:tab/>
      </w:r>
    </w:p>
    <w:p w14:paraId="5CE921F8" w14:textId="77777777" w:rsidR="0093575B" w:rsidRDefault="0022346C" w:rsidP="006D60D5">
      <w:pPr>
        <w:ind w:left="720" w:firstLine="720"/>
      </w:pPr>
      <w:r>
        <w:tab/>
      </w:r>
    </w:p>
    <w:p w14:paraId="76C90593" w14:textId="77777777" w:rsidR="0093575B" w:rsidRDefault="0022346C" w:rsidP="006D60D5">
      <w:pPr>
        <w:ind w:left="720" w:firstLine="720"/>
      </w:pPr>
      <w:r>
        <w:tab/>
      </w:r>
    </w:p>
    <w:p w14:paraId="18E7DA7B" w14:textId="77777777" w:rsidR="0093575B" w:rsidRDefault="0022346C" w:rsidP="006D60D5">
      <w:pPr>
        <w:ind w:left="720" w:firstLine="720"/>
      </w:pPr>
      <w:r>
        <w:tab/>
      </w:r>
    </w:p>
    <w:p w14:paraId="11B560C0" w14:textId="77777777" w:rsidR="0093575B" w:rsidRDefault="0022346C" w:rsidP="006D60D5">
      <w:pPr>
        <w:ind w:left="720" w:firstLine="720"/>
      </w:pPr>
      <w:r>
        <w:tab/>
      </w:r>
    </w:p>
    <w:p w14:paraId="764D64D6" w14:textId="77777777" w:rsidR="0093575B" w:rsidRDefault="0022346C" w:rsidP="006D60D5">
      <w:pPr>
        <w:ind w:left="720" w:firstLine="720"/>
      </w:pPr>
      <w:r>
        <w:tab/>
      </w:r>
    </w:p>
    <w:p w14:paraId="122263B3" w14:textId="77777777" w:rsidR="0093575B" w:rsidRDefault="0022346C" w:rsidP="006D60D5">
      <w:pPr>
        <w:ind w:left="720" w:firstLine="720"/>
      </w:pPr>
      <w:r>
        <w:tab/>
      </w:r>
    </w:p>
    <w:p w14:paraId="4C578A8A" w14:textId="77777777" w:rsidR="00F12703" w:rsidRDefault="0022346C" w:rsidP="006D60D5">
      <w:pPr>
        <w:ind w:left="720"/>
      </w:pPr>
      <w:r>
        <w:tab/>
      </w:r>
    </w:p>
    <w:p w14:paraId="556AB908" w14:textId="77777777" w:rsidR="0093575B" w:rsidRDefault="0022346C" w:rsidP="006D60D5">
      <w:pPr>
        <w:ind w:left="720" w:firstLine="720"/>
      </w:pPr>
      <w:r>
        <w:tab/>
      </w:r>
    </w:p>
    <w:p w14:paraId="7A494D22" w14:textId="77777777" w:rsidR="0093575B" w:rsidRDefault="0022346C" w:rsidP="006D60D5">
      <w:pPr>
        <w:ind w:left="720" w:firstLine="720"/>
      </w:pPr>
      <w:r>
        <w:tab/>
      </w:r>
    </w:p>
    <w:p w14:paraId="6920FA66" w14:textId="77777777" w:rsidR="0093575B" w:rsidRDefault="0022346C" w:rsidP="006D60D5">
      <w:pPr>
        <w:ind w:left="720" w:firstLine="720"/>
      </w:pPr>
      <w:r>
        <w:tab/>
      </w:r>
    </w:p>
    <w:p w14:paraId="31330E5F" w14:textId="77777777" w:rsidR="0093575B" w:rsidRDefault="0022346C" w:rsidP="006D60D5">
      <w:pPr>
        <w:ind w:left="720" w:firstLine="720"/>
      </w:pPr>
      <w:r>
        <w:tab/>
      </w:r>
    </w:p>
    <w:p w14:paraId="0EBB1AE5" w14:textId="77777777" w:rsidR="0093575B" w:rsidRDefault="0022346C" w:rsidP="006D60D5">
      <w:pPr>
        <w:ind w:left="720" w:firstLine="720"/>
      </w:pPr>
      <w:r>
        <w:tab/>
      </w:r>
    </w:p>
    <w:p w14:paraId="3B038880" w14:textId="77777777" w:rsidR="0093575B" w:rsidRDefault="0022346C" w:rsidP="006D60D5">
      <w:pPr>
        <w:ind w:left="720" w:firstLine="720"/>
      </w:pPr>
      <w:r>
        <w:tab/>
      </w:r>
    </w:p>
    <w:p w14:paraId="11987104" w14:textId="77777777" w:rsidR="00F12703" w:rsidRDefault="0022346C" w:rsidP="006D60D5">
      <w:pPr>
        <w:ind w:left="720"/>
      </w:pPr>
      <w:r>
        <w:tab/>
      </w:r>
    </w:p>
    <w:p w14:paraId="20346A1E" w14:textId="77777777" w:rsidR="0093575B" w:rsidRDefault="0022346C" w:rsidP="006D60D5">
      <w:pPr>
        <w:ind w:left="720" w:firstLine="720"/>
      </w:pPr>
      <w:r>
        <w:tab/>
      </w:r>
    </w:p>
    <w:p w14:paraId="15D7B534" w14:textId="77777777" w:rsidR="0093575B" w:rsidRDefault="0022346C" w:rsidP="006D60D5">
      <w:pPr>
        <w:ind w:left="720" w:firstLine="720"/>
      </w:pPr>
      <w:r>
        <w:tab/>
      </w:r>
    </w:p>
    <w:p w14:paraId="0F4F3721" w14:textId="77777777" w:rsidR="0093575B" w:rsidRDefault="0022346C" w:rsidP="006D60D5">
      <w:pPr>
        <w:ind w:left="720" w:firstLine="720"/>
      </w:pPr>
      <w:r>
        <w:tab/>
      </w:r>
    </w:p>
    <w:p w14:paraId="6D02990B" w14:textId="77777777" w:rsidR="0093575B" w:rsidRDefault="0022346C" w:rsidP="006D60D5">
      <w:pPr>
        <w:ind w:left="720" w:firstLine="720"/>
      </w:pPr>
      <w:r>
        <w:tab/>
      </w:r>
    </w:p>
    <w:p w14:paraId="17B633B5" w14:textId="77777777" w:rsidR="0093575B" w:rsidRDefault="0022346C" w:rsidP="006D60D5">
      <w:pPr>
        <w:ind w:left="720" w:firstLine="720"/>
      </w:pPr>
      <w:r>
        <w:tab/>
      </w:r>
    </w:p>
    <w:p w14:paraId="43EA7235" w14:textId="77777777" w:rsidR="0093575B" w:rsidRDefault="0022346C" w:rsidP="006D60D5">
      <w:pPr>
        <w:ind w:left="720" w:firstLine="720"/>
      </w:pPr>
      <w:r>
        <w:tab/>
      </w:r>
    </w:p>
    <w:p w14:paraId="142C31B9" w14:textId="77777777" w:rsidR="0093575B" w:rsidRDefault="0022346C" w:rsidP="006D60D5">
      <w:pPr>
        <w:ind w:left="720" w:firstLine="720"/>
      </w:pPr>
      <w:r>
        <w:tab/>
      </w:r>
    </w:p>
    <w:p w14:paraId="7E7C5135" w14:textId="77777777" w:rsidR="0093575B" w:rsidRDefault="0022346C" w:rsidP="006D60D5">
      <w:pPr>
        <w:ind w:left="720" w:firstLine="720"/>
      </w:pPr>
      <w:r>
        <w:tab/>
      </w:r>
    </w:p>
    <w:p w14:paraId="024457A4" w14:textId="77777777" w:rsidR="0093575B" w:rsidRDefault="0022346C" w:rsidP="006D60D5">
      <w:pPr>
        <w:ind w:left="720" w:firstLine="720"/>
      </w:pPr>
      <w:r>
        <w:tab/>
      </w:r>
    </w:p>
    <w:p w14:paraId="12E2EBF3" w14:textId="77777777" w:rsidR="00F12703" w:rsidRDefault="0022346C" w:rsidP="006D60D5">
      <w:pPr>
        <w:ind w:left="720"/>
      </w:pPr>
      <w:r>
        <w:tab/>
      </w:r>
    </w:p>
    <w:p w14:paraId="268273B1" w14:textId="77777777" w:rsidR="0093575B" w:rsidRDefault="0022346C" w:rsidP="006D60D5">
      <w:pPr>
        <w:ind w:left="720" w:firstLine="720"/>
      </w:pPr>
      <w:r>
        <w:tab/>
      </w:r>
    </w:p>
    <w:p w14:paraId="759D106F" w14:textId="77777777" w:rsidR="0093575B" w:rsidRDefault="0022346C" w:rsidP="006D60D5">
      <w:pPr>
        <w:ind w:left="720" w:firstLine="720"/>
      </w:pPr>
      <w:r>
        <w:tab/>
      </w:r>
    </w:p>
    <w:p w14:paraId="258C68F0" w14:textId="77777777" w:rsidR="0093575B" w:rsidRDefault="0022346C" w:rsidP="006D60D5">
      <w:pPr>
        <w:ind w:left="720" w:firstLine="720"/>
      </w:pPr>
      <w:r>
        <w:tab/>
      </w:r>
    </w:p>
    <w:p w14:paraId="16A28759" w14:textId="77777777" w:rsidR="0093575B" w:rsidRDefault="0022346C" w:rsidP="006D60D5">
      <w:pPr>
        <w:ind w:left="720" w:firstLine="720"/>
      </w:pPr>
      <w:r>
        <w:tab/>
      </w:r>
    </w:p>
    <w:p w14:paraId="742F11BC" w14:textId="77777777" w:rsidR="0093575B" w:rsidRDefault="0022346C" w:rsidP="006D60D5">
      <w:pPr>
        <w:ind w:left="720" w:firstLine="720"/>
      </w:pPr>
      <w:r>
        <w:tab/>
      </w:r>
    </w:p>
    <w:p w14:paraId="4CC8402C" w14:textId="77777777" w:rsidR="0093575B" w:rsidRDefault="0022346C" w:rsidP="006D60D5">
      <w:pPr>
        <w:ind w:left="720" w:firstLine="720"/>
      </w:pPr>
      <w:r>
        <w:tab/>
      </w:r>
    </w:p>
    <w:p w14:paraId="3952C0F6" w14:textId="77777777" w:rsidR="0093575B" w:rsidRDefault="0022346C" w:rsidP="006D60D5">
      <w:pPr>
        <w:ind w:left="720" w:firstLine="720"/>
      </w:pPr>
      <w:r>
        <w:tab/>
      </w:r>
    </w:p>
    <w:p w14:paraId="36C16334" w14:textId="77777777" w:rsidR="0093575B" w:rsidRDefault="0022346C" w:rsidP="006D60D5">
      <w:pPr>
        <w:ind w:left="720" w:firstLine="720"/>
      </w:pPr>
      <w:r>
        <w:tab/>
      </w:r>
    </w:p>
    <w:p w14:paraId="34078075" w14:textId="77777777" w:rsidR="0093575B" w:rsidRDefault="0022346C" w:rsidP="006D60D5">
      <w:pPr>
        <w:ind w:left="720" w:firstLine="720"/>
      </w:pPr>
      <w:r>
        <w:tab/>
      </w:r>
    </w:p>
    <w:p w14:paraId="1ED7D5AF" w14:textId="77777777" w:rsidR="0093575B" w:rsidRDefault="0022346C" w:rsidP="006D60D5">
      <w:pPr>
        <w:ind w:left="720" w:firstLine="720"/>
      </w:pPr>
      <w:r>
        <w:tab/>
      </w:r>
    </w:p>
    <w:p w14:paraId="592D517F" w14:textId="77777777" w:rsidR="0093575B" w:rsidRDefault="0022346C" w:rsidP="006D60D5">
      <w:pPr>
        <w:ind w:left="720" w:firstLine="720"/>
      </w:pPr>
      <w:r>
        <w:tab/>
      </w:r>
    </w:p>
    <w:p w14:paraId="3A9C5472" w14:textId="77777777" w:rsidR="0093575B" w:rsidRDefault="0022346C" w:rsidP="006D60D5">
      <w:pPr>
        <w:ind w:left="720" w:firstLine="720"/>
      </w:pPr>
      <w:r>
        <w:tab/>
      </w:r>
    </w:p>
    <w:p w14:paraId="1A60750E" w14:textId="77777777" w:rsidR="0093575B" w:rsidRDefault="0022346C" w:rsidP="006D60D5">
      <w:pPr>
        <w:ind w:left="720" w:firstLine="720"/>
      </w:pPr>
      <w:r>
        <w:tab/>
      </w:r>
    </w:p>
    <w:p w14:paraId="0177532F" w14:textId="77777777" w:rsidR="0093575B" w:rsidRDefault="0022346C" w:rsidP="006D60D5">
      <w:pPr>
        <w:ind w:left="720" w:firstLine="720"/>
      </w:pPr>
      <w:r>
        <w:tab/>
      </w:r>
    </w:p>
    <w:p w14:paraId="59BEF549" w14:textId="77777777" w:rsidR="0093575B" w:rsidRDefault="0022346C" w:rsidP="006D60D5">
      <w:pPr>
        <w:ind w:left="720" w:firstLine="720"/>
      </w:pPr>
      <w:r>
        <w:tab/>
      </w:r>
    </w:p>
    <w:p w14:paraId="0DD4C8BE" w14:textId="77777777" w:rsidR="00F12703" w:rsidRDefault="0022346C" w:rsidP="006D60D5">
      <w:pPr>
        <w:ind w:left="720"/>
      </w:pPr>
      <w:r>
        <w:tab/>
      </w:r>
    </w:p>
    <w:p w14:paraId="3725CA16" w14:textId="77777777" w:rsidR="0093575B" w:rsidRDefault="0022346C" w:rsidP="006D60D5">
      <w:pPr>
        <w:ind w:left="720" w:firstLine="720"/>
      </w:pPr>
      <w:r>
        <w:tab/>
      </w:r>
    </w:p>
    <w:p w14:paraId="3FC67626" w14:textId="77777777" w:rsidR="0093575B" w:rsidRDefault="0022346C" w:rsidP="006D60D5">
      <w:pPr>
        <w:ind w:left="720" w:firstLine="720"/>
      </w:pPr>
      <w:r>
        <w:tab/>
      </w:r>
    </w:p>
    <w:p w14:paraId="3BAF6692" w14:textId="77777777" w:rsidR="0093575B" w:rsidRDefault="0022346C" w:rsidP="006D60D5">
      <w:pPr>
        <w:ind w:left="720" w:firstLine="720"/>
      </w:pPr>
      <w:r>
        <w:tab/>
      </w:r>
    </w:p>
    <w:p w14:paraId="52FED5EA" w14:textId="77777777" w:rsidR="0093575B" w:rsidRDefault="0022346C" w:rsidP="006D60D5">
      <w:pPr>
        <w:ind w:left="720" w:firstLine="720"/>
      </w:pPr>
      <w:r>
        <w:tab/>
      </w:r>
    </w:p>
    <w:p w14:paraId="15615AE9" w14:textId="77777777" w:rsidR="0093575B" w:rsidRDefault="0022346C" w:rsidP="006D60D5">
      <w:pPr>
        <w:ind w:left="720" w:firstLine="720"/>
      </w:pPr>
      <w:r>
        <w:tab/>
      </w:r>
    </w:p>
    <w:p w14:paraId="52E95B82" w14:textId="77777777" w:rsidR="0093575B" w:rsidRDefault="0022346C" w:rsidP="006D60D5">
      <w:pPr>
        <w:ind w:left="720" w:firstLine="720"/>
      </w:pPr>
      <w:r>
        <w:tab/>
      </w:r>
    </w:p>
    <w:p w14:paraId="5D687346" w14:textId="77777777" w:rsidR="0093575B" w:rsidRDefault="0022346C" w:rsidP="006D60D5">
      <w:pPr>
        <w:ind w:left="720" w:firstLine="720"/>
      </w:pPr>
      <w:r>
        <w:tab/>
      </w:r>
    </w:p>
    <w:p w14:paraId="0B1B3799" w14:textId="77777777" w:rsidR="0093575B" w:rsidRDefault="0022346C" w:rsidP="006D60D5">
      <w:pPr>
        <w:ind w:left="720" w:firstLine="720"/>
      </w:pPr>
      <w:r>
        <w:tab/>
      </w:r>
    </w:p>
    <w:p w14:paraId="2E30A307" w14:textId="77777777" w:rsidR="0093575B" w:rsidRDefault="0022346C" w:rsidP="006D60D5">
      <w:pPr>
        <w:ind w:left="720" w:firstLine="720"/>
      </w:pPr>
      <w:r>
        <w:tab/>
      </w:r>
    </w:p>
    <w:p w14:paraId="1AEB1119" w14:textId="77777777" w:rsidR="0093575B" w:rsidRDefault="0022346C" w:rsidP="006D60D5">
      <w:pPr>
        <w:ind w:left="720" w:firstLine="720"/>
      </w:pPr>
      <w:r>
        <w:tab/>
      </w:r>
    </w:p>
    <w:p w14:paraId="46FB9F7C" w14:textId="77777777" w:rsidR="0093575B" w:rsidRDefault="0022346C" w:rsidP="006D60D5">
      <w:pPr>
        <w:ind w:left="720" w:firstLine="720"/>
      </w:pPr>
      <w:r>
        <w:tab/>
      </w:r>
    </w:p>
    <w:p w14:paraId="3E2222C0" w14:textId="77777777" w:rsidR="0093575B" w:rsidRDefault="0022346C" w:rsidP="006D60D5">
      <w:pPr>
        <w:ind w:left="720" w:firstLine="720"/>
      </w:pPr>
      <w:r>
        <w:tab/>
      </w:r>
    </w:p>
    <w:p w14:paraId="3E9BFD43" w14:textId="77777777" w:rsidR="0093575B" w:rsidRDefault="0022346C" w:rsidP="006D60D5">
      <w:pPr>
        <w:ind w:left="720" w:firstLine="720"/>
      </w:pPr>
      <w:r>
        <w:tab/>
      </w:r>
    </w:p>
    <w:p w14:paraId="014FC132" w14:textId="77777777" w:rsidR="0093575B" w:rsidRDefault="0022346C" w:rsidP="006D60D5">
      <w:pPr>
        <w:ind w:left="720" w:firstLine="720"/>
      </w:pPr>
      <w:r>
        <w:tab/>
      </w:r>
    </w:p>
    <w:p w14:paraId="6BB34413" w14:textId="77777777" w:rsidR="0093575B" w:rsidRDefault="0022346C" w:rsidP="006D60D5">
      <w:pPr>
        <w:ind w:left="720" w:firstLine="720"/>
      </w:pPr>
      <w:r>
        <w:tab/>
      </w:r>
    </w:p>
    <w:p w14:paraId="57476D7C" w14:textId="77777777" w:rsidR="0093575B" w:rsidRDefault="0022346C" w:rsidP="006D60D5">
      <w:pPr>
        <w:ind w:left="720" w:firstLine="720"/>
      </w:pPr>
      <w:r>
        <w:tab/>
      </w:r>
    </w:p>
    <w:p w14:paraId="6A4018AB" w14:textId="77777777" w:rsidR="0093575B" w:rsidRDefault="0022346C" w:rsidP="006D60D5">
      <w:pPr>
        <w:ind w:left="720" w:firstLine="720"/>
      </w:pPr>
      <w:r>
        <w:tab/>
      </w:r>
    </w:p>
    <w:p w14:paraId="37FF442B" w14:textId="77777777" w:rsidR="0093575B" w:rsidRDefault="0022346C" w:rsidP="006D60D5">
      <w:pPr>
        <w:ind w:left="720" w:firstLine="720"/>
      </w:pPr>
      <w:r>
        <w:tab/>
      </w:r>
    </w:p>
    <w:p w14:paraId="56E6FC9D" w14:textId="77777777" w:rsidR="0093575B" w:rsidRDefault="0022346C" w:rsidP="006D60D5">
      <w:pPr>
        <w:ind w:left="720" w:firstLine="720"/>
      </w:pPr>
      <w:r>
        <w:tab/>
      </w:r>
    </w:p>
    <w:p w14:paraId="7675E873" w14:textId="77777777" w:rsidR="0093575B" w:rsidRDefault="0022346C" w:rsidP="006D60D5">
      <w:pPr>
        <w:ind w:left="720" w:firstLine="720"/>
      </w:pPr>
      <w:r>
        <w:tab/>
      </w:r>
    </w:p>
    <w:p w14:paraId="246386AE" w14:textId="77777777" w:rsidR="0093575B" w:rsidRDefault="0022346C" w:rsidP="006D60D5">
      <w:pPr>
        <w:ind w:left="720" w:firstLine="720"/>
      </w:pPr>
      <w:r>
        <w:tab/>
      </w:r>
    </w:p>
    <w:p w14:paraId="19328147" w14:textId="77777777" w:rsidR="0093575B" w:rsidRDefault="0022346C" w:rsidP="006D60D5">
      <w:pPr>
        <w:ind w:left="720" w:firstLine="720"/>
      </w:pPr>
      <w:r>
        <w:tab/>
      </w:r>
    </w:p>
    <w:p w14:paraId="41963FE2" w14:textId="77777777" w:rsidR="0093575B" w:rsidRDefault="0022346C" w:rsidP="006D60D5">
      <w:pPr>
        <w:ind w:left="720" w:firstLine="720"/>
      </w:pPr>
      <w:r>
        <w:tab/>
      </w:r>
    </w:p>
    <w:p w14:paraId="3C1D98B1" w14:textId="77777777" w:rsidR="0093575B" w:rsidRDefault="0022346C" w:rsidP="006D60D5">
      <w:pPr>
        <w:ind w:left="720" w:firstLine="720"/>
      </w:pPr>
      <w:r>
        <w:tab/>
      </w:r>
    </w:p>
    <w:p w14:paraId="5677A51A" w14:textId="77777777" w:rsidR="0093575B" w:rsidRDefault="0022346C" w:rsidP="006D60D5">
      <w:pPr>
        <w:ind w:left="720" w:firstLine="720"/>
      </w:pPr>
      <w:r>
        <w:tab/>
      </w:r>
    </w:p>
    <w:p w14:paraId="4705B860" w14:textId="77777777" w:rsidR="0093575B" w:rsidRDefault="0022346C" w:rsidP="006D60D5">
      <w:pPr>
        <w:ind w:left="720" w:firstLine="720"/>
      </w:pPr>
      <w:r>
        <w:tab/>
      </w:r>
    </w:p>
    <w:p w14:paraId="417F2439" w14:textId="77777777" w:rsidR="0093575B" w:rsidRDefault="0022346C" w:rsidP="006D60D5">
      <w:pPr>
        <w:ind w:left="720" w:firstLine="720"/>
      </w:pPr>
      <w:r>
        <w:tab/>
      </w:r>
    </w:p>
    <w:p w14:paraId="459D8762" w14:textId="77777777" w:rsidR="0093575B" w:rsidRDefault="0022346C" w:rsidP="006D60D5">
      <w:pPr>
        <w:ind w:left="720" w:firstLine="720"/>
      </w:pPr>
      <w:r>
        <w:tab/>
      </w:r>
    </w:p>
    <w:p w14:paraId="475F8AED" w14:textId="77777777" w:rsidR="0093575B" w:rsidRDefault="0022346C" w:rsidP="006D60D5">
      <w:pPr>
        <w:ind w:left="720" w:firstLine="720"/>
      </w:pPr>
      <w:r>
        <w:tab/>
      </w:r>
    </w:p>
    <w:p w14:paraId="37617526" w14:textId="77777777" w:rsidR="0093575B" w:rsidRDefault="0022346C" w:rsidP="006D60D5">
      <w:pPr>
        <w:ind w:left="720" w:firstLine="720"/>
      </w:pPr>
      <w:r>
        <w:tab/>
      </w:r>
    </w:p>
    <w:p w14:paraId="30D7FE7C" w14:textId="77777777" w:rsidR="0093575B" w:rsidRDefault="0022346C" w:rsidP="006D60D5">
      <w:pPr>
        <w:ind w:left="720" w:firstLine="720"/>
      </w:pPr>
      <w:r>
        <w:tab/>
      </w:r>
    </w:p>
    <w:p w14:paraId="694AA00E" w14:textId="77777777" w:rsidR="0093575B" w:rsidRDefault="0022346C" w:rsidP="006D60D5">
      <w:pPr>
        <w:ind w:left="720" w:firstLine="720"/>
      </w:pPr>
      <w:r>
        <w:tab/>
      </w:r>
    </w:p>
    <w:p w14:paraId="6EEB1E16" w14:textId="77777777" w:rsidR="0093575B" w:rsidRDefault="0022346C" w:rsidP="006D60D5">
      <w:pPr>
        <w:ind w:left="720" w:firstLine="720"/>
      </w:pPr>
      <w:r>
        <w:tab/>
      </w:r>
    </w:p>
    <w:p w14:paraId="4CEE2C80" w14:textId="77777777" w:rsidR="0093575B" w:rsidRDefault="0022346C" w:rsidP="006D60D5">
      <w:pPr>
        <w:ind w:left="720" w:firstLine="720"/>
      </w:pPr>
      <w:r>
        <w:tab/>
      </w:r>
    </w:p>
    <w:p w14:paraId="682E03BD" w14:textId="77777777" w:rsidR="0093575B" w:rsidRDefault="0022346C" w:rsidP="006D60D5">
      <w:pPr>
        <w:ind w:left="720" w:firstLine="720"/>
      </w:pPr>
      <w:r>
        <w:tab/>
      </w:r>
    </w:p>
    <w:p w14:paraId="48525050" w14:textId="77777777" w:rsidR="0093575B" w:rsidRDefault="0022346C" w:rsidP="006D60D5">
      <w:pPr>
        <w:ind w:left="720" w:firstLine="720"/>
      </w:pPr>
      <w:r>
        <w:tab/>
      </w:r>
    </w:p>
    <w:p w14:paraId="18DFE10F" w14:textId="77777777" w:rsidR="0093575B" w:rsidRDefault="0022346C" w:rsidP="006D60D5">
      <w:pPr>
        <w:ind w:left="720" w:firstLine="720"/>
      </w:pPr>
      <w:r>
        <w:tab/>
      </w:r>
    </w:p>
    <w:p w14:paraId="5FC9C7AD" w14:textId="77777777" w:rsidR="0093575B" w:rsidRDefault="0022346C" w:rsidP="006D60D5">
      <w:pPr>
        <w:ind w:left="720" w:firstLine="720"/>
      </w:pPr>
      <w:r>
        <w:tab/>
      </w:r>
    </w:p>
    <w:p w14:paraId="5AFE1FC6" w14:textId="77777777" w:rsidR="0093575B" w:rsidRDefault="0022346C" w:rsidP="006D60D5">
      <w:pPr>
        <w:ind w:left="720" w:firstLine="720"/>
      </w:pPr>
      <w:r>
        <w:tab/>
      </w:r>
    </w:p>
    <w:p w14:paraId="6215C64B" w14:textId="77777777" w:rsidR="0093575B" w:rsidRDefault="0022346C" w:rsidP="006D60D5">
      <w:pPr>
        <w:ind w:left="720" w:firstLine="720"/>
      </w:pPr>
      <w:r>
        <w:tab/>
      </w:r>
    </w:p>
    <w:p w14:paraId="78652381" w14:textId="77777777" w:rsidR="0093575B" w:rsidRDefault="0022346C" w:rsidP="006D60D5">
      <w:pPr>
        <w:ind w:left="720" w:firstLine="720"/>
      </w:pPr>
      <w:r>
        <w:tab/>
      </w:r>
    </w:p>
    <w:p w14:paraId="5B0FFA28" w14:textId="77777777" w:rsidR="0093575B" w:rsidRDefault="0022346C" w:rsidP="006D60D5">
      <w:pPr>
        <w:ind w:left="720" w:firstLine="720"/>
      </w:pPr>
      <w:r>
        <w:tab/>
      </w:r>
    </w:p>
    <w:p w14:paraId="0EFCB8C3" w14:textId="77777777" w:rsidR="0093575B" w:rsidRDefault="0022346C" w:rsidP="006D60D5">
      <w:pPr>
        <w:ind w:left="720" w:firstLine="720"/>
      </w:pPr>
      <w:r>
        <w:tab/>
      </w:r>
    </w:p>
    <w:p w14:paraId="1048B75B" w14:textId="77777777" w:rsidR="0093575B" w:rsidRDefault="0022346C" w:rsidP="006D60D5">
      <w:pPr>
        <w:ind w:left="720" w:firstLine="720"/>
      </w:pPr>
      <w:r>
        <w:tab/>
      </w:r>
    </w:p>
    <w:p w14:paraId="50AEDF78" w14:textId="77777777" w:rsidR="0093575B" w:rsidRDefault="0022346C" w:rsidP="006D60D5">
      <w:pPr>
        <w:ind w:left="720" w:firstLine="720"/>
      </w:pPr>
      <w:r>
        <w:tab/>
      </w:r>
    </w:p>
    <w:p w14:paraId="5FBFEE63" w14:textId="77777777" w:rsidR="0093575B" w:rsidRDefault="0022346C" w:rsidP="006D60D5">
      <w:pPr>
        <w:ind w:left="720" w:firstLine="720"/>
      </w:pPr>
      <w:r>
        <w:tab/>
      </w:r>
    </w:p>
    <w:p w14:paraId="6129261A" w14:textId="77777777" w:rsidR="0093575B" w:rsidRDefault="0022346C" w:rsidP="006D60D5">
      <w:pPr>
        <w:ind w:left="720" w:firstLine="720"/>
      </w:pPr>
      <w:r>
        <w:tab/>
      </w:r>
    </w:p>
    <w:p w14:paraId="02A7A0FF" w14:textId="77777777" w:rsidR="0093575B" w:rsidRDefault="0022346C" w:rsidP="006D60D5">
      <w:pPr>
        <w:ind w:left="720" w:firstLine="720"/>
      </w:pPr>
      <w:r>
        <w:tab/>
      </w:r>
    </w:p>
    <w:p w14:paraId="73D7F92D" w14:textId="77777777" w:rsidR="0093575B" w:rsidRDefault="0022346C" w:rsidP="006D60D5">
      <w:pPr>
        <w:ind w:left="720" w:firstLine="720"/>
      </w:pPr>
      <w:r>
        <w:tab/>
      </w:r>
    </w:p>
    <w:p w14:paraId="3F7F2970" w14:textId="77777777" w:rsidR="0093575B" w:rsidRDefault="0022346C" w:rsidP="006D60D5">
      <w:pPr>
        <w:ind w:left="720" w:firstLine="720"/>
      </w:pPr>
      <w:r>
        <w:tab/>
      </w:r>
    </w:p>
    <w:p w14:paraId="0C65826F" w14:textId="77777777" w:rsidR="0093575B" w:rsidRDefault="0022346C" w:rsidP="006D60D5">
      <w:pPr>
        <w:ind w:left="720" w:firstLine="720"/>
      </w:pPr>
      <w:r>
        <w:tab/>
      </w:r>
    </w:p>
    <w:p w14:paraId="2D49A083" w14:textId="77777777" w:rsidR="0093575B" w:rsidRDefault="0022346C" w:rsidP="006D60D5">
      <w:pPr>
        <w:ind w:left="720" w:firstLine="720"/>
      </w:pPr>
      <w:r>
        <w:tab/>
      </w:r>
    </w:p>
    <w:p w14:paraId="7C9F804D" w14:textId="77777777" w:rsidR="0093575B" w:rsidRDefault="0022346C" w:rsidP="006D60D5">
      <w:pPr>
        <w:ind w:left="720" w:firstLine="720"/>
      </w:pPr>
      <w:r>
        <w:tab/>
      </w:r>
    </w:p>
    <w:p w14:paraId="0E0A0B74" w14:textId="77777777" w:rsidR="0093575B" w:rsidRDefault="0022346C" w:rsidP="006D60D5">
      <w:pPr>
        <w:ind w:left="720" w:firstLine="720"/>
      </w:pPr>
      <w:r>
        <w:tab/>
      </w:r>
    </w:p>
    <w:p w14:paraId="32660FD2" w14:textId="77777777" w:rsidR="0093575B" w:rsidRDefault="0022346C" w:rsidP="006D60D5">
      <w:pPr>
        <w:ind w:left="720" w:firstLine="720"/>
      </w:pPr>
      <w:r>
        <w:tab/>
      </w:r>
    </w:p>
    <w:p w14:paraId="1079CB5A" w14:textId="77777777" w:rsidR="0093575B" w:rsidRDefault="0022346C" w:rsidP="006D60D5">
      <w:pPr>
        <w:ind w:left="720" w:firstLine="720"/>
      </w:pPr>
      <w:r>
        <w:tab/>
      </w:r>
    </w:p>
    <w:p w14:paraId="2B7AE9ED" w14:textId="77777777" w:rsidR="0093575B" w:rsidRDefault="0022346C" w:rsidP="006D60D5">
      <w:pPr>
        <w:ind w:left="720" w:firstLine="720"/>
      </w:pPr>
      <w:r>
        <w:tab/>
      </w:r>
    </w:p>
    <w:p w14:paraId="256D05B6" w14:textId="77777777" w:rsidR="0093575B" w:rsidRDefault="0022346C" w:rsidP="006D60D5">
      <w:pPr>
        <w:ind w:left="720" w:firstLine="720"/>
      </w:pPr>
      <w:r>
        <w:tab/>
      </w:r>
    </w:p>
    <w:p w14:paraId="6280DE13" w14:textId="77777777" w:rsidR="0093575B" w:rsidRDefault="0022346C" w:rsidP="006D60D5">
      <w:pPr>
        <w:ind w:left="720" w:firstLine="720"/>
      </w:pPr>
      <w:r>
        <w:tab/>
      </w:r>
    </w:p>
    <w:p w14:paraId="04D45945" w14:textId="77777777" w:rsidR="0093575B" w:rsidRDefault="0022346C" w:rsidP="006D60D5">
      <w:pPr>
        <w:ind w:left="720" w:firstLine="720"/>
      </w:pPr>
      <w:r>
        <w:tab/>
      </w:r>
    </w:p>
    <w:p w14:paraId="617161CA" w14:textId="77777777" w:rsidR="0093575B" w:rsidRDefault="0022346C" w:rsidP="006D60D5">
      <w:pPr>
        <w:ind w:left="720" w:firstLine="720"/>
      </w:pPr>
      <w:r>
        <w:tab/>
      </w:r>
    </w:p>
    <w:p w14:paraId="55C1654A" w14:textId="77777777" w:rsidR="0093575B" w:rsidRDefault="0022346C" w:rsidP="006D60D5">
      <w:pPr>
        <w:ind w:left="720" w:firstLine="720"/>
      </w:pPr>
      <w:r>
        <w:tab/>
      </w:r>
    </w:p>
    <w:p w14:paraId="775798BA" w14:textId="77777777" w:rsidR="0093575B" w:rsidRDefault="0022346C" w:rsidP="006D60D5">
      <w:pPr>
        <w:ind w:left="720" w:firstLine="720"/>
      </w:pPr>
      <w:r>
        <w:tab/>
      </w:r>
    </w:p>
    <w:p w14:paraId="768B1765" w14:textId="77777777" w:rsidR="0093575B" w:rsidRDefault="0022346C" w:rsidP="006D60D5">
      <w:pPr>
        <w:ind w:left="720" w:firstLine="720"/>
      </w:pPr>
      <w:r>
        <w:tab/>
      </w:r>
    </w:p>
    <w:p w14:paraId="510D7966" w14:textId="77777777" w:rsidR="0093575B" w:rsidRDefault="0022346C" w:rsidP="006D60D5">
      <w:pPr>
        <w:ind w:left="720" w:firstLine="720"/>
      </w:pPr>
      <w:r>
        <w:tab/>
      </w:r>
    </w:p>
    <w:p w14:paraId="0CF713B3" w14:textId="77777777" w:rsidR="0093575B" w:rsidRDefault="0022346C" w:rsidP="006D60D5">
      <w:pPr>
        <w:ind w:left="720" w:firstLine="720"/>
      </w:pPr>
      <w:r>
        <w:tab/>
      </w:r>
    </w:p>
    <w:p w14:paraId="7DBB851A" w14:textId="77777777" w:rsidR="0093575B" w:rsidRDefault="0022346C" w:rsidP="006D60D5">
      <w:pPr>
        <w:ind w:left="720" w:firstLine="720"/>
      </w:pPr>
      <w:r>
        <w:tab/>
      </w:r>
    </w:p>
    <w:p w14:paraId="1DEE36CD" w14:textId="77777777" w:rsidR="0093575B" w:rsidRDefault="0022346C" w:rsidP="006D60D5">
      <w:pPr>
        <w:ind w:left="720" w:firstLine="720"/>
      </w:pPr>
      <w:r>
        <w:tab/>
      </w:r>
    </w:p>
    <w:p w14:paraId="56B90FCB" w14:textId="77777777" w:rsidR="0093575B" w:rsidRDefault="0022346C" w:rsidP="006D60D5">
      <w:pPr>
        <w:ind w:left="720" w:firstLine="720"/>
      </w:pPr>
      <w:r>
        <w:tab/>
      </w:r>
    </w:p>
    <w:p w14:paraId="149FB6DD" w14:textId="77777777" w:rsidR="0093575B" w:rsidRDefault="0022346C" w:rsidP="006D60D5">
      <w:pPr>
        <w:ind w:left="720" w:firstLine="720"/>
      </w:pPr>
      <w:r>
        <w:tab/>
      </w:r>
    </w:p>
    <w:p w14:paraId="4E370723" w14:textId="77777777" w:rsidR="0093575B" w:rsidRDefault="0022346C" w:rsidP="006D60D5">
      <w:pPr>
        <w:ind w:left="720" w:firstLine="720"/>
      </w:pPr>
      <w:r>
        <w:tab/>
      </w:r>
    </w:p>
    <w:p w14:paraId="3019B52A" w14:textId="77777777" w:rsidR="0093575B" w:rsidRDefault="0022346C" w:rsidP="006D60D5">
      <w:pPr>
        <w:ind w:left="720" w:firstLine="720"/>
      </w:pPr>
      <w:r>
        <w:tab/>
      </w:r>
    </w:p>
    <w:p w14:paraId="6547D1DD" w14:textId="77777777" w:rsidR="0093575B" w:rsidRDefault="0022346C" w:rsidP="006D60D5">
      <w:pPr>
        <w:ind w:left="720" w:firstLine="720"/>
      </w:pPr>
      <w:r>
        <w:tab/>
      </w:r>
    </w:p>
    <w:p w14:paraId="0F4B01AD" w14:textId="77777777" w:rsidR="0093575B" w:rsidRDefault="0022346C" w:rsidP="006D60D5">
      <w:pPr>
        <w:ind w:left="720" w:firstLine="720"/>
      </w:pPr>
      <w:r>
        <w:tab/>
      </w:r>
    </w:p>
    <w:p w14:paraId="4B8BFD06" w14:textId="77777777" w:rsidR="0093575B" w:rsidRDefault="0022346C" w:rsidP="006D60D5">
      <w:pPr>
        <w:ind w:left="720" w:firstLine="720"/>
      </w:pPr>
      <w:r>
        <w:tab/>
      </w:r>
    </w:p>
    <w:p w14:paraId="5476AB57" w14:textId="77777777" w:rsidR="0093575B" w:rsidRDefault="0022346C" w:rsidP="006D60D5">
      <w:pPr>
        <w:ind w:left="720" w:firstLine="720"/>
      </w:pPr>
      <w:r>
        <w:tab/>
      </w:r>
    </w:p>
    <w:p w14:paraId="6798127A" w14:textId="77777777" w:rsidR="0093575B" w:rsidRDefault="0022346C" w:rsidP="006D60D5">
      <w:pPr>
        <w:ind w:left="720" w:firstLine="720"/>
      </w:pPr>
      <w:r>
        <w:tab/>
      </w:r>
    </w:p>
    <w:p w14:paraId="5009C569" w14:textId="77777777" w:rsidR="0093575B" w:rsidRDefault="0022346C" w:rsidP="006D60D5">
      <w:pPr>
        <w:ind w:left="720" w:firstLine="720"/>
      </w:pPr>
      <w:r>
        <w:tab/>
      </w:r>
    </w:p>
    <w:p w14:paraId="21E726FC" w14:textId="77777777" w:rsidR="0093575B" w:rsidRDefault="0022346C" w:rsidP="006D60D5">
      <w:pPr>
        <w:ind w:left="720" w:firstLine="720"/>
      </w:pPr>
      <w:r>
        <w:tab/>
      </w:r>
    </w:p>
    <w:p w14:paraId="3BCF6338" w14:textId="77777777" w:rsidR="0093575B" w:rsidRDefault="0022346C" w:rsidP="006D60D5">
      <w:pPr>
        <w:ind w:left="720" w:firstLine="720"/>
      </w:pPr>
      <w:r>
        <w:tab/>
      </w:r>
    </w:p>
    <w:p w14:paraId="1E1E34BC" w14:textId="77777777" w:rsidR="0093575B" w:rsidRDefault="0022346C" w:rsidP="006D60D5">
      <w:pPr>
        <w:ind w:left="720" w:firstLine="720"/>
      </w:pPr>
      <w:r>
        <w:tab/>
      </w:r>
    </w:p>
    <w:p w14:paraId="07D9DE87" w14:textId="77777777" w:rsidR="0093575B" w:rsidRDefault="0022346C" w:rsidP="006D60D5">
      <w:pPr>
        <w:ind w:left="720" w:firstLine="720"/>
      </w:pPr>
      <w:r>
        <w:tab/>
      </w:r>
    </w:p>
    <w:p w14:paraId="4C3A866F" w14:textId="77777777" w:rsidR="0093575B" w:rsidRDefault="0022346C" w:rsidP="006D60D5">
      <w:pPr>
        <w:ind w:left="720" w:firstLine="720"/>
      </w:pPr>
      <w:r>
        <w:tab/>
      </w:r>
    </w:p>
    <w:p w14:paraId="7C441C4C" w14:textId="77777777" w:rsidR="0093575B" w:rsidRDefault="0022346C" w:rsidP="006D60D5">
      <w:pPr>
        <w:ind w:left="720" w:firstLine="720"/>
      </w:pPr>
      <w:r>
        <w:tab/>
      </w:r>
    </w:p>
    <w:p w14:paraId="5BFE96DB" w14:textId="77777777" w:rsidR="0093575B" w:rsidRDefault="0022346C" w:rsidP="006D60D5">
      <w:pPr>
        <w:ind w:left="720" w:firstLine="720"/>
      </w:pPr>
      <w:r>
        <w:tab/>
      </w:r>
    </w:p>
    <w:p w14:paraId="50EE2427" w14:textId="77777777" w:rsidR="0093575B" w:rsidRDefault="0022346C" w:rsidP="006D60D5">
      <w:pPr>
        <w:ind w:left="720" w:firstLine="720"/>
      </w:pPr>
      <w:r>
        <w:tab/>
      </w:r>
    </w:p>
    <w:p w14:paraId="5AEDC8C7" w14:textId="77777777" w:rsidR="0093575B" w:rsidRDefault="0022346C" w:rsidP="006D60D5">
      <w:pPr>
        <w:ind w:left="720" w:firstLine="720"/>
      </w:pPr>
      <w:r>
        <w:tab/>
      </w:r>
    </w:p>
    <w:p w14:paraId="6F3C679C" w14:textId="77777777" w:rsidR="0093575B" w:rsidRDefault="0022346C" w:rsidP="006D60D5">
      <w:pPr>
        <w:ind w:left="720" w:firstLine="720"/>
      </w:pPr>
      <w:r>
        <w:tab/>
      </w:r>
    </w:p>
    <w:p w14:paraId="7B5FCC65" w14:textId="77777777" w:rsidR="0093575B" w:rsidRDefault="0022346C" w:rsidP="006D60D5">
      <w:pPr>
        <w:ind w:left="720" w:firstLine="720"/>
      </w:pPr>
      <w:r>
        <w:tab/>
      </w:r>
    </w:p>
    <w:p w14:paraId="2531414B" w14:textId="77777777" w:rsidR="0093575B" w:rsidRDefault="0022346C" w:rsidP="006D60D5">
      <w:pPr>
        <w:ind w:left="720" w:firstLine="720"/>
      </w:pPr>
      <w:r>
        <w:tab/>
      </w:r>
    </w:p>
    <w:p w14:paraId="6DA2A4CC" w14:textId="77777777" w:rsidR="0093575B" w:rsidRDefault="0022346C" w:rsidP="006D60D5">
      <w:pPr>
        <w:ind w:left="720" w:firstLine="720"/>
      </w:pPr>
      <w:r>
        <w:tab/>
      </w:r>
    </w:p>
    <w:p w14:paraId="13991C0D" w14:textId="77777777" w:rsidR="0093575B" w:rsidRDefault="0022346C" w:rsidP="006D60D5">
      <w:pPr>
        <w:ind w:left="720" w:firstLine="720"/>
      </w:pPr>
      <w:r>
        <w:tab/>
      </w:r>
    </w:p>
    <w:p w14:paraId="73D5CE99" w14:textId="77777777" w:rsidR="0093575B" w:rsidRDefault="0022346C" w:rsidP="006D60D5">
      <w:pPr>
        <w:ind w:left="720" w:firstLine="720"/>
      </w:pPr>
      <w:r>
        <w:tab/>
      </w:r>
    </w:p>
    <w:p w14:paraId="6C63C668" w14:textId="77777777" w:rsidR="0093575B" w:rsidRDefault="0022346C" w:rsidP="006D60D5">
      <w:pPr>
        <w:ind w:left="720" w:firstLine="720"/>
      </w:pPr>
      <w:r>
        <w:tab/>
      </w:r>
    </w:p>
    <w:p w14:paraId="4ABF6351" w14:textId="77777777" w:rsidR="0093575B" w:rsidRDefault="0022346C" w:rsidP="006D60D5">
      <w:pPr>
        <w:ind w:left="720" w:firstLine="720"/>
      </w:pPr>
      <w:r>
        <w:tab/>
      </w:r>
    </w:p>
    <w:p w14:paraId="2B51E4AE" w14:textId="77777777" w:rsidR="0093575B" w:rsidRDefault="0022346C" w:rsidP="006D60D5">
      <w:pPr>
        <w:ind w:left="720" w:firstLine="720"/>
      </w:pPr>
      <w:r>
        <w:tab/>
      </w:r>
    </w:p>
    <w:p w14:paraId="7FBEC145" w14:textId="77777777" w:rsidR="0093575B" w:rsidRDefault="0022346C" w:rsidP="006D60D5">
      <w:pPr>
        <w:ind w:left="720" w:firstLine="720"/>
      </w:pPr>
      <w:r>
        <w:tab/>
      </w:r>
    </w:p>
    <w:p w14:paraId="54098101" w14:textId="77777777" w:rsidR="0093575B" w:rsidRDefault="0022346C" w:rsidP="006D60D5">
      <w:pPr>
        <w:ind w:left="720" w:firstLine="720"/>
      </w:pPr>
      <w:r>
        <w:tab/>
      </w:r>
    </w:p>
    <w:p w14:paraId="0BA6F6D5" w14:textId="77777777" w:rsidR="0093575B" w:rsidRDefault="0022346C" w:rsidP="006D60D5">
      <w:pPr>
        <w:ind w:left="720" w:firstLine="720"/>
      </w:pPr>
      <w:r>
        <w:tab/>
      </w:r>
    </w:p>
    <w:p w14:paraId="1F57F956" w14:textId="77777777" w:rsidR="0093575B" w:rsidRDefault="0022346C" w:rsidP="006D60D5">
      <w:pPr>
        <w:ind w:left="720" w:firstLine="720"/>
      </w:pPr>
      <w:r>
        <w:tab/>
      </w:r>
    </w:p>
    <w:p w14:paraId="0D051550" w14:textId="77777777" w:rsidR="0093575B" w:rsidRDefault="0022346C" w:rsidP="006D60D5">
      <w:pPr>
        <w:ind w:left="720" w:firstLine="720"/>
      </w:pPr>
      <w:r>
        <w:tab/>
      </w:r>
    </w:p>
    <w:p w14:paraId="170F52F7" w14:textId="77777777" w:rsidR="0093575B" w:rsidRDefault="0022346C" w:rsidP="006D60D5">
      <w:pPr>
        <w:ind w:left="720" w:firstLine="720"/>
      </w:pPr>
      <w:r>
        <w:tab/>
      </w:r>
    </w:p>
    <w:p w14:paraId="41EE8A59" w14:textId="77777777" w:rsidR="0093575B" w:rsidRDefault="0022346C" w:rsidP="006D60D5">
      <w:pPr>
        <w:ind w:left="720" w:firstLine="720"/>
      </w:pPr>
      <w:r>
        <w:tab/>
      </w:r>
    </w:p>
    <w:p w14:paraId="773E5025" w14:textId="77777777" w:rsidR="0093575B" w:rsidRDefault="0022346C" w:rsidP="006D60D5">
      <w:pPr>
        <w:ind w:left="720" w:firstLine="720"/>
      </w:pPr>
      <w:r>
        <w:tab/>
      </w:r>
    </w:p>
    <w:p w14:paraId="2C959726" w14:textId="77777777" w:rsidR="0093575B" w:rsidRDefault="0022346C" w:rsidP="006D60D5">
      <w:pPr>
        <w:ind w:left="720" w:firstLine="720"/>
      </w:pPr>
      <w:r>
        <w:tab/>
      </w:r>
    </w:p>
    <w:p w14:paraId="01D46274" w14:textId="77777777" w:rsidR="0093575B" w:rsidRDefault="0022346C" w:rsidP="006D60D5">
      <w:pPr>
        <w:ind w:left="720" w:firstLine="720"/>
      </w:pPr>
      <w:r>
        <w:tab/>
      </w:r>
    </w:p>
    <w:p w14:paraId="4BD1A0DB" w14:textId="77777777" w:rsidR="0093575B" w:rsidRDefault="0022346C" w:rsidP="006D60D5">
      <w:pPr>
        <w:ind w:left="720" w:firstLine="720"/>
      </w:pPr>
      <w:r>
        <w:tab/>
      </w:r>
    </w:p>
    <w:p w14:paraId="4414CB8D" w14:textId="77777777" w:rsidR="0093575B" w:rsidRDefault="0022346C" w:rsidP="006D60D5">
      <w:pPr>
        <w:ind w:left="720" w:firstLine="720"/>
      </w:pPr>
      <w:r>
        <w:tab/>
      </w:r>
    </w:p>
    <w:p w14:paraId="6CD1B078" w14:textId="77777777" w:rsidR="0093575B" w:rsidRDefault="0022346C" w:rsidP="006D60D5">
      <w:pPr>
        <w:ind w:left="720" w:firstLine="720"/>
      </w:pPr>
      <w:r>
        <w:tab/>
      </w:r>
    </w:p>
    <w:p w14:paraId="436BDA0A" w14:textId="77777777" w:rsidR="00F12703" w:rsidRDefault="0022346C" w:rsidP="006D60D5">
      <w:pPr>
        <w:ind w:left="720"/>
      </w:pPr>
      <w:r>
        <w:tab/>
      </w:r>
    </w:p>
    <w:p w14:paraId="1B988195" w14:textId="77777777" w:rsidR="0093575B" w:rsidRDefault="0022346C" w:rsidP="006D60D5">
      <w:pPr>
        <w:ind w:left="720" w:firstLine="720"/>
      </w:pPr>
      <w:r>
        <w:tab/>
      </w:r>
    </w:p>
    <w:p w14:paraId="44B003B3" w14:textId="77777777" w:rsidR="0093575B" w:rsidRDefault="0022346C" w:rsidP="006D60D5">
      <w:pPr>
        <w:ind w:left="720" w:firstLine="720"/>
      </w:pPr>
      <w:r>
        <w:tab/>
      </w:r>
    </w:p>
    <w:p w14:paraId="2F8ACA50" w14:textId="77777777" w:rsidR="0093575B" w:rsidRDefault="0022346C" w:rsidP="006D60D5">
      <w:pPr>
        <w:ind w:left="720" w:firstLine="720"/>
      </w:pPr>
      <w:r>
        <w:tab/>
      </w:r>
    </w:p>
    <w:p w14:paraId="7A802232" w14:textId="77777777" w:rsidR="0093575B" w:rsidRDefault="0022346C" w:rsidP="006D60D5">
      <w:pPr>
        <w:ind w:left="720" w:firstLine="720"/>
      </w:pPr>
      <w:r>
        <w:tab/>
      </w:r>
    </w:p>
    <w:p w14:paraId="20ACCEC7" w14:textId="77777777" w:rsidR="0093575B" w:rsidRDefault="0022346C" w:rsidP="006D60D5">
      <w:pPr>
        <w:ind w:left="720" w:firstLine="720"/>
      </w:pPr>
      <w:r>
        <w:tab/>
      </w:r>
    </w:p>
    <w:p w14:paraId="20857073" w14:textId="77777777" w:rsidR="0093575B" w:rsidRDefault="0022346C" w:rsidP="006D60D5">
      <w:pPr>
        <w:ind w:left="720" w:firstLine="720"/>
      </w:pPr>
      <w:r>
        <w:tab/>
      </w:r>
    </w:p>
    <w:p w14:paraId="3A37C28C" w14:textId="77777777" w:rsidR="0093575B" w:rsidRDefault="0022346C" w:rsidP="006D60D5">
      <w:pPr>
        <w:ind w:left="720" w:firstLine="720"/>
      </w:pPr>
      <w:r>
        <w:tab/>
      </w:r>
    </w:p>
    <w:p w14:paraId="082F3560" w14:textId="77777777" w:rsidR="0093575B" w:rsidRDefault="0022346C" w:rsidP="006D60D5">
      <w:pPr>
        <w:ind w:left="720" w:firstLine="720"/>
      </w:pPr>
      <w:r>
        <w:tab/>
      </w:r>
    </w:p>
    <w:p w14:paraId="161F666A" w14:textId="77777777" w:rsidR="0093575B" w:rsidRDefault="0022346C" w:rsidP="006D60D5">
      <w:pPr>
        <w:ind w:left="720" w:firstLine="720"/>
      </w:pPr>
      <w:r>
        <w:tab/>
      </w:r>
    </w:p>
    <w:p w14:paraId="4DA8AF5F" w14:textId="77777777" w:rsidR="0093575B" w:rsidRDefault="0022346C" w:rsidP="006D60D5">
      <w:pPr>
        <w:ind w:left="720" w:firstLine="720"/>
      </w:pPr>
      <w:r>
        <w:tab/>
      </w:r>
    </w:p>
    <w:p w14:paraId="5B5CB88F" w14:textId="77777777" w:rsidR="0093575B" w:rsidRDefault="0022346C" w:rsidP="006D60D5">
      <w:pPr>
        <w:ind w:left="720" w:firstLine="720"/>
      </w:pPr>
      <w:r>
        <w:tab/>
      </w:r>
    </w:p>
    <w:p w14:paraId="0F21391E" w14:textId="77777777" w:rsidR="00F12703" w:rsidRDefault="0022346C" w:rsidP="006D60D5">
      <w:pPr>
        <w:ind w:left="720"/>
      </w:pPr>
      <w:r>
        <w:tab/>
      </w:r>
    </w:p>
    <w:p w14:paraId="0898EE59" w14:textId="77777777" w:rsidR="0093575B" w:rsidRDefault="0022346C" w:rsidP="006D60D5">
      <w:pPr>
        <w:ind w:left="720" w:firstLine="720"/>
      </w:pPr>
      <w:r>
        <w:tab/>
      </w:r>
    </w:p>
    <w:p w14:paraId="6DFC7384" w14:textId="77777777" w:rsidR="0093575B" w:rsidRDefault="0022346C" w:rsidP="006D60D5">
      <w:pPr>
        <w:ind w:left="720" w:firstLine="720"/>
      </w:pPr>
      <w:r>
        <w:tab/>
      </w:r>
    </w:p>
    <w:p w14:paraId="08E88F16" w14:textId="77777777" w:rsidR="0093575B" w:rsidRDefault="0022346C" w:rsidP="006D60D5">
      <w:pPr>
        <w:ind w:left="720" w:firstLine="720"/>
      </w:pPr>
      <w:r>
        <w:tab/>
      </w:r>
    </w:p>
    <w:p w14:paraId="5CC5E37B" w14:textId="77777777" w:rsidR="0093575B" w:rsidRDefault="0022346C" w:rsidP="006D60D5">
      <w:pPr>
        <w:ind w:left="720" w:firstLine="720"/>
      </w:pPr>
      <w:r>
        <w:tab/>
      </w:r>
    </w:p>
    <w:p w14:paraId="2EB4D122" w14:textId="77777777" w:rsidR="0093575B" w:rsidRDefault="0022346C" w:rsidP="006D60D5">
      <w:pPr>
        <w:ind w:left="720" w:firstLine="720"/>
      </w:pPr>
      <w:r>
        <w:tab/>
      </w:r>
    </w:p>
    <w:p w14:paraId="69C7CAF5" w14:textId="77777777" w:rsidR="0093575B" w:rsidRDefault="0022346C" w:rsidP="006D60D5">
      <w:pPr>
        <w:ind w:left="720" w:firstLine="720"/>
      </w:pPr>
      <w:r>
        <w:tab/>
      </w:r>
    </w:p>
    <w:p w14:paraId="30C20F64" w14:textId="77777777" w:rsidR="0093575B" w:rsidRDefault="0022346C" w:rsidP="006D60D5">
      <w:pPr>
        <w:ind w:left="720" w:firstLine="720"/>
      </w:pPr>
      <w:r>
        <w:tab/>
      </w:r>
    </w:p>
    <w:p w14:paraId="1FD548DF" w14:textId="77777777" w:rsidR="0093575B" w:rsidRDefault="0022346C" w:rsidP="006D60D5">
      <w:pPr>
        <w:ind w:left="720" w:firstLine="720"/>
      </w:pPr>
      <w:r>
        <w:tab/>
      </w:r>
    </w:p>
    <w:p w14:paraId="545948CF" w14:textId="77777777" w:rsidR="0093575B" w:rsidRDefault="0022346C" w:rsidP="006D60D5">
      <w:pPr>
        <w:ind w:left="720" w:firstLine="720"/>
      </w:pPr>
      <w:r>
        <w:tab/>
      </w:r>
    </w:p>
    <w:p w14:paraId="004B1714" w14:textId="77777777" w:rsidR="0093575B" w:rsidRDefault="0022346C" w:rsidP="006D60D5">
      <w:pPr>
        <w:ind w:left="720" w:firstLine="720"/>
      </w:pPr>
      <w:r>
        <w:tab/>
      </w:r>
    </w:p>
    <w:p w14:paraId="5BC100A1" w14:textId="77777777" w:rsidR="0093575B" w:rsidRDefault="0022346C" w:rsidP="006D60D5">
      <w:pPr>
        <w:ind w:left="720" w:firstLine="720"/>
      </w:pPr>
      <w:r>
        <w:tab/>
      </w:r>
    </w:p>
    <w:p w14:paraId="1641FA55" w14:textId="77777777" w:rsidR="0093575B" w:rsidRDefault="0022346C" w:rsidP="006D60D5">
      <w:pPr>
        <w:ind w:left="720" w:firstLine="720"/>
      </w:pPr>
      <w:r>
        <w:tab/>
      </w:r>
    </w:p>
    <w:p w14:paraId="7C2D4892" w14:textId="77777777" w:rsidR="0093575B" w:rsidRDefault="0022346C" w:rsidP="006D60D5">
      <w:pPr>
        <w:ind w:left="720" w:firstLine="720"/>
      </w:pPr>
      <w:r>
        <w:tab/>
      </w:r>
    </w:p>
    <w:p w14:paraId="704603FE" w14:textId="77777777" w:rsidR="0093575B" w:rsidRDefault="0022346C" w:rsidP="006D60D5">
      <w:pPr>
        <w:ind w:left="720" w:firstLine="720"/>
      </w:pPr>
      <w:r>
        <w:tab/>
      </w:r>
    </w:p>
    <w:p w14:paraId="49142A53" w14:textId="77777777" w:rsidR="0093575B" w:rsidRDefault="0022346C" w:rsidP="006D60D5">
      <w:pPr>
        <w:ind w:left="720" w:firstLine="720"/>
      </w:pPr>
      <w:r>
        <w:tab/>
      </w:r>
    </w:p>
    <w:p w14:paraId="25A88028" w14:textId="77777777" w:rsidR="0093575B" w:rsidRDefault="0022346C" w:rsidP="006D60D5">
      <w:pPr>
        <w:ind w:left="720" w:firstLine="720"/>
      </w:pPr>
      <w:r>
        <w:tab/>
      </w:r>
    </w:p>
    <w:p w14:paraId="4C493561" w14:textId="77777777" w:rsidR="0093575B" w:rsidRDefault="0022346C" w:rsidP="006D60D5">
      <w:pPr>
        <w:ind w:left="720" w:firstLine="720"/>
      </w:pPr>
      <w:r>
        <w:tab/>
      </w:r>
    </w:p>
    <w:p w14:paraId="2F91A294" w14:textId="77777777" w:rsidR="0093575B" w:rsidRDefault="0022346C" w:rsidP="006D60D5">
      <w:pPr>
        <w:ind w:left="720" w:firstLine="720"/>
      </w:pPr>
      <w:r>
        <w:tab/>
      </w:r>
    </w:p>
    <w:p w14:paraId="0116E787" w14:textId="77777777" w:rsidR="0093575B" w:rsidRDefault="0022346C" w:rsidP="006D60D5">
      <w:pPr>
        <w:ind w:left="720" w:firstLine="720"/>
      </w:pPr>
      <w:r>
        <w:tab/>
      </w:r>
    </w:p>
    <w:p w14:paraId="66BCDEC3" w14:textId="77777777" w:rsidR="0093575B" w:rsidRDefault="0022346C" w:rsidP="006D60D5">
      <w:pPr>
        <w:ind w:left="720" w:firstLine="720"/>
      </w:pPr>
      <w:r>
        <w:tab/>
      </w:r>
    </w:p>
    <w:p w14:paraId="76BACBEF" w14:textId="77777777" w:rsidR="0093575B" w:rsidRDefault="0022346C" w:rsidP="006D60D5">
      <w:pPr>
        <w:ind w:left="720" w:firstLine="720"/>
      </w:pPr>
      <w:r>
        <w:tab/>
      </w:r>
    </w:p>
    <w:p w14:paraId="772E871B" w14:textId="77777777" w:rsidR="0093575B" w:rsidRDefault="0022346C" w:rsidP="006D60D5">
      <w:pPr>
        <w:ind w:left="720" w:firstLine="720"/>
      </w:pPr>
      <w:r>
        <w:tab/>
      </w:r>
    </w:p>
    <w:p w14:paraId="4F021D9B" w14:textId="77777777" w:rsidR="0093575B" w:rsidRDefault="0022346C" w:rsidP="006D60D5">
      <w:pPr>
        <w:ind w:left="720" w:firstLine="720"/>
      </w:pPr>
      <w:r>
        <w:tab/>
      </w:r>
    </w:p>
    <w:p w14:paraId="1F369475" w14:textId="77777777" w:rsidR="0093575B" w:rsidRDefault="0022346C" w:rsidP="006D60D5">
      <w:pPr>
        <w:ind w:left="720" w:firstLine="720"/>
      </w:pPr>
      <w:r>
        <w:tab/>
      </w:r>
    </w:p>
    <w:p w14:paraId="0BEA1B7B" w14:textId="77777777" w:rsidR="0093575B" w:rsidRDefault="0022346C" w:rsidP="006D60D5">
      <w:pPr>
        <w:ind w:left="720" w:firstLine="720"/>
      </w:pPr>
      <w:r>
        <w:tab/>
      </w:r>
    </w:p>
    <w:p w14:paraId="2F2D0265" w14:textId="77777777" w:rsidR="0093575B" w:rsidRDefault="0022346C" w:rsidP="006D60D5">
      <w:pPr>
        <w:ind w:left="720" w:firstLine="720"/>
      </w:pPr>
      <w:r>
        <w:tab/>
      </w:r>
    </w:p>
    <w:p w14:paraId="6CC1A5D2" w14:textId="77777777" w:rsidR="0093575B" w:rsidRDefault="0022346C" w:rsidP="006D60D5">
      <w:pPr>
        <w:ind w:left="720" w:firstLine="720"/>
      </w:pPr>
      <w:r>
        <w:tab/>
      </w:r>
    </w:p>
    <w:p w14:paraId="5C034DEB" w14:textId="77777777" w:rsidR="0093575B" w:rsidRDefault="0022346C" w:rsidP="006D60D5">
      <w:pPr>
        <w:ind w:left="720" w:firstLine="720"/>
      </w:pPr>
      <w:r>
        <w:tab/>
      </w:r>
    </w:p>
    <w:p w14:paraId="05D1081E" w14:textId="77777777" w:rsidR="0093575B" w:rsidRDefault="0022346C" w:rsidP="006D60D5">
      <w:pPr>
        <w:ind w:left="720" w:firstLine="720"/>
      </w:pPr>
      <w:r>
        <w:tab/>
      </w:r>
    </w:p>
    <w:p w14:paraId="3F310EE9" w14:textId="77777777" w:rsidR="0093575B" w:rsidRDefault="0022346C" w:rsidP="006D60D5">
      <w:pPr>
        <w:ind w:left="720" w:firstLine="720"/>
      </w:pPr>
      <w:r>
        <w:tab/>
      </w:r>
    </w:p>
    <w:p w14:paraId="5815DA55" w14:textId="77777777" w:rsidR="0093575B" w:rsidRDefault="0022346C" w:rsidP="006D60D5">
      <w:pPr>
        <w:ind w:left="720" w:firstLine="720"/>
      </w:pPr>
      <w:r>
        <w:tab/>
      </w:r>
    </w:p>
    <w:p w14:paraId="5965D8FA" w14:textId="77777777" w:rsidR="00F12703" w:rsidRDefault="0022346C" w:rsidP="006D60D5">
      <w:pPr>
        <w:ind w:left="720"/>
      </w:pPr>
      <w:r>
        <w:tab/>
      </w:r>
    </w:p>
    <w:p w14:paraId="3341D074" w14:textId="77777777" w:rsidR="0093575B" w:rsidRDefault="0022346C" w:rsidP="006D60D5">
      <w:pPr>
        <w:ind w:left="720" w:firstLine="720"/>
      </w:pPr>
      <w:r>
        <w:tab/>
      </w:r>
    </w:p>
    <w:p w14:paraId="7EE6BF9D" w14:textId="77777777" w:rsidR="0093575B" w:rsidRDefault="0022346C" w:rsidP="006D60D5">
      <w:pPr>
        <w:ind w:left="720" w:firstLine="720"/>
      </w:pPr>
      <w:r>
        <w:tab/>
      </w:r>
    </w:p>
    <w:p w14:paraId="7551E331" w14:textId="77777777" w:rsidR="0093575B" w:rsidRDefault="0022346C" w:rsidP="006D60D5">
      <w:pPr>
        <w:ind w:left="720" w:firstLine="720"/>
      </w:pPr>
      <w:r>
        <w:tab/>
      </w:r>
    </w:p>
    <w:p w14:paraId="6185C410" w14:textId="77777777" w:rsidR="0093575B" w:rsidRDefault="0022346C" w:rsidP="006D60D5">
      <w:pPr>
        <w:ind w:left="720" w:firstLine="720"/>
      </w:pPr>
      <w:r>
        <w:tab/>
      </w:r>
    </w:p>
    <w:p w14:paraId="63BF7DFD" w14:textId="77777777" w:rsidR="0093575B" w:rsidRDefault="0022346C" w:rsidP="006D60D5">
      <w:pPr>
        <w:ind w:left="720" w:firstLine="720"/>
      </w:pPr>
      <w:r>
        <w:tab/>
      </w:r>
    </w:p>
    <w:p w14:paraId="44514D7E" w14:textId="77777777" w:rsidR="0093575B" w:rsidRDefault="0022346C" w:rsidP="006D60D5">
      <w:pPr>
        <w:ind w:left="720" w:firstLine="720"/>
      </w:pPr>
      <w:r>
        <w:tab/>
      </w:r>
    </w:p>
    <w:p w14:paraId="7E16BAE7" w14:textId="77777777" w:rsidR="0093575B" w:rsidRDefault="0022346C" w:rsidP="006D60D5">
      <w:pPr>
        <w:ind w:left="720" w:firstLine="720"/>
      </w:pPr>
      <w:r>
        <w:tab/>
      </w:r>
    </w:p>
    <w:p w14:paraId="490D31D8" w14:textId="77777777" w:rsidR="0093575B" w:rsidRDefault="0022346C" w:rsidP="006D60D5">
      <w:pPr>
        <w:ind w:left="720" w:firstLine="720"/>
      </w:pPr>
      <w:r>
        <w:tab/>
      </w:r>
    </w:p>
    <w:p w14:paraId="1A3E041D" w14:textId="77777777" w:rsidR="0093575B" w:rsidRDefault="0022346C" w:rsidP="006D60D5">
      <w:pPr>
        <w:ind w:left="720" w:firstLine="720"/>
      </w:pPr>
      <w:r>
        <w:tab/>
      </w:r>
    </w:p>
    <w:p w14:paraId="58307B70" w14:textId="77777777" w:rsidR="0093575B" w:rsidRDefault="0022346C" w:rsidP="006D60D5">
      <w:pPr>
        <w:ind w:left="720" w:firstLine="720"/>
      </w:pPr>
      <w:r>
        <w:tab/>
      </w:r>
    </w:p>
    <w:p w14:paraId="56FC6CA6" w14:textId="77777777" w:rsidR="0093575B" w:rsidRDefault="0022346C" w:rsidP="006D60D5">
      <w:pPr>
        <w:ind w:left="720" w:firstLine="720"/>
      </w:pPr>
      <w:r>
        <w:tab/>
      </w:r>
    </w:p>
    <w:p w14:paraId="2CE10AE6" w14:textId="77777777" w:rsidR="0093575B" w:rsidRDefault="0022346C" w:rsidP="006D60D5">
      <w:pPr>
        <w:ind w:left="720" w:firstLine="720"/>
      </w:pPr>
      <w:r>
        <w:tab/>
      </w:r>
    </w:p>
    <w:p w14:paraId="506BF74A" w14:textId="77777777" w:rsidR="0093575B" w:rsidRDefault="0022346C" w:rsidP="006D60D5">
      <w:pPr>
        <w:ind w:left="720" w:firstLine="720"/>
      </w:pPr>
      <w:r>
        <w:tab/>
      </w:r>
    </w:p>
    <w:p w14:paraId="58FAB4A3" w14:textId="77777777" w:rsidR="0093575B" w:rsidRDefault="0022346C" w:rsidP="006D60D5">
      <w:pPr>
        <w:ind w:left="720" w:firstLine="720"/>
      </w:pPr>
      <w:r>
        <w:tab/>
      </w:r>
    </w:p>
    <w:p w14:paraId="24F0BA7E" w14:textId="77777777" w:rsidR="0093575B" w:rsidRDefault="0022346C" w:rsidP="006D60D5">
      <w:pPr>
        <w:ind w:left="720" w:firstLine="720"/>
      </w:pPr>
      <w:r>
        <w:tab/>
      </w:r>
    </w:p>
    <w:p w14:paraId="422F2F1E" w14:textId="77777777" w:rsidR="0093575B" w:rsidRDefault="0022346C" w:rsidP="006D60D5">
      <w:pPr>
        <w:ind w:left="720" w:firstLine="720"/>
      </w:pPr>
      <w:r>
        <w:tab/>
      </w:r>
    </w:p>
    <w:p w14:paraId="272F6658" w14:textId="77777777" w:rsidR="0093575B" w:rsidRDefault="0022346C" w:rsidP="006D60D5">
      <w:pPr>
        <w:ind w:left="720" w:firstLine="720"/>
      </w:pPr>
      <w:r>
        <w:tab/>
      </w:r>
    </w:p>
    <w:p w14:paraId="60760CA4" w14:textId="77777777" w:rsidR="0093575B" w:rsidRDefault="0022346C" w:rsidP="006D60D5">
      <w:pPr>
        <w:ind w:left="720" w:firstLine="720"/>
      </w:pPr>
      <w:r>
        <w:tab/>
      </w:r>
    </w:p>
    <w:p w14:paraId="2BCFE524" w14:textId="77777777" w:rsidR="0093575B" w:rsidRDefault="0022346C" w:rsidP="006D60D5">
      <w:pPr>
        <w:ind w:left="720" w:firstLine="720"/>
      </w:pPr>
      <w:r>
        <w:tab/>
      </w:r>
    </w:p>
    <w:p w14:paraId="61966FB1" w14:textId="77777777" w:rsidR="0093575B" w:rsidRDefault="0022346C" w:rsidP="006D60D5">
      <w:pPr>
        <w:ind w:left="720" w:firstLine="720"/>
      </w:pPr>
      <w:r>
        <w:tab/>
      </w:r>
    </w:p>
    <w:p w14:paraId="6347BC6E" w14:textId="77777777" w:rsidR="0093575B" w:rsidRDefault="0022346C" w:rsidP="006D60D5">
      <w:pPr>
        <w:ind w:left="720" w:firstLine="720"/>
      </w:pPr>
      <w:r>
        <w:tab/>
      </w:r>
    </w:p>
    <w:p w14:paraId="5214ADB6" w14:textId="77777777" w:rsidR="0093575B" w:rsidRDefault="0022346C" w:rsidP="006D60D5">
      <w:pPr>
        <w:ind w:left="720" w:firstLine="720"/>
      </w:pPr>
      <w:r>
        <w:tab/>
      </w:r>
    </w:p>
    <w:p w14:paraId="7E591294" w14:textId="77777777" w:rsidR="0093575B" w:rsidRDefault="0022346C" w:rsidP="006D60D5">
      <w:pPr>
        <w:ind w:left="720" w:firstLine="720"/>
      </w:pPr>
      <w:r>
        <w:tab/>
      </w:r>
    </w:p>
    <w:p w14:paraId="3A2AB472" w14:textId="77777777" w:rsidR="0093575B" w:rsidRDefault="0022346C" w:rsidP="006D60D5">
      <w:pPr>
        <w:ind w:left="720" w:firstLine="720"/>
      </w:pPr>
      <w:r>
        <w:tab/>
      </w:r>
    </w:p>
    <w:p w14:paraId="13595CD9" w14:textId="77777777" w:rsidR="0093575B" w:rsidRDefault="0022346C" w:rsidP="006D60D5">
      <w:pPr>
        <w:ind w:left="720" w:firstLine="720"/>
      </w:pPr>
      <w:r>
        <w:tab/>
      </w:r>
    </w:p>
    <w:p w14:paraId="664BA5BB" w14:textId="77777777" w:rsidR="0093575B" w:rsidRDefault="0022346C" w:rsidP="006D60D5">
      <w:pPr>
        <w:ind w:left="720" w:firstLine="720"/>
      </w:pPr>
      <w:r>
        <w:tab/>
      </w:r>
    </w:p>
    <w:p w14:paraId="7F21D9E9" w14:textId="77777777" w:rsidR="0093575B" w:rsidRDefault="0022346C" w:rsidP="006D60D5">
      <w:pPr>
        <w:ind w:left="720" w:firstLine="720"/>
      </w:pPr>
      <w:r>
        <w:tab/>
      </w:r>
    </w:p>
    <w:p w14:paraId="50B1BDD3" w14:textId="77777777" w:rsidR="0093575B" w:rsidRDefault="0022346C" w:rsidP="006D60D5">
      <w:pPr>
        <w:ind w:left="720" w:firstLine="720"/>
      </w:pPr>
      <w:r>
        <w:tab/>
      </w:r>
    </w:p>
    <w:p w14:paraId="4DCC1CFF" w14:textId="77777777" w:rsidR="0093575B" w:rsidRDefault="0022346C" w:rsidP="006D60D5">
      <w:pPr>
        <w:ind w:left="720" w:firstLine="720"/>
      </w:pPr>
      <w:r>
        <w:tab/>
      </w:r>
    </w:p>
    <w:p w14:paraId="2A813835" w14:textId="77777777" w:rsidR="0093575B" w:rsidRDefault="0022346C" w:rsidP="006D60D5">
      <w:pPr>
        <w:ind w:left="720" w:firstLine="720"/>
      </w:pPr>
      <w:r>
        <w:tab/>
      </w:r>
    </w:p>
    <w:p w14:paraId="3A560D5D" w14:textId="77777777" w:rsidR="0093575B" w:rsidRDefault="0022346C" w:rsidP="006D60D5">
      <w:pPr>
        <w:ind w:left="720" w:firstLine="720"/>
      </w:pPr>
      <w:r>
        <w:tab/>
      </w:r>
    </w:p>
    <w:p w14:paraId="124B86E6" w14:textId="77777777" w:rsidR="0093575B" w:rsidRDefault="0022346C" w:rsidP="006D60D5">
      <w:pPr>
        <w:ind w:left="720" w:firstLine="720"/>
      </w:pPr>
      <w:r>
        <w:tab/>
      </w:r>
    </w:p>
    <w:p w14:paraId="7682DE6C" w14:textId="77777777" w:rsidR="0093575B" w:rsidRDefault="0022346C" w:rsidP="006D60D5">
      <w:pPr>
        <w:ind w:left="720" w:firstLine="720"/>
      </w:pPr>
      <w:r>
        <w:tab/>
      </w:r>
    </w:p>
    <w:p w14:paraId="159BD045" w14:textId="77777777" w:rsidR="0093575B" w:rsidRDefault="0022346C" w:rsidP="006D60D5">
      <w:pPr>
        <w:ind w:left="720" w:firstLine="720"/>
      </w:pPr>
      <w:r>
        <w:tab/>
      </w:r>
    </w:p>
    <w:p w14:paraId="1591A470" w14:textId="77777777" w:rsidR="0093575B" w:rsidRDefault="0022346C" w:rsidP="006D60D5">
      <w:pPr>
        <w:ind w:left="720" w:firstLine="720"/>
      </w:pPr>
      <w:r>
        <w:tab/>
      </w:r>
    </w:p>
    <w:p w14:paraId="0F5E071A" w14:textId="77777777" w:rsidR="0093575B" w:rsidRDefault="0022346C" w:rsidP="006D60D5">
      <w:pPr>
        <w:ind w:left="720" w:firstLine="720"/>
      </w:pPr>
      <w:r>
        <w:tab/>
      </w:r>
    </w:p>
    <w:p w14:paraId="25431C94" w14:textId="77777777" w:rsidR="0093575B" w:rsidRDefault="0022346C" w:rsidP="006D60D5">
      <w:pPr>
        <w:ind w:left="720" w:firstLine="720"/>
      </w:pPr>
      <w:r>
        <w:tab/>
      </w:r>
    </w:p>
    <w:p w14:paraId="1AAC3315" w14:textId="77777777" w:rsidR="0093575B" w:rsidRDefault="0022346C" w:rsidP="006D60D5">
      <w:pPr>
        <w:ind w:left="720" w:firstLine="720"/>
      </w:pPr>
      <w:r>
        <w:tab/>
      </w:r>
    </w:p>
    <w:p w14:paraId="5B3073E2" w14:textId="77777777" w:rsidR="0093575B" w:rsidRDefault="0022346C" w:rsidP="006D60D5">
      <w:pPr>
        <w:ind w:left="720" w:firstLine="720"/>
      </w:pPr>
      <w:r>
        <w:tab/>
      </w:r>
    </w:p>
    <w:p w14:paraId="6CDA9B56" w14:textId="77777777" w:rsidR="0093575B" w:rsidRDefault="0022346C" w:rsidP="006D60D5">
      <w:pPr>
        <w:ind w:left="720" w:firstLine="720"/>
      </w:pPr>
      <w:r>
        <w:tab/>
      </w:r>
    </w:p>
    <w:p w14:paraId="19862436" w14:textId="77777777" w:rsidR="0093575B" w:rsidRDefault="0022346C" w:rsidP="006D60D5">
      <w:pPr>
        <w:ind w:left="720" w:firstLine="720"/>
      </w:pPr>
      <w:r>
        <w:tab/>
      </w:r>
    </w:p>
    <w:p w14:paraId="4A27E9BC" w14:textId="77777777" w:rsidR="0093575B" w:rsidRDefault="0022346C" w:rsidP="006D60D5">
      <w:pPr>
        <w:ind w:left="720" w:firstLine="720"/>
      </w:pPr>
      <w:r>
        <w:tab/>
      </w:r>
    </w:p>
    <w:p w14:paraId="783E9B06" w14:textId="77777777" w:rsidR="0093575B" w:rsidRDefault="0022346C" w:rsidP="006D60D5">
      <w:pPr>
        <w:ind w:left="720" w:firstLine="720"/>
      </w:pPr>
      <w:r>
        <w:tab/>
      </w:r>
    </w:p>
    <w:p w14:paraId="14CE2B32" w14:textId="77777777" w:rsidR="0093575B" w:rsidRDefault="0022346C" w:rsidP="006D60D5">
      <w:pPr>
        <w:ind w:left="720" w:firstLine="720"/>
      </w:pPr>
      <w:r>
        <w:tab/>
      </w:r>
    </w:p>
    <w:p w14:paraId="445BD3F0" w14:textId="77777777" w:rsidR="0093575B" w:rsidRDefault="0022346C" w:rsidP="006D60D5">
      <w:pPr>
        <w:ind w:left="720" w:firstLine="720"/>
      </w:pPr>
      <w:r>
        <w:tab/>
      </w:r>
    </w:p>
    <w:p w14:paraId="11DE6F90" w14:textId="77777777" w:rsidR="0093575B" w:rsidRDefault="0022346C" w:rsidP="006D60D5">
      <w:pPr>
        <w:ind w:left="720" w:firstLine="720"/>
      </w:pPr>
      <w:r>
        <w:tab/>
      </w:r>
    </w:p>
    <w:p w14:paraId="1D6AA4D5" w14:textId="77777777" w:rsidR="0093575B" w:rsidRDefault="0022346C" w:rsidP="006D60D5">
      <w:pPr>
        <w:ind w:left="720" w:firstLine="720"/>
      </w:pPr>
      <w:r>
        <w:tab/>
      </w:r>
    </w:p>
    <w:p w14:paraId="1F4237BA" w14:textId="77777777" w:rsidR="0093575B" w:rsidRDefault="0022346C" w:rsidP="006D60D5">
      <w:pPr>
        <w:ind w:left="720" w:firstLine="720"/>
      </w:pPr>
      <w:r>
        <w:tab/>
      </w:r>
    </w:p>
    <w:p w14:paraId="4A60A4D3" w14:textId="77777777" w:rsidR="0093575B" w:rsidRDefault="0022346C" w:rsidP="006D60D5">
      <w:pPr>
        <w:ind w:left="720" w:firstLine="720"/>
      </w:pPr>
      <w:r>
        <w:tab/>
      </w:r>
    </w:p>
    <w:p w14:paraId="78A00CB7" w14:textId="77777777" w:rsidR="0093575B" w:rsidRDefault="0022346C" w:rsidP="006D60D5">
      <w:pPr>
        <w:ind w:left="720" w:firstLine="720"/>
      </w:pPr>
      <w:r>
        <w:tab/>
      </w:r>
    </w:p>
    <w:p w14:paraId="2F14AF0F" w14:textId="77777777" w:rsidR="0093575B" w:rsidRDefault="0022346C" w:rsidP="006D60D5">
      <w:pPr>
        <w:ind w:left="720" w:firstLine="720"/>
      </w:pPr>
      <w:r>
        <w:tab/>
      </w:r>
    </w:p>
    <w:p w14:paraId="478C9F8D" w14:textId="77777777" w:rsidR="0093575B" w:rsidRDefault="0022346C" w:rsidP="006D60D5">
      <w:pPr>
        <w:ind w:left="720" w:firstLine="720"/>
      </w:pPr>
      <w:r>
        <w:tab/>
      </w:r>
    </w:p>
    <w:p w14:paraId="78D1BA89" w14:textId="77777777" w:rsidR="0093575B" w:rsidRDefault="0022346C" w:rsidP="006D60D5">
      <w:pPr>
        <w:ind w:left="720" w:firstLine="720"/>
      </w:pPr>
      <w:r>
        <w:tab/>
      </w:r>
    </w:p>
    <w:p w14:paraId="20EE2391" w14:textId="77777777" w:rsidR="0093575B" w:rsidRDefault="0022346C" w:rsidP="006D60D5">
      <w:pPr>
        <w:ind w:left="720" w:firstLine="720"/>
      </w:pPr>
      <w:r>
        <w:tab/>
      </w:r>
    </w:p>
    <w:p w14:paraId="6AD726A6" w14:textId="77777777" w:rsidR="0093575B" w:rsidRDefault="0022346C" w:rsidP="006D60D5">
      <w:pPr>
        <w:ind w:left="720" w:firstLine="720"/>
      </w:pPr>
      <w:r>
        <w:tab/>
      </w:r>
    </w:p>
    <w:p w14:paraId="5AF29841" w14:textId="77777777" w:rsidR="0093575B" w:rsidRDefault="0022346C" w:rsidP="006D60D5">
      <w:pPr>
        <w:ind w:left="720" w:firstLine="720"/>
      </w:pPr>
      <w:r>
        <w:tab/>
      </w:r>
    </w:p>
    <w:p w14:paraId="27C7C976" w14:textId="77777777" w:rsidR="0093575B" w:rsidRDefault="0022346C" w:rsidP="006D60D5">
      <w:pPr>
        <w:ind w:left="720" w:firstLine="720"/>
      </w:pPr>
      <w:r>
        <w:tab/>
      </w:r>
    </w:p>
    <w:p w14:paraId="36887129" w14:textId="77777777" w:rsidR="0093575B" w:rsidRDefault="0022346C" w:rsidP="006D60D5">
      <w:pPr>
        <w:ind w:left="720" w:firstLine="720"/>
      </w:pPr>
      <w:r>
        <w:tab/>
      </w:r>
    </w:p>
    <w:p w14:paraId="2B69FBB3" w14:textId="77777777" w:rsidR="0093575B" w:rsidRDefault="0022346C" w:rsidP="006D60D5">
      <w:pPr>
        <w:ind w:left="720" w:firstLine="720"/>
      </w:pPr>
      <w:r>
        <w:tab/>
      </w:r>
    </w:p>
    <w:p w14:paraId="1BE9D8A6" w14:textId="77777777" w:rsidR="0093575B" w:rsidRDefault="0022346C" w:rsidP="006D60D5">
      <w:pPr>
        <w:ind w:left="720" w:firstLine="720"/>
      </w:pPr>
      <w:r>
        <w:tab/>
      </w:r>
    </w:p>
    <w:p w14:paraId="75290AE1" w14:textId="77777777" w:rsidR="0093575B" w:rsidRDefault="0022346C" w:rsidP="006D60D5">
      <w:pPr>
        <w:ind w:left="720" w:firstLine="720"/>
      </w:pPr>
      <w:r>
        <w:tab/>
      </w:r>
    </w:p>
    <w:p w14:paraId="42934AE1" w14:textId="77777777" w:rsidR="0093575B" w:rsidRDefault="0022346C" w:rsidP="006D60D5">
      <w:pPr>
        <w:ind w:left="720" w:firstLine="720"/>
      </w:pPr>
      <w:r>
        <w:tab/>
      </w:r>
    </w:p>
    <w:p w14:paraId="27AC7E5E" w14:textId="77777777" w:rsidR="0093575B" w:rsidRDefault="0022346C" w:rsidP="006D60D5">
      <w:pPr>
        <w:ind w:left="720" w:firstLine="720"/>
      </w:pPr>
      <w:r>
        <w:tab/>
      </w:r>
    </w:p>
    <w:p w14:paraId="1F78B3D1" w14:textId="77777777" w:rsidR="0093575B" w:rsidRDefault="0022346C" w:rsidP="006D60D5">
      <w:pPr>
        <w:ind w:left="720" w:firstLine="720"/>
      </w:pPr>
      <w:r>
        <w:tab/>
      </w:r>
    </w:p>
    <w:p w14:paraId="74972054" w14:textId="77777777" w:rsidR="0093575B" w:rsidRDefault="0022346C" w:rsidP="006D60D5">
      <w:pPr>
        <w:ind w:left="720" w:firstLine="720"/>
      </w:pPr>
      <w:r>
        <w:tab/>
      </w:r>
    </w:p>
    <w:p w14:paraId="64C03AB0" w14:textId="77777777" w:rsidR="0093575B" w:rsidRDefault="0022346C" w:rsidP="006D60D5">
      <w:pPr>
        <w:ind w:left="720" w:firstLine="720"/>
      </w:pPr>
      <w:r>
        <w:tab/>
      </w:r>
    </w:p>
    <w:p w14:paraId="3D985BA9" w14:textId="77777777" w:rsidR="0093575B" w:rsidRDefault="0022346C" w:rsidP="006D60D5">
      <w:pPr>
        <w:ind w:left="720" w:firstLine="720"/>
      </w:pPr>
      <w:r>
        <w:tab/>
      </w:r>
    </w:p>
    <w:p w14:paraId="1901478D" w14:textId="77777777" w:rsidR="0093575B" w:rsidRDefault="0022346C" w:rsidP="006D60D5">
      <w:pPr>
        <w:ind w:left="720" w:firstLine="720"/>
      </w:pPr>
      <w:r>
        <w:tab/>
      </w:r>
    </w:p>
    <w:p w14:paraId="6122A7F0" w14:textId="77777777" w:rsidR="00AD09CC" w:rsidRDefault="00B40CA2" w:rsidP="00AD09CC">
      <w:pPr>
        <w:ind w:left="720"/>
      </w:pPr>
      <w:r>
        <w:t xml:space="preserve">    </w:t>
      </w:r>
    </w:p>
    <w:p w14:paraId="0991997A" w14:textId="77777777" w:rsidR="00AD09CC" w:rsidRDefault="00B40CA2" w:rsidP="00AD09CC">
      <w:pPr>
        <w:ind w:left="720"/>
      </w:pPr>
      <w:r>
        <w:t xml:space="preserve">    </w:t>
      </w:r>
    </w:p>
    <w:p w14:paraId="31B99764" w14:textId="77777777" w:rsidR="005F31BE" w:rsidRDefault="001F24CC" w:rsidP="005F31BE">
      <w:pPr>
        <w:pStyle w:val="Heading3"/>
      </w:pPr>
      <w:bookmarkStart w:id="137" w:name="_Toc285796168"/>
      <w:r>
        <w:t>Profile Elements</w:t>
      </w:r>
      <w:bookmarkEnd w:id="137"/>
    </w:p>
    <w:p w14:paraId="37F1A867" w14:textId="77777777" w:rsidR="00AD09CC" w:rsidRDefault="00B40CA2" w:rsidP="00AD09CC">
      <w:pPr>
        <w:ind w:firstLine="720"/>
      </w:pPr>
      <w:r>
        <w:t xml:space="preserve">    </w:t>
      </w:r>
    </w:p>
    <w:p w14:paraId="4CD63F6C" w14:textId="77777777" w:rsidR="00AD09CC" w:rsidRDefault="00B40CA2" w:rsidP="00AD09CC">
      <w:pPr>
        <w:ind w:firstLine="720"/>
      </w:pPr>
      <w:r>
        <w:t xml:space="preserve">    </w:t>
      </w:r>
    </w:p>
    <w:p w14:paraId="524C016D" w14:textId="77777777" w:rsidR="00AB0696" w:rsidRDefault="00B40CA2" w:rsidP="00AB0696">
      <w:pPr>
        <w:tabs>
          <w:tab w:val="left" w:pos="3060"/>
        </w:tabs>
        <w:ind w:firstLine="720"/>
        <w:rPr>
          <w:color w:val="FF0000"/>
        </w:rPr>
      </w:pPr>
      <w:r>
        <w:t xml:space="preserve">    </w:t>
      </w:r>
    </w:p>
    <w:p w14:paraId="48DFA1B7" w14:textId="77777777" w:rsidR="00AB0696" w:rsidRDefault="00B40CA2" w:rsidP="00AB0696">
      <w:pPr>
        <w:tabs>
          <w:tab w:val="left" w:pos="3060"/>
        </w:tabs>
        <w:ind w:firstLine="720"/>
        <w:rPr>
          <w:color w:val="FF0000"/>
        </w:rPr>
      </w:pPr>
      <w:r>
        <w:t xml:space="preserve">    </w:t>
      </w:r>
    </w:p>
    <w:p w14:paraId="464BD1A1" w14:textId="77777777" w:rsidR="007E42FD" w:rsidRPr="00CC1D86" w:rsidRDefault="00B40CA2" w:rsidP="00AB0696">
      <w:pPr>
        <w:tabs>
          <w:tab w:val="left" w:pos="3060"/>
        </w:tabs>
        <w:ind w:firstLine="720"/>
        <w:rPr>
          <w:color w:val="FF0000"/>
        </w:rPr>
      </w:pPr>
      <w:r>
        <w:t xml:space="preserve">    </w:t>
      </w:r>
    </w:p>
    <w:p w14:paraId="65B5F9C2" w14:textId="77777777" w:rsidR="00AB0696" w:rsidRDefault="00B40CA2" w:rsidP="00AB0696">
      <w:pPr>
        <w:ind w:firstLine="720"/>
      </w:pPr>
      <w:r>
        <w:t xml:space="preserve">    </w:t>
      </w:r>
    </w:p>
    <w:p w14:paraId="113B7360" w14:textId="77777777" w:rsidR="008F0741" w:rsidRPr="002F3EB5" w:rsidRDefault="00B40CA2" w:rsidP="008F0741">
      <w:pPr>
        <w:ind w:firstLine="720"/>
        <w:rPr>
          <w:color w:val="FF0000"/>
        </w:rPr>
      </w:pPr>
      <w:r>
        <w:t xml:space="preserve">    </w:t>
      </w:r>
    </w:p>
    <w:p w14:paraId="30C5F2EE" w14:textId="77777777" w:rsidR="008F0741" w:rsidRPr="002F3EB5" w:rsidRDefault="00B40CA2" w:rsidP="008F0741">
      <w:pPr>
        <w:ind w:firstLine="720"/>
        <w:rPr>
          <w:color w:val="FF0000"/>
        </w:rPr>
      </w:pPr>
      <w:r>
        <w:t xml:space="preserve">    </w:t>
      </w:r>
    </w:p>
    <w:p w14:paraId="3505721F" w14:textId="77777777" w:rsidR="008F0741" w:rsidRDefault="00B40CA2" w:rsidP="008F0741">
      <w:pPr>
        <w:ind w:firstLine="720"/>
      </w:pPr>
      <w:r>
        <w:t xml:space="preserve">    </w:t>
      </w:r>
    </w:p>
    <w:p w14:paraId="2CF7EB0D" w14:textId="77777777" w:rsidR="008F0741" w:rsidRPr="002F3EB5" w:rsidRDefault="00B40CA2" w:rsidP="008F0741">
      <w:pPr>
        <w:ind w:firstLine="720"/>
        <w:rPr>
          <w:color w:val="FF0000"/>
        </w:rPr>
      </w:pPr>
      <w:r>
        <w:t xml:space="preserve">    </w:t>
      </w:r>
    </w:p>
    <w:p w14:paraId="3E0118C1" w14:textId="77777777" w:rsidR="008F0741" w:rsidRPr="002F3EB5" w:rsidRDefault="00B40CA2" w:rsidP="008F0741">
      <w:pPr>
        <w:ind w:firstLine="720"/>
        <w:rPr>
          <w:color w:val="FF0000"/>
        </w:rPr>
      </w:pPr>
      <w:r>
        <w:t xml:space="preserve">    </w:t>
      </w:r>
    </w:p>
    <w:p w14:paraId="4B1F8572" w14:textId="77777777" w:rsidR="008F0741" w:rsidRDefault="00B40CA2" w:rsidP="008F0741">
      <w:pPr>
        <w:ind w:firstLine="720"/>
      </w:pPr>
      <w:r>
        <w:t xml:space="preserve">    </w:t>
      </w:r>
    </w:p>
    <w:p w14:paraId="134F3E62" w14:textId="77777777" w:rsidR="00C3365F" w:rsidRDefault="00C3365F" w:rsidP="00ED4063">
      <w:pPr>
        <w:rPr>
          <w:b/>
        </w:rPr>
      </w:pPr>
      <w:r>
        <w:tab/>
      </w:r>
    </w:p>
    <w:p w14:paraId="6218F284" w14:textId="77777777" w:rsidR="00C3365F" w:rsidRDefault="00C3365F" w:rsidP="00ED4063">
      <w:pPr>
        <w:rPr>
          <w:b/>
        </w:rPr>
      </w:pPr>
      <w:r>
        <w:rPr>
          <w:b/>
        </w:rPr>
        <w:tab/>
      </w:r>
      <w:r>
        <w:tab/>
      </w:r>
      <w:r>
        <w:rPr>
          <w:b/>
        </w:rPr>
        <w:t>true</w:t>
      </w:r>
    </w:p>
    <w:p w14:paraId="721CA5A4" w14:textId="77777777" w:rsidR="00C3365F" w:rsidRDefault="00C3365F" w:rsidP="00ED4063">
      <w:pPr>
        <w:rPr>
          <w:b/>
        </w:rPr>
      </w:pPr>
      <w:r>
        <w:tab/>
      </w:r>
    </w:p>
    <w:p w14:paraId="500B6FCD" w14:textId="77777777" w:rsidR="002C0F83" w:rsidRPr="005F31BE" w:rsidRDefault="00F851FF" w:rsidP="005F31BE">
      <w:pPr>
        <w:pStyle w:val="Heading4"/>
      </w:pPr>
      <w:bookmarkStart w:id="138" w:name="_eb65cb2938a6220d8f4a10f0d8aba136"/>
      <w:bookmarkStart w:id="139" w:name="_Toc285796169"/>
      <w:r w:rsidRPr="005F31BE">
        <w:t>ConstraintProfile::DateInterval [Class]</w:t>
      </w:r>
      <w:bookmarkEnd w:id="138"/>
      <w:bookmarkEnd w:id="139"/>
    </w:p>
    <w:p w14:paraId="61CCE29D" w14:textId="77777777" w:rsidR="0063570E" w:rsidRDefault="0063570E" w:rsidP="00383490"/>
    <w:p w14:paraId="0C1E8465" w14:textId="77777777" w:rsidR="00A855E6" w:rsidRDefault="00383490" w:rsidP="00263593">
      <w:r w:rsidRPr="00875584">
        <w:rPr>
          <w:rFonts w:ascii="Arial" w:hAnsi="Arial"/>
          <w:b/>
          <w:sz w:val="24"/>
          <w:szCs w:val="24"/>
        </w:rPr>
        <w:t>Description</w:t>
      </w:r>
    </w:p>
    <w:p w14:paraId="09C9C4A0" w14:textId="77777777" w:rsidR="009F5595" w:rsidRDefault="00DF2151">
      <w:r>
        <w:t>A set of contiguous Dates.</w:t>
      </w:r>
    </w:p>
    <w:p w14:paraId="1C88EEDE" w14:textId="77777777" w:rsidR="00377E18" w:rsidRDefault="00C51B43" w:rsidP="00377E18">
      <w:pPr>
        <w:ind w:left="720" w:firstLine="720"/>
      </w:pPr>
      <w:r>
        <w:t xml:space="preserve"> </w:t>
      </w:r>
    </w:p>
    <w:p w14:paraId="4C406BBA" w14:textId="77777777" w:rsidR="0063570E" w:rsidRDefault="0063570E" w:rsidP="00383490"/>
    <w:p w14:paraId="5E71976F" w14:textId="77777777" w:rsidR="00A855E6" w:rsidRDefault="00383490" w:rsidP="00263593">
      <w:r w:rsidRPr="00875584">
        <w:rPr>
          <w:rFonts w:ascii="Arial" w:hAnsi="Arial"/>
          <w:b/>
          <w:sz w:val="24"/>
          <w:szCs w:val="24"/>
        </w:rPr>
        <w:t>Diagrams</w:t>
      </w:r>
    </w:p>
    <w:p w14:paraId="46CB677F" w14:textId="77777777" w:rsidR="00A93FDC" w:rsidRDefault="00DF2151" w:rsidP="00CB0928">
      <w:pPr>
        <w:ind w:left="720"/>
      </w:pPr>
      <w:hyperlink w:anchor="_8566828d89ca01e8919a51d19aa6cd8b" w:history="1">
        <w:r w:rsidR="003E7695">
          <w:rPr>
            <w:rStyle w:val="Hyperlink"/>
          </w:rPr>
          <w:t>Intervals</w:t>
        </w:r>
      </w:hyperlink>
    </w:p>
    <w:p w14:paraId="044E5BBE" w14:textId="77777777" w:rsidR="0063570E" w:rsidRDefault="0063570E" w:rsidP="00383490"/>
    <w:p w14:paraId="4D222B04" w14:textId="77777777" w:rsidR="00A855E6" w:rsidRDefault="00383490" w:rsidP="00263593">
      <w:r w:rsidRPr="00875584">
        <w:rPr>
          <w:rFonts w:ascii="Arial" w:hAnsi="Arial"/>
          <w:b/>
          <w:sz w:val="24"/>
          <w:szCs w:val="24"/>
        </w:rPr>
        <w:t>Direct Superclasses (Generalization)</w:t>
      </w:r>
    </w:p>
    <w:p w14:paraId="32D90BA0" w14:textId="77777777" w:rsidR="00377E18" w:rsidRDefault="00DF2151" w:rsidP="00B51B66">
      <w:pPr>
        <w:ind w:firstLine="720"/>
      </w:pPr>
      <w:hyperlink w:anchor="_3ae971b2839139d9692e47ec472148b6" w:history="1">
        <w:r w:rsidR="006977BE">
          <w:rPr>
            <w:rStyle w:val="Hyperlink"/>
          </w:rPr>
          <w:t>Interval</w:t>
        </w:r>
      </w:hyperlink>
    </w:p>
    <w:p w14:paraId="4B9FC46D" w14:textId="77777777" w:rsidR="0063570E" w:rsidRDefault="0063570E" w:rsidP="00383490"/>
    <w:p w14:paraId="4B3F787E" w14:textId="77777777" w:rsidR="00A855E6" w:rsidRDefault="00383490" w:rsidP="00263593">
      <w:r w:rsidRPr="00875584">
        <w:rPr>
          <w:rFonts w:ascii="Arial" w:hAnsi="Arial"/>
          <w:b/>
          <w:sz w:val="24"/>
          <w:szCs w:val="24"/>
        </w:rPr>
        <w:t>Attributes</w:t>
      </w:r>
    </w:p>
    <w:p w14:paraId="5CFE4D04" w14:textId="77777777" w:rsidR="00DC3AE7" w:rsidRDefault="00DC3AE7" w:rsidP="00DC3AE7">
      <w:r w:rsidRPr="00DC3AE7">
        <w:t xml:space="preserve"> </w:t>
      </w:r>
    </w:p>
    <w:p w14:paraId="22DD8B17" w14:textId="77777777" w:rsidR="00B603FB" w:rsidRDefault="00B603FB" w:rsidP="008B78EB"/>
    <w:p w14:paraId="282DB5C4" w14:textId="77777777" w:rsidR="008F7598" w:rsidRPr="00386B66" w:rsidRDefault="008B78EB" w:rsidP="008B78EB">
      <w:r w:rsidRPr="006A54F6">
        <w:rPr>
          <w:b/>
        </w:rPr>
        <w:t xml:space="preserve">•   </w:t>
      </w:r>
      <w:r w:rsidR="00576F05" w:rsidRPr="00386B66">
        <w:t xml:space="preserve">&lt;property&gt; </w:t>
      </w:r>
      <w:r w:rsidR="00802C1A" w:rsidRPr="00386B66">
        <w:t>lower : ReferenceModelProfile::DV_Date</w:t>
      </w:r>
      <w:r w:rsidR="00481D13">
        <w:t xml:space="preserve"> </w:t>
      </w:r>
      <w:r w:rsidR="005B66AC">
        <w:t>[0..1]</w:t>
      </w:r>
    </w:p>
    <w:p w14:paraId="7CA2F3D2" w14:textId="77777777" w:rsidR="009F5595" w:rsidRDefault="00DF2151">
      <w:r>
        <w:t>The earliest Date t</w:t>
      </w:r>
      <w:r>
        <w:t>hat may be included in the interval.</w:t>
      </w:r>
    </w:p>
    <w:p w14:paraId="1270B468" w14:textId="77777777" w:rsidR="00DC3AE7" w:rsidRDefault="00DC3AE7" w:rsidP="00DC3AE7">
      <w:r w:rsidRPr="00DC3AE7">
        <w:t xml:space="preserve"> </w:t>
      </w:r>
    </w:p>
    <w:p w14:paraId="08C5A9AA" w14:textId="77777777" w:rsidR="00B603FB" w:rsidRDefault="00B603FB" w:rsidP="008B78EB"/>
    <w:p w14:paraId="220A94DC" w14:textId="77777777" w:rsidR="008F7598" w:rsidRPr="00386B66" w:rsidRDefault="008B78EB" w:rsidP="008B78EB">
      <w:r w:rsidRPr="006A54F6">
        <w:rPr>
          <w:b/>
        </w:rPr>
        <w:t xml:space="preserve">•   </w:t>
      </w:r>
      <w:r w:rsidR="00576F05" w:rsidRPr="00386B66">
        <w:t xml:space="preserve">&lt;property&gt; </w:t>
      </w:r>
      <w:r w:rsidR="00802C1A" w:rsidRPr="00386B66">
        <w:t>upper : ReferenceModelProfile::DV_Date</w:t>
      </w:r>
      <w:r w:rsidR="00481D13">
        <w:t xml:space="preserve"> </w:t>
      </w:r>
      <w:r w:rsidR="005B66AC">
        <w:t>[0..1]</w:t>
      </w:r>
    </w:p>
    <w:p w14:paraId="0AFD74F2" w14:textId="77777777" w:rsidR="009F5595" w:rsidRDefault="00DF2151">
      <w:r>
        <w:t>The latest Date that may be included in the interval.</w:t>
      </w:r>
    </w:p>
    <w:p w14:paraId="387C2428" w14:textId="77777777" w:rsidR="00C3365F" w:rsidRDefault="00C3365F" w:rsidP="00ED4063">
      <w:pPr>
        <w:rPr>
          <w:b/>
        </w:rPr>
      </w:pPr>
      <w:r>
        <w:tab/>
      </w:r>
    </w:p>
    <w:p w14:paraId="0D83EDDF" w14:textId="77777777" w:rsidR="00C3365F" w:rsidRDefault="00C3365F" w:rsidP="00ED4063">
      <w:pPr>
        <w:rPr>
          <w:b/>
        </w:rPr>
      </w:pPr>
      <w:r>
        <w:rPr>
          <w:b/>
        </w:rPr>
        <w:tab/>
      </w:r>
      <w:r>
        <w:tab/>
      </w:r>
      <w:r>
        <w:rPr>
          <w:b/>
        </w:rPr>
        <w:t>true</w:t>
      </w:r>
    </w:p>
    <w:p w14:paraId="1949479A" w14:textId="77777777" w:rsidR="00C3365F" w:rsidRDefault="00C3365F" w:rsidP="00ED4063">
      <w:pPr>
        <w:rPr>
          <w:b/>
        </w:rPr>
      </w:pPr>
      <w:r>
        <w:tab/>
      </w:r>
    </w:p>
    <w:p w14:paraId="2B4C8C47" w14:textId="77777777" w:rsidR="002C0F83" w:rsidRPr="005F31BE" w:rsidRDefault="00F851FF" w:rsidP="005F31BE">
      <w:pPr>
        <w:pStyle w:val="Heading4"/>
      </w:pPr>
      <w:bookmarkStart w:id="140" w:name="_956e6c028c830c0453b74cbd2204109e"/>
      <w:bookmarkStart w:id="141" w:name="_Toc285796170"/>
      <w:r w:rsidRPr="005F31BE">
        <w:t>ConstraintProfile::DateTimeInterval [Class]</w:t>
      </w:r>
      <w:bookmarkEnd w:id="140"/>
      <w:bookmarkEnd w:id="141"/>
    </w:p>
    <w:p w14:paraId="32AE5583" w14:textId="77777777" w:rsidR="0063570E" w:rsidRDefault="0063570E" w:rsidP="00383490"/>
    <w:p w14:paraId="651354A2" w14:textId="77777777" w:rsidR="00A855E6" w:rsidRDefault="00383490" w:rsidP="00263593">
      <w:r w:rsidRPr="00875584">
        <w:rPr>
          <w:rFonts w:ascii="Arial" w:hAnsi="Arial"/>
          <w:b/>
          <w:sz w:val="24"/>
          <w:szCs w:val="24"/>
        </w:rPr>
        <w:t>Description</w:t>
      </w:r>
    </w:p>
    <w:p w14:paraId="31A2C715" w14:textId="77777777" w:rsidR="009F5595" w:rsidRDefault="00DF2151">
      <w:r>
        <w:t>A set of contiguous DateTimes.</w:t>
      </w:r>
    </w:p>
    <w:p w14:paraId="4CBC509D" w14:textId="77777777" w:rsidR="00377E18" w:rsidRDefault="00C51B43" w:rsidP="00377E18">
      <w:pPr>
        <w:ind w:left="720" w:firstLine="720"/>
      </w:pPr>
      <w:r>
        <w:t xml:space="preserve"> </w:t>
      </w:r>
    </w:p>
    <w:p w14:paraId="6F6D64A9" w14:textId="77777777" w:rsidR="0063570E" w:rsidRDefault="0063570E" w:rsidP="00383490"/>
    <w:p w14:paraId="52BB8820" w14:textId="77777777" w:rsidR="00A855E6" w:rsidRDefault="00383490" w:rsidP="00263593">
      <w:r w:rsidRPr="00875584">
        <w:rPr>
          <w:rFonts w:ascii="Arial" w:hAnsi="Arial"/>
          <w:b/>
          <w:sz w:val="24"/>
          <w:szCs w:val="24"/>
        </w:rPr>
        <w:t>Diagrams</w:t>
      </w:r>
    </w:p>
    <w:p w14:paraId="7F6220A4" w14:textId="77777777" w:rsidR="00A93FDC" w:rsidRDefault="00DF2151" w:rsidP="00CB0928">
      <w:pPr>
        <w:ind w:left="720"/>
      </w:pPr>
      <w:hyperlink w:anchor="_8566828d89ca01e8919a51d19aa6cd8b" w:history="1">
        <w:r w:rsidR="003E7695">
          <w:rPr>
            <w:rStyle w:val="Hyperlink"/>
          </w:rPr>
          <w:t>Intervals</w:t>
        </w:r>
      </w:hyperlink>
    </w:p>
    <w:p w14:paraId="728B3ECB" w14:textId="77777777" w:rsidR="0063570E" w:rsidRDefault="0063570E" w:rsidP="00383490"/>
    <w:p w14:paraId="62F4DE77" w14:textId="77777777" w:rsidR="00A855E6" w:rsidRDefault="00383490" w:rsidP="00263593">
      <w:r w:rsidRPr="00875584">
        <w:rPr>
          <w:rFonts w:ascii="Arial" w:hAnsi="Arial"/>
          <w:b/>
          <w:sz w:val="24"/>
          <w:szCs w:val="24"/>
        </w:rPr>
        <w:t>Direct Superclasses (Generalization)</w:t>
      </w:r>
    </w:p>
    <w:p w14:paraId="67076AA6" w14:textId="77777777" w:rsidR="00377E18" w:rsidRDefault="00DF2151" w:rsidP="00B51B66">
      <w:pPr>
        <w:ind w:firstLine="720"/>
      </w:pPr>
      <w:hyperlink w:anchor="_3ae971b2839139d9692e47ec472148b6" w:history="1">
        <w:r w:rsidR="006977BE">
          <w:rPr>
            <w:rStyle w:val="Hyperlink"/>
          </w:rPr>
          <w:t>Interval</w:t>
        </w:r>
      </w:hyperlink>
    </w:p>
    <w:p w14:paraId="22933FF8" w14:textId="77777777" w:rsidR="0063570E" w:rsidRDefault="0063570E" w:rsidP="00383490"/>
    <w:p w14:paraId="0609C286" w14:textId="77777777" w:rsidR="00A855E6" w:rsidRDefault="00383490" w:rsidP="00263593">
      <w:r w:rsidRPr="00875584">
        <w:rPr>
          <w:rFonts w:ascii="Arial" w:hAnsi="Arial"/>
          <w:b/>
          <w:sz w:val="24"/>
          <w:szCs w:val="24"/>
        </w:rPr>
        <w:t>Attributes</w:t>
      </w:r>
    </w:p>
    <w:p w14:paraId="3F782F59" w14:textId="77777777" w:rsidR="00DC3AE7" w:rsidRDefault="00DC3AE7" w:rsidP="00DC3AE7">
      <w:r w:rsidRPr="00DC3AE7">
        <w:t xml:space="preserve"> </w:t>
      </w:r>
    </w:p>
    <w:p w14:paraId="00BD4AAB" w14:textId="77777777" w:rsidR="00B603FB" w:rsidRDefault="00B603FB" w:rsidP="008B78EB"/>
    <w:p w14:paraId="78E633B8" w14:textId="77777777" w:rsidR="008F7598" w:rsidRPr="00386B66" w:rsidRDefault="008B78EB" w:rsidP="008B78EB">
      <w:r w:rsidRPr="006A54F6">
        <w:rPr>
          <w:b/>
        </w:rPr>
        <w:t xml:space="preserve">•   </w:t>
      </w:r>
      <w:r w:rsidR="00576F05" w:rsidRPr="00386B66">
        <w:t xml:space="preserve">&lt;property&gt; </w:t>
      </w:r>
      <w:r w:rsidR="00802C1A" w:rsidRPr="00386B66">
        <w:t>lower : ReferenceModelProfile::DV_DateTime</w:t>
      </w:r>
      <w:r w:rsidR="00481D13">
        <w:t xml:space="preserve"> </w:t>
      </w:r>
      <w:r w:rsidR="005B66AC">
        <w:t>[0..1]</w:t>
      </w:r>
    </w:p>
    <w:p w14:paraId="325B237D" w14:textId="77777777" w:rsidR="009F5595" w:rsidRDefault="00DF2151">
      <w:r>
        <w:t>The</w:t>
      </w:r>
      <w:r>
        <w:t xml:space="preserve"> earliest DateTime that may be included in the interval.</w:t>
      </w:r>
    </w:p>
    <w:p w14:paraId="6D6D4B59" w14:textId="77777777" w:rsidR="00DC3AE7" w:rsidRDefault="00DC3AE7" w:rsidP="00DC3AE7">
      <w:r w:rsidRPr="00DC3AE7">
        <w:t xml:space="preserve"> </w:t>
      </w:r>
    </w:p>
    <w:p w14:paraId="14F0867A" w14:textId="77777777" w:rsidR="00B603FB" w:rsidRDefault="00B603FB" w:rsidP="008B78EB"/>
    <w:p w14:paraId="6A63B495" w14:textId="77777777" w:rsidR="008F7598" w:rsidRPr="00386B66" w:rsidRDefault="008B78EB" w:rsidP="008B78EB">
      <w:r w:rsidRPr="006A54F6">
        <w:rPr>
          <w:b/>
        </w:rPr>
        <w:t xml:space="preserve">•   </w:t>
      </w:r>
      <w:r w:rsidR="00576F05" w:rsidRPr="00386B66">
        <w:t xml:space="preserve">&lt;property&gt; </w:t>
      </w:r>
      <w:r w:rsidR="00802C1A" w:rsidRPr="00386B66">
        <w:t>upper : ReferenceModelProfile::DV_DateTime</w:t>
      </w:r>
      <w:r w:rsidR="00481D13">
        <w:t xml:space="preserve"> </w:t>
      </w:r>
      <w:r w:rsidR="005B66AC">
        <w:t>[0..1]</w:t>
      </w:r>
    </w:p>
    <w:p w14:paraId="0E13B629" w14:textId="77777777" w:rsidR="009F5595" w:rsidRDefault="00DF2151">
      <w:r>
        <w:t>The latest DateTime that may be included in the interval.</w:t>
      </w:r>
    </w:p>
    <w:p w14:paraId="25400A4E" w14:textId="77777777" w:rsidR="00C3365F" w:rsidRDefault="00C3365F" w:rsidP="00ED4063">
      <w:pPr>
        <w:rPr>
          <w:b/>
        </w:rPr>
      </w:pPr>
      <w:r>
        <w:tab/>
      </w:r>
    </w:p>
    <w:p w14:paraId="24D809C9" w14:textId="77777777" w:rsidR="00C3365F" w:rsidRDefault="00C3365F" w:rsidP="00ED4063">
      <w:pPr>
        <w:rPr>
          <w:b/>
        </w:rPr>
      </w:pPr>
      <w:r>
        <w:rPr>
          <w:b/>
        </w:rPr>
        <w:tab/>
      </w:r>
      <w:r>
        <w:tab/>
      </w:r>
      <w:r>
        <w:rPr>
          <w:b/>
        </w:rPr>
        <w:t>true</w:t>
      </w:r>
    </w:p>
    <w:p w14:paraId="0EFC2762" w14:textId="77777777" w:rsidR="00C3365F" w:rsidRDefault="00C3365F" w:rsidP="00ED4063">
      <w:pPr>
        <w:rPr>
          <w:b/>
        </w:rPr>
      </w:pPr>
      <w:r>
        <w:tab/>
      </w:r>
    </w:p>
    <w:p w14:paraId="7A7F9963" w14:textId="77777777" w:rsidR="002C0F83" w:rsidRPr="005F31BE" w:rsidRDefault="00F851FF" w:rsidP="005F31BE">
      <w:pPr>
        <w:pStyle w:val="Heading4"/>
      </w:pPr>
      <w:bookmarkStart w:id="142" w:name="_3d4fd0ce80d2a2e88d2f42b3cb7dbec5"/>
      <w:bookmarkStart w:id="143" w:name="_Toc285796171"/>
      <w:r w:rsidRPr="005F31BE">
        <w:t>ConstraintProfile::DurationInterval [Class]</w:t>
      </w:r>
      <w:bookmarkEnd w:id="142"/>
      <w:bookmarkEnd w:id="143"/>
    </w:p>
    <w:p w14:paraId="0C2C736A" w14:textId="77777777" w:rsidR="0063570E" w:rsidRDefault="0063570E" w:rsidP="00383490"/>
    <w:p w14:paraId="20545425" w14:textId="77777777" w:rsidR="00A855E6" w:rsidRDefault="00383490" w:rsidP="00263593">
      <w:r w:rsidRPr="00875584">
        <w:rPr>
          <w:rFonts w:ascii="Arial" w:hAnsi="Arial"/>
          <w:b/>
          <w:sz w:val="24"/>
          <w:szCs w:val="24"/>
        </w:rPr>
        <w:t>Description</w:t>
      </w:r>
    </w:p>
    <w:p w14:paraId="5E2CD07A" w14:textId="77777777" w:rsidR="009F5595" w:rsidRDefault="00DF2151">
      <w:r>
        <w:t>A set of contiguous Duration magnitudes.</w:t>
      </w:r>
    </w:p>
    <w:p w14:paraId="7846CBA2" w14:textId="77777777" w:rsidR="00377E18" w:rsidRDefault="00C51B43" w:rsidP="00377E18">
      <w:pPr>
        <w:ind w:left="720" w:firstLine="720"/>
      </w:pPr>
      <w:r>
        <w:t xml:space="preserve"> </w:t>
      </w:r>
    </w:p>
    <w:p w14:paraId="4EFEF498" w14:textId="77777777" w:rsidR="0063570E" w:rsidRDefault="0063570E" w:rsidP="00383490"/>
    <w:p w14:paraId="25FA570B" w14:textId="77777777" w:rsidR="00A855E6" w:rsidRDefault="00383490" w:rsidP="00263593">
      <w:r w:rsidRPr="00875584">
        <w:rPr>
          <w:rFonts w:ascii="Arial" w:hAnsi="Arial"/>
          <w:b/>
          <w:sz w:val="24"/>
          <w:szCs w:val="24"/>
        </w:rPr>
        <w:t>Diagrams</w:t>
      </w:r>
    </w:p>
    <w:p w14:paraId="0FEA0316" w14:textId="77777777" w:rsidR="00A93FDC" w:rsidRDefault="00DF2151" w:rsidP="00CB0928">
      <w:pPr>
        <w:ind w:left="720"/>
      </w:pPr>
      <w:hyperlink w:anchor="_8566828d89ca01e8919a51d19aa6cd8b" w:history="1">
        <w:r w:rsidR="003E7695">
          <w:rPr>
            <w:rStyle w:val="Hyperlink"/>
          </w:rPr>
          <w:t>Intervals</w:t>
        </w:r>
      </w:hyperlink>
    </w:p>
    <w:p w14:paraId="1F851E6A" w14:textId="77777777" w:rsidR="0063570E" w:rsidRDefault="0063570E" w:rsidP="00383490"/>
    <w:p w14:paraId="50EC7D8E" w14:textId="77777777" w:rsidR="00A855E6" w:rsidRDefault="00383490" w:rsidP="00263593">
      <w:r w:rsidRPr="00875584">
        <w:rPr>
          <w:rFonts w:ascii="Arial" w:hAnsi="Arial"/>
          <w:b/>
          <w:sz w:val="24"/>
          <w:szCs w:val="24"/>
        </w:rPr>
        <w:t>Direct Superclasses (Generalization)</w:t>
      </w:r>
    </w:p>
    <w:p w14:paraId="1B99A181" w14:textId="77777777" w:rsidR="00377E18" w:rsidRDefault="00DF2151" w:rsidP="00B51B66">
      <w:pPr>
        <w:ind w:firstLine="720"/>
      </w:pPr>
      <w:hyperlink w:anchor="_3ae971b2839139d9692e47ec472148b6" w:history="1">
        <w:r w:rsidR="006977BE">
          <w:rPr>
            <w:rStyle w:val="Hyperlink"/>
          </w:rPr>
          <w:t>Interval</w:t>
        </w:r>
      </w:hyperlink>
    </w:p>
    <w:p w14:paraId="6FD5A16F" w14:textId="77777777" w:rsidR="0063570E" w:rsidRDefault="0063570E" w:rsidP="00383490"/>
    <w:p w14:paraId="719F1BC7" w14:textId="77777777" w:rsidR="00A855E6" w:rsidRDefault="00383490" w:rsidP="00263593">
      <w:r w:rsidRPr="00875584">
        <w:rPr>
          <w:rFonts w:ascii="Arial" w:hAnsi="Arial"/>
          <w:b/>
          <w:sz w:val="24"/>
          <w:szCs w:val="24"/>
        </w:rPr>
        <w:t>Attributes</w:t>
      </w:r>
    </w:p>
    <w:p w14:paraId="7FF99641" w14:textId="77777777" w:rsidR="00DC3AE7" w:rsidRDefault="00DC3AE7" w:rsidP="00DC3AE7">
      <w:r w:rsidRPr="00DC3AE7">
        <w:t xml:space="preserve"> </w:t>
      </w:r>
    </w:p>
    <w:p w14:paraId="25062A49" w14:textId="77777777" w:rsidR="00B603FB" w:rsidRDefault="00B603FB" w:rsidP="008B78EB"/>
    <w:p w14:paraId="7890F0EF" w14:textId="77777777" w:rsidR="008F7598" w:rsidRPr="00386B66" w:rsidRDefault="008B78EB" w:rsidP="008B78EB">
      <w:r w:rsidRPr="006A54F6">
        <w:rPr>
          <w:b/>
        </w:rPr>
        <w:t xml:space="preserve">•   </w:t>
      </w:r>
      <w:r w:rsidR="00576F05" w:rsidRPr="00386B66">
        <w:t xml:space="preserve">&lt;property&gt; </w:t>
      </w:r>
      <w:r w:rsidR="00802C1A" w:rsidRPr="00386B66">
        <w:t>lower : ReferenceModelProfile::DV_Duration</w:t>
      </w:r>
      <w:r w:rsidR="00481D13">
        <w:t xml:space="preserve"> </w:t>
      </w:r>
      <w:r w:rsidR="005B66AC">
        <w:t>[0..1]</w:t>
      </w:r>
    </w:p>
    <w:p w14:paraId="6B77E66D" w14:textId="77777777" w:rsidR="009F5595" w:rsidRDefault="00DF2151">
      <w:r>
        <w:t>The shortest Duration that may be included in the interval.</w:t>
      </w:r>
    </w:p>
    <w:p w14:paraId="71CFC91F" w14:textId="77777777" w:rsidR="00DC3AE7" w:rsidRDefault="00DC3AE7" w:rsidP="00DC3AE7">
      <w:r w:rsidRPr="00DC3AE7">
        <w:t xml:space="preserve"> </w:t>
      </w:r>
    </w:p>
    <w:p w14:paraId="4B63AF42" w14:textId="77777777" w:rsidR="00B603FB" w:rsidRDefault="00B603FB" w:rsidP="008B78EB"/>
    <w:p w14:paraId="4A4760B3" w14:textId="77777777" w:rsidR="008F7598" w:rsidRPr="00386B66" w:rsidRDefault="008B78EB" w:rsidP="008B78EB">
      <w:r w:rsidRPr="006A54F6">
        <w:rPr>
          <w:b/>
        </w:rPr>
        <w:t xml:space="preserve">•   </w:t>
      </w:r>
      <w:r w:rsidR="00576F05" w:rsidRPr="00386B66">
        <w:t xml:space="preserve">&lt;property&gt; </w:t>
      </w:r>
      <w:r w:rsidR="00802C1A" w:rsidRPr="00386B66">
        <w:t>upper : UML Standard Profile::UML2 Metamodel::Duration</w:t>
      </w:r>
      <w:r w:rsidR="00481D13">
        <w:t xml:space="preserve"> </w:t>
      </w:r>
      <w:r w:rsidR="005B66AC">
        <w:t>[0..1]</w:t>
      </w:r>
    </w:p>
    <w:p w14:paraId="2F55982F" w14:textId="77777777" w:rsidR="009F5595" w:rsidRDefault="00DF2151">
      <w:r>
        <w:t>The longest Duration that may be included in the interval.</w:t>
      </w:r>
    </w:p>
    <w:p w14:paraId="01BBFECC" w14:textId="77777777" w:rsidR="00C3365F" w:rsidRDefault="00C3365F" w:rsidP="00ED4063">
      <w:pPr>
        <w:rPr>
          <w:b/>
        </w:rPr>
      </w:pPr>
      <w:r>
        <w:tab/>
      </w:r>
    </w:p>
    <w:p w14:paraId="242A82AC" w14:textId="77777777" w:rsidR="00C3365F" w:rsidRDefault="00C3365F" w:rsidP="00ED4063">
      <w:pPr>
        <w:rPr>
          <w:b/>
        </w:rPr>
      </w:pPr>
      <w:r>
        <w:rPr>
          <w:b/>
        </w:rPr>
        <w:tab/>
      </w:r>
      <w:r>
        <w:tab/>
      </w:r>
      <w:r>
        <w:rPr>
          <w:b/>
        </w:rPr>
        <w:t>true</w:t>
      </w:r>
    </w:p>
    <w:p w14:paraId="0DE3BA8F" w14:textId="77777777" w:rsidR="00C3365F" w:rsidRDefault="00C3365F" w:rsidP="00ED4063">
      <w:pPr>
        <w:rPr>
          <w:b/>
        </w:rPr>
      </w:pPr>
      <w:r>
        <w:tab/>
      </w:r>
    </w:p>
    <w:p w14:paraId="7478C1A9" w14:textId="77777777" w:rsidR="002C0F83" w:rsidRPr="005F31BE" w:rsidRDefault="00F851FF" w:rsidP="005F31BE">
      <w:pPr>
        <w:pStyle w:val="Heading4"/>
      </w:pPr>
      <w:bookmarkStart w:id="144" w:name="_86618450de28d822bd6b57b67a32ab2b"/>
      <w:bookmarkStart w:id="145" w:name="_Toc285796172"/>
      <w:r w:rsidRPr="005F31BE">
        <w:t>ConstraintProfile::IntegerInterval [Class]</w:t>
      </w:r>
      <w:bookmarkEnd w:id="144"/>
      <w:bookmarkEnd w:id="145"/>
    </w:p>
    <w:p w14:paraId="57AA55B2" w14:textId="77777777" w:rsidR="0063570E" w:rsidRDefault="0063570E" w:rsidP="00383490"/>
    <w:p w14:paraId="3CA67DAF" w14:textId="77777777" w:rsidR="00A855E6" w:rsidRDefault="00383490" w:rsidP="00263593">
      <w:r w:rsidRPr="00875584">
        <w:rPr>
          <w:rFonts w:ascii="Arial" w:hAnsi="Arial"/>
          <w:b/>
          <w:sz w:val="24"/>
          <w:szCs w:val="24"/>
        </w:rPr>
        <w:t>Description</w:t>
      </w:r>
    </w:p>
    <w:p w14:paraId="5A306B41" w14:textId="77777777" w:rsidR="009F5595" w:rsidRDefault="00DF2151">
      <w:r>
        <w:t>A set of contiguous integers.</w:t>
      </w:r>
    </w:p>
    <w:p w14:paraId="0E8F7DCC" w14:textId="77777777" w:rsidR="00377E18" w:rsidRDefault="00C51B43" w:rsidP="00377E18">
      <w:pPr>
        <w:ind w:left="720" w:firstLine="720"/>
      </w:pPr>
      <w:r>
        <w:t xml:space="preserve"> </w:t>
      </w:r>
    </w:p>
    <w:p w14:paraId="31D9C524" w14:textId="77777777" w:rsidR="0063570E" w:rsidRDefault="0063570E" w:rsidP="00383490"/>
    <w:p w14:paraId="0A6CBB3E" w14:textId="77777777" w:rsidR="00A855E6" w:rsidRDefault="00383490" w:rsidP="00263593">
      <w:r w:rsidRPr="00875584">
        <w:rPr>
          <w:rFonts w:ascii="Arial" w:hAnsi="Arial"/>
          <w:b/>
          <w:sz w:val="24"/>
          <w:szCs w:val="24"/>
        </w:rPr>
        <w:t>Diagrams</w:t>
      </w:r>
    </w:p>
    <w:p w14:paraId="0857DFBE" w14:textId="77777777" w:rsidR="00A93FDC" w:rsidRDefault="00DF2151" w:rsidP="00CB0928">
      <w:pPr>
        <w:ind w:left="720"/>
      </w:pPr>
      <w:hyperlink w:anchor="_8566828d89ca01e8919a51d19aa6cd8b" w:history="1">
        <w:r w:rsidR="003E7695">
          <w:rPr>
            <w:rStyle w:val="Hyperlink"/>
          </w:rPr>
          <w:t>Intervals</w:t>
        </w:r>
      </w:hyperlink>
    </w:p>
    <w:p w14:paraId="2E2F2190" w14:textId="77777777" w:rsidR="0063570E" w:rsidRDefault="0063570E" w:rsidP="00383490"/>
    <w:p w14:paraId="61276B3A" w14:textId="77777777" w:rsidR="00A855E6" w:rsidRDefault="00383490" w:rsidP="00263593">
      <w:r w:rsidRPr="00875584">
        <w:rPr>
          <w:rFonts w:ascii="Arial" w:hAnsi="Arial"/>
          <w:b/>
          <w:sz w:val="24"/>
          <w:szCs w:val="24"/>
        </w:rPr>
        <w:t>Direct Superclasses (Generalization)</w:t>
      </w:r>
    </w:p>
    <w:p w14:paraId="404968B6" w14:textId="77777777" w:rsidR="00377E18" w:rsidRDefault="00DF2151" w:rsidP="00B51B66">
      <w:pPr>
        <w:ind w:firstLine="720"/>
      </w:pPr>
      <w:hyperlink w:anchor="_3ae971b2839139d9692e47ec472148b6" w:history="1">
        <w:r w:rsidR="006977BE">
          <w:rPr>
            <w:rStyle w:val="Hyperlink"/>
          </w:rPr>
          <w:t>Interval</w:t>
        </w:r>
      </w:hyperlink>
    </w:p>
    <w:p w14:paraId="5B42E362" w14:textId="77777777" w:rsidR="0063570E" w:rsidRDefault="0063570E" w:rsidP="00383490"/>
    <w:p w14:paraId="301A1B91" w14:textId="77777777" w:rsidR="00A855E6" w:rsidRDefault="00383490" w:rsidP="00263593">
      <w:r w:rsidRPr="00875584">
        <w:rPr>
          <w:rFonts w:ascii="Arial" w:hAnsi="Arial"/>
          <w:b/>
          <w:sz w:val="24"/>
          <w:szCs w:val="24"/>
        </w:rPr>
        <w:t>Attributes</w:t>
      </w:r>
    </w:p>
    <w:p w14:paraId="74A051E7" w14:textId="77777777" w:rsidR="00DC3AE7" w:rsidRDefault="00DC3AE7" w:rsidP="00DC3AE7">
      <w:r w:rsidRPr="00DC3AE7">
        <w:t xml:space="preserve"> </w:t>
      </w:r>
    </w:p>
    <w:p w14:paraId="45730F04" w14:textId="77777777" w:rsidR="00B603FB" w:rsidRDefault="00B603FB" w:rsidP="008B78EB"/>
    <w:p w14:paraId="6A13EF48" w14:textId="77777777" w:rsidR="008F7598" w:rsidRPr="00386B66" w:rsidRDefault="008B78EB" w:rsidP="008B78EB">
      <w:r w:rsidRPr="006A54F6">
        <w:rPr>
          <w:b/>
        </w:rPr>
        <w:t xml:space="preserve">•   </w:t>
      </w:r>
      <w:r w:rsidR="00576F05" w:rsidRPr="00386B66">
        <w:t xml:space="preserve">&lt;property&gt; </w:t>
      </w:r>
      <w:r w:rsidR="00802C1A" w:rsidRPr="00386B66">
        <w:t>lower : UML Standard Profile::UML2 Metamodel::PrimitiveTypes::Integer</w:t>
      </w:r>
      <w:r w:rsidR="00481D13">
        <w:t xml:space="preserve"> </w:t>
      </w:r>
      <w:r w:rsidR="005B66AC">
        <w:t>[0..1]</w:t>
      </w:r>
    </w:p>
    <w:p w14:paraId="19CF8D67" w14:textId="77777777" w:rsidR="009F5595" w:rsidRDefault="00DF2151">
      <w:r>
        <w:t>The smallest integer that may be included in the interval.</w:t>
      </w:r>
    </w:p>
    <w:p w14:paraId="4A705FA4" w14:textId="77777777" w:rsidR="00DC3AE7" w:rsidRDefault="00DC3AE7" w:rsidP="00DC3AE7">
      <w:r w:rsidRPr="00DC3AE7">
        <w:t xml:space="preserve"> </w:t>
      </w:r>
    </w:p>
    <w:p w14:paraId="5411EB65" w14:textId="77777777" w:rsidR="00B603FB" w:rsidRDefault="00B603FB" w:rsidP="008B78EB"/>
    <w:p w14:paraId="4E807335" w14:textId="77777777" w:rsidR="008F7598" w:rsidRPr="00386B66" w:rsidRDefault="008B78EB" w:rsidP="008B78EB">
      <w:r w:rsidRPr="006A54F6">
        <w:rPr>
          <w:b/>
        </w:rPr>
        <w:t xml:space="preserve">•   </w:t>
      </w:r>
      <w:r w:rsidR="00576F05" w:rsidRPr="00386B66">
        <w:t xml:space="preserve">&lt;property&gt; </w:t>
      </w:r>
      <w:r w:rsidR="00802C1A" w:rsidRPr="00386B66">
        <w:t>upper : UML Standard Profile::UML2 Metamodel::PrimitiveTypes::Integer</w:t>
      </w:r>
      <w:r w:rsidR="00481D13">
        <w:t xml:space="preserve"> </w:t>
      </w:r>
      <w:r w:rsidR="005B66AC">
        <w:t>[0..1]</w:t>
      </w:r>
    </w:p>
    <w:p w14:paraId="30D09936" w14:textId="77777777" w:rsidR="009F5595" w:rsidRDefault="00DF2151">
      <w:r>
        <w:t>The largest integer that may be included in the interval.</w:t>
      </w:r>
    </w:p>
    <w:p w14:paraId="4D92881B" w14:textId="77777777" w:rsidR="00C3365F" w:rsidRDefault="00C3365F" w:rsidP="00ED4063">
      <w:pPr>
        <w:rPr>
          <w:b/>
        </w:rPr>
      </w:pPr>
      <w:r>
        <w:tab/>
      </w:r>
    </w:p>
    <w:p w14:paraId="097C4556" w14:textId="77777777" w:rsidR="00C3365F" w:rsidRDefault="00C3365F" w:rsidP="00ED4063">
      <w:pPr>
        <w:rPr>
          <w:b/>
        </w:rPr>
      </w:pPr>
      <w:r>
        <w:rPr>
          <w:b/>
        </w:rPr>
        <w:tab/>
      </w:r>
      <w:r>
        <w:tab/>
      </w:r>
      <w:r>
        <w:rPr>
          <w:b/>
        </w:rPr>
        <w:t>true</w:t>
      </w:r>
    </w:p>
    <w:p w14:paraId="7F7C9954" w14:textId="77777777" w:rsidR="00C3365F" w:rsidRDefault="00C3365F" w:rsidP="00ED4063">
      <w:pPr>
        <w:rPr>
          <w:b/>
        </w:rPr>
      </w:pPr>
      <w:r>
        <w:tab/>
      </w:r>
    </w:p>
    <w:p w14:paraId="6A132858" w14:textId="77777777" w:rsidR="002C0F83" w:rsidRPr="005F31BE" w:rsidRDefault="00F851FF" w:rsidP="005F31BE">
      <w:pPr>
        <w:pStyle w:val="Heading4"/>
      </w:pPr>
      <w:bookmarkStart w:id="146" w:name="_3ae971b2839139d9692e47ec472148b6"/>
      <w:bookmarkStart w:id="147" w:name="_Toc285796173"/>
      <w:r w:rsidRPr="005F31BE">
        <w:t>ConstraintProfile::Interval [Class]</w:t>
      </w:r>
      <w:bookmarkEnd w:id="146"/>
      <w:bookmarkEnd w:id="147"/>
    </w:p>
    <w:p w14:paraId="7BFFA97B" w14:textId="77777777" w:rsidR="0063570E" w:rsidRDefault="0063570E" w:rsidP="00383490"/>
    <w:p w14:paraId="1A15DB02" w14:textId="77777777" w:rsidR="00A855E6" w:rsidRDefault="00383490" w:rsidP="00263593">
      <w:r w:rsidRPr="00875584">
        <w:rPr>
          <w:rFonts w:ascii="Arial" w:hAnsi="Arial"/>
          <w:b/>
          <w:sz w:val="24"/>
          <w:szCs w:val="24"/>
        </w:rPr>
        <w:t>Description</w:t>
      </w:r>
    </w:p>
    <w:p w14:paraId="537F9100" w14:textId="77777777" w:rsidR="009F5595" w:rsidRDefault="00DF2151">
      <w:r>
        <w:t>A set of contiguous values bounded by upper and lower limits. Inclusion of the upper and lower limits is governed by the upperIncluded and lowerIncluded properties.</w:t>
      </w:r>
    </w:p>
    <w:p w14:paraId="5FEA8C75" w14:textId="77777777" w:rsidR="00377E18" w:rsidRDefault="00C51B43" w:rsidP="00377E18">
      <w:pPr>
        <w:ind w:left="720" w:firstLine="720"/>
      </w:pPr>
      <w:r>
        <w:t xml:space="preserve"> </w:t>
      </w:r>
    </w:p>
    <w:p w14:paraId="441B4E14" w14:textId="77777777" w:rsidR="0063570E" w:rsidRDefault="0063570E" w:rsidP="00383490"/>
    <w:p w14:paraId="668F2C7B" w14:textId="77777777" w:rsidR="00A855E6" w:rsidRDefault="00383490" w:rsidP="00263593">
      <w:r w:rsidRPr="00875584">
        <w:rPr>
          <w:rFonts w:ascii="Arial" w:hAnsi="Arial"/>
          <w:b/>
          <w:sz w:val="24"/>
          <w:szCs w:val="24"/>
        </w:rPr>
        <w:t>Diagrams</w:t>
      </w:r>
    </w:p>
    <w:p w14:paraId="1DAA5502" w14:textId="77777777" w:rsidR="00A93FDC" w:rsidRDefault="00DF2151" w:rsidP="00CB0928">
      <w:pPr>
        <w:ind w:left="720"/>
      </w:pPr>
      <w:hyperlink w:anchor="_8566828d89ca01e8919a51d19aa6cd8b" w:history="1">
        <w:r w:rsidR="003E7695">
          <w:rPr>
            <w:rStyle w:val="Hyperlink"/>
          </w:rPr>
          <w:t>Intervals</w:t>
        </w:r>
      </w:hyperlink>
    </w:p>
    <w:p w14:paraId="2A8BFDE7" w14:textId="77777777" w:rsidR="0063570E" w:rsidRDefault="0063570E" w:rsidP="00383490"/>
    <w:p w14:paraId="57984808" w14:textId="77777777" w:rsidR="00A855E6" w:rsidRDefault="00383490" w:rsidP="00263593">
      <w:r w:rsidRPr="00875584">
        <w:rPr>
          <w:rFonts w:ascii="Arial" w:hAnsi="Arial"/>
          <w:b/>
          <w:sz w:val="24"/>
          <w:szCs w:val="24"/>
        </w:rPr>
        <w:t>Direct Subclasses (Specialization)</w:t>
      </w:r>
    </w:p>
    <w:p w14:paraId="08102ED4" w14:textId="77777777" w:rsidR="00377E18" w:rsidRDefault="00DF2151" w:rsidP="00B51B66">
      <w:pPr>
        <w:ind w:firstLine="720"/>
      </w:pPr>
      <w:hyperlink w:anchor="_eb65cb2938a6220d8f4a10f0d8aba136" w:history="1">
        <w:r w:rsidR="006977BE">
          <w:rPr>
            <w:rStyle w:val="Hyperlink"/>
          </w:rPr>
          <w:t>DateInterval</w:t>
        </w:r>
      </w:hyperlink>
      <w:r w:rsidR="006977BE">
        <w:t xml:space="preserve">, </w:t>
      </w:r>
    </w:p>
    <w:p w14:paraId="6FE13F46" w14:textId="77777777" w:rsidR="00377E18" w:rsidRDefault="00DF2151" w:rsidP="00B51B66">
      <w:pPr>
        <w:ind w:firstLine="720"/>
      </w:pPr>
      <w:hyperlink w:anchor="_956e6c028c830c0453b74cbd2204109e" w:history="1">
        <w:r w:rsidR="006977BE">
          <w:rPr>
            <w:rStyle w:val="Hyperlink"/>
          </w:rPr>
          <w:t>DateTimeInterval</w:t>
        </w:r>
      </w:hyperlink>
      <w:r w:rsidR="006977BE">
        <w:t xml:space="preserve">, </w:t>
      </w:r>
    </w:p>
    <w:p w14:paraId="2F454C7A" w14:textId="77777777" w:rsidR="00377E18" w:rsidRDefault="00DF2151" w:rsidP="00B51B66">
      <w:pPr>
        <w:ind w:firstLine="720"/>
      </w:pPr>
      <w:hyperlink w:anchor="_3d4fd0ce80d2a2e88d2f42b3cb7dbec5" w:history="1">
        <w:r w:rsidR="006977BE">
          <w:rPr>
            <w:rStyle w:val="Hyperlink"/>
          </w:rPr>
          <w:t>DurationInterval</w:t>
        </w:r>
      </w:hyperlink>
      <w:r w:rsidR="006977BE">
        <w:t xml:space="preserve">, </w:t>
      </w:r>
    </w:p>
    <w:p w14:paraId="1093BB77" w14:textId="77777777" w:rsidR="00377E18" w:rsidRDefault="00DF2151" w:rsidP="00B51B66">
      <w:pPr>
        <w:ind w:firstLine="720"/>
      </w:pPr>
      <w:hyperlink w:anchor="_86618450de28d822bd6b57b67a32ab2b" w:history="1">
        <w:r w:rsidR="006977BE">
          <w:rPr>
            <w:rStyle w:val="Hyperlink"/>
          </w:rPr>
          <w:t>IntegerInterval</w:t>
        </w:r>
      </w:hyperlink>
      <w:r w:rsidR="006977BE">
        <w:t xml:space="preserve">, </w:t>
      </w:r>
    </w:p>
    <w:p w14:paraId="0E8B813A" w14:textId="77777777" w:rsidR="00377E18" w:rsidRDefault="00DF2151" w:rsidP="00B51B66">
      <w:pPr>
        <w:ind w:firstLine="720"/>
      </w:pPr>
      <w:hyperlink w:anchor="_d4f7314ff920dd15ee0e834cfbd4e6f2" w:history="1">
        <w:r w:rsidR="006977BE">
          <w:rPr>
            <w:rStyle w:val="Hyperlink"/>
          </w:rPr>
          <w:t>RealInterval</w:t>
        </w:r>
      </w:hyperlink>
      <w:r w:rsidR="006977BE">
        <w:t xml:space="preserve">, </w:t>
      </w:r>
    </w:p>
    <w:p w14:paraId="18E93C01" w14:textId="77777777" w:rsidR="00377E18" w:rsidRDefault="00DF2151" w:rsidP="00B51B66">
      <w:pPr>
        <w:ind w:firstLine="720"/>
      </w:pPr>
      <w:hyperlink w:anchor="_2db4f3574d756c0312a2a6559efd3ad9" w:history="1">
        <w:r w:rsidR="006977BE">
          <w:rPr>
            <w:rStyle w:val="Hyperlink"/>
          </w:rPr>
          <w:t>TimeInterval</w:t>
        </w:r>
      </w:hyperlink>
    </w:p>
    <w:p w14:paraId="46AFB31A" w14:textId="77777777" w:rsidR="0063570E" w:rsidRDefault="0063570E" w:rsidP="00383490"/>
    <w:p w14:paraId="5D76C3E3" w14:textId="77777777" w:rsidR="00A855E6" w:rsidRDefault="00383490" w:rsidP="00263593">
      <w:r w:rsidRPr="00875584">
        <w:rPr>
          <w:rFonts w:ascii="Arial" w:hAnsi="Arial"/>
          <w:b/>
          <w:sz w:val="24"/>
          <w:szCs w:val="24"/>
        </w:rPr>
        <w:t>Attributes</w:t>
      </w:r>
    </w:p>
    <w:p w14:paraId="3045B455" w14:textId="77777777" w:rsidR="00DC3AE7" w:rsidRDefault="00DC3AE7" w:rsidP="00DC3AE7">
      <w:r w:rsidRPr="00DC3AE7">
        <w:t xml:space="preserve"> </w:t>
      </w:r>
    </w:p>
    <w:p w14:paraId="7D23E4B0" w14:textId="77777777" w:rsidR="00B603FB" w:rsidRDefault="00B603FB" w:rsidP="008B78EB"/>
    <w:p w14:paraId="65091C89" w14:textId="77777777" w:rsidR="008F7598" w:rsidRPr="00386B66" w:rsidRDefault="008B78EB" w:rsidP="008B78EB">
      <w:r w:rsidRPr="006A54F6">
        <w:rPr>
          <w:b/>
        </w:rPr>
        <w:t xml:space="preserve">•   </w:t>
      </w:r>
      <w:r w:rsidR="00576F05" w:rsidRPr="00386B66">
        <w:t xml:space="preserve">&lt;property&gt; </w:t>
      </w:r>
      <w:r w:rsidR="00802C1A" w:rsidRPr="00386B66">
        <w:t>lowerIncluded : UML Standard Profile::UML2 Metamodel::PrimitiveTypes::Boolean</w:t>
      </w:r>
      <w:r w:rsidR="00481D13">
        <w:t xml:space="preserve"> </w:t>
      </w:r>
      <w:r w:rsidR="005B66AC">
        <w:t>[1]</w:t>
      </w:r>
    </w:p>
    <w:p w14:paraId="2998A37D" w14:textId="77777777" w:rsidR="009F5595" w:rsidRDefault="00DF2151">
      <w:r>
        <w:t>A Boolean value indicating whether the value asserted to be the lower limit is included in the set it bounds.</w:t>
      </w:r>
    </w:p>
    <w:p w14:paraId="5FC4C594" w14:textId="77777777" w:rsidR="00DC3AE7" w:rsidRDefault="00DC3AE7" w:rsidP="00DC3AE7">
      <w:r w:rsidRPr="00DC3AE7">
        <w:t xml:space="preserve"> </w:t>
      </w:r>
    </w:p>
    <w:p w14:paraId="1ADCB06F" w14:textId="77777777" w:rsidR="00B603FB" w:rsidRDefault="00B603FB" w:rsidP="008B78EB"/>
    <w:p w14:paraId="1F695ADB" w14:textId="77777777" w:rsidR="008F7598" w:rsidRPr="00386B66" w:rsidRDefault="008B78EB" w:rsidP="008B78EB">
      <w:r w:rsidRPr="006A54F6">
        <w:rPr>
          <w:b/>
        </w:rPr>
        <w:t xml:space="preserve">•   </w:t>
      </w:r>
      <w:r w:rsidR="00576F05" w:rsidRPr="00386B66">
        <w:t xml:space="preserve">&lt;property&gt; </w:t>
      </w:r>
      <w:r w:rsidR="00802C1A" w:rsidRPr="00386B66">
        <w:t>upperIncluded : UML Standard Profile::UML2 Metamodel::PrimitiveTypes::Boolean</w:t>
      </w:r>
      <w:r w:rsidR="00481D13">
        <w:t xml:space="preserve"> </w:t>
      </w:r>
      <w:r w:rsidR="005B66AC">
        <w:t>[1]</w:t>
      </w:r>
    </w:p>
    <w:p w14:paraId="27CF56CE" w14:textId="77777777" w:rsidR="009F5595" w:rsidRDefault="00DF2151">
      <w:r>
        <w:t>A Boolean value indicating whether the value asserted to be the upper limit is included in the set it bounds.</w:t>
      </w:r>
    </w:p>
    <w:p w14:paraId="5841EF1B" w14:textId="77777777" w:rsidR="00C3365F" w:rsidRDefault="00C3365F" w:rsidP="00ED4063">
      <w:pPr>
        <w:rPr>
          <w:b/>
        </w:rPr>
      </w:pPr>
      <w:r>
        <w:tab/>
      </w:r>
    </w:p>
    <w:p w14:paraId="747EC994" w14:textId="77777777" w:rsidR="00C3365F" w:rsidRDefault="00C3365F" w:rsidP="00ED4063">
      <w:pPr>
        <w:rPr>
          <w:b/>
        </w:rPr>
      </w:pPr>
      <w:r>
        <w:rPr>
          <w:b/>
        </w:rPr>
        <w:tab/>
      </w:r>
      <w:r>
        <w:tab/>
      </w:r>
      <w:r>
        <w:rPr>
          <w:b/>
        </w:rPr>
        <w:t>true</w:t>
      </w:r>
    </w:p>
    <w:p w14:paraId="3F082CC0" w14:textId="77777777" w:rsidR="00C3365F" w:rsidRDefault="00C3365F" w:rsidP="00ED4063">
      <w:pPr>
        <w:rPr>
          <w:b/>
        </w:rPr>
      </w:pPr>
      <w:r>
        <w:tab/>
      </w:r>
    </w:p>
    <w:p w14:paraId="37A99080" w14:textId="77777777" w:rsidR="002C0F83" w:rsidRPr="005F31BE" w:rsidRDefault="00F851FF" w:rsidP="005F31BE">
      <w:pPr>
        <w:pStyle w:val="Heading4"/>
      </w:pPr>
      <w:bookmarkStart w:id="148" w:name="_d4f7314ff920dd15ee0e834cfbd4e6f2"/>
      <w:bookmarkStart w:id="149" w:name="_Toc285796174"/>
      <w:r w:rsidRPr="005F31BE">
        <w:t>ConstraintProfile::RealInterval [Class]</w:t>
      </w:r>
      <w:bookmarkEnd w:id="148"/>
      <w:bookmarkEnd w:id="149"/>
    </w:p>
    <w:p w14:paraId="7F1954AA" w14:textId="77777777" w:rsidR="0063570E" w:rsidRDefault="0063570E" w:rsidP="00383490"/>
    <w:p w14:paraId="09D1F99E" w14:textId="77777777" w:rsidR="00A855E6" w:rsidRDefault="00383490" w:rsidP="00263593">
      <w:r w:rsidRPr="00875584">
        <w:rPr>
          <w:rFonts w:ascii="Arial" w:hAnsi="Arial"/>
          <w:b/>
          <w:sz w:val="24"/>
          <w:szCs w:val="24"/>
        </w:rPr>
        <w:t>Description</w:t>
      </w:r>
    </w:p>
    <w:p w14:paraId="5761DF9D" w14:textId="77777777" w:rsidR="009F5595" w:rsidRDefault="00DF2151">
      <w:r>
        <w:t>A set of contigu</w:t>
      </w:r>
      <w:r>
        <w:t>ous Real numbers</w:t>
      </w:r>
    </w:p>
    <w:p w14:paraId="60CC733C" w14:textId="77777777" w:rsidR="00377E18" w:rsidRDefault="00C51B43" w:rsidP="00377E18">
      <w:pPr>
        <w:ind w:left="720" w:firstLine="720"/>
      </w:pPr>
      <w:r>
        <w:t xml:space="preserve"> </w:t>
      </w:r>
    </w:p>
    <w:p w14:paraId="1E6D9F8A" w14:textId="77777777" w:rsidR="0063570E" w:rsidRDefault="0063570E" w:rsidP="00383490"/>
    <w:p w14:paraId="6E8E2355" w14:textId="77777777" w:rsidR="00A855E6" w:rsidRDefault="00383490" w:rsidP="00263593">
      <w:r w:rsidRPr="00875584">
        <w:rPr>
          <w:rFonts w:ascii="Arial" w:hAnsi="Arial"/>
          <w:b/>
          <w:sz w:val="24"/>
          <w:szCs w:val="24"/>
        </w:rPr>
        <w:t>Diagrams</w:t>
      </w:r>
    </w:p>
    <w:p w14:paraId="5DEE688A" w14:textId="77777777" w:rsidR="00A93FDC" w:rsidRDefault="00DF2151" w:rsidP="00CB0928">
      <w:pPr>
        <w:ind w:left="720"/>
      </w:pPr>
      <w:hyperlink w:anchor="_8566828d89ca01e8919a51d19aa6cd8b" w:history="1">
        <w:r w:rsidR="003E7695">
          <w:rPr>
            <w:rStyle w:val="Hyperlink"/>
          </w:rPr>
          <w:t>Intervals</w:t>
        </w:r>
      </w:hyperlink>
    </w:p>
    <w:p w14:paraId="1E2D6F4B" w14:textId="77777777" w:rsidR="0063570E" w:rsidRDefault="0063570E" w:rsidP="00383490"/>
    <w:p w14:paraId="50135F12" w14:textId="77777777" w:rsidR="00A855E6" w:rsidRDefault="00383490" w:rsidP="00263593">
      <w:r w:rsidRPr="00875584">
        <w:rPr>
          <w:rFonts w:ascii="Arial" w:hAnsi="Arial"/>
          <w:b/>
          <w:sz w:val="24"/>
          <w:szCs w:val="24"/>
        </w:rPr>
        <w:t>Direct Superclasses (Generalization)</w:t>
      </w:r>
    </w:p>
    <w:p w14:paraId="123312AE" w14:textId="77777777" w:rsidR="00377E18" w:rsidRDefault="00DF2151" w:rsidP="00B51B66">
      <w:pPr>
        <w:ind w:firstLine="720"/>
      </w:pPr>
      <w:hyperlink w:anchor="_3ae971b2839139d9692e47ec472148b6" w:history="1">
        <w:r w:rsidR="006977BE">
          <w:rPr>
            <w:rStyle w:val="Hyperlink"/>
          </w:rPr>
          <w:t>Interval</w:t>
        </w:r>
      </w:hyperlink>
    </w:p>
    <w:p w14:paraId="4C604838" w14:textId="77777777" w:rsidR="0063570E" w:rsidRDefault="0063570E" w:rsidP="00383490"/>
    <w:p w14:paraId="24BF703A" w14:textId="77777777" w:rsidR="00A855E6" w:rsidRDefault="00383490" w:rsidP="00263593">
      <w:r w:rsidRPr="00875584">
        <w:rPr>
          <w:rFonts w:ascii="Arial" w:hAnsi="Arial"/>
          <w:b/>
          <w:sz w:val="24"/>
          <w:szCs w:val="24"/>
        </w:rPr>
        <w:t>Attributes</w:t>
      </w:r>
    </w:p>
    <w:p w14:paraId="5F41196A" w14:textId="77777777" w:rsidR="00DC3AE7" w:rsidRDefault="00DC3AE7" w:rsidP="00DC3AE7">
      <w:r w:rsidRPr="00DC3AE7">
        <w:t xml:space="preserve"> </w:t>
      </w:r>
    </w:p>
    <w:p w14:paraId="5F78E820" w14:textId="77777777" w:rsidR="00B603FB" w:rsidRDefault="00B603FB" w:rsidP="008B78EB"/>
    <w:p w14:paraId="3C6DEDB0" w14:textId="77777777" w:rsidR="008F7598" w:rsidRPr="00386B66" w:rsidRDefault="008B78EB" w:rsidP="008B78EB">
      <w:r w:rsidRPr="006A54F6">
        <w:rPr>
          <w:b/>
        </w:rPr>
        <w:t xml:space="preserve">•   </w:t>
      </w:r>
      <w:r w:rsidR="00576F05" w:rsidRPr="00386B66">
        <w:t xml:space="preserve">&lt;property&gt; </w:t>
      </w:r>
      <w:r w:rsidR="00802C1A" w:rsidRPr="00386B66">
        <w:t>lower : UML Standard Profile::UML2 Metamodel::PrimitiveTypes::Real</w:t>
      </w:r>
      <w:r w:rsidR="00481D13">
        <w:t xml:space="preserve"> </w:t>
      </w:r>
      <w:r w:rsidR="005B66AC">
        <w:t>[0..1]</w:t>
      </w:r>
    </w:p>
    <w:p w14:paraId="60445F83" w14:textId="77777777" w:rsidR="009F5595" w:rsidRDefault="00DF2151">
      <w:r>
        <w:t>The smallest Real that may be included in the interval</w:t>
      </w:r>
    </w:p>
    <w:p w14:paraId="3A1117FB" w14:textId="77777777" w:rsidR="00DC3AE7" w:rsidRDefault="00DC3AE7" w:rsidP="00DC3AE7">
      <w:r w:rsidRPr="00DC3AE7">
        <w:t xml:space="preserve"> </w:t>
      </w:r>
    </w:p>
    <w:p w14:paraId="3CD1C788" w14:textId="77777777" w:rsidR="00B603FB" w:rsidRDefault="00B603FB" w:rsidP="008B78EB"/>
    <w:p w14:paraId="56E093F5" w14:textId="77777777" w:rsidR="008F7598" w:rsidRPr="00386B66" w:rsidRDefault="008B78EB" w:rsidP="008B78EB">
      <w:r w:rsidRPr="006A54F6">
        <w:rPr>
          <w:b/>
        </w:rPr>
        <w:t xml:space="preserve">•   </w:t>
      </w:r>
      <w:r w:rsidR="00576F05" w:rsidRPr="00386B66">
        <w:t xml:space="preserve">&lt;property&gt; </w:t>
      </w:r>
      <w:r w:rsidR="00802C1A" w:rsidRPr="00386B66">
        <w:t>upper : UML Standard Profile::UML2 Metamodel::PrimitiveTypes::Real</w:t>
      </w:r>
      <w:r w:rsidR="00481D13">
        <w:t xml:space="preserve"> </w:t>
      </w:r>
      <w:r w:rsidR="005B66AC">
        <w:t>[0..1]</w:t>
      </w:r>
    </w:p>
    <w:p w14:paraId="0098F8E5" w14:textId="77777777" w:rsidR="009F5595" w:rsidRDefault="00DF2151">
      <w:r>
        <w:t>The largest Real that may be included in th</w:t>
      </w:r>
      <w:r>
        <w:t>e interval</w:t>
      </w:r>
    </w:p>
    <w:p w14:paraId="07912955" w14:textId="77777777" w:rsidR="00C3365F" w:rsidRDefault="00C3365F" w:rsidP="00ED4063">
      <w:pPr>
        <w:rPr>
          <w:b/>
        </w:rPr>
      </w:pPr>
      <w:r>
        <w:tab/>
      </w:r>
    </w:p>
    <w:p w14:paraId="66EB67F0" w14:textId="77777777" w:rsidR="00C3365F" w:rsidRDefault="00C3365F" w:rsidP="00ED4063">
      <w:pPr>
        <w:rPr>
          <w:b/>
        </w:rPr>
      </w:pPr>
      <w:r>
        <w:rPr>
          <w:b/>
        </w:rPr>
        <w:tab/>
      </w:r>
      <w:r>
        <w:tab/>
      </w:r>
      <w:r>
        <w:rPr>
          <w:b/>
        </w:rPr>
        <w:t>true</w:t>
      </w:r>
    </w:p>
    <w:p w14:paraId="6FFF4128" w14:textId="77777777" w:rsidR="00C3365F" w:rsidRDefault="00C3365F" w:rsidP="00ED4063">
      <w:pPr>
        <w:rPr>
          <w:b/>
        </w:rPr>
      </w:pPr>
      <w:r>
        <w:tab/>
      </w:r>
    </w:p>
    <w:p w14:paraId="2E739152" w14:textId="77777777" w:rsidR="002C0F83" w:rsidRPr="005F31BE" w:rsidRDefault="00F851FF" w:rsidP="005F31BE">
      <w:pPr>
        <w:pStyle w:val="Heading4"/>
      </w:pPr>
      <w:bookmarkStart w:id="150" w:name="_2db4f3574d756c0312a2a6559efd3ad9"/>
      <w:bookmarkStart w:id="151" w:name="_Toc285796175"/>
      <w:r w:rsidRPr="005F31BE">
        <w:t>ConstraintProfile::TimeInterval [Class]</w:t>
      </w:r>
      <w:bookmarkEnd w:id="150"/>
      <w:bookmarkEnd w:id="151"/>
    </w:p>
    <w:p w14:paraId="229ABEF2" w14:textId="77777777" w:rsidR="0063570E" w:rsidRDefault="0063570E" w:rsidP="00383490"/>
    <w:p w14:paraId="259C20AF" w14:textId="77777777" w:rsidR="00A855E6" w:rsidRDefault="00383490" w:rsidP="00263593">
      <w:r w:rsidRPr="00875584">
        <w:rPr>
          <w:rFonts w:ascii="Arial" w:hAnsi="Arial"/>
          <w:b/>
          <w:sz w:val="24"/>
          <w:szCs w:val="24"/>
        </w:rPr>
        <w:t>Description</w:t>
      </w:r>
    </w:p>
    <w:p w14:paraId="719E9A16" w14:textId="77777777" w:rsidR="009F5595" w:rsidRDefault="00DF2151">
      <w:r>
        <w:t>A set of contiguous Times.</w:t>
      </w:r>
    </w:p>
    <w:p w14:paraId="6C8A26E4" w14:textId="77777777" w:rsidR="00377E18" w:rsidRDefault="00C51B43" w:rsidP="00377E18">
      <w:pPr>
        <w:ind w:left="720" w:firstLine="720"/>
      </w:pPr>
      <w:r>
        <w:t xml:space="preserve"> </w:t>
      </w:r>
    </w:p>
    <w:p w14:paraId="0B02DE0F" w14:textId="77777777" w:rsidR="0063570E" w:rsidRDefault="0063570E" w:rsidP="00383490"/>
    <w:p w14:paraId="080DA837" w14:textId="77777777" w:rsidR="00A855E6" w:rsidRDefault="00383490" w:rsidP="00263593">
      <w:r w:rsidRPr="00875584">
        <w:rPr>
          <w:rFonts w:ascii="Arial" w:hAnsi="Arial"/>
          <w:b/>
          <w:sz w:val="24"/>
          <w:szCs w:val="24"/>
        </w:rPr>
        <w:t>Diagrams</w:t>
      </w:r>
    </w:p>
    <w:p w14:paraId="0EFAF364" w14:textId="77777777" w:rsidR="00A93FDC" w:rsidRDefault="00DF2151" w:rsidP="00CB0928">
      <w:pPr>
        <w:ind w:left="720"/>
      </w:pPr>
      <w:hyperlink w:anchor="_8566828d89ca01e8919a51d19aa6cd8b" w:history="1">
        <w:r w:rsidR="003E7695">
          <w:rPr>
            <w:rStyle w:val="Hyperlink"/>
          </w:rPr>
          <w:t>Intervals</w:t>
        </w:r>
      </w:hyperlink>
    </w:p>
    <w:p w14:paraId="4C57F9A7" w14:textId="77777777" w:rsidR="0063570E" w:rsidRDefault="0063570E" w:rsidP="00383490"/>
    <w:p w14:paraId="66114997" w14:textId="77777777" w:rsidR="00A855E6" w:rsidRDefault="00383490" w:rsidP="00263593">
      <w:r w:rsidRPr="00875584">
        <w:rPr>
          <w:rFonts w:ascii="Arial" w:hAnsi="Arial"/>
          <w:b/>
          <w:sz w:val="24"/>
          <w:szCs w:val="24"/>
        </w:rPr>
        <w:t>Direct Superclasses (Generalization)</w:t>
      </w:r>
    </w:p>
    <w:p w14:paraId="40412276" w14:textId="77777777" w:rsidR="00377E18" w:rsidRDefault="00DF2151" w:rsidP="00B51B66">
      <w:pPr>
        <w:ind w:firstLine="720"/>
      </w:pPr>
      <w:hyperlink w:anchor="_3ae971b2839139d9692e47ec472148b6" w:history="1">
        <w:r w:rsidR="006977BE">
          <w:rPr>
            <w:rStyle w:val="Hyperlink"/>
          </w:rPr>
          <w:t>Interval</w:t>
        </w:r>
      </w:hyperlink>
    </w:p>
    <w:p w14:paraId="1DD3E555" w14:textId="77777777" w:rsidR="0063570E" w:rsidRDefault="0063570E" w:rsidP="00383490"/>
    <w:p w14:paraId="6511A6E6" w14:textId="77777777" w:rsidR="00A855E6" w:rsidRDefault="00383490" w:rsidP="00263593">
      <w:r w:rsidRPr="00875584">
        <w:rPr>
          <w:rFonts w:ascii="Arial" w:hAnsi="Arial"/>
          <w:b/>
          <w:sz w:val="24"/>
          <w:szCs w:val="24"/>
        </w:rPr>
        <w:t>Attributes</w:t>
      </w:r>
    </w:p>
    <w:p w14:paraId="713CA828" w14:textId="77777777" w:rsidR="00DC3AE7" w:rsidRDefault="00DC3AE7" w:rsidP="00DC3AE7">
      <w:r w:rsidRPr="00DC3AE7">
        <w:t xml:space="preserve"> </w:t>
      </w:r>
    </w:p>
    <w:p w14:paraId="3F0C083C" w14:textId="77777777" w:rsidR="00B603FB" w:rsidRDefault="00B603FB" w:rsidP="008B78EB"/>
    <w:p w14:paraId="4BA4A975" w14:textId="77777777" w:rsidR="008F7598" w:rsidRPr="00386B66" w:rsidRDefault="008B78EB" w:rsidP="008B78EB">
      <w:r w:rsidRPr="006A54F6">
        <w:rPr>
          <w:b/>
        </w:rPr>
        <w:t xml:space="preserve">•   </w:t>
      </w:r>
      <w:r w:rsidR="00576F05" w:rsidRPr="00386B66">
        <w:t xml:space="preserve">&lt;property&gt; </w:t>
      </w:r>
      <w:r w:rsidR="00802C1A" w:rsidRPr="00386B66">
        <w:t>lower : ReferenceModelProfile::DV_Time</w:t>
      </w:r>
      <w:r w:rsidR="00481D13">
        <w:t xml:space="preserve"> </w:t>
      </w:r>
      <w:r w:rsidR="005B66AC">
        <w:t>[0..1]</w:t>
      </w:r>
    </w:p>
    <w:p w14:paraId="0705C82C" w14:textId="77777777" w:rsidR="009F5595" w:rsidRDefault="00DF2151">
      <w:r>
        <w:t>The earliest Time that may be included in the interval.</w:t>
      </w:r>
    </w:p>
    <w:p w14:paraId="03DCEB39" w14:textId="77777777" w:rsidR="00DC3AE7" w:rsidRDefault="00DC3AE7" w:rsidP="00DC3AE7">
      <w:r w:rsidRPr="00DC3AE7">
        <w:t xml:space="preserve"> </w:t>
      </w:r>
    </w:p>
    <w:p w14:paraId="4D3895C4" w14:textId="77777777" w:rsidR="00B603FB" w:rsidRDefault="00B603FB" w:rsidP="008B78EB"/>
    <w:p w14:paraId="0ED6528D" w14:textId="77777777" w:rsidR="008F7598" w:rsidRPr="00386B66" w:rsidRDefault="008B78EB" w:rsidP="008B78EB">
      <w:r w:rsidRPr="006A54F6">
        <w:rPr>
          <w:b/>
        </w:rPr>
        <w:t xml:space="preserve">•   </w:t>
      </w:r>
      <w:r w:rsidR="00576F05" w:rsidRPr="00386B66">
        <w:t xml:space="preserve">&lt;property&gt; </w:t>
      </w:r>
      <w:r w:rsidR="00802C1A" w:rsidRPr="00386B66">
        <w:t>upper : ReferenceModelProfile::DV_Time</w:t>
      </w:r>
      <w:r w:rsidR="00481D13">
        <w:t xml:space="preserve"> </w:t>
      </w:r>
      <w:r w:rsidR="005B66AC">
        <w:t>[0..1]</w:t>
      </w:r>
    </w:p>
    <w:p w14:paraId="4F29B69A" w14:textId="77777777" w:rsidR="009F5595" w:rsidRDefault="00DF2151">
      <w:r>
        <w:t>The latest Time that may be included in the interval.</w:t>
      </w:r>
    </w:p>
    <w:p w14:paraId="0E4F0173" w14:textId="77777777" w:rsidR="008F0741" w:rsidRDefault="00B40CA2" w:rsidP="008F0741">
      <w:pPr>
        <w:ind w:firstLine="720"/>
      </w:pPr>
      <w:r>
        <w:t xml:space="preserve">    </w:t>
      </w:r>
    </w:p>
    <w:p w14:paraId="07F7418B" w14:textId="77777777" w:rsidR="008F0741" w:rsidRPr="002F3EB5" w:rsidRDefault="00B40CA2" w:rsidP="008F0741">
      <w:pPr>
        <w:ind w:firstLine="720"/>
        <w:rPr>
          <w:color w:val="FF0000"/>
        </w:rPr>
      </w:pPr>
      <w:r>
        <w:t xml:space="preserve">    </w:t>
      </w:r>
    </w:p>
    <w:p w14:paraId="339A1DC8" w14:textId="77777777" w:rsidR="008F0741" w:rsidRPr="002F3EB5" w:rsidRDefault="00B40CA2" w:rsidP="008F0741">
      <w:pPr>
        <w:ind w:firstLine="720"/>
        <w:rPr>
          <w:color w:val="FF0000"/>
        </w:rPr>
      </w:pPr>
      <w:r>
        <w:t xml:space="preserve">    </w:t>
      </w:r>
    </w:p>
    <w:p w14:paraId="3A75428B" w14:textId="77777777" w:rsidR="008F0741" w:rsidRDefault="00B40CA2" w:rsidP="008F0741">
      <w:pPr>
        <w:ind w:firstLine="720"/>
      </w:pPr>
      <w:r>
        <w:t xml:space="preserve">    </w:t>
      </w:r>
    </w:p>
    <w:p w14:paraId="3F86B3E0" w14:textId="77777777" w:rsidR="008F0741" w:rsidRPr="002F3EB5" w:rsidRDefault="00B40CA2" w:rsidP="008F0741">
      <w:pPr>
        <w:ind w:firstLine="720"/>
        <w:rPr>
          <w:color w:val="FF0000"/>
        </w:rPr>
      </w:pPr>
      <w:r>
        <w:t xml:space="preserve">    </w:t>
      </w:r>
    </w:p>
    <w:p w14:paraId="2DAF6900" w14:textId="77777777" w:rsidR="008F0741" w:rsidRPr="002F3EB5" w:rsidRDefault="00B40CA2" w:rsidP="008F0741">
      <w:pPr>
        <w:ind w:firstLine="720"/>
        <w:rPr>
          <w:color w:val="FF0000"/>
        </w:rPr>
      </w:pPr>
      <w:r>
        <w:t xml:space="preserve">    </w:t>
      </w:r>
    </w:p>
    <w:p w14:paraId="3D5BE98F" w14:textId="77777777" w:rsidR="008F0741" w:rsidRDefault="00B40CA2" w:rsidP="008F0741">
      <w:pPr>
        <w:ind w:firstLine="720"/>
      </w:pPr>
      <w:r>
        <w:t xml:space="preserve">    </w:t>
      </w:r>
    </w:p>
    <w:p w14:paraId="0A1BF482" w14:textId="77777777" w:rsidR="00A129D2" w:rsidRPr="002F3EB5" w:rsidRDefault="00B40CA2" w:rsidP="00A129D2">
      <w:pPr>
        <w:ind w:firstLine="720"/>
        <w:rPr>
          <w:color w:val="FF0000"/>
        </w:rPr>
      </w:pPr>
      <w:r>
        <w:t xml:space="preserve">    </w:t>
      </w:r>
    </w:p>
    <w:p w14:paraId="6D7FE5BB" w14:textId="77777777" w:rsidR="00A129D2" w:rsidRDefault="00B40CA2" w:rsidP="00A129D2">
      <w:pPr>
        <w:ind w:firstLine="720"/>
        <w:rPr>
          <w:color w:val="FF0000"/>
        </w:rPr>
      </w:pPr>
      <w:r>
        <w:rPr>
          <w:color w:val="FF0000"/>
        </w:rPr>
        <w:t xml:space="preserve">    </w:t>
      </w:r>
    </w:p>
    <w:p w14:paraId="5E9D3436" w14:textId="77777777" w:rsidR="00A129D2" w:rsidRDefault="00B40CA2" w:rsidP="00A129D2">
      <w:pPr>
        <w:ind w:firstLine="720"/>
      </w:pPr>
      <w:r>
        <w:t xml:space="preserve">    </w:t>
      </w:r>
    </w:p>
    <w:p w14:paraId="4FE8F06E" w14:textId="77777777" w:rsidR="00C3365F" w:rsidRDefault="00C3365F" w:rsidP="00ED4063">
      <w:pPr>
        <w:rPr>
          <w:b/>
        </w:rPr>
      </w:pPr>
      <w:r>
        <w:tab/>
      </w:r>
    </w:p>
    <w:p w14:paraId="365C8C9F" w14:textId="77777777" w:rsidR="00C3365F" w:rsidRDefault="00C3365F" w:rsidP="00ED4063">
      <w:pPr>
        <w:rPr>
          <w:b/>
        </w:rPr>
      </w:pPr>
      <w:r>
        <w:rPr>
          <w:b/>
        </w:rPr>
        <w:tab/>
      </w:r>
      <w:r>
        <w:tab/>
      </w:r>
      <w:r>
        <w:rPr>
          <w:b/>
        </w:rPr>
        <w:t>true</w:t>
      </w:r>
    </w:p>
    <w:p w14:paraId="178B6F61" w14:textId="77777777" w:rsidR="00C3365F" w:rsidRDefault="00C3365F" w:rsidP="00ED4063">
      <w:pPr>
        <w:rPr>
          <w:b/>
        </w:rPr>
      </w:pPr>
      <w:r>
        <w:tab/>
      </w:r>
    </w:p>
    <w:p w14:paraId="5B3C97E1" w14:textId="77777777" w:rsidR="002C0F83" w:rsidRPr="005F31BE" w:rsidRDefault="00F851FF" w:rsidP="005F31BE">
      <w:pPr>
        <w:pStyle w:val="Heading4"/>
      </w:pPr>
      <w:bookmarkStart w:id="152" w:name="_82494802913d8048ecbb8cfa6650f65c"/>
      <w:bookmarkStart w:id="153" w:name="_Toc285796176"/>
      <w:r w:rsidRPr="005F31BE">
        <w:t>ConstraintProfile::AMLType [Stereotype]</w:t>
      </w:r>
      <w:bookmarkEnd w:id="152"/>
      <w:bookmarkEnd w:id="153"/>
    </w:p>
    <w:p w14:paraId="3E9B830E" w14:textId="77777777" w:rsidR="0063570E" w:rsidRDefault="0063570E" w:rsidP="00383490"/>
    <w:p w14:paraId="6EFF94A3" w14:textId="77777777" w:rsidR="00A855E6" w:rsidRDefault="00383490" w:rsidP="00263593">
      <w:r w:rsidRPr="00875584">
        <w:rPr>
          <w:rFonts w:ascii="Arial" w:hAnsi="Arial"/>
          <w:b/>
          <w:sz w:val="24"/>
          <w:szCs w:val="24"/>
        </w:rPr>
        <w:t>Description</w:t>
      </w:r>
    </w:p>
    <w:p w14:paraId="5DF62846" w14:textId="77777777" w:rsidR="009F5595" w:rsidRDefault="00DF2151">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4773F765" w14:textId="77777777" w:rsidR="009F5595" w:rsidRDefault="00DF2151">
      <w:r>
        <w:t xml:space="preserve"> </w:t>
      </w:r>
    </w:p>
    <w:p w14:paraId="46E6C218" w14:textId="77777777" w:rsidR="0063570E" w:rsidRDefault="0063570E" w:rsidP="00383490"/>
    <w:p w14:paraId="1DB0FBD8" w14:textId="77777777" w:rsidR="00A855E6" w:rsidRDefault="00383490" w:rsidP="00263593">
      <w:r w:rsidRPr="00875584">
        <w:rPr>
          <w:rFonts w:ascii="Arial" w:hAnsi="Arial"/>
          <w:b/>
          <w:sz w:val="24"/>
          <w:szCs w:val="24"/>
        </w:rPr>
        <w:t>Diagrams</w:t>
      </w:r>
    </w:p>
    <w:p w14:paraId="29BA613E" w14:textId="77777777" w:rsidR="00A93FDC" w:rsidRDefault="00DF2151" w:rsidP="00CB0928">
      <w:pPr>
        <w:ind w:left="720"/>
      </w:pPr>
      <w:hyperlink w:anchor="_8566828d89ca01e8919a51d19aa6cd8b" w:history="1">
        <w:r w:rsidR="003E7695">
          <w:rPr>
            <w:rStyle w:val="Hyperlink"/>
          </w:rPr>
          <w:t>Intervals</w:t>
        </w:r>
      </w:hyperlink>
      <w:r w:rsidR="00324424">
        <w:t xml:space="preserve">, </w:t>
      </w:r>
    </w:p>
    <w:p w14:paraId="6E313DD8" w14:textId="77777777" w:rsidR="00C3365F" w:rsidRDefault="00C3365F" w:rsidP="00ED4063">
      <w:pPr>
        <w:rPr>
          <w:b/>
        </w:rPr>
      </w:pPr>
      <w:r>
        <w:tab/>
      </w:r>
    </w:p>
    <w:p w14:paraId="721E7BC1" w14:textId="77777777" w:rsidR="00C3365F" w:rsidRDefault="00C3365F" w:rsidP="00ED4063">
      <w:pPr>
        <w:rPr>
          <w:b/>
        </w:rPr>
      </w:pPr>
      <w:r>
        <w:rPr>
          <w:b/>
        </w:rPr>
        <w:tab/>
      </w:r>
      <w:r>
        <w:tab/>
      </w:r>
      <w:r>
        <w:rPr>
          <w:b/>
        </w:rPr>
        <w:t>true</w:t>
      </w:r>
    </w:p>
    <w:p w14:paraId="167E97B9" w14:textId="77777777" w:rsidR="00C3365F" w:rsidRDefault="00C3365F" w:rsidP="00ED4063">
      <w:pPr>
        <w:rPr>
          <w:b/>
        </w:rPr>
      </w:pPr>
      <w:r>
        <w:tab/>
      </w:r>
    </w:p>
    <w:p w14:paraId="118F4A62" w14:textId="77777777" w:rsidR="002C0F83" w:rsidRPr="005F31BE" w:rsidRDefault="00F851FF" w:rsidP="005F31BE">
      <w:pPr>
        <w:pStyle w:val="Heading4"/>
      </w:pPr>
      <w:bookmarkStart w:id="154" w:name="_fa40d7338aecd18f94732d3b02e2bd79"/>
      <w:bookmarkStart w:id="155" w:name="_Toc285796177"/>
      <w:r w:rsidRPr="005F31BE">
        <w:t>ConstraintProfile::Archetype [Stereotype]</w:t>
      </w:r>
      <w:bookmarkEnd w:id="154"/>
      <w:bookmarkEnd w:id="155"/>
    </w:p>
    <w:p w14:paraId="41255197" w14:textId="77777777" w:rsidR="0063570E" w:rsidRDefault="0063570E" w:rsidP="00383490"/>
    <w:p w14:paraId="4FB7EC57" w14:textId="77777777" w:rsidR="00A855E6" w:rsidRDefault="00383490" w:rsidP="00263593">
      <w:r w:rsidRPr="00875584">
        <w:rPr>
          <w:rFonts w:ascii="Arial" w:hAnsi="Arial"/>
          <w:b/>
          <w:sz w:val="24"/>
          <w:szCs w:val="24"/>
        </w:rPr>
        <w:t>Description</w:t>
      </w:r>
    </w:p>
    <w:p w14:paraId="5DF2A151" w14:textId="77777777" w:rsidR="009F5595" w:rsidRDefault="00DF2151">
      <w:r>
        <w:t xml:space="preserve">An </w:t>
      </w:r>
      <w:r>
        <w:rPr>
          <w:b/>
          <w:bCs/>
        </w:rPr>
        <w:t>Archetype</w:t>
      </w:r>
      <w:r>
        <w:t xml:space="preserve"> is a package that contains a versioned set of constraints on</w:t>
      </w:r>
      <w:r>
        <w:t xml:space="preserve">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402386DA" w14:textId="77777777" w:rsidR="00377E18" w:rsidRDefault="00C51B43" w:rsidP="00377E18">
      <w:pPr>
        <w:ind w:left="720" w:firstLine="720"/>
      </w:pPr>
      <w:r>
        <w:t xml:space="preserve"> </w:t>
      </w:r>
    </w:p>
    <w:p w14:paraId="2DF93EA6" w14:textId="77777777" w:rsidR="0063570E" w:rsidRDefault="0063570E" w:rsidP="00383490"/>
    <w:p w14:paraId="4DE53DE5" w14:textId="77777777" w:rsidR="00A855E6" w:rsidRDefault="00383490" w:rsidP="00263593">
      <w:r w:rsidRPr="00875584">
        <w:rPr>
          <w:rFonts w:ascii="Arial" w:hAnsi="Arial"/>
          <w:b/>
          <w:sz w:val="24"/>
          <w:szCs w:val="24"/>
        </w:rPr>
        <w:t>Diagrams</w:t>
      </w:r>
    </w:p>
    <w:p w14:paraId="6E8460FE" w14:textId="77777777" w:rsidR="00A93FDC" w:rsidRDefault="00DF2151" w:rsidP="00CB0928">
      <w:pPr>
        <w:ind w:left="720"/>
      </w:pPr>
      <w:hyperlink w:anchor="_1c8c4aa3906888e5c2c8895f5ed19903" w:history="1">
        <w:r w:rsidR="003E7695">
          <w:rPr>
            <w:rStyle w:val="Hyperlink"/>
          </w:rPr>
          <w:t xml:space="preserve">Archetypes </w:t>
        </w:r>
      </w:hyperlink>
    </w:p>
    <w:p w14:paraId="6789D234" w14:textId="77777777" w:rsidR="0063570E" w:rsidRDefault="0063570E" w:rsidP="00383490"/>
    <w:p w14:paraId="2D51FE51" w14:textId="77777777" w:rsidR="00A855E6" w:rsidRDefault="00383490" w:rsidP="00263593">
      <w:r w:rsidRPr="00875584">
        <w:rPr>
          <w:rFonts w:ascii="Arial" w:hAnsi="Arial"/>
          <w:b/>
          <w:sz w:val="24"/>
          <w:szCs w:val="24"/>
        </w:rPr>
        <w:t>Attributes</w:t>
      </w:r>
    </w:p>
    <w:p w14:paraId="3D9632B5" w14:textId="77777777" w:rsidR="00DC3AE7" w:rsidRDefault="00DC3AE7" w:rsidP="00DC3AE7">
      <w:r w:rsidRPr="00DC3AE7">
        <w:t xml:space="preserve"> </w:t>
      </w:r>
    </w:p>
    <w:p w14:paraId="462415F5" w14:textId="77777777" w:rsidR="00B603FB" w:rsidRDefault="00B603FB" w:rsidP="008B78EB"/>
    <w:p w14:paraId="716B276D" w14:textId="77777777" w:rsidR="008F7598" w:rsidRPr="00386B66" w:rsidRDefault="008B78EB" w:rsidP="008B78EB">
      <w:r w:rsidRPr="006A54F6">
        <w:rPr>
          <w:b/>
        </w:rPr>
        <w:t xml:space="preserve">•   </w:t>
      </w:r>
      <w:r w:rsidR="00576F05" w:rsidRPr="00386B66">
        <w:t xml:space="preserve">&lt;property&gt; </w:t>
      </w:r>
      <w:r w:rsidR="00802C1A" w:rsidRPr="00386B66">
        <w:t>archetypeName : UML Standard Profile::UML2 Metamodel::PrimitiveTypes::String</w:t>
      </w:r>
      <w:r w:rsidR="00481D13">
        <w:t xml:space="preserve"> </w:t>
      </w:r>
      <w:r w:rsidR="005B66AC">
        <w:t>[1]</w:t>
      </w:r>
    </w:p>
    <w:p w14:paraId="36D46F1E" w14:textId="77777777" w:rsidR="009F5595" w:rsidRDefault="00DF2151">
      <w:r>
        <w:t>The human readable name of the Archetype. Example: "clinical data group", "laboratory test", "serum sodium", "cimi composition"</w:t>
      </w:r>
    </w:p>
    <w:p w14:paraId="0EB7A8BE" w14:textId="77777777" w:rsidR="00DC3AE7" w:rsidRDefault="00DC3AE7" w:rsidP="00DC3AE7">
      <w:r w:rsidRPr="00DC3AE7">
        <w:t xml:space="preserve"> </w:t>
      </w:r>
    </w:p>
    <w:p w14:paraId="36D14882" w14:textId="77777777" w:rsidR="00B603FB" w:rsidRDefault="00B603FB" w:rsidP="008B78EB"/>
    <w:p w14:paraId="15D761A5" w14:textId="77777777" w:rsidR="008F7598" w:rsidRPr="00386B66" w:rsidRDefault="008B78EB" w:rsidP="008B78EB">
      <w:r w:rsidRPr="006A54F6">
        <w:rPr>
          <w:b/>
        </w:rPr>
        <w:t xml:space="preserve">•   </w:t>
      </w:r>
      <w:r w:rsidR="00576F05" w:rsidRPr="00386B66">
        <w:t xml:space="preserve">&lt;property&gt; </w:t>
      </w:r>
      <w:r w:rsidR="00802C1A" w:rsidRPr="00386B66">
        <w:t>originalLanguage : UML Standard Profile::UML2 Metamodel::EnumerationLiteral</w:t>
      </w:r>
      <w:r w:rsidR="00481D13">
        <w:t xml:space="preserve"> </w:t>
      </w:r>
      <w:r w:rsidR="005B66AC">
        <w:t>[0..1]</w:t>
      </w:r>
    </w:p>
    <w:p w14:paraId="02C9B62F" w14:textId="77777777" w:rsidR="009F5595" w:rsidRDefault="00DF2151">
      <w:r>
        <w:t>The original spoken or written language in which the archetype was authored (Example: EN, DE, ES). A language type drawn for the language numeration.</w:t>
      </w:r>
    </w:p>
    <w:p w14:paraId="0F5EE83E" w14:textId="77777777" w:rsidR="00DC3AE7" w:rsidRDefault="00DC3AE7" w:rsidP="00DC3AE7">
      <w:r w:rsidRPr="00DC3AE7">
        <w:t xml:space="preserve"> </w:t>
      </w:r>
    </w:p>
    <w:p w14:paraId="47004AB9" w14:textId="77777777" w:rsidR="00B603FB" w:rsidRDefault="00B603FB" w:rsidP="008B78EB"/>
    <w:p w14:paraId="713F6E86" w14:textId="77777777" w:rsidR="008F7598" w:rsidRPr="00386B66" w:rsidRDefault="008B78EB" w:rsidP="008B78EB">
      <w:r w:rsidRPr="006A54F6">
        <w:rPr>
          <w:b/>
        </w:rPr>
        <w:t xml:space="preserve">•   </w:t>
      </w:r>
      <w:r w:rsidR="00576F05" w:rsidRPr="00386B66">
        <w:t xml:space="preserve">&lt;property&gt; </w:t>
      </w:r>
      <w:r w:rsidR="00802C1A" w:rsidRPr="00386B66">
        <w:t>archetypeType : UML Standard Profile::UML2 Metamodel::EnumerationLiteral</w:t>
      </w:r>
      <w:r w:rsidR="00481D13">
        <w:t xml:space="preserve"> </w:t>
      </w:r>
      <w:r w:rsidR="005B66AC">
        <w:t>[0..*]</w:t>
      </w:r>
    </w:p>
    <w:p w14:paraId="29800A49" w14:textId="77777777" w:rsidR="009F5595" w:rsidRDefault="00DF2151">
      <w:r>
        <w:t>The implementation specific type or classification of the archetype.  In the ADL context, this would include  archetype, template_overlay, etc.</w:t>
      </w:r>
    </w:p>
    <w:p w14:paraId="301752E2" w14:textId="77777777" w:rsidR="00DC3AE7" w:rsidRDefault="00DC3AE7" w:rsidP="00DC3AE7">
      <w:r w:rsidRPr="00DC3AE7">
        <w:t xml:space="preserve"> </w:t>
      </w:r>
    </w:p>
    <w:p w14:paraId="09D38311" w14:textId="77777777" w:rsidR="00B603FB" w:rsidRDefault="00B603FB" w:rsidP="008B78EB"/>
    <w:p w14:paraId="1257EA49" w14:textId="77777777" w:rsidR="008F7598" w:rsidRPr="00386B66" w:rsidRDefault="008B78EB" w:rsidP="008B78EB">
      <w:r w:rsidRPr="006A54F6">
        <w:rPr>
          <w:b/>
        </w:rPr>
        <w:t xml:space="preserve">•   </w:t>
      </w:r>
      <w:r w:rsidR="00576F05" w:rsidRPr="00386B66">
        <w:t xml:space="preserve">&lt;property&gt; </w:t>
      </w:r>
      <w:r w:rsidR="00802C1A" w:rsidRPr="00386B66">
        <w:t>rmPackagePath : UML Standard Profile::UML2 Metamodel::PrimitiveTypes::String</w:t>
      </w:r>
      <w:r w:rsidR="00481D13">
        <w:t xml:space="preserve"> </w:t>
      </w:r>
      <w:r w:rsidR="005B66AC">
        <w:t>[1]</w:t>
      </w:r>
    </w:p>
    <w:p w14:paraId="51C3B475" w14:textId="77777777" w:rsidR="009F5595" w:rsidRDefault="00DF2151">
      <w:r>
        <w:t>The qualifiedName of the package containing the root class constrained by this archetype.</w:t>
      </w:r>
    </w:p>
    <w:p w14:paraId="5BEEC059" w14:textId="77777777" w:rsidR="00DC3AE7" w:rsidRDefault="00DC3AE7" w:rsidP="00DC3AE7">
      <w:r w:rsidRPr="00DC3AE7">
        <w:t xml:space="preserve"> </w:t>
      </w:r>
    </w:p>
    <w:p w14:paraId="7155F9FC" w14:textId="77777777" w:rsidR="00B603FB" w:rsidRDefault="00B603FB" w:rsidP="008B78EB"/>
    <w:p w14:paraId="0A6428B8" w14:textId="77777777" w:rsidR="008F7598" w:rsidRPr="00386B66" w:rsidRDefault="008B78EB" w:rsidP="008B78EB">
      <w:r w:rsidRPr="006A54F6">
        <w:rPr>
          <w:b/>
        </w:rPr>
        <w:t xml:space="preserve">•   </w:t>
      </w:r>
      <w:r w:rsidR="00576F05" w:rsidRPr="00386B66">
        <w:t xml:space="preserve">&lt;property&gt; </w:t>
      </w:r>
      <w:r w:rsidR="00802C1A" w:rsidRPr="00386B66">
        <w:t>rmClassName : UML Standard Profile::UML2 Metamodel::PrimitiveTypes::String</w:t>
      </w:r>
      <w:r w:rsidR="00481D13">
        <w:t xml:space="preserve"> </w:t>
      </w:r>
      <w:r w:rsidR="005B66AC">
        <w:t>[1]</w:t>
      </w:r>
    </w:p>
    <w:p w14:paraId="3F7ACB2C" w14:textId="77777777" w:rsidR="009F5595" w:rsidRDefault="00DF2151">
      <w:r>
        <w:t>Name of the root Class constrained of this archetype.</w:t>
      </w:r>
    </w:p>
    <w:p w14:paraId="64D136E4" w14:textId="77777777" w:rsidR="0063570E" w:rsidRDefault="0063570E" w:rsidP="00383490"/>
    <w:p w14:paraId="4933B5D9" w14:textId="77777777" w:rsidR="00A855E6" w:rsidRDefault="00383490" w:rsidP="00263593">
      <w:r w:rsidRPr="00875584">
        <w:rPr>
          <w:rFonts w:ascii="Arial" w:hAnsi="Arial"/>
          <w:b/>
          <w:sz w:val="24"/>
          <w:szCs w:val="24"/>
        </w:rPr>
        <w:t>Constraints</w:t>
      </w:r>
    </w:p>
    <w:p w14:paraId="5FD42AAF" w14:textId="77777777" w:rsidR="0087616E" w:rsidRPr="00BC6BEC" w:rsidRDefault="0087616E" w:rsidP="00263593">
      <w:pPr>
        <w:rPr>
          <w:rFonts w:ascii="Arial" w:hAnsi="Arial"/>
          <w:b/>
          <w:sz w:val="24"/>
          <w:szCs w:val="24"/>
        </w:rPr>
      </w:pPr>
    </w:p>
    <w:p w14:paraId="69766825"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mustBeOwned</w:t>
      </w:r>
    </w:p>
    <w:p w14:paraId="7E8634D8" w14:textId="77777777" w:rsidR="009F5595" w:rsidRDefault="00DF2151">
      <w:r>
        <w:t>The containing Package must be an &lt;&lt;ArchetypeLibrary&gt;&gt;.</w:t>
      </w:r>
    </w:p>
    <w:p w14:paraId="7DA647C3" w14:textId="77777777" w:rsidR="00377E18" w:rsidRDefault="00CF06F6" w:rsidP="00377E18">
      <w:pPr>
        <w:ind w:left="3600" w:firstLine="720"/>
      </w:pPr>
      <w:r w:rsidRPr="00467F03">
        <w:t>[OCL]</w:t>
      </w:r>
    </w:p>
    <w:p w14:paraId="6F1C096F" w14:textId="77777777" w:rsidR="008B78EB" w:rsidRDefault="004B279F" w:rsidP="00ED4063">
      <w:r w:rsidRPr="0047488C">
        <w:rPr>
          <w:rFonts w:ascii="Courier" w:hAnsi="Courier"/>
        </w:rPr>
        <w:t xml:space="preserve"> self.base_Package.owningPackage.stereotypedBy('ArchetypeLibrary') </w:t>
      </w:r>
    </w:p>
    <w:p w14:paraId="21A2E26F" w14:textId="77777777" w:rsidR="0087616E" w:rsidRPr="00BC6BEC" w:rsidRDefault="0087616E" w:rsidP="00263593">
      <w:pPr>
        <w:rPr>
          <w:rFonts w:ascii="Arial" w:hAnsi="Arial"/>
          <w:b/>
          <w:sz w:val="24"/>
          <w:szCs w:val="24"/>
        </w:rPr>
      </w:pPr>
    </w:p>
    <w:p w14:paraId="00D58097" w14:textId="77777777" w:rsidR="00C867D8" w:rsidRPr="00C867D8" w:rsidRDefault="00263593" w:rsidP="00057587">
      <w:pPr>
        <w:pStyle w:val="ListParagraph"/>
        <w:numPr>
          <w:ilvl w:val="0"/>
          <w:numId w:val="4"/>
        </w:numPr>
        <w:rPr>
          <w:rFonts w:ascii="Arial" w:hAnsi="Arial"/>
          <w:b/>
        </w:rPr>
      </w:pPr>
      <w:r w:rsidRPr="006F3621">
        <w:rPr>
          <w:rFonts w:ascii="Arial" w:hAnsi="Arial"/>
          <w:b/>
        </w:rPr>
        <w:t>ownsVersions</w:t>
      </w:r>
    </w:p>
    <w:p w14:paraId="19B2C02E" w14:textId="77777777" w:rsidR="009F5595" w:rsidRDefault="00DF2151">
      <w:r>
        <w:t>All members of a package must be &lt;&lt;ArchetypeVersion&gt;&gt;.</w:t>
      </w:r>
    </w:p>
    <w:p w14:paraId="79835556" w14:textId="77777777" w:rsidR="00377E18" w:rsidRDefault="00CF06F6" w:rsidP="00377E18">
      <w:pPr>
        <w:ind w:left="3600" w:firstLine="720"/>
      </w:pPr>
      <w:r w:rsidRPr="00467F03">
        <w:t>[OCL]</w:t>
      </w:r>
    </w:p>
    <w:p w14:paraId="3E6DCB87"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1525BEE8" w14:textId="77777777" w:rsidR="0087616E" w:rsidRPr="00BC6BEC" w:rsidRDefault="0087616E" w:rsidP="00263593">
      <w:pPr>
        <w:rPr>
          <w:rFonts w:ascii="Arial" w:hAnsi="Arial"/>
          <w:b/>
          <w:sz w:val="24"/>
          <w:szCs w:val="24"/>
        </w:rPr>
      </w:pPr>
    </w:p>
    <w:p w14:paraId="64197AFC" w14:textId="77777777" w:rsidR="00C867D8" w:rsidRPr="00C867D8" w:rsidRDefault="00263593" w:rsidP="00057587">
      <w:pPr>
        <w:pStyle w:val="ListParagraph"/>
        <w:numPr>
          <w:ilvl w:val="0"/>
          <w:numId w:val="4"/>
        </w:numPr>
        <w:rPr>
          <w:rFonts w:ascii="Arial" w:hAnsi="Arial"/>
          <w:b/>
        </w:rPr>
      </w:pPr>
      <w:r w:rsidRPr="006F3621">
        <w:rPr>
          <w:rFonts w:ascii="Arial" w:hAnsi="Arial"/>
          <w:b/>
        </w:rPr>
        <w:t>originalLanguage</w:t>
      </w:r>
    </w:p>
    <w:p w14:paraId="408FF1EF" w14:textId="77777777" w:rsidR="009F5595" w:rsidRDefault="00DF2151">
      <w:r>
        <w:t>originalLanguage must be co</w:t>
      </w:r>
      <w:r>
        <w:t>ntained by a &lt;&lt;Language&gt;&gt; Enumeration.</w:t>
      </w:r>
    </w:p>
    <w:p w14:paraId="6D41363D" w14:textId="77777777" w:rsidR="00377E18" w:rsidRDefault="00CF06F6" w:rsidP="00377E18">
      <w:pPr>
        <w:ind w:left="3600" w:firstLine="720"/>
      </w:pPr>
      <w:r w:rsidRPr="00467F03">
        <w:t>[OCL]</w:t>
      </w:r>
    </w:p>
    <w:p w14:paraId="79CAA8E2" w14:textId="77777777" w:rsidR="008B78EB" w:rsidRDefault="004B279F" w:rsidP="00ED4063">
      <w:r w:rsidRPr="0047488C">
        <w:rPr>
          <w:rFonts w:ascii="Courier" w:hAnsi="Courier"/>
        </w:rPr>
        <w:t xml:space="preserve"> self.originalLanguage.enumeration.stereotypedBy('Language')</w:t>
      </w:r>
    </w:p>
    <w:p w14:paraId="6EBDE780" w14:textId="77777777" w:rsidR="0087616E" w:rsidRPr="00BC6BEC" w:rsidRDefault="0087616E" w:rsidP="00263593">
      <w:pPr>
        <w:rPr>
          <w:rFonts w:ascii="Arial" w:hAnsi="Arial"/>
          <w:b/>
          <w:sz w:val="24"/>
          <w:szCs w:val="24"/>
        </w:rPr>
      </w:pPr>
    </w:p>
    <w:p w14:paraId="06670E04"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archetypeType</w:t>
      </w:r>
    </w:p>
    <w:p w14:paraId="3A917450" w14:textId="77777777" w:rsidR="009F5595" w:rsidRDefault="00DF2151">
      <w:r>
        <w:t>Each archetypeType must be an &lt;&lt;ArchetypeType&gt;&gt;.</w:t>
      </w:r>
    </w:p>
    <w:p w14:paraId="7927F820" w14:textId="77777777" w:rsidR="00377E18" w:rsidRDefault="00CF06F6" w:rsidP="00377E18">
      <w:pPr>
        <w:ind w:left="3600" w:firstLine="720"/>
      </w:pPr>
      <w:r w:rsidRPr="00467F03">
        <w:t>[OCL]</w:t>
      </w:r>
    </w:p>
    <w:p w14:paraId="0D66E661" w14:textId="77777777" w:rsidR="008B78EB" w:rsidRDefault="004B279F" w:rsidP="00ED4063">
      <w:r w:rsidRPr="0047488C">
        <w:rPr>
          <w:rFonts w:ascii="Courier" w:hAnsi="Courier"/>
        </w:rPr>
        <w:t xml:space="preserve"> self.archetypeType.enumeration-&gt;forAll(x|x.stereotypedBy('ArchetypeType'))</w:t>
      </w:r>
    </w:p>
    <w:p w14:paraId="3FA0C95E" w14:textId="77777777" w:rsidR="0087616E" w:rsidRPr="00BC6BEC" w:rsidRDefault="0087616E" w:rsidP="00263593">
      <w:pPr>
        <w:rPr>
          <w:rFonts w:ascii="Arial" w:hAnsi="Arial"/>
          <w:b/>
          <w:sz w:val="24"/>
          <w:szCs w:val="24"/>
        </w:rPr>
      </w:pPr>
    </w:p>
    <w:p w14:paraId="1659E27C"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constrainsRMElement</w:t>
      </w:r>
    </w:p>
    <w:p w14:paraId="11525F87" w14:textId="77777777" w:rsidR="009F5595" w:rsidRDefault="00DF2151">
      <w:r>
        <w:t>The Class or one of its generalization ancestors is a member of the ArchetypeLibrary Reference Model.</w:t>
      </w:r>
    </w:p>
    <w:p w14:paraId="20278587" w14:textId="77777777" w:rsidR="00377E18" w:rsidRDefault="00CF06F6" w:rsidP="00377E18">
      <w:pPr>
        <w:ind w:left="3600" w:firstLine="720"/>
      </w:pPr>
      <w:r w:rsidRPr="00467F03">
        <w:t>[OCL]</w:t>
      </w:r>
    </w:p>
    <w:p w14:paraId="273A4A76"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0247501C" w14:textId="77777777" w:rsidR="0087616E" w:rsidRPr="00BC6BEC" w:rsidRDefault="0087616E" w:rsidP="00263593">
      <w:pPr>
        <w:rPr>
          <w:rFonts w:ascii="Arial" w:hAnsi="Arial"/>
          <w:b/>
          <w:sz w:val="24"/>
          <w:szCs w:val="24"/>
        </w:rPr>
      </w:pPr>
    </w:p>
    <w:p w14:paraId="04D90157" w14:textId="77777777" w:rsidR="00C867D8" w:rsidRPr="00C867D8" w:rsidRDefault="00263593" w:rsidP="00057587">
      <w:pPr>
        <w:pStyle w:val="ListParagraph"/>
        <w:numPr>
          <w:ilvl w:val="0"/>
          <w:numId w:val="4"/>
        </w:numPr>
        <w:rPr>
          <w:rFonts w:ascii="Arial" w:hAnsi="Arial"/>
          <w:b/>
        </w:rPr>
      </w:pPr>
      <w:r w:rsidRPr="006F3621">
        <w:rPr>
          <w:rFonts w:ascii="Arial" w:hAnsi="Arial"/>
          <w:b/>
        </w:rPr>
        <w:t>currentVersion</w:t>
      </w:r>
    </w:p>
    <w:p w14:paraId="14151ECF" w14:textId="77777777" w:rsidR="009F5595" w:rsidRDefault="00DF2151">
      <w:r>
        <w:t>The package must contain one &lt;&lt;ArchetypeCurrentVersion&gt;&gt;.</w:t>
      </w:r>
    </w:p>
    <w:p w14:paraId="094B9827" w14:textId="77777777" w:rsidR="00377E18" w:rsidRDefault="00CF06F6" w:rsidP="00377E18">
      <w:pPr>
        <w:ind w:left="3600" w:firstLine="720"/>
      </w:pPr>
      <w:r w:rsidRPr="00467F03">
        <w:t>[OCL]</w:t>
      </w:r>
    </w:p>
    <w:p w14:paraId="3418B3CC" w14:textId="77777777" w:rsidR="008B78EB" w:rsidRDefault="004B279F" w:rsidP="00ED4063">
      <w:r w:rsidRPr="0047488C">
        <w:rPr>
          <w:rFonts w:ascii="Courier" w:hAnsi="Courier"/>
        </w:rPr>
        <w:t>self.base_Package.packagedElement-&gt;select(x|x.stereotypedBy('ArchetypeCurrentVersion'))-&gt;size()=1</w:t>
      </w:r>
    </w:p>
    <w:p w14:paraId="32B66DF8" w14:textId="77777777" w:rsidR="0087616E" w:rsidRPr="00BC6BEC" w:rsidRDefault="0087616E" w:rsidP="00263593">
      <w:pPr>
        <w:rPr>
          <w:rFonts w:ascii="Arial" w:hAnsi="Arial"/>
          <w:b/>
          <w:sz w:val="24"/>
          <w:szCs w:val="24"/>
        </w:rPr>
      </w:pPr>
    </w:p>
    <w:p w14:paraId="1BA57E8D"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specializesArchetype</w:t>
      </w:r>
    </w:p>
    <w:p w14:paraId="36F4B2F0" w14:textId="77777777" w:rsidR="009F5595" w:rsidRDefault="00DF2151">
      <w:r>
        <w:t xml:space="preserve"> If an Archetype specializes another Archetype, they both constrain the same class.  </w:t>
      </w:r>
    </w:p>
    <w:p w14:paraId="64817CDC" w14:textId="77777777" w:rsidR="00377E18" w:rsidRDefault="00CF06F6" w:rsidP="00377E18">
      <w:pPr>
        <w:ind w:left="3600" w:firstLine="720"/>
      </w:pPr>
      <w:r w:rsidRPr="00467F03">
        <w:t>[OCL]</w:t>
      </w:r>
    </w:p>
    <w:p w14:paraId="569FFA02"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524702C1" w14:textId="77777777" w:rsidR="0087616E" w:rsidRPr="00BC6BEC" w:rsidRDefault="0087616E" w:rsidP="00263593">
      <w:pPr>
        <w:rPr>
          <w:rFonts w:ascii="Arial" w:hAnsi="Arial"/>
          <w:b/>
          <w:sz w:val="24"/>
          <w:szCs w:val="24"/>
        </w:rPr>
      </w:pPr>
    </w:p>
    <w:p w14:paraId="094192C3"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archetypeIdType</w:t>
      </w:r>
    </w:p>
    <w:p w14:paraId="33A804DA" w14:textId="77777777" w:rsidR="009F5595" w:rsidRDefault="00DF2151">
      <w:r>
        <w:t>The Package must be stereotyped by ArchetypeId.</w:t>
      </w:r>
    </w:p>
    <w:p w14:paraId="4FCEFA02" w14:textId="77777777" w:rsidR="00377E18" w:rsidRDefault="00CF06F6" w:rsidP="00377E18">
      <w:pPr>
        <w:ind w:left="3600" w:firstLine="720"/>
      </w:pPr>
      <w:r w:rsidRPr="00467F03">
        <w:t>[OCL]</w:t>
      </w:r>
    </w:p>
    <w:p w14:paraId="5259FE42" w14:textId="77777777" w:rsidR="008B78EB" w:rsidRDefault="004B279F" w:rsidP="00ED4063">
      <w:r w:rsidRPr="0047488C">
        <w:rPr>
          <w:rFonts w:ascii="Courier" w:hAnsi="Courier"/>
        </w:rPr>
        <w:t>self.base_Package.stereotypedBy('ArchetypeId')</w:t>
      </w:r>
    </w:p>
    <w:p w14:paraId="617C1A84" w14:textId="77777777" w:rsidR="00C3365F" w:rsidRDefault="00C3365F" w:rsidP="00ED4063">
      <w:pPr>
        <w:rPr>
          <w:b/>
        </w:rPr>
      </w:pPr>
      <w:r>
        <w:tab/>
      </w:r>
    </w:p>
    <w:p w14:paraId="71123369" w14:textId="77777777" w:rsidR="00C3365F" w:rsidRDefault="00C3365F" w:rsidP="00ED4063">
      <w:pPr>
        <w:rPr>
          <w:b/>
        </w:rPr>
      </w:pPr>
      <w:r>
        <w:rPr>
          <w:b/>
        </w:rPr>
        <w:tab/>
      </w:r>
      <w:r>
        <w:tab/>
      </w:r>
      <w:r>
        <w:rPr>
          <w:b/>
        </w:rPr>
        <w:t>true</w:t>
      </w:r>
    </w:p>
    <w:p w14:paraId="624B2DD7" w14:textId="77777777" w:rsidR="00C3365F" w:rsidRDefault="00C3365F" w:rsidP="00ED4063">
      <w:pPr>
        <w:rPr>
          <w:b/>
        </w:rPr>
      </w:pPr>
      <w:r>
        <w:tab/>
      </w:r>
    </w:p>
    <w:p w14:paraId="792A841E" w14:textId="77777777" w:rsidR="002C0F83" w:rsidRPr="005F31BE" w:rsidRDefault="00F851FF" w:rsidP="005F31BE">
      <w:pPr>
        <w:pStyle w:val="Heading4"/>
      </w:pPr>
      <w:bookmarkStart w:id="156" w:name="_0b9a31ba0d555948989d18ebe882ae92"/>
      <w:bookmarkStart w:id="157" w:name="_Toc285796178"/>
      <w:r w:rsidRPr="005F31BE">
        <w:t>ConstraintProfile::ArchetypeCurrentVersion [Stereotype]</w:t>
      </w:r>
      <w:bookmarkEnd w:id="156"/>
      <w:bookmarkEnd w:id="157"/>
    </w:p>
    <w:p w14:paraId="6F1B6C21" w14:textId="77777777" w:rsidR="0063570E" w:rsidRDefault="0063570E" w:rsidP="00383490"/>
    <w:p w14:paraId="0A102A4C" w14:textId="77777777" w:rsidR="00A855E6" w:rsidRDefault="00383490" w:rsidP="00263593">
      <w:r w:rsidRPr="00875584">
        <w:rPr>
          <w:rFonts w:ascii="Arial" w:hAnsi="Arial"/>
          <w:b/>
          <w:sz w:val="24"/>
          <w:szCs w:val="24"/>
        </w:rPr>
        <w:t>Description</w:t>
      </w:r>
    </w:p>
    <w:p w14:paraId="29336646" w14:textId="77777777" w:rsidR="009F5595" w:rsidRDefault="00DF2151">
      <w:r>
        <w:t>The archetype version that is considered to be t</w:t>
      </w:r>
      <w:r>
        <w:t>he "latest" or "current" version.  The current version is the referent of specializations and archetype references that omit the complete version identifier.</w:t>
      </w:r>
    </w:p>
    <w:p w14:paraId="33E75BE7" w14:textId="77777777" w:rsidR="0063570E" w:rsidRDefault="0063570E" w:rsidP="00383490"/>
    <w:p w14:paraId="4DBD89E7" w14:textId="77777777" w:rsidR="00A855E6" w:rsidRDefault="00383490" w:rsidP="00263593">
      <w:r w:rsidRPr="00875584">
        <w:rPr>
          <w:rFonts w:ascii="Arial" w:hAnsi="Arial"/>
          <w:b/>
          <w:sz w:val="24"/>
          <w:szCs w:val="24"/>
        </w:rPr>
        <w:t>Diagrams</w:t>
      </w:r>
    </w:p>
    <w:p w14:paraId="7B604CB7" w14:textId="77777777" w:rsidR="00A93FDC" w:rsidRDefault="00DF2151" w:rsidP="00CB0928">
      <w:pPr>
        <w:ind w:left="720"/>
      </w:pPr>
      <w:hyperlink w:anchor="_1c8c4aa3906888e5c2c8895f5ed19903" w:history="1">
        <w:r w:rsidR="003E7695">
          <w:rPr>
            <w:rStyle w:val="Hyperlink"/>
          </w:rPr>
          <w:t xml:space="preserve">Archetypes </w:t>
        </w:r>
      </w:hyperlink>
      <w:r w:rsidR="00324424">
        <w:t xml:space="preserve">, </w:t>
      </w:r>
    </w:p>
    <w:p w14:paraId="386BF49A" w14:textId="77777777" w:rsidR="0063570E" w:rsidRDefault="0063570E" w:rsidP="00383490"/>
    <w:p w14:paraId="209395FC" w14:textId="77777777" w:rsidR="00A855E6" w:rsidRDefault="00383490" w:rsidP="00263593">
      <w:r w:rsidRPr="00875584">
        <w:rPr>
          <w:rFonts w:ascii="Arial" w:hAnsi="Arial"/>
          <w:b/>
          <w:sz w:val="24"/>
          <w:szCs w:val="24"/>
        </w:rPr>
        <w:t>Constraints</w:t>
      </w:r>
    </w:p>
    <w:p w14:paraId="58ED9673" w14:textId="77777777" w:rsidR="0087616E" w:rsidRPr="00BC6BEC" w:rsidRDefault="0087616E" w:rsidP="00263593">
      <w:pPr>
        <w:rPr>
          <w:rFonts w:ascii="Arial" w:hAnsi="Arial"/>
          <w:b/>
          <w:sz w:val="24"/>
          <w:szCs w:val="24"/>
        </w:rPr>
      </w:pPr>
    </w:p>
    <w:p w14:paraId="2DB19292" w14:textId="77777777" w:rsidR="00C867D8" w:rsidRPr="00C867D8" w:rsidRDefault="00263593" w:rsidP="00057587">
      <w:pPr>
        <w:pStyle w:val="ListParagraph"/>
        <w:numPr>
          <w:ilvl w:val="0"/>
          <w:numId w:val="4"/>
        </w:numPr>
        <w:rPr>
          <w:rFonts w:ascii="Arial" w:hAnsi="Arial"/>
          <w:b/>
        </w:rPr>
      </w:pPr>
      <w:r w:rsidRPr="006F3621">
        <w:rPr>
          <w:rFonts w:ascii="Arial" w:hAnsi="Arial"/>
          <w:b/>
        </w:rPr>
        <w:t>isArchetypeVersion</w:t>
      </w:r>
    </w:p>
    <w:p w14:paraId="1050A7E2" w14:textId="77777777" w:rsidR="009F5595" w:rsidRDefault="00DF2151">
      <w:r>
        <w:t>The Class must be stereotyped by ArchetypeVersion.</w:t>
      </w:r>
    </w:p>
    <w:p w14:paraId="01454F77" w14:textId="77777777" w:rsidR="00377E18" w:rsidRDefault="00CF06F6" w:rsidP="00377E18">
      <w:pPr>
        <w:ind w:left="3600" w:firstLine="720"/>
      </w:pPr>
      <w:r w:rsidRPr="00467F03">
        <w:t>[OCL]</w:t>
      </w:r>
    </w:p>
    <w:p w14:paraId="5B062AD9" w14:textId="77777777" w:rsidR="008B78EB" w:rsidRDefault="004B279F" w:rsidP="00ED4063">
      <w:r w:rsidRPr="0047488C">
        <w:rPr>
          <w:rFonts w:ascii="Courier" w:hAnsi="Courier"/>
        </w:rPr>
        <w:t>self.base_Class.stereotypedBy('ArchetypeVersion')</w:t>
      </w:r>
    </w:p>
    <w:p w14:paraId="16A69D87" w14:textId="77777777" w:rsidR="00C3365F" w:rsidRDefault="00C3365F" w:rsidP="00ED4063">
      <w:pPr>
        <w:rPr>
          <w:b/>
        </w:rPr>
      </w:pPr>
      <w:r>
        <w:tab/>
      </w:r>
    </w:p>
    <w:p w14:paraId="10F6090E" w14:textId="77777777" w:rsidR="00C3365F" w:rsidRDefault="00C3365F" w:rsidP="00ED4063">
      <w:pPr>
        <w:rPr>
          <w:b/>
        </w:rPr>
      </w:pPr>
      <w:r>
        <w:rPr>
          <w:b/>
        </w:rPr>
        <w:tab/>
      </w:r>
      <w:r>
        <w:tab/>
      </w:r>
      <w:r>
        <w:rPr>
          <w:b/>
        </w:rPr>
        <w:t>true</w:t>
      </w:r>
    </w:p>
    <w:p w14:paraId="49C61CBA" w14:textId="77777777" w:rsidR="00C3365F" w:rsidRDefault="00C3365F" w:rsidP="00ED4063">
      <w:pPr>
        <w:rPr>
          <w:b/>
        </w:rPr>
      </w:pPr>
      <w:r>
        <w:tab/>
      </w:r>
    </w:p>
    <w:p w14:paraId="5048DFB7" w14:textId="77777777" w:rsidR="002C0F83" w:rsidRPr="005F31BE" w:rsidRDefault="00F851FF" w:rsidP="005F31BE">
      <w:pPr>
        <w:pStyle w:val="Heading4"/>
      </w:pPr>
      <w:bookmarkStart w:id="158" w:name="_839655ee868d32a13ebf365a1d258389"/>
      <w:bookmarkStart w:id="159" w:name="_Toc285796179"/>
      <w:r w:rsidRPr="005F31BE">
        <w:t>ConstraintProfile::ArchetypeId [Stereotype]</w:t>
      </w:r>
      <w:bookmarkEnd w:id="158"/>
      <w:bookmarkEnd w:id="159"/>
    </w:p>
    <w:p w14:paraId="16BB48A6" w14:textId="77777777" w:rsidR="0063570E" w:rsidRDefault="0063570E" w:rsidP="00383490"/>
    <w:p w14:paraId="29DEC1A0" w14:textId="77777777" w:rsidR="00A855E6" w:rsidRDefault="00383490" w:rsidP="00263593">
      <w:r w:rsidRPr="00875584">
        <w:rPr>
          <w:rFonts w:ascii="Arial" w:hAnsi="Arial"/>
          <w:b/>
          <w:sz w:val="24"/>
          <w:szCs w:val="24"/>
        </w:rPr>
        <w:t>Description</w:t>
      </w:r>
    </w:p>
    <w:p w14:paraId="61B6EF3D" w14:textId="77777777" w:rsidR="009F5595" w:rsidRDefault="00DF2151">
      <w:r>
        <w:t xml:space="preserve">An artifact uniquely identifying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14:paraId="4204E861" w14:textId="77777777" w:rsidR="00377E18" w:rsidRDefault="00C51B43" w:rsidP="00377E18">
      <w:pPr>
        <w:ind w:left="720" w:firstLine="720"/>
      </w:pPr>
      <w:r>
        <w:t xml:space="preserve"> </w:t>
      </w:r>
    </w:p>
    <w:p w14:paraId="51539652" w14:textId="77777777" w:rsidR="0063570E" w:rsidRDefault="0063570E" w:rsidP="00383490"/>
    <w:p w14:paraId="0EBAB3C4" w14:textId="77777777" w:rsidR="00A855E6" w:rsidRDefault="00383490" w:rsidP="00263593">
      <w:r w:rsidRPr="00875584">
        <w:rPr>
          <w:rFonts w:ascii="Arial" w:hAnsi="Arial"/>
          <w:b/>
          <w:sz w:val="24"/>
          <w:szCs w:val="24"/>
        </w:rPr>
        <w:t>Diagrams</w:t>
      </w:r>
    </w:p>
    <w:p w14:paraId="2B8F0FDD" w14:textId="77777777" w:rsidR="00A93FDC" w:rsidRDefault="00DF2151" w:rsidP="00CB0928">
      <w:pPr>
        <w:ind w:left="720"/>
      </w:pPr>
      <w:hyperlink w:anchor="_c8719d73828cfab6778459fc65cfee21" w:history="1">
        <w:r w:rsidR="003E7695">
          <w:rPr>
            <w:rStyle w:val="Hyperlink"/>
          </w:rPr>
          <w:t>Archetype Metadata</w:t>
        </w:r>
      </w:hyperlink>
    </w:p>
    <w:p w14:paraId="2A606AD3" w14:textId="77777777" w:rsidR="0063570E" w:rsidRDefault="0063570E" w:rsidP="00383490"/>
    <w:p w14:paraId="4FEEFCD0" w14:textId="77777777" w:rsidR="00A855E6" w:rsidRDefault="00383490" w:rsidP="00263593">
      <w:r w:rsidRPr="00875584">
        <w:rPr>
          <w:rFonts w:ascii="Arial" w:hAnsi="Arial"/>
          <w:b/>
          <w:sz w:val="24"/>
          <w:szCs w:val="24"/>
        </w:rPr>
        <w:t>Attributes</w:t>
      </w:r>
    </w:p>
    <w:p w14:paraId="1E65A170" w14:textId="77777777" w:rsidR="00DC3AE7" w:rsidRDefault="00DC3AE7" w:rsidP="00DC3AE7">
      <w:r w:rsidRPr="00DC3AE7">
        <w:t xml:space="preserve"> </w:t>
      </w:r>
    </w:p>
    <w:p w14:paraId="3BEF126A" w14:textId="77777777" w:rsidR="00B603FB" w:rsidRDefault="00B603FB" w:rsidP="008B78EB"/>
    <w:p w14:paraId="5DA24658" w14:textId="77777777" w:rsidR="008F7598" w:rsidRPr="00386B66" w:rsidRDefault="008B78EB" w:rsidP="008B78EB">
      <w:r w:rsidRPr="006A54F6">
        <w:rPr>
          <w:b/>
        </w:rPr>
        <w:t xml:space="preserve">•   </w:t>
      </w:r>
      <w:r w:rsidR="00576F05" w:rsidRPr="00386B66">
        <w:t xml:space="preserve">&lt;property&gt; </w:t>
      </w:r>
      <w:r w:rsidR="00802C1A" w:rsidRPr="00386B66">
        <w:t>id : UML Standard Profile::UML2 Metamodel::PrimitiveTypes::String</w:t>
      </w:r>
      <w:r w:rsidR="00481D13">
        <w:t xml:space="preserve"> </w:t>
      </w:r>
    </w:p>
    <w:p w14:paraId="35719601" w14:textId="77777777" w:rsidR="009F5595" w:rsidRDefault="00DF2151">
      <w:r>
        <w:t>ID for the Archetype</w:t>
      </w:r>
    </w:p>
    <w:p w14:paraId="61947DC0" w14:textId="77777777" w:rsidR="00C3365F" w:rsidRDefault="00C3365F" w:rsidP="00ED4063">
      <w:pPr>
        <w:rPr>
          <w:b/>
        </w:rPr>
      </w:pPr>
      <w:r>
        <w:tab/>
      </w:r>
    </w:p>
    <w:p w14:paraId="18A92357" w14:textId="77777777" w:rsidR="00C3365F" w:rsidRDefault="00C3365F" w:rsidP="00ED4063">
      <w:pPr>
        <w:rPr>
          <w:b/>
        </w:rPr>
      </w:pPr>
      <w:r>
        <w:rPr>
          <w:b/>
        </w:rPr>
        <w:tab/>
      </w:r>
      <w:r>
        <w:tab/>
      </w:r>
      <w:r>
        <w:rPr>
          <w:b/>
        </w:rPr>
        <w:t>true</w:t>
      </w:r>
    </w:p>
    <w:p w14:paraId="2BBD8C5C" w14:textId="77777777" w:rsidR="00C3365F" w:rsidRDefault="00C3365F" w:rsidP="00ED4063">
      <w:pPr>
        <w:rPr>
          <w:b/>
        </w:rPr>
      </w:pPr>
      <w:r>
        <w:tab/>
      </w:r>
    </w:p>
    <w:p w14:paraId="21BE7167" w14:textId="77777777" w:rsidR="002C0F83" w:rsidRPr="005F31BE" w:rsidRDefault="00F851FF" w:rsidP="005F31BE">
      <w:pPr>
        <w:pStyle w:val="Heading4"/>
      </w:pPr>
      <w:bookmarkStart w:id="160" w:name="_0f9d83c23878de534b0e06d78416cb03"/>
      <w:bookmarkStart w:id="161" w:name="_Toc285796180"/>
      <w:r w:rsidRPr="005F31BE">
        <w:t>ConstraintProfile::ArchetypeLibrary [Stereotype]</w:t>
      </w:r>
      <w:bookmarkEnd w:id="160"/>
      <w:bookmarkEnd w:id="161"/>
    </w:p>
    <w:p w14:paraId="221136F0" w14:textId="77777777" w:rsidR="0063570E" w:rsidRDefault="0063570E" w:rsidP="00383490"/>
    <w:p w14:paraId="097569B6" w14:textId="77777777" w:rsidR="00A855E6" w:rsidRDefault="00383490" w:rsidP="00263593">
      <w:r w:rsidRPr="00875584">
        <w:rPr>
          <w:rFonts w:ascii="Arial" w:hAnsi="Arial"/>
          <w:b/>
          <w:sz w:val="24"/>
          <w:szCs w:val="24"/>
        </w:rPr>
        <w:t>Description</w:t>
      </w:r>
    </w:p>
    <w:p w14:paraId="78651A65" w14:textId="77777777" w:rsidR="009F5595" w:rsidRDefault="00DF2151">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59B28622" w14:textId="77777777" w:rsidR="00377E18" w:rsidRDefault="00C51B43" w:rsidP="00377E18">
      <w:pPr>
        <w:ind w:left="720" w:firstLine="720"/>
      </w:pPr>
      <w:r>
        <w:t xml:space="preserve"> </w:t>
      </w:r>
    </w:p>
    <w:p w14:paraId="30D0A07E" w14:textId="77777777" w:rsidR="0063570E" w:rsidRDefault="0063570E" w:rsidP="00383490"/>
    <w:p w14:paraId="4EA9C8F4" w14:textId="77777777" w:rsidR="00A855E6" w:rsidRDefault="00383490" w:rsidP="00263593">
      <w:r w:rsidRPr="00875584">
        <w:rPr>
          <w:rFonts w:ascii="Arial" w:hAnsi="Arial"/>
          <w:b/>
          <w:sz w:val="24"/>
          <w:szCs w:val="24"/>
        </w:rPr>
        <w:t>Diagrams</w:t>
      </w:r>
    </w:p>
    <w:p w14:paraId="628F27E8" w14:textId="77777777" w:rsidR="00A93FDC" w:rsidRDefault="00DF2151" w:rsidP="00CB0928">
      <w:pPr>
        <w:ind w:left="720"/>
      </w:pPr>
      <w:hyperlink w:anchor="_1c8c4aa3906888e5c2c8895f5ed19903" w:history="1">
        <w:r w:rsidR="003E7695">
          <w:rPr>
            <w:rStyle w:val="Hyperlink"/>
          </w:rPr>
          <w:t xml:space="preserve">Archetypes </w:t>
        </w:r>
      </w:hyperlink>
    </w:p>
    <w:p w14:paraId="28FAE55F" w14:textId="77777777" w:rsidR="0063570E" w:rsidRDefault="0063570E" w:rsidP="00383490"/>
    <w:p w14:paraId="3C3E2B2E" w14:textId="77777777" w:rsidR="00A855E6" w:rsidRDefault="00383490" w:rsidP="00263593">
      <w:r w:rsidRPr="00875584">
        <w:rPr>
          <w:rFonts w:ascii="Arial" w:hAnsi="Arial"/>
          <w:b/>
          <w:sz w:val="24"/>
          <w:szCs w:val="24"/>
        </w:rPr>
        <w:t>Constraints</w:t>
      </w:r>
    </w:p>
    <w:p w14:paraId="380B49FF" w14:textId="77777777" w:rsidR="0087616E" w:rsidRPr="00BC6BEC" w:rsidRDefault="0087616E" w:rsidP="00263593">
      <w:pPr>
        <w:rPr>
          <w:rFonts w:ascii="Arial" w:hAnsi="Arial"/>
          <w:b/>
          <w:sz w:val="24"/>
          <w:szCs w:val="24"/>
        </w:rPr>
      </w:pPr>
    </w:p>
    <w:p w14:paraId="24227DA7" w14:textId="77777777" w:rsidR="00C867D8" w:rsidRPr="00C867D8" w:rsidRDefault="00263593" w:rsidP="00057587">
      <w:pPr>
        <w:pStyle w:val="ListParagraph"/>
        <w:numPr>
          <w:ilvl w:val="0"/>
          <w:numId w:val="4"/>
        </w:numPr>
        <w:rPr>
          <w:rFonts w:ascii="Arial" w:hAnsi="Arial"/>
          <w:b/>
        </w:rPr>
      </w:pPr>
      <w:r w:rsidRPr="006F3621">
        <w:rPr>
          <w:rFonts w:ascii="Arial" w:hAnsi="Arial"/>
          <w:b/>
        </w:rPr>
        <w:t>oneReferenceModel</w:t>
      </w:r>
    </w:p>
    <w:p w14:paraId="5A3B241E" w14:textId="77777777" w:rsidR="009F5595" w:rsidRDefault="00DF2151">
      <w:r>
        <w:t>The must be one &lt;&lt;ReferenceModelImport&gt;&gt; PackageImport.</w:t>
      </w:r>
    </w:p>
    <w:p w14:paraId="29E5726F" w14:textId="77777777" w:rsidR="00377E18" w:rsidRDefault="00CF06F6" w:rsidP="00377E18">
      <w:pPr>
        <w:ind w:left="3600" w:firstLine="720"/>
      </w:pPr>
      <w:r w:rsidRPr="00467F03">
        <w:t>[OCL]</w:t>
      </w:r>
    </w:p>
    <w:p w14:paraId="6263D680" w14:textId="77777777" w:rsidR="008B78EB" w:rsidRDefault="004B279F" w:rsidP="00ED4063">
      <w:r w:rsidRPr="0047488C">
        <w:rPr>
          <w:rFonts w:ascii="Courier" w:hAnsi="Courier"/>
        </w:rPr>
        <w:t xml:space="preserve"> self.base_Package.packageImport-&gt;select(stereotypedBy('ReferenceModelImport'))-&gt;size() = 1</w:t>
      </w:r>
    </w:p>
    <w:p w14:paraId="2B28E5F6" w14:textId="77777777" w:rsidR="0087616E" w:rsidRPr="00BC6BEC" w:rsidRDefault="0087616E" w:rsidP="00263593">
      <w:pPr>
        <w:rPr>
          <w:rFonts w:ascii="Arial" w:hAnsi="Arial"/>
          <w:b/>
          <w:sz w:val="24"/>
          <w:szCs w:val="24"/>
        </w:rPr>
      </w:pPr>
    </w:p>
    <w:p w14:paraId="5B0AD2B3" w14:textId="77777777" w:rsidR="00C867D8" w:rsidRPr="00C867D8" w:rsidRDefault="00263593" w:rsidP="00057587">
      <w:pPr>
        <w:pStyle w:val="ListParagraph"/>
        <w:numPr>
          <w:ilvl w:val="0"/>
          <w:numId w:val="4"/>
        </w:numPr>
        <w:rPr>
          <w:rFonts w:ascii="Arial" w:hAnsi="Arial"/>
          <w:b/>
        </w:rPr>
      </w:pPr>
      <w:r w:rsidRPr="006F3621">
        <w:rPr>
          <w:rFonts w:ascii="Arial" w:hAnsi="Arial"/>
          <w:b/>
        </w:rPr>
        <w:t>onlyArchetypes</w:t>
      </w:r>
    </w:p>
    <w:p w14:paraId="4942100B" w14:textId="77777777" w:rsidR="009F5595" w:rsidRDefault="00DF2151">
      <w:r>
        <w:t>All packaged elements must be &lt;</w:t>
      </w:r>
      <w:r>
        <w:t>&lt;Archetype&gt;&gt;.</w:t>
      </w:r>
    </w:p>
    <w:p w14:paraId="066E48DF" w14:textId="77777777" w:rsidR="00377E18" w:rsidRDefault="00CF06F6" w:rsidP="00377E18">
      <w:pPr>
        <w:ind w:left="3600" w:firstLine="720"/>
      </w:pPr>
      <w:r w:rsidRPr="00467F03">
        <w:t>[OCL]</w:t>
      </w:r>
    </w:p>
    <w:p w14:paraId="4FEE4271" w14:textId="77777777" w:rsidR="008B78EB" w:rsidRDefault="004B279F" w:rsidP="00ED4063">
      <w:r w:rsidRPr="0047488C">
        <w:rPr>
          <w:rFonts w:ascii="Courier" w:hAnsi="Courier"/>
        </w:rPr>
        <w:t>self.base_Package.packagedElement-&gt;forAll(p|p.stereotypedBy('Archetype'))</w:t>
      </w:r>
    </w:p>
    <w:p w14:paraId="0277C212" w14:textId="77777777" w:rsidR="00C3365F" w:rsidRDefault="00C3365F" w:rsidP="00ED4063">
      <w:pPr>
        <w:rPr>
          <w:b/>
        </w:rPr>
      </w:pPr>
      <w:r>
        <w:tab/>
      </w:r>
    </w:p>
    <w:p w14:paraId="475CD7EC" w14:textId="77777777" w:rsidR="00C3365F" w:rsidRDefault="00C3365F" w:rsidP="00ED4063">
      <w:pPr>
        <w:rPr>
          <w:b/>
        </w:rPr>
      </w:pPr>
      <w:r>
        <w:rPr>
          <w:b/>
        </w:rPr>
        <w:tab/>
      </w:r>
      <w:r>
        <w:tab/>
      </w:r>
      <w:r>
        <w:rPr>
          <w:b/>
        </w:rPr>
        <w:t>true</w:t>
      </w:r>
    </w:p>
    <w:p w14:paraId="4FD45918" w14:textId="77777777" w:rsidR="00C3365F" w:rsidRDefault="00C3365F" w:rsidP="00ED4063">
      <w:pPr>
        <w:rPr>
          <w:b/>
        </w:rPr>
      </w:pPr>
      <w:r>
        <w:tab/>
      </w:r>
    </w:p>
    <w:p w14:paraId="206ACED4" w14:textId="77777777" w:rsidR="002C0F83" w:rsidRPr="005F31BE" w:rsidRDefault="00F851FF" w:rsidP="005F31BE">
      <w:pPr>
        <w:pStyle w:val="Heading4"/>
      </w:pPr>
      <w:bookmarkStart w:id="162" w:name="_6eafe370f24f01390e7ab79d6568ea94"/>
      <w:bookmarkStart w:id="163" w:name="_Toc285796181"/>
      <w:r w:rsidRPr="005F31BE">
        <w:t>ConstraintProfile::ArchetypeRootConstraint [Stereotype]</w:t>
      </w:r>
      <w:bookmarkEnd w:id="162"/>
      <w:bookmarkEnd w:id="163"/>
    </w:p>
    <w:p w14:paraId="3C8D5E14" w14:textId="77777777" w:rsidR="0063570E" w:rsidRDefault="0063570E" w:rsidP="00383490"/>
    <w:p w14:paraId="165EEE8C" w14:textId="77777777" w:rsidR="00A855E6" w:rsidRDefault="00383490" w:rsidP="00263593">
      <w:r w:rsidRPr="00875584">
        <w:rPr>
          <w:rFonts w:ascii="Arial" w:hAnsi="Arial"/>
          <w:b/>
          <w:sz w:val="24"/>
          <w:szCs w:val="24"/>
        </w:rPr>
        <w:t>Description</w:t>
      </w:r>
    </w:p>
    <w:p w14:paraId="52F23D10" w14:textId="77777777" w:rsidR="009F5595" w:rsidRDefault="00DF2151">
      <w:r>
        <w:t>Connects an &lt;&lt;ArchetypeVersion&gt;&gt; to an &lt;&lt;ArchetypeRootProxy&gt;&gt; to be constrained.</w:t>
      </w:r>
    </w:p>
    <w:p w14:paraId="321D5E3D" w14:textId="77777777" w:rsidR="00377E18" w:rsidRDefault="00C51B43" w:rsidP="00377E18">
      <w:pPr>
        <w:ind w:left="720" w:firstLine="720"/>
      </w:pPr>
      <w:r>
        <w:t xml:space="preserve"> </w:t>
      </w:r>
    </w:p>
    <w:p w14:paraId="2BB51251" w14:textId="77777777" w:rsidR="0063570E" w:rsidRDefault="0063570E" w:rsidP="00383490"/>
    <w:p w14:paraId="5C8C8431" w14:textId="77777777" w:rsidR="00A855E6" w:rsidRDefault="00383490" w:rsidP="00263593">
      <w:r w:rsidRPr="00875584">
        <w:rPr>
          <w:rFonts w:ascii="Arial" w:hAnsi="Arial"/>
          <w:b/>
          <w:sz w:val="24"/>
          <w:szCs w:val="24"/>
        </w:rPr>
        <w:t>Diagrams</w:t>
      </w:r>
    </w:p>
    <w:p w14:paraId="15B832AE" w14:textId="77777777" w:rsidR="00A93FDC" w:rsidRDefault="00DF2151" w:rsidP="00CB0928">
      <w:pPr>
        <w:ind w:left="720"/>
      </w:pPr>
      <w:hyperlink w:anchor="_17547bff44c4353bd3a454a0c3c7e577" w:history="1">
        <w:r w:rsidR="003E7695">
          <w:rPr>
            <w:rStyle w:val="Hyperlink"/>
          </w:rPr>
          <w:t>Constraint Proxies</w:t>
        </w:r>
      </w:hyperlink>
    </w:p>
    <w:p w14:paraId="567CFFBF" w14:textId="77777777" w:rsidR="0063570E" w:rsidRDefault="0063570E" w:rsidP="00383490"/>
    <w:p w14:paraId="146C279E" w14:textId="77777777" w:rsidR="00A855E6" w:rsidRDefault="00383490" w:rsidP="00263593">
      <w:r w:rsidRPr="00875584">
        <w:rPr>
          <w:rFonts w:ascii="Arial" w:hAnsi="Arial"/>
          <w:b/>
          <w:sz w:val="24"/>
          <w:szCs w:val="24"/>
        </w:rPr>
        <w:t>Direct Superclasses (Generalization)</w:t>
      </w:r>
    </w:p>
    <w:p w14:paraId="14389B16" w14:textId="77777777" w:rsidR="00377E18" w:rsidRDefault="00DF2151" w:rsidP="00B51B66">
      <w:pPr>
        <w:ind w:firstLine="720"/>
      </w:pPr>
      <w:hyperlink w:anchor="_6de94cd3c6736f017766fe61020a5a13" w:history="1">
        <w:r w:rsidR="006977BE">
          <w:rPr>
            <w:rStyle w:val="Hyperlink"/>
          </w:rPr>
          <w:t>TargetConstraint</w:t>
        </w:r>
      </w:hyperlink>
    </w:p>
    <w:p w14:paraId="5AA267CB" w14:textId="77777777" w:rsidR="0063570E" w:rsidRDefault="0063570E" w:rsidP="00383490"/>
    <w:p w14:paraId="2374B78E" w14:textId="77777777" w:rsidR="00A855E6" w:rsidRDefault="00383490" w:rsidP="00263593">
      <w:r w:rsidRPr="00875584">
        <w:rPr>
          <w:rFonts w:ascii="Arial" w:hAnsi="Arial"/>
          <w:b/>
          <w:sz w:val="24"/>
          <w:szCs w:val="24"/>
        </w:rPr>
        <w:t>Constraints</w:t>
      </w:r>
    </w:p>
    <w:p w14:paraId="4FB29023" w14:textId="77777777" w:rsidR="0087616E" w:rsidRPr="00BC6BEC" w:rsidRDefault="0087616E" w:rsidP="00263593">
      <w:pPr>
        <w:rPr>
          <w:rFonts w:ascii="Arial" w:hAnsi="Arial"/>
          <w:b/>
          <w:sz w:val="24"/>
          <w:szCs w:val="24"/>
        </w:rPr>
      </w:pPr>
    </w:p>
    <w:p w14:paraId="1050687B"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specificIsRootProxy</w:t>
      </w:r>
    </w:p>
    <w:p w14:paraId="77C50162" w14:textId="77777777" w:rsidR="009F5595" w:rsidRDefault="00DF2151">
      <w:r>
        <w:t>Specific must be an &lt;&lt;</w:t>
      </w:r>
      <w:r>
        <w:t>ArchetypeRootProxy&gt;&gt;</w:t>
      </w:r>
    </w:p>
    <w:p w14:paraId="5BD31079" w14:textId="77777777" w:rsidR="00377E18" w:rsidRDefault="00CF06F6" w:rsidP="00377E18">
      <w:pPr>
        <w:ind w:left="3600" w:firstLine="720"/>
      </w:pPr>
      <w:r w:rsidRPr="00467F03">
        <w:t>[OCL]</w:t>
      </w:r>
    </w:p>
    <w:p w14:paraId="4B2BE62C" w14:textId="77777777" w:rsidR="008B78EB" w:rsidRDefault="004B279F" w:rsidP="00ED4063">
      <w:r w:rsidRPr="0047488C">
        <w:rPr>
          <w:rFonts w:ascii="Courier" w:hAnsi="Courier"/>
        </w:rPr>
        <w:t>self.base_Generalization.specific.stereotypedBy('ArchetypeRootProxy')</w:t>
      </w:r>
    </w:p>
    <w:p w14:paraId="6E29F542" w14:textId="77777777" w:rsidR="0087616E" w:rsidRPr="00BC6BEC" w:rsidRDefault="0087616E" w:rsidP="00263593">
      <w:pPr>
        <w:rPr>
          <w:rFonts w:ascii="Arial" w:hAnsi="Arial"/>
          <w:b/>
          <w:sz w:val="24"/>
          <w:szCs w:val="24"/>
        </w:rPr>
      </w:pPr>
    </w:p>
    <w:p w14:paraId="5AB2C58F"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generalIsArchetypeVersion</w:t>
      </w:r>
    </w:p>
    <w:p w14:paraId="1751DE09" w14:textId="77777777" w:rsidR="009F5595" w:rsidRDefault="00DF2151">
      <w:r>
        <w:t>The general must be an &lt;&lt;ArchetypeVersion&gt;&gt;</w:t>
      </w:r>
    </w:p>
    <w:p w14:paraId="3ABFC601" w14:textId="77777777" w:rsidR="00377E18" w:rsidRDefault="00CF06F6" w:rsidP="00377E18">
      <w:pPr>
        <w:ind w:left="3600" w:firstLine="720"/>
      </w:pPr>
      <w:r w:rsidRPr="00467F03">
        <w:t>[OCL]</w:t>
      </w:r>
    </w:p>
    <w:p w14:paraId="6A1BD9D2" w14:textId="77777777" w:rsidR="008B78EB" w:rsidRDefault="004B279F" w:rsidP="00ED4063">
      <w:r w:rsidRPr="0047488C">
        <w:rPr>
          <w:rFonts w:ascii="Courier" w:hAnsi="Courier"/>
        </w:rPr>
        <w:t xml:space="preserve"> self.base_Generalization.general.stereotypedBy('ArchetypeVersion')</w:t>
      </w:r>
    </w:p>
    <w:p w14:paraId="498035BD" w14:textId="77777777" w:rsidR="00C3365F" w:rsidRDefault="00C3365F" w:rsidP="00ED4063">
      <w:pPr>
        <w:rPr>
          <w:b/>
        </w:rPr>
      </w:pPr>
      <w:r>
        <w:tab/>
      </w:r>
    </w:p>
    <w:p w14:paraId="569A7571" w14:textId="77777777" w:rsidR="00C3365F" w:rsidRDefault="00C3365F" w:rsidP="00ED4063">
      <w:pPr>
        <w:rPr>
          <w:b/>
        </w:rPr>
      </w:pPr>
      <w:r>
        <w:rPr>
          <w:b/>
        </w:rPr>
        <w:tab/>
      </w:r>
      <w:r>
        <w:tab/>
      </w:r>
      <w:r>
        <w:rPr>
          <w:b/>
        </w:rPr>
        <w:t>true</w:t>
      </w:r>
    </w:p>
    <w:p w14:paraId="7E984B76" w14:textId="77777777" w:rsidR="00C3365F" w:rsidRDefault="00C3365F" w:rsidP="00ED4063">
      <w:pPr>
        <w:rPr>
          <w:b/>
        </w:rPr>
      </w:pPr>
      <w:r>
        <w:tab/>
      </w:r>
    </w:p>
    <w:p w14:paraId="3393DEC9" w14:textId="77777777" w:rsidR="002C0F83" w:rsidRPr="005F31BE" w:rsidRDefault="00F851FF" w:rsidP="005F31BE">
      <w:pPr>
        <w:pStyle w:val="Heading4"/>
      </w:pPr>
      <w:bookmarkStart w:id="164" w:name="_f5f73ce565f73d8b4808997e54e8e698"/>
      <w:bookmarkStart w:id="165" w:name="_Toc285796182"/>
      <w:r w:rsidRPr="005F31BE">
        <w:t>ConstraintProfile::ArchetypeRootProxy [Stereotype]</w:t>
      </w:r>
      <w:bookmarkEnd w:id="164"/>
      <w:bookmarkEnd w:id="165"/>
    </w:p>
    <w:p w14:paraId="4AD694AB" w14:textId="77777777" w:rsidR="0063570E" w:rsidRDefault="0063570E" w:rsidP="00383490"/>
    <w:p w14:paraId="2512412F" w14:textId="77777777" w:rsidR="00A855E6" w:rsidRDefault="00383490" w:rsidP="00263593">
      <w:r w:rsidRPr="00875584">
        <w:rPr>
          <w:rFonts w:ascii="Arial" w:hAnsi="Arial"/>
          <w:b/>
          <w:sz w:val="24"/>
          <w:szCs w:val="24"/>
        </w:rPr>
        <w:t>Description</w:t>
      </w:r>
    </w:p>
    <w:p w14:paraId="485B727A" w14:textId="77777777" w:rsidR="009F5595" w:rsidRDefault="00DF2151">
      <w:r>
        <w:t>A reference to a target Archetype that constrains the same subclass or descendant thereof as that referenced by the constrains attribute of the NamedObjectConstraint itself.</w:t>
      </w:r>
    </w:p>
    <w:p w14:paraId="77439A51" w14:textId="77777777" w:rsidR="009F5595" w:rsidRDefault="00DF2151">
      <w:r>
        <w:t xml:space="preserve"> </w:t>
      </w:r>
    </w:p>
    <w:p w14:paraId="77841A1F" w14:textId="77777777" w:rsidR="009F5595" w:rsidRDefault="00DF2151">
      <w:r>
        <w:rPr>
          <w:b/>
          <w:bCs/>
        </w:rPr>
        <w:t>ArchetypeRootProxy</w:t>
      </w:r>
      <w:r>
        <w:t xml:space="preserve"> </w:t>
      </w:r>
      <w:r>
        <w:t>implements the use_archetype construct in ADL.  Note that an ArchetypeRootProxy may or may not reference a specific version of the target Archetype.  If the targetVersion attribute is absent, the ArchetypeRootProxy is understood to reference the ArchetypeV</w:t>
      </w:r>
      <w:r>
        <w:t>ersion that is considered to be "current" at whatever time that the proxy is referenced.</w:t>
      </w:r>
    </w:p>
    <w:p w14:paraId="21EB0B7A" w14:textId="77777777" w:rsidR="00377E18" w:rsidRDefault="00C51B43" w:rsidP="00377E18">
      <w:pPr>
        <w:ind w:left="720" w:firstLine="720"/>
      </w:pPr>
      <w:r>
        <w:t xml:space="preserve"> </w:t>
      </w:r>
    </w:p>
    <w:p w14:paraId="512416AB" w14:textId="77777777" w:rsidR="00377E18" w:rsidRDefault="00C51B43" w:rsidP="00377E18">
      <w:pPr>
        <w:ind w:left="720" w:firstLine="720"/>
      </w:pPr>
      <w:r>
        <w:t xml:space="preserve"> </w:t>
      </w:r>
    </w:p>
    <w:p w14:paraId="708685AB" w14:textId="77777777" w:rsidR="0063570E" w:rsidRDefault="0063570E" w:rsidP="00383490"/>
    <w:p w14:paraId="73C2F25F" w14:textId="77777777" w:rsidR="00A855E6" w:rsidRDefault="00383490" w:rsidP="00263593">
      <w:r w:rsidRPr="00875584">
        <w:rPr>
          <w:rFonts w:ascii="Arial" w:hAnsi="Arial"/>
          <w:b/>
          <w:sz w:val="24"/>
          <w:szCs w:val="24"/>
        </w:rPr>
        <w:t>Diagrams</w:t>
      </w:r>
    </w:p>
    <w:p w14:paraId="18D90D17" w14:textId="77777777" w:rsidR="00A93FDC" w:rsidRDefault="00DF2151" w:rsidP="00CB0928">
      <w:pPr>
        <w:ind w:left="720"/>
      </w:pPr>
      <w:hyperlink w:anchor="_f139650e10793c0005c93b604992495c" w:history="1">
        <w:r w:rsidR="003E7695">
          <w:rPr>
            <w:rStyle w:val="Hyperlink"/>
          </w:rPr>
          <w:t>Object Constraints</w:t>
        </w:r>
      </w:hyperlink>
      <w:r w:rsidR="00324424">
        <w:t xml:space="preserve">, </w:t>
      </w:r>
    </w:p>
    <w:p w14:paraId="59D7F875" w14:textId="77777777" w:rsidR="00A93FDC" w:rsidRDefault="00DF2151" w:rsidP="00CB0928">
      <w:pPr>
        <w:ind w:left="720"/>
      </w:pPr>
      <w:hyperlink w:anchor="_17547bff44c4353bd3a454a0c3c7e577" w:history="1">
        <w:r w:rsidR="003E7695">
          <w:rPr>
            <w:rStyle w:val="Hyperlink"/>
          </w:rPr>
          <w:t>Constraint Proxies</w:t>
        </w:r>
      </w:hyperlink>
    </w:p>
    <w:p w14:paraId="4D6376D2" w14:textId="77777777" w:rsidR="0063570E" w:rsidRDefault="0063570E" w:rsidP="00383490"/>
    <w:p w14:paraId="7BD239B7" w14:textId="77777777" w:rsidR="00A855E6" w:rsidRDefault="00383490" w:rsidP="00263593">
      <w:r w:rsidRPr="00875584">
        <w:rPr>
          <w:rFonts w:ascii="Arial" w:hAnsi="Arial"/>
          <w:b/>
          <w:sz w:val="24"/>
          <w:szCs w:val="24"/>
        </w:rPr>
        <w:t>Direct Superclasses (Generalization)</w:t>
      </w:r>
    </w:p>
    <w:p w14:paraId="4AFD231B" w14:textId="77777777" w:rsidR="00377E18" w:rsidRDefault="00DF2151" w:rsidP="00B51B66">
      <w:pPr>
        <w:ind w:firstLine="720"/>
      </w:pPr>
      <w:hyperlink w:anchor="_c8ae60f7f44b70cf5dce7db03aa6ac1e" w:history="1">
        <w:r w:rsidR="006977BE">
          <w:rPr>
            <w:rStyle w:val="Hyperlink"/>
          </w:rPr>
          <w:t>ObjectConstraintProxy</w:t>
        </w:r>
      </w:hyperlink>
    </w:p>
    <w:p w14:paraId="6C38A5F0" w14:textId="77777777" w:rsidR="0063570E" w:rsidRDefault="0063570E" w:rsidP="00383490"/>
    <w:p w14:paraId="5442CDF0" w14:textId="77777777" w:rsidR="00A855E6" w:rsidRDefault="00383490" w:rsidP="00263593">
      <w:r w:rsidRPr="00875584">
        <w:rPr>
          <w:rFonts w:ascii="Arial" w:hAnsi="Arial"/>
          <w:b/>
          <w:sz w:val="24"/>
          <w:szCs w:val="24"/>
        </w:rPr>
        <w:t>Constraints</w:t>
      </w:r>
    </w:p>
    <w:p w14:paraId="21E363CE" w14:textId="77777777" w:rsidR="0087616E" w:rsidRPr="00BC6BEC" w:rsidRDefault="0087616E" w:rsidP="00263593">
      <w:pPr>
        <w:rPr>
          <w:rFonts w:ascii="Arial" w:hAnsi="Arial"/>
          <w:b/>
          <w:sz w:val="24"/>
          <w:szCs w:val="24"/>
        </w:rPr>
      </w:pPr>
    </w:p>
    <w:p w14:paraId="2B7893BA"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redefinesConstrains</w:t>
      </w:r>
    </w:p>
    <w:p w14:paraId="4BC821C2" w14:textId="77777777" w:rsidR="009F5595" w:rsidRDefault="00DF2151">
      <w:r>
        <w:t>Any generalization must be &lt;&lt;ArchetypeRootConstraint&gt;&gt;</w:t>
      </w:r>
    </w:p>
    <w:p w14:paraId="57C3EB7D" w14:textId="77777777" w:rsidR="00377E18" w:rsidRDefault="00CF06F6" w:rsidP="00377E18">
      <w:pPr>
        <w:ind w:left="3600" w:firstLine="720"/>
      </w:pPr>
      <w:r w:rsidRPr="00467F03">
        <w:t>[OCL]</w:t>
      </w:r>
    </w:p>
    <w:p w14:paraId="122DF65A" w14:textId="77777777" w:rsidR="008B78EB" w:rsidRDefault="004B279F" w:rsidP="00ED4063">
      <w:r w:rsidRPr="0047488C">
        <w:rPr>
          <w:rFonts w:ascii="Courier" w:hAnsi="Courier"/>
        </w:rPr>
        <w:t>self.base_Class.generalization-&gt;forAll(x|x.stereotypedBy('ArchetypeRootConstraint'))</w:t>
      </w:r>
    </w:p>
    <w:p w14:paraId="0850894E" w14:textId="77777777" w:rsidR="00C3365F" w:rsidRDefault="00C3365F" w:rsidP="00ED4063">
      <w:pPr>
        <w:rPr>
          <w:b/>
        </w:rPr>
      </w:pPr>
      <w:r>
        <w:tab/>
      </w:r>
    </w:p>
    <w:p w14:paraId="14B02811" w14:textId="77777777" w:rsidR="00C3365F" w:rsidRDefault="00C3365F" w:rsidP="00ED4063">
      <w:pPr>
        <w:rPr>
          <w:b/>
        </w:rPr>
      </w:pPr>
      <w:r>
        <w:rPr>
          <w:b/>
        </w:rPr>
        <w:tab/>
      </w:r>
      <w:r>
        <w:tab/>
      </w:r>
      <w:r>
        <w:rPr>
          <w:b/>
        </w:rPr>
        <w:t>true</w:t>
      </w:r>
    </w:p>
    <w:p w14:paraId="44FDC687" w14:textId="77777777" w:rsidR="00C3365F" w:rsidRDefault="00C3365F" w:rsidP="00ED4063">
      <w:pPr>
        <w:rPr>
          <w:b/>
        </w:rPr>
      </w:pPr>
      <w:r>
        <w:tab/>
      </w:r>
    </w:p>
    <w:p w14:paraId="56B60547" w14:textId="77777777" w:rsidR="002C0F83" w:rsidRPr="005F31BE" w:rsidRDefault="00F851FF" w:rsidP="005F31BE">
      <w:pPr>
        <w:pStyle w:val="Heading4"/>
      </w:pPr>
      <w:bookmarkStart w:id="166" w:name="_eee227616f3dfa3dfbb9db02a8312527"/>
      <w:bookmarkStart w:id="167" w:name="_Toc285796183"/>
      <w:r w:rsidRPr="005F31BE">
        <w:t>ConstraintProfile::ArchetypeType [Stereotype]</w:t>
      </w:r>
      <w:bookmarkEnd w:id="166"/>
      <w:bookmarkEnd w:id="167"/>
    </w:p>
    <w:p w14:paraId="1FF565A3" w14:textId="77777777" w:rsidR="0063570E" w:rsidRDefault="0063570E" w:rsidP="00383490"/>
    <w:p w14:paraId="2448E6D3" w14:textId="77777777" w:rsidR="00A855E6" w:rsidRDefault="00383490" w:rsidP="00263593">
      <w:r w:rsidRPr="00875584">
        <w:rPr>
          <w:rFonts w:ascii="Arial" w:hAnsi="Arial"/>
          <w:b/>
          <w:sz w:val="24"/>
          <w:szCs w:val="24"/>
        </w:rPr>
        <w:t>Description</w:t>
      </w:r>
    </w:p>
    <w:p w14:paraId="1BCBE081" w14:textId="77777777" w:rsidR="009F5595" w:rsidRDefault="00DF2151">
      <w:r>
        <w:t>An implementation specific classification of Archetype types.  In the ADL context, the ADL 2.0.5 specification describes the following types:</w:t>
      </w:r>
    </w:p>
    <w:p w14:paraId="77708303" w14:textId="77777777" w:rsidR="009F5595" w:rsidRDefault="00DF2151">
      <w:pPr>
        <w:pStyle w:val="ListParagraph"/>
        <w:numPr>
          <w:ilvl w:val="0"/>
          <w:numId w:val="32"/>
        </w:numPr>
      </w:pPr>
      <w:r>
        <w:t>archetype</w:t>
      </w:r>
    </w:p>
    <w:p w14:paraId="325EF53D" w14:textId="77777777" w:rsidR="009F5595" w:rsidRDefault="00DF2151">
      <w:pPr>
        <w:pStyle w:val="ListParagraph"/>
        <w:numPr>
          <w:ilvl w:val="0"/>
          <w:numId w:val="32"/>
        </w:numPr>
      </w:pPr>
      <w:r>
        <w:t>template</w:t>
      </w:r>
    </w:p>
    <w:p w14:paraId="7FF2F568" w14:textId="77777777" w:rsidR="009F5595" w:rsidRDefault="00DF2151">
      <w:pPr>
        <w:pStyle w:val="ListParagraph"/>
        <w:numPr>
          <w:ilvl w:val="0"/>
          <w:numId w:val="32"/>
        </w:numPr>
      </w:pPr>
      <w:r>
        <w:t>template_overlay</w:t>
      </w:r>
    </w:p>
    <w:p w14:paraId="26BD853A" w14:textId="77777777" w:rsidR="009F5595" w:rsidRDefault="00DF2151">
      <w:pPr>
        <w:pStyle w:val="ListParagraph"/>
        <w:numPr>
          <w:ilvl w:val="0"/>
          <w:numId w:val="32"/>
        </w:numPr>
      </w:pPr>
      <w:r>
        <w:t>operational_template</w:t>
      </w:r>
    </w:p>
    <w:p w14:paraId="4FACD205" w14:textId="77777777" w:rsidR="009F5595" w:rsidRDefault="00DF2151">
      <w:r>
        <w:t xml:space="preserve"> </w:t>
      </w:r>
    </w:p>
    <w:p w14:paraId="3401DC63" w14:textId="77777777" w:rsidR="009F5595" w:rsidRDefault="00DF2151">
      <w:r>
        <w:t>This would be implemented with a specialization of the ArchetypeType enumeration with the four literals above.  ArchetypeType does not affect the semantics of an AML implementation.</w:t>
      </w:r>
    </w:p>
    <w:p w14:paraId="4670A23F" w14:textId="77777777" w:rsidR="00377E18" w:rsidRDefault="00C51B43" w:rsidP="00377E18">
      <w:pPr>
        <w:ind w:left="720" w:firstLine="720"/>
      </w:pPr>
      <w:r>
        <w:t xml:space="preserve"> </w:t>
      </w:r>
    </w:p>
    <w:p w14:paraId="6A0D3462" w14:textId="77777777" w:rsidR="0063570E" w:rsidRDefault="0063570E" w:rsidP="00383490"/>
    <w:p w14:paraId="179F8A37" w14:textId="77777777" w:rsidR="00A855E6" w:rsidRDefault="00383490" w:rsidP="00263593">
      <w:r w:rsidRPr="00875584">
        <w:rPr>
          <w:rFonts w:ascii="Arial" w:hAnsi="Arial"/>
          <w:b/>
          <w:sz w:val="24"/>
          <w:szCs w:val="24"/>
        </w:rPr>
        <w:t>Diagrams</w:t>
      </w:r>
    </w:p>
    <w:p w14:paraId="5E86280F" w14:textId="77777777" w:rsidR="00A93FDC" w:rsidRDefault="00DF2151" w:rsidP="00CB0928">
      <w:pPr>
        <w:ind w:left="720"/>
      </w:pPr>
      <w:hyperlink w:anchor="_1c8c4aa3906888e5c2c8895f5ed19903" w:history="1">
        <w:r w:rsidR="003E7695">
          <w:rPr>
            <w:rStyle w:val="Hyperlink"/>
          </w:rPr>
          <w:t xml:space="preserve">Archetypes </w:t>
        </w:r>
      </w:hyperlink>
    </w:p>
    <w:p w14:paraId="5BBBBD9C" w14:textId="77777777" w:rsidR="00C3365F" w:rsidRDefault="00C3365F" w:rsidP="00ED4063">
      <w:pPr>
        <w:rPr>
          <w:b/>
        </w:rPr>
      </w:pPr>
      <w:r>
        <w:tab/>
      </w:r>
    </w:p>
    <w:p w14:paraId="4C65F4AB" w14:textId="77777777" w:rsidR="00C3365F" w:rsidRDefault="00C3365F" w:rsidP="00ED4063">
      <w:pPr>
        <w:rPr>
          <w:b/>
        </w:rPr>
      </w:pPr>
      <w:r>
        <w:rPr>
          <w:b/>
        </w:rPr>
        <w:tab/>
      </w:r>
      <w:r>
        <w:tab/>
      </w:r>
      <w:r>
        <w:rPr>
          <w:b/>
        </w:rPr>
        <w:t>true</w:t>
      </w:r>
    </w:p>
    <w:p w14:paraId="7E682CA4" w14:textId="77777777" w:rsidR="00C3365F" w:rsidRDefault="00C3365F" w:rsidP="00ED4063">
      <w:pPr>
        <w:rPr>
          <w:b/>
        </w:rPr>
      </w:pPr>
      <w:r>
        <w:tab/>
      </w:r>
    </w:p>
    <w:p w14:paraId="7D859EB0" w14:textId="77777777" w:rsidR="002C0F83" w:rsidRPr="005F31BE" w:rsidRDefault="00F851FF" w:rsidP="005F31BE">
      <w:pPr>
        <w:pStyle w:val="Heading4"/>
      </w:pPr>
      <w:bookmarkStart w:id="168" w:name="_61831f1c446a753e3069251f603bfa37"/>
      <w:bookmarkStart w:id="169" w:name="_Toc285796184"/>
      <w:r w:rsidRPr="005F31BE">
        <w:t>ConstraintProfile::ArchetypeVersion [Stereotype]</w:t>
      </w:r>
      <w:bookmarkEnd w:id="168"/>
      <w:bookmarkEnd w:id="169"/>
    </w:p>
    <w:p w14:paraId="0A25C3BF" w14:textId="77777777" w:rsidR="0063570E" w:rsidRDefault="0063570E" w:rsidP="00383490"/>
    <w:p w14:paraId="65D328F6" w14:textId="77777777" w:rsidR="00A855E6" w:rsidRDefault="00383490" w:rsidP="00263593">
      <w:r w:rsidRPr="00875584">
        <w:rPr>
          <w:rFonts w:ascii="Arial" w:hAnsi="Arial"/>
          <w:b/>
          <w:sz w:val="24"/>
          <w:szCs w:val="24"/>
        </w:rPr>
        <w:t>Description</w:t>
      </w:r>
    </w:p>
    <w:p w14:paraId="70D75682" w14:textId="77777777" w:rsidR="009F5595" w:rsidRDefault="00DF2151">
      <w:r>
        <w:t xml:space="preserve">A set of constraints that can be applied as a predicate against instances of </w:t>
      </w:r>
      <w:r>
        <w:rPr>
          <w:b/>
          <w:bCs/>
        </w:rPr>
        <w:t>Class</w:t>
      </w:r>
      <w:r>
        <w:t xml:space="preserve"> referenced by the constrains attribut</w:t>
      </w:r>
      <w:r>
        <w:t>e of the containing Archetype.</w:t>
      </w:r>
    </w:p>
    <w:p w14:paraId="101E9DB5" w14:textId="77777777" w:rsidR="009F5595" w:rsidRDefault="00DF2151">
      <w:r>
        <w:t xml:space="preserve"> </w:t>
      </w:r>
    </w:p>
    <w:p w14:paraId="0194F290" w14:textId="77777777" w:rsidR="00377E18" w:rsidRDefault="00C51B43" w:rsidP="00377E18">
      <w:pPr>
        <w:ind w:left="720" w:firstLine="720"/>
      </w:pPr>
      <w:r>
        <w:t xml:space="preserve"> </w:t>
      </w:r>
    </w:p>
    <w:p w14:paraId="4A2A2E91" w14:textId="77777777" w:rsidR="0063570E" w:rsidRDefault="0063570E" w:rsidP="00383490"/>
    <w:p w14:paraId="4F49499E" w14:textId="77777777" w:rsidR="00A855E6" w:rsidRDefault="00383490" w:rsidP="00263593">
      <w:r w:rsidRPr="00875584">
        <w:rPr>
          <w:rFonts w:ascii="Arial" w:hAnsi="Arial"/>
          <w:b/>
          <w:sz w:val="24"/>
          <w:szCs w:val="24"/>
        </w:rPr>
        <w:t>Diagrams</w:t>
      </w:r>
    </w:p>
    <w:p w14:paraId="499A08A4" w14:textId="77777777" w:rsidR="00A93FDC" w:rsidRDefault="00DF2151" w:rsidP="00CB0928">
      <w:pPr>
        <w:ind w:left="720"/>
      </w:pPr>
      <w:hyperlink w:anchor="_1c8c4aa3906888e5c2c8895f5ed19903" w:history="1">
        <w:r w:rsidR="003E7695">
          <w:rPr>
            <w:rStyle w:val="Hyperlink"/>
          </w:rPr>
          <w:t xml:space="preserve">Archetypes </w:t>
        </w:r>
      </w:hyperlink>
    </w:p>
    <w:p w14:paraId="354A580A" w14:textId="77777777" w:rsidR="0063570E" w:rsidRDefault="0063570E" w:rsidP="00383490"/>
    <w:p w14:paraId="00205705" w14:textId="77777777" w:rsidR="00A855E6" w:rsidRDefault="00383490" w:rsidP="00263593">
      <w:r w:rsidRPr="00875584">
        <w:rPr>
          <w:rFonts w:ascii="Arial" w:hAnsi="Arial"/>
          <w:b/>
          <w:sz w:val="24"/>
          <w:szCs w:val="24"/>
        </w:rPr>
        <w:t>Direct Superclasses (Generalization)</w:t>
      </w:r>
    </w:p>
    <w:p w14:paraId="73B7170E" w14:textId="77777777" w:rsidR="00377E18" w:rsidRDefault="00DF2151" w:rsidP="00B51B66">
      <w:pPr>
        <w:ind w:firstLine="720"/>
      </w:pPr>
      <w:hyperlink w:anchor="_13ad6987e15b787d385f0b30ff25d6c9" w:history="1">
        <w:r w:rsidR="006977BE">
          <w:rPr>
            <w:rStyle w:val="Hyperlink"/>
          </w:rPr>
          <w:t>AuthoredResource</w:t>
        </w:r>
      </w:hyperlink>
      <w:r w:rsidR="006977BE">
        <w:t xml:space="preserve">, </w:t>
      </w:r>
    </w:p>
    <w:p w14:paraId="51FC75CA" w14:textId="77777777" w:rsidR="00377E18" w:rsidRDefault="00DF2151" w:rsidP="00B51B66">
      <w:pPr>
        <w:ind w:firstLine="720"/>
      </w:pPr>
      <w:hyperlink w:anchor="_bd9b14c4d7198d36c5a9dec9c2836b62" w:history="1">
        <w:r w:rsidR="006977BE">
          <w:rPr>
            <w:rStyle w:val="Hyperlink"/>
          </w:rPr>
          <w:t>ComplexObjectConstraint</w:t>
        </w:r>
      </w:hyperlink>
    </w:p>
    <w:p w14:paraId="5D3F986E" w14:textId="77777777" w:rsidR="0063570E" w:rsidRDefault="0063570E" w:rsidP="00383490"/>
    <w:p w14:paraId="6BC789D4" w14:textId="77777777" w:rsidR="00A855E6" w:rsidRDefault="00383490" w:rsidP="00263593">
      <w:r w:rsidRPr="00875584">
        <w:rPr>
          <w:rFonts w:ascii="Arial" w:hAnsi="Arial"/>
          <w:b/>
          <w:sz w:val="24"/>
          <w:szCs w:val="24"/>
        </w:rPr>
        <w:t>Attributes</w:t>
      </w:r>
    </w:p>
    <w:p w14:paraId="60FF69FF" w14:textId="77777777" w:rsidR="00DC3AE7" w:rsidRDefault="00DC3AE7" w:rsidP="00DC3AE7">
      <w:r w:rsidRPr="00DC3AE7">
        <w:t xml:space="preserve"> </w:t>
      </w:r>
    </w:p>
    <w:p w14:paraId="41924FB3" w14:textId="77777777" w:rsidR="00B603FB" w:rsidRDefault="00B603FB" w:rsidP="008B78EB"/>
    <w:p w14:paraId="25086DBB" w14:textId="77777777" w:rsidR="008F7598" w:rsidRPr="00386B66" w:rsidRDefault="008B78EB" w:rsidP="008B78EB">
      <w:r w:rsidRPr="006A54F6">
        <w:rPr>
          <w:b/>
        </w:rPr>
        <w:t xml:space="preserve">•   </w:t>
      </w:r>
      <w:r w:rsidR="00576F05" w:rsidRPr="00386B66">
        <w:t xml:space="preserve">&lt;property&gt; </w:t>
      </w:r>
      <w:r w:rsidR="00802C1A" w:rsidRPr="00386B66">
        <w:t>amlVersion : UML Standard Profile::UML2 Metamodel::PrimitiveTypes::String</w:t>
      </w:r>
      <w:r w:rsidR="00481D13">
        <w:t xml:space="preserve"> </w:t>
      </w:r>
      <w:r w:rsidR="005B66AC">
        <w:t>[1]</w:t>
      </w:r>
    </w:p>
    <w:p w14:paraId="4F666165" w14:textId="77777777" w:rsidR="009F5595" w:rsidRDefault="00DF2151">
      <w:r>
        <w:t>The version of the AML specification used to define this version of the a</w:t>
      </w:r>
      <w:r>
        <w:t>rchetype.</w:t>
      </w:r>
    </w:p>
    <w:p w14:paraId="25B33DF4" w14:textId="77777777" w:rsidR="0063570E" w:rsidRDefault="0063570E" w:rsidP="00383490"/>
    <w:p w14:paraId="685C8072" w14:textId="77777777" w:rsidR="00A855E6" w:rsidRDefault="00383490" w:rsidP="00263593">
      <w:r w:rsidRPr="00875584">
        <w:rPr>
          <w:rFonts w:ascii="Arial" w:hAnsi="Arial"/>
          <w:b/>
          <w:sz w:val="24"/>
          <w:szCs w:val="24"/>
        </w:rPr>
        <w:t>Constraints</w:t>
      </w:r>
    </w:p>
    <w:p w14:paraId="3FB88834" w14:textId="77777777" w:rsidR="0087616E" w:rsidRPr="00BC6BEC" w:rsidRDefault="0087616E" w:rsidP="00263593">
      <w:pPr>
        <w:rPr>
          <w:rFonts w:ascii="Arial" w:hAnsi="Arial"/>
          <w:b/>
          <w:sz w:val="24"/>
          <w:szCs w:val="24"/>
        </w:rPr>
      </w:pPr>
    </w:p>
    <w:p w14:paraId="254E1739"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archetypeRoot</w:t>
      </w:r>
    </w:p>
    <w:p w14:paraId="3FDDA180" w14:textId="77777777" w:rsidR="009F5595" w:rsidRDefault="00DF2151">
      <w:r>
        <w:t>This Class must have a generalization.</w:t>
      </w:r>
    </w:p>
    <w:p w14:paraId="34898364" w14:textId="77777777" w:rsidR="00377E18" w:rsidRDefault="00CF06F6" w:rsidP="00377E18">
      <w:pPr>
        <w:ind w:left="3600" w:firstLine="720"/>
      </w:pPr>
      <w:r w:rsidRPr="00467F03">
        <w:t>[OCL]</w:t>
      </w:r>
    </w:p>
    <w:p w14:paraId="1A826FA4" w14:textId="77777777" w:rsidR="008B78EB" w:rsidRDefault="004B279F" w:rsidP="00ED4063">
      <w:r w:rsidRPr="0047488C">
        <w:rPr>
          <w:rFonts w:ascii="Courier" w:hAnsi="Courier"/>
        </w:rPr>
        <w:t>self.base_Class.generalization-&gt;size()=1</w:t>
      </w:r>
    </w:p>
    <w:p w14:paraId="1901B807" w14:textId="77777777" w:rsidR="0087616E" w:rsidRPr="00BC6BEC" w:rsidRDefault="0087616E" w:rsidP="00263593">
      <w:pPr>
        <w:rPr>
          <w:rFonts w:ascii="Arial" w:hAnsi="Arial"/>
          <w:b/>
          <w:sz w:val="24"/>
          <w:szCs w:val="24"/>
        </w:rPr>
      </w:pPr>
    </w:p>
    <w:p w14:paraId="71FDA906" w14:textId="77777777" w:rsidR="00C867D8" w:rsidRPr="00C867D8" w:rsidRDefault="00263593" w:rsidP="00057587">
      <w:pPr>
        <w:pStyle w:val="ListParagraph"/>
        <w:numPr>
          <w:ilvl w:val="0"/>
          <w:numId w:val="4"/>
        </w:numPr>
        <w:rPr>
          <w:rFonts w:ascii="Arial" w:hAnsi="Arial"/>
          <w:b/>
        </w:rPr>
      </w:pPr>
      <w:r w:rsidRPr="006F3621">
        <w:rPr>
          <w:rFonts w:ascii="Arial" w:hAnsi="Arial"/>
          <w:b/>
        </w:rPr>
        <w:t>ownedByArchetype</w:t>
      </w:r>
    </w:p>
    <w:p w14:paraId="2B4A4C22" w14:textId="77777777" w:rsidR="009F5595" w:rsidRDefault="00DF2151">
      <w:r>
        <w:t>The namespace owner must be &lt;&lt;Archetype&gt;&gt;</w:t>
      </w:r>
    </w:p>
    <w:p w14:paraId="5C577F0E" w14:textId="77777777" w:rsidR="00377E18" w:rsidRDefault="00CF06F6" w:rsidP="00377E18">
      <w:pPr>
        <w:ind w:left="3600" w:firstLine="720"/>
      </w:pPr>
      <w:r w:rsidRPr="00467F03">
        <w:t>[OCL]</w:t>
      </w:r>
    </w:p>
    <w:p w14:paraId="23B21999" w14:textId="77777777" w:rsidR="008B78EB" w:rsidRDefault="004B279F" w:rsidP="00ED4063">
      <w:r w:rsidRPr="0047488C">
        <w:rPr>
          <w:rFonts w:ascii="Courier" w:hAnsi="Courier"/>
        </w:rPr>
        <w:t>self.base_Class.namespace.stereotypedBy('Archetype')</w:t>
      </w:r>
    </w:p>
    <w:p w14:paraId="028CD070" w14:textId="77777777" w:rsidR="0087616E" w:rsidRPr="00BC6BEC" w:rsidRDefault="0087616E" w:rsidP="00263593">
      <w:pPr>
        <w:rPr>
          <w:rFonts w:ascii="Arial" w:hAnsi="Arial"/>
          <w:b/>
          <w:sz w:val="24"/>
          <w:szCs w:val="24"/>
        </w:rPr>
      </w:pPr>
    </w:p>
    <w:p w14:paraId="6F250199"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archetypeVersionIdType</w:t>
      </w:r>
    </w:p>
    <w:p w14:paraId="79BB2B2A" w14:textId="77777777" w:rsidR="009F5595" w:rsidRDefault="00DF2151">
      <w:r>
        <w:t>This Class must also be stereotyped by &lt;&lt;ArchetypeVersionId&gt;&gt;.</w:t>
      </w:r>
    </w:p>
    <w:p w14:paraId="1C73E046" w14:textId="77777777" w:rsidR="00377E18" w:rsidRDefault="00CF06F6" w:rsidP="00377E18">
      <w:pPr>
        <w:ind w:left="3600" w:firstLine="720"/>
      </w:pPr>
      <w:r w:rsidRPr="00467F03">
        <w:t>[OCL]</w:t>
      </w:r>
    </w:p>
    <w:p w14:paraId="246F9434" w14:textId="77777777" w:rsidR="008B78EB" w:rsidRDefault="004B279F" w:rsidP="00ED4063">
      <w:r w:rsidRPr="0047488C">
        <w:rPr>
          <w:rFonts w:ascii="Courier" w:hAnsi="Courier"/>
        </w:rPr>
        <w:t>self.base_Class.stereotypedBy('ArchetypeVersionId')</w:t>
      </w:r>
    </w:p>
    <w:p w14:paraId="67956043" w14:textId="77777777" w:rsidR="00C3365F" w:rsidRDefault="00C3365F" w:rsidP="00ED4063">
      <w:pPr>
        <w:rPr>
          <w:b/>
        </w:rPr>
      </w:pPr>
      <w:r>
        <w:tab/>
      </w:r>
    </w:p>
    <w:p w14:paraId="689ACE38" w14:textId="77777777" w:rsidR="00C3365F" w:rsidRDefault="00C3365F" w:rsidP="00ED4063">
      <w:pPr>
        <w:rPr>
          <w:b/>
        </w:rPr>
      </w:pPr>
      <w:r>
        <w:rPr>
          <w:b/>
        </w:rPr>
        <w:tab/>
      </w:r>
      <w:r>
        <w:tab/>
      </w:r>
      <w:r>
        <w:rPr>
          <w:b/>
        </w:rPr>
        <w:t>true</w:t>
      </w:r>
    </w:p>
    <w:p w14:paraId="15E6190E" w14:textId="77777777" w:rsidR="00C3365F" w:rsidRDefault="00C3365F" w:rsidP="00ED4063">
      <w:pPr>
        <w:rPr>
          <w:b/>
        </w:rPr>
      </w:pPr>
      <w:r>
        <w:tab/>
      </w:r>
    </w:p>
    <w:p w14:paraId="375BF857" w14:textId="77777777" w:rsidR="002C0F83" w:rsidRPr="005F31BE" w:rsidRDefault="00F851FF" w:rsidP="005F31BE">
      <w:pPr>
        <w:pStyle w:val="Heading4"/>
      </w:pPr>
      <w:bookmarkStart w:id="170" w:name="_a52ae204605fde9be3c14dbc4365e24a"/>
      <w:bookmarkStart w:id="171" w:name="_Toc285796185"/>
      <w:r w:rsidRPr="005F31BE">
        <w:t>ConstraintProfile::ArchetypeVersionId [Stereotype]</w:t>
      </w:r>
      <w:bookmarkEnd w:id="170"/>
      <w:bookmarkEnd w:id="171"/>
    </w:p>
    <w:p w14:paraId="5E52FBAB" w14:textId="77777777" w:rsidR="0063570E" w:rsidRDefault="0063570E" w:rsidP="00383490"/>
    <w:p w14:paraId="308DB5B3" w14:textId="77777777" w:rsidR="00A855E6" w:rsidRDefault="00383490" w:rsidP="00263593">
      <w:r w:rsidRPr="00875584">
        <w:rPr>
          <w:rFonts w:ascii="Arial" w:hAnsi="Arial"/>
          <w:b/>
          <w:sz w:val="24"/>
          <w:szCs w:val="24"/>
        </w:rPr>
        <w:t>Description</w:t>
      </w:r>
    </w:p>
    <w:p w14:paraId="4780610E" w14:textId="77777777" w:rsidR="009F5595" w:rsidRDefault="00DF2151">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23182570" w14:textId="77777777" w:rsidR="00377E18" w:rsidRDefault="00C51B43" w:rsidP="00377E18">
      <w:pPr>
        <w:ind w:left="720" w:firstLine="720"/>
      </w:pPr>
      <w:r>
        <w:t xml:space="preserve"> </w:t>
      </w:r>
    </w:p>
    <w:p w14:paraId="7060FADF" w14:textId="77777777" w:rsidR="0063570E" w:rsidRDefault="0063570E" w:rsidP="00383490"/>
    <w:p w14:paraId="53853E43" w14:textId="77777777" w:rsidR="00A855E6" w:rsidRDefault="00383490" w:rsidP="00263593">
      <w:r w:rsidRPr="00875584">
        <w:rPr>
          <w:rFonts w:ascii="Arial" w:hAnsi="Arial"/>
          <w:b/>
          <w:sz w:val="24"/>
          <w:szCs w:val="24"/>
        </w:rPr>
        <w:t>Diagrams</w:t>
      </w:r>
    </w:p>
    <w:p w14:paraId="39B276EB" w14:textId="77777777" w:rsidR="00A93FDC" w:rsidRDefault="00DF2151" w:rsidP="00CB0928">
      <w:pPr>
        <w:ind w:left="720"/>
      </w:pPr>
      <w:hyperlink w:anchor="_c8719d73828cfab6778459fc65cfee21" w:history="1">
        <w:r w:rsidR="003E7695">
          <w:rPr>
            <w:rStyle w:val="Hyperlink"/>
          </w:rPr>
          <w:t>Archetype Metadata</w:t>
        </w:r>
      </w:hyperlink>
    </w:p>
    <w:p w14:paraId="0E88E267" w14:textId="77777777" w:rsidR="0063570E" w:rsidRDefault="0063570E" w:rsidP="00383490"/>
    <w:p w14:paraId="34623268" w14:textId="77777777" w:rsidR="00A855E6" w:rsidRDefault="00383490" w:rsidP="00263593">
      <w:r w:rsidRPr="00875584">
        <w:rPr>
          <w:rFonts w:ascii="Arial" w:hAnsi="Arial"/>
          <w:b/>
          <w:sz w:val="24"/>
          <w:szCs w:val="24"/>
        </w:rPr>
        <w:t>Attributes</w:t>
      </w:r>
    </w:p>
    <w:p w14:paraId="363480F8" w14:textId="77777777" w:rsidR="00DC3AE7" w:rsidRDefault="00DC3AE7" w:rsidP="00DC3AE7">
      <w:r w:rsidRPr="00DC3AE7">
        <w:t xml:space="preserve"> </w:t>
      </w:r>
    </w:p>
    <w:p w14:paraId="174484FC" w14:textId="77777777" w:rsidR="00B603FB" w:rsidRDefault="00B603FB" w:rsidP="008B78EB"/>
    <w:p w14:paraId="3AAE77B0" w14:textId="77777777" w:rsidR="008F7598" w:rsidRPr="00386B66" w:rsidRDefault="008B78EB" w:rsidP="008B78EB">
      <w:r w:rsidRPr="006A54F6">
        <w:rPr>
          <w:b/>
        </w:rPr>
        <w:t xml:space="preserve">•   </w:t>
      </w:r>
      <w:r w:rsidR="00576F05" w:rsidRPr="00386B66">
        <w:t xml:space="preserve">&lt;property&gt; </w:t>
      </w:r>
      <w:r w:rsidR="00802C1A" w:rsidRPr="00386B66">
        <w:t>id : UML Standard Profile::UML2 Metamodel::PrimitiveTypes::String</w:t>
      </w:r>
      <w:r w:rsidR="00481D13">
        <w:t xml:space="preserve"> </w:t>
      </w:r>
    </w:p>
    <w:p w14:paraId="523260FF" w14:textId="77777777" w:rsidR="009F5595" w:rsidRDefault="00DF2151">
      <w:r>
        <w:t xml:space="preserve">The archetype identifier.  </w:t>
      </w:r>
    </w:p>
    <w:p w14:paraId="71BFEA1B" w14:textId="77777777" w:rsidR="00C3365F" w:rsidRDefault="00C3365F" w:rsidP="00ED4063">
      <w:pPr>
        <w:rPr>
          <w:b/>
        </w:rPr>
      </w:pPr>
      <w:r>
        <w:tab/>
      </w:r>
    </w:p>
    <w:p w14:paraId="6A84F4FC" w14:textId="77777777" w:rsidR="00C3365F" w:rsidRDefault="00C3365F" w:rsidP="00ED4063">
      <w:pPr>
        <w:rPr>
          <w:b/>
        </w:rPr>
      </w:pPr>
      <w:r>
        <w:rPr>
          <w:b/>
        </w:rPr>
        <w:tab/>
      </w:r>
      <w:r>
        <w:tab/>
      </w:r>
      <w:r>
        <w:rPr>
          <w:b/>
        </w:rPr>
        <w:t>true</w:t>
      </w:r>
    </w:p>
    <w:p w14:paraId="09B74609" w14:textId="77777777" w:rsidR="00C3365F" w:rsidRDefault="00C3365F" w:rsidP="00ED4063">
      <w:pPr>
        <w:rPr>
          <w:b/>
        </w:rPr>
      </w:pPr>
      <w:r>
        <w:tab/>
      </w:r>
    </w:p>
    <w:p w14:paraId="57067C9E" w14:textId="77777777" w:rsidR="002C0F83" w:rsidRPr="005F31BE" w:rsidRDefault="00F851FF" w:rsidP="005F31BE">
      <w:pPr>
        <w:pStyle w:val="Heading4"/>
      </w:pPr>
      <w:bookmarkStart w:id="172" w:name="_4bc615eb2707782fc8254702b7e0b435"/>
      <w:bookmarkStart w:id="173" w:name="_Toc285796186"/>
      <w:r w:rsidRPr="005F31BE">
        <w:t>ConstraintProfile::AttributeCollectionConstraint [Stereotype]</w:t>
      </w:r>
      <w:bookmarkEnd w:id="172"/>
      <w:bookmarkEnd w:id="173"/>
    </w:p>
    <w:p w14:paraId="2EE79FD4" w14:textId="77777777" w:rsidR="0063570E" w:rsidRDefault="0063570E" w:rsidP="00383490"/>
    <w:p w14:paraId="06EB471C" w14:textId="77777777" w:rsidR="00A855E6" w:rsidRDefault="00383490" w:rsidP="00263593">
      <w:r w:rsidRPr="00875584">
        <w:rPr>
          <w:rFonts w:ascii="Arial" w:hAnsi="Arial"/>
          <w:b/>
          <w:sz w:val="24"/>
          <w:szCs w:val="24"/>
        </w:rPr>
        <w:t>Description</w:t>
      </w:r>
    </w:p>
    <w:p w14:paraId="0B13AE67" w14:textId="77777777" w:rsidR="009F5595" w:rsidRDefault="00DF2151">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0D1665DC" w14:textId="77777777" w:rsidR="00377E18" w:rsidRDefault="00C51B43" w:rsidP="00377E18">
      <w:pPr>
        <w:ind w:left="720" w:firstLine="720"/>
      </w:pPr>
      <w:r>
        <w:t xml:space="preserve"> </w:t>
      </w:r>
    </w:p>
    <w:p w14:paraId="2F4E647E" w14:textId="77777777" w:rsidR="0063570E" w:rsidRDefault="0063570E" w:rsidP="00383490"/>
    <w:p w14:paraId="6D71F8C2" w14:textId="77777777" w:rsidR="00A855E6" w:rsidRDefault="00383490" w:rsidP="00263593">
      <w:r w:rsidRPr="00875584">
        <w:rPr>
          <w:rFonts w:ascii="Arial" w:hAnsi="Arial"/>
          <w:b/>
          <w:sz w:val="24"/>
          <w:szCs w:val="24"/>
        </w:rPr>
        <w:t>Diagrams</w:t>
      </w:r>
    </w:p>
    <w:p w14:paraId="48611327" w14:textId="77777777" w:rsidR="00A93FDC" w:rsidRDefault="00DF2151" w:rsidP="00CB0928">
      <w:pPr>
        <w:ind w:left="720"/>
      </w:pPr>
      <w:hyperlink w:anchor="_88dce20413dd8833c4e90da9fe432855" w:history="1">
        <w:r w:rsidR="003E7695">
          <w:rPr>
            <w:rStyle w:val="Hyperlink"/>
          </w:rPr>
          <w:t>Attribute Constraints</w:t>
        </w:r>
      </w:hyperlink>
    </w:p>
    <w:p w14:paraId="4F288F91" w14:textId="77777777" w:rsidR="0063570E" w:rsidRDefault="0063570E" w:rsidP="00383490"/>
    <w:p w14:paraId="621883B1" w14:textId="77777777" w:rsidR="00A855E6" w:rsidRDefault="00383490" w:rsidP="00263593">
      <w:r w:rsidRPr="00875584">
        <w:rPr>
          <w:rFonts w:ascii="Arial" w:hAnsi="Arial"/>
          <w:b/>
          <w:sz w:val="24"/>
          <w:szCs w:val="24"/>
        </w:rPr>
        <w:t>Direct Superclasses (Generalization)</w:t>
      </w:r>
    </w:p>
    <w:p w14:paraId="61810B38" w14:textId="77777777" w:rsidR="00377E18" w:rsidRDefault="00DF2151" w:rsidP="00B51B66">
      <w:pPr>
        <w:ind w:firstLine="720"/>
      </w:pPr>
      <w:hyperlink w:anchor="_1bf8a3231ae21af2dec84426b5618c38" w:history="1">
        <w:r w:rsidR="006977BE">
          <w:rPr>
            <w:rStyle w:val="Hyperlink"/>
          </w:rPr>
          <w:t>AttributeConstraint</w:t>
        </w:r>
      </w:hyperlink>
    </w:p>
    <w:p w14:paraId="2E984F18" w14:textId="77777777" w:rsidR="0063570E" w:rsidRDefault="0063570E" w:rsidP="00383490"/>
    <w:p w14:paraId="241F06D7" w14:textId="77777777" w:rsidR="00A855E6" w:rsidRDefault="00383490" w:rsidP="00263593">
      <w:r w:rsidRPr="00875584">
        <w:rPr>
          <w:rFonts w:ascii="Arial" w:hAnsi="Arial"/>
          <w:b/>
          <w:sz w:val="24"/>
          <w:szCs w:val="24"/>
        </w:rPr>
        <w:t>Constraints</w:t>
      </w:r>
    </w:p>
    <w:p w14:paraId="555625A5" w14:textId="77777777" w:rsidR="0087616E" w:rsidRPr="00BC6BEC" w:rsidRDefault="0087616E" w:rsidP="00263593">
      <w:pPr>
        <w:rPr>
          <w:rFonts w:ascii="Arial" w:hAnsi="Arial"/>
          <w:b/>
          <w:sz w:val="24"/>
          <w:szCs w:val="24"/>
        </w:rPr>
      </w:pPr>
    </w:p>
    <w:p w14:paraId="64EF05FA"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mustHaveSubsettedProperty</w:t>
      </w:r>
    </w:p>
    <w:p w14:paraId="40C53C42" w14:textId="77777777" w:rsidR="009F5595" w:rsidRDefault="00DF2151">
      <w:r>
        <w:t>Must have at least one subsettedProperty.</w:t>
      </w:r>
    </w:p>
    <w:p w14:paraId="69A59427" w14:textId="77777777" w:rsidR="00377E18" w:rsidRDefault="00CF06F6" w:rsidP="00377E18">
      <w:pPr>
        <w:ind w:left="3600" w:firstLine="720"/>
      </w:pPr>
      <w:r w:rsidRPr="00467F03">
        <w:t>[OCL]</w:t>
      </w:r>
    </w:p>
    <w:p w14:paraId="103196C1" w14:textId="77777777" w:rsidR="008B78EB" w:rsidRDefault="004B279F" w:rsidP="00ED4063">
      <w:r w:rsidRPr="0047488C">
        <w:rPr>
          <w:rFonts w:ascii="Courier" w:hAnsi="Courier"/>
        </w:rPr>
        <w:t xml:space="preserve">self.base_Property.subsettedProperty-&gt;size()&gt;0  </w:t>
      </w:r>
    </w:p>
    <w:p w14:paraId="597123E2" w14:textId="77777777" w:rsidR="00C3365F" w:rsidRDefault="00C3365F" w:rsidP="00ED4063">
      <w:pPr>
        <w:rPr>
          <w:b/>
        </w:rPr>
      </w:pPr>
      <w:r>
        <w:tab/>
      </w:r>
    </w:p>
    <w:p w14:paraId="647A70A9" w14:textId="77777777" w:rsidR="00C3365F" w:rsidRDefault="00C3365F" w:rsidP="00ED4063">
      <w:pPr>
        <w:rPr>
          <w:b/>
        </w:rPr>
      </w:pPr>
      <w:r>
        <w:rPr>
          <w:b/>
        </w:rPr>
        <w:tab/>
      </w:r>
      <w:r>
        <w:tab/>
      </w:r>
      <w:r>
        <w:rPr>
          <w:b/>
        </w:rPr>
        <w:t>true</w:t>
      </w:r>
    </w:p>
    <w:p w14:paraId="4841023F" w14:textId="77777777" w:rsidR="00C3365F" w:rsidRDefault="00C3365F" w:rsidP="00ED4063">
      <w:pPr>
        <w:rPr>
          <w:b/>
        </w:rPr>
      </w:pPr>
      <w:r>
        <w:tab/>
      </w:r>
    </w:p>
    <w:p w14:paraId="01001896" w14:textId="77777777" w:rsidR="002C0F83" w:rsidRPr="005F31BE" w:rsidRDefault="00F851FF" w:rsidP="005F31BE">
      <w:pPr>
        <w:pStyle w:val="Heading4"/>
      </w:pPr>
      <w:bookmarkStart w:id="174" w:name="_1bf8a3231ae21af2dec84426b5618c38"/>
      <w:bookmarkStart w:id="175" w:name="_Toc285796187"/>
      <w:r w:rsidRPr="005F31BE">
        <w:t>ConstraintProfile::AttributeConstraint [Stereotype]</w:t>
      </w:r>
      <w:bookmarkEnd w:id="174"/>
      <w:bookmarkEnd w:id="175"/>
    </w:p>
    <w:p w14:paraId="7BBBE2F8" w14:textId="77777777" w:rsidR="0063570E" w:rsidRDefault="0063570E" w:rsidP="00383490"/>
    <w:p w14:paraId="71FF31F0" w14:textId="77777777" w:rsidR="00A855E6" w:rsidRDefault="00383490" w:rsidP="00263593">
      <w:r w:rsidRPr="00875584">
        <w:rPr>
          <w:rFonts w:ascii="Arial" w:hAnsi="Arial"/>
          <w:b/>
          <w:sz w:val="24"/>
          <w:szCs w:val="24"/>
        </w:rPr>
        <w:t>Description</w:t>
      </w:r>
    </w:p>
    <w:p w14:paraId="662BB481" w14:textId="77777777" w:rsidR="009F5595" w:rsidRDefault="00DF2151">
      <w:r>
        <w:t>In any information model, attributes are either single-valued or multiply-valued, i.e. of a generic container. Both have existence, while multiply-valued attributes also have cardinality</w:t>
      </w:r>
    </w:p>
    <w:p w14:paraId="35B89D7E" w14:textId="77777777" w:rsidR="00377E18" w:rsidRDefault="00C51B43" w:rsidP="00377E18">
      <w:pPr>
        <w:ind w:left="720" w:firstLine="720"/>
      </w:pPr>
      <w:r>
        <w:t xml:space="preserve"> </w:t>
      </w:r>
    </w:p>
    <w:p w14:paraId="067EC272" w14:textId="77777777" w:rsidR="0063570E" w:rsidRDefault="0063570E" w:rsidP="00383490"/>
    <w:p w14:paraId="47F63075" w14:textId="77777777" w:rsidR="00A855E6" w:rsidRDefault="00383490" w:rsidP="00263593">
      <w:r w:rsidRPr="00875584">
        <w:rPr>
          <w:rFonts w:ascii="Arial" w:hAnsi="Arial"/>
          <w:b/>
          <w:sz w:val="24"/>
          <w:szCs w:val="24"/>
        </w:rPr>
        <w:t>Diagrams</w:t>
      </w:r>
    </w:p>
    <w:p w14:paraId="4AADD650" w14:textId="77777777" w:rsidR="00A93FDC" w:rsidRDefault="00DF2151" w:rsidP="00CB0928">
      <w:pPr>
        <w:ind w:left="720"/>
      </w:pPr>
      <w:hyperlink w:anchor="_88dce20413dd8833c4e90da9fe432855" w:history="1">
        <w:r w:rsidR="003E7695">
          <w:rPr>
            <w:rStyle w:val="Hyperlink"/>
          </w:rPr>
          <w:t>Attribute Constraints</w:t>
        </w:r>
      </w:hyperlink>
    </w:p>
    <w:p w14:paraId="0A03A4CA" w14:textId="77777777" w:rsidR="0063570E" w:rsidRDefault="0063570E" w:rsidP="00383490"/>
    <w:p w14:paraId="48D5982C" w14:textId="77777777" w:rsidR="00A855E6" w:rsidRDefault="00383490" w:rsidP="00263593">
      <w:r w:rsidRPr="00875584">
        <w:rPr>
          <w:rFonts w:ascii="Arial" w:hAnsi="Arial"/>
          <w:b/>
          <w:sz w:val="24"/>
          <w:szCs w:val="24"/>
        </w:rPr>
        <w:t>Direct Subclasses (Specialization)</w:t>
      </w:r>
    </w:p>
    <w:p w14:paraId="453BB211" w14:textId="77777777" w:rsidR="00377E18" w:rsidRDefault="00DF2151" w:rsidP="00B51B66">
      <w:pPr>
        <w:ind w:firstLine="720"/>
      </w:pPr>
      <w:hyperlink w:anchor="_4bc615eb2707782fc8254702b7e0b435" w:history="1">
        <w:r w:rsidR="006977BE">
          <w:rPr>
            <w:rStyle w:val="Hyperlink"/>
          </w:rPr>
          <w:t>AttributeCollectionConstraint</w:t>
        </w:r>
      </w:hyperlink>
      <w:r w:rsidR="006977BE">
        <w:t xml:space="preserve">, </w:t>
      </w:r>
    </w:p>
    <w:p w14:paraId="1E2B071A" w14:textId="77777777" w:rsidR="00377E18" w:rsidRDefault="00DF2151" w:rsidP="00B51B66">
      <w:pPr>
        <w:ind w:firstLine="720"/>
      </w:pPr>
      <w:hyperlink w:anchor="_2d1a6d8b2806092b50ec3fd4cd2db35b" w:history="1">
        <w:r w:rsidR="006977BE">
          <w:rPr>
            <w:rStyle w:val="Hyperlink"/>
          </w:rPr>
          <w:t>SingularAttributeConstraint</w:t>
        </w:r>
      </w:hyperlink>
    </w:p>
    <w:p w14:paraId="73BC2A83" w14:textId="77777777" w:rsidR="0063570E" w:rsidRDefault="0063570E" w:rsidP="00383490"/>
    <w:p w14:paraId="14B7DB07" w14:textId="77777777" w:rsidR="00A855E6" w:rsidRDefault="00383490" w:rsidP="00263593">
      <w:r w:rsidRPr="00875584">
        <w:rPr>
          <w:rFonts w:ascii="Arial" w:hAnsi="Arial"/>
          <w:b/>
          <w:sz w:val="24"/>
          <w:szCs w:val="24"/>
        </w:rPr>
        <w:t>Attributes</w:t>
      </w:r>
    </w:p>
    <w:p w14:paraId="6C5A63B2" w14:textId="77777777" w:rsidR="00DC3AE7" w:rsidRDefault="00DC3AE7" w:rsidP="00DC3AE7">
      <w:r w:rsidRPr="00DC3AE7">
        <w:t xml:space="preserve"> </w:t>
      </w:r>
    </w:p>
    <w:p w14:paraId="62AFA0CB" w14:textId="77777777" w:rsidR="00B603FB" w:rsidRDefault="00B603FB" w:rsidP="008B78EB"/>
    <w:p w14:paraId="06B872C7" w14:textId="77777777" w:rsidR="008F7598" w:rsidRPr="00386B66" w:rsidRDefault="008B78EB" w:rsidP="008B78EB">
      <w:r w:rsidRPr="006A54F6">
        <w:rPr>
          <w:b/>
        </w:rPr>
        <w:t xml:space="preserve">•   </w:t>
      </w:r>
      <w:r w:rsidR="00576F05" w:rsidRPr="00386B66">
        <w:t xml:space="preserve">&lt;property&gt; </w:t>
      </w:r>
      <w:r w:rsidR="00802C1A" w:rsidRPr="00386B66">
        <w:t>rmAttribute : UML Standard Profile::UML2 Metamodel::Property</w:t>
      </w:r>
      <w:r w:rsidR="00481D13">
        <w:t xml:space="preserve"> </w:t>
      </w:r>
    </w:p>
    <w:p w14:paraId="6D17E666" w14:textId="77777777" w:rsidR="00DC3AE7" w:rsidRDefault="00DC3AE7" w:rsidP="00DC3AE7">
      <w:r w:rsidRPr="00DC3AE7">
        <w:t xml:space="preserve"> </w:t>
      </w:r>
    </w:p>
    <w:p w14:paraId="48EEDA67" w14:textId="77777777" w:rsidR="00B603FB" w:rsidRDefault="00B603FB" w:rsidP="008B78EB"/>
    <w:p w14:paraId="0E3D8B4C" w14:textId="77777777" w:rsidR="008F7598" w:rsidRPr="00386B66" w:rsidRDefault="008B78EB" w:rsidP="008B78EB">
      <w:r w:rsidRPr="006A54F6">
        <w:rPr>
          <w:b/>
        </w:rPr>
        <w:t xml:space="preserve">•   </w:t>
      </w:r>
      <w:r w:rsidR="00576F05" w:rsidRPr="00386B66">
        <w:t xml:space="preserve">&lt;property&gt; </w:t>
      </w:r>
      <w:r w:rsidR="00802C1A" w:rsidRPr="00386B66">
        <w:t>matchNegated : UML Standard Profile::UML2 Metamodel::PrimitiveTypes::Boolean</w:t>
      </w:r>
      <w:r w:rsidR="00481D13">
        <w:t xml:space="preserve"> </w:t>
      </w:r>
      <w:r w:rsidR="005B66AC">
        <w:t>[0..1]</w:t>
      </w:r>
    </w:p>
    <w:p w14:paraId="6A1588F8" w14:textId="77777777" w:rsidR="0063570E" w:rsidRDefault="0063570E" w:rsidP="00383490"/>
    <w:p w14:paraId="5734924C" w14:textId="77777777" w:rsidR="00A855E6" w:rsidRDefault="00383490" w:rsidP="00263593">
      <w:r w:rsidRPr="00875584">
        <w:rPr>
          <w:rFonts w:ascii="Arial" w:hAnsi="Arial"/>
          <w:b/>
          <w:sz w:val="24"/>
          <w:szCs w:val="24"/>
        </w:rPr>
        <w:t>Constraints</w:t>
      </w:r>
    </w:p>
    <w:p w14:paraId="16DD3F49" w14:textId="77777777" w:rsidR="0087616E" w:rsidRPr="00BC6BEC" w:rsidRDefault="0087616E" w:rsidP="00263593">
      <w:pPr>
        <w:rPr>
          <w:rFonts w:ascii="Arial" w:hAnsi="Arial"/>
          <w:b/>
          <w:sz w:val="24"/>
          <w:szCs w:val="24"/>
        </w:rPr>
      </w:pPr>
    </w:p>
    <w:p w14:paraId="40D1868C" w14:textId="77777777" w:rsidR="00C867D8" w:rsidRPr="00C867D8" w:rsidRDefault="00263593" w:rsidP="00057587">
      <w:pPr>
        <w:pStyle w:val="ListParagraph"/>
        <w:numPr>
          <w:ilvl w:val="0"/>
          <w:numId w:val="4"/>
        </w:numPr>
        <w:rPr>
          <w:rFonts w:ascii="Arial" w:hAnsi="Arial"/>
          <w:b/>
        </w:rPr>
      </w:pPr>
      <w:r w:rsidRPr="006F3621">
        <w:rPr>
          <w:rFonts w:ascii="Arial" w:hAnsi="Arial"/>
          <w:b/>
        </w:rPr>
        <w:t>objectConstraintTarget</w:t>
      </w:r>
    </w:p>
    <w:p w14:paraId="41237716" w14:textId="77777777" w:rsidR="009F5595" w:rsidRDefault="00DF2151">
      <w:r>
        <w:t>The Property type must be an &lt;&lt;ObjectConstraint&gt;&gt;</w:t>
      </w:r>
    </w:p>
    <w:p w14:paraId="089C52C0" w14:textId="77777777" w:rsidR="00377E18" w:rsidRDefault="00CF06F6" w:rsidP="00377E18">
      <w:pPr>
        <w:ind w:left="3600" w:firstLine="720"/>
      </w:pPr>
      <w:r w:rsidRPr="00467F03">
        <w:t>[OCL]</w:t>
      </w:r>
    </w:p>
    <w:p w14:paraId="701F355D" w14:textId="77777777" w:rsidR="008B78EB" w:rsidRDefault="004B279F" w:rsidP="00ED4063">
      <w:r w:rsidRPr="0047488C">
        <w:rPr>
          <w:rFonts w:ascii="Courier" w:hAnsi="Courier"/>
        </w:rPr>
        <w:t>self.base_Property.type.stereotypedBy('ObjectConstraint')</w:t>
      </w:r>
    </w:p>
    <w:p w14:paraId="784F11AA" w14:textId="77777777" w:rsidR="00C3365F" w:rsidRDefault="00C3365F" w:rsidP="00ED4063">
      <w:pPr>
        <w:rPr>
          <w:b/>
        </w:rPr>
      </w:pPr>
      <w:r>
        <w:tab/>
      </w:r>
    </w:p>
    <w:p w14:paraId="0C65A1B8" w14:textId="77777777" w:rsidR="00C3365F" w:rsidRDefault="00C3365F" w:rsidP="00ED4063">
      <w:pPr>
        <w:rPr>
          <w:b/>
        </w:rPr>
      </w:pPr>
      <w:r>
        <w:rPr>
          <w:b/>
        </w:rPr>
        <w:tab/>
      </w:r>
      <w:r>
        <w:tab/>
      </w:r>
      <w:r>
        <w:rPr>
          <w:b/>
        </w:rPr>
        <w:t>true</w:t>
      </w:r>
    </w:p>
    <w:p w14:paraId="31F9C62B" w14:textId="77777777" w:rsidR="00C3365F" w:rsidRDefault="00C3365F" w:rsidP="00ED4063">
      <w:pPr>
        <w:rPr>
          <w:b/>
        </w:rPr>
      </w:pPr>
      <w:r>
        <w:tab/>
      </w:r>
    </w:p>
    <w:p w14:paraId="56342D8C" w14:textId="77777777" w:rsidR="002C0F83" w:rsidRPr="005F31BE" w:rsidRDefault="00F851FF" w:rsidP="005F31BE">
      <w:pPr>
        <w:pStyle w:val="Heading4"/>
      </w:pPr>
      <w:bookmarkStart w:id="176" w:name="_13ad6987e15b787d385f0b30ff25d6c9"/>
      <w:bookmarkStart w:id="177" w:name="_Toc285796188"/>
      <w:r w:rsidRPr="005F31BE">
        <w:t>ConstraintProfile::AuthoredResource [Stereotype]</w:t>
      </w:r>
      <w:bookmarkEnd w:id="176"/>
      <w:bookmarkEnd w:id="177"/>
    </w:p>
    <w:p w14:paraId="2AC42A1A" w14:textId="77777777" w:rsidR="0063570E" w:rsidRDefault="0063570E" w:rsidP="00383490"/>
    <w:p w14:paraId="429003E8" w14:textId="77777777" w:rsidR="00A855E6" w:rsidRDefault="00383490" w:rsidP="00263593">
      <w:r w:rsidRPr="00875584">
        <w:rPr>
          <w:rFonts w:ascii="Arial" w:hAnsi="Arial"/>
          <w:b/>
          <w:sz w:val="24"/>
          <w:szCs w:val="24"/>
        </w:rPr>
        <w:t>Description</w:t>
      </w:r>
    </w:p>
    <w:p w14:paraId="29F2BAAB" w14:textId="77777777" w:rsidR="009F5595" w:rsidRDefault="00DF2151">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5FEFEE5D" w14:textId="77777777" w:rsidR="009F5595" w:rsidRDefault="00DF2151">
      <w:r>
        <w:t xml:space="preserve"> </w:t>
      </w:r>
    </w:p>
    <w:p w14:paraId="12984120" w14:textId="77777777" w:rsidR="009F5595" w:rsidRDefault="00DF2151">
      <w:r>
        <w:rPr>
          <w:b/>
          <w:bCs/>
        </w:rPr>
        <w:t>AuthoredResource</w:t>
      </w:r>
      <w:r>
        <w:t xml:space="preserve"> can be associated with </w:t>
      </w:r>
      <w:r>
        <w:rPr>
          <w:b/>
          <w:bCs/>
        </w:rPr>
        <w:t>Re</w:t>
      </w:r>
      <w:r>
        <w:rPr>
          <w:b/>
          <w:bCs/>
        </w:rPr>
        <w:t>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76072C35" w14:textId="77777777" w:rsidR="00377E18" w:rsidRDefault="00C51B43" w:rsidP="00377E18">
      <w:pPr>
        <w:ind w:left="720" w:firstLine="720"/>
      </w:pPr>
      <w:r>
        <w:t xml:space="preserve"> </w:t>
      </w:r>
    </w:p>
    <w:p w14:paraId="0C37E751" w14:textId="77777777" w:rsidR="0063570E" w:rsidRDefault="0063570E" w:rsidP="00383490"/>
    <w:p w14:paraId="57B1BDDB" w14:textId="77777777" w:rsidR="00A855E6" w:rsidRDefault="00383490" w:rsidP="00263593">
      <w:r w:rsidRPr="00875584">
        <w:rPr>
          <w:rFonts w:ascii="Arial" w:hAnsi="Arial"/>
          <w:b/>
          <w:sz w:val="24"/>
          <w:szCs w:val="24"/>
        </w:rPr>
        <w:t>Diagrams</w:t>
      </w:r>
    </w:p>
    <w:p w14:paraId="58CD5392" w14:textId="77777777" w:rsidR="00A93FDC" w:rsidRDefault="00DF2151" w:rsidP="00CB0928">
      <w:pPr>
        <w:ind w:left="720"/>
      </w:pPr>
      <w:hyperlink w:anchor="_1c8c4aa3906888e5c2c8895f5ed19903" w:history="1">
        <w:r w:rsidR="003E7695">
          <w:rPr>
            <w:rStyle w:val="Hyperlink"/>
          </w:rPr>
          <w:t xml:space="preserve">Archetypes </w:t>
        </w:r>
      </w:hyperlink>
    </w:p>
    <w:p w14:paraId="580C0026" w14:textId="77777777" w:rsidR="0063570E" w:rsidRDefault="0063570E" w:rsidP="00383490"/>
    <w:p w14:paraId="5F6E9229" w14:textId="77777777" w:rsidR="00A855E6" w:rsidRDefault="00383490" w:rsidP="00263593">
      <w:r w:rsidRPr="00875584">
        <w:rPr>
          <w:rFonts w:ascii="Arial" w:hAnsi="Arial"/>
          <w:b/>
          <w:sz w:val="24"/>
          <w:szCs w:val="24"/>
        </w:rPr>
        <w:t>Direct Subclasses (Specialization)</w:t>
      </w:r>
    </w:p>
    <w:p w14:paraId="2FEA1F5D" w14:textId="77777777" w:rsidR="00377E18" w:rsidRDefault="00DF2151" w:rsidP="00B51B66">
      <w:pPr>
        <w:ind w:firstLine="720"/>
      </w:pPr>
      <w:hyperlink w:anchor="_61831f1c446a753e3069251f603bfa37" w:history="1">
        <w:r w:rsidR="006977BE">
          <w:rPr>
            <w:rStyle w:val="Hyperlink"/>
          </w:rPr>
          <w:t>ArchetypeVersion</w:t>
        </w:r>
      </w:hyperlink>
    </w:p>
    <w:p w14:paraId="43C1FEEA" w14:textId="77777777" w:rsidR="0063570E" w:rsidRDefault="0063570E" w:rsidP="00383490"/>
    <w:p w14:paraId="045D1F78" w14:textId="77777777" w:rsidR="00A855E6" w:rsidRDefault="00383490" w:rsidP="00263593">
      <w:r w:rsidRPr="00875584">
        <w:rPr>
          <w:rFonts w:ascii="Arial" w:hAnsi="Arial"/>
          <w:b/>
          <w:sz w:val="24"/>
          <w:szCs w:val="24"/>
        </w:rPr>
        <w:t>Attributes</w:t>
      </w:r>
    </w:p>
    <w:p w14:paraId="038CE483" w14:textId="77777777" w:rsidR="00DC3AE7" w:rsidRDefault="00DC3AE7" w:rsidP="00DC3AE7">
      <w:r w:rsidRPr="00DC3AE7">
        <w:t xml:space="preserve"> </w:t>
      </w:r>
    </w:p>
    <w:p w14:paraId="4F27259E" w14:textId="77777777" w:rsidR="00B603FB" w:rsidRDefault="00B603FB" w:rsidP="008B78EB"/>
    <w:p w14:paraId="2BDB08CC" w14:textId="77777777" w:rsidR="008F7598" w:rsidRPr="00386B66" w:rsidRDefault="008B78EB" w:rsidP="008B78EB">
      <w:r w:rsidRPr="006A54F6">
        <w:rPr>
          <w:b/>
        </w:rPr>
        <w:t xml:space="preserve">•   </w:t>
      </w:r>
      <w:r w:rsidR="00576F05" w:rsidRPr="00386B66">
        <w:t xml:space="preserve">&lt;property&gt; </w:t>
      </w:r>
      <w:r w:rsidR="00802C1A" w:rsidRPr="00386B66">
        <w:t>originalLanguage : UML Standard Profile::UML2 Metamodel::EnumerationLiteral</w:t>
      </w:r>
      <w:r w:rsidR="00481D13">
        <w:t xml:space="preserve"> </w:t>
      </w:r>
      <w:r w:rsidR="005B66AC">
        <w:t>[1]</w:t>
      </w:r>
    </w:p>
    <w:p w14:paraId="0CED5141" w14:textId="77777777" w:rsidR="009F5595" w:rsidRDefault="00DF2151">
      <w:r>
        <w:t>The original language the model was authored in.</w:t>
      </w:r>
    </w:p>
    <w:p w14:paraId="0752E79C" w14:textId="77777777" w:rsidR="00DC3AE7" w:rsidRDefault="00DC3AE7" w:rsidP="00DC3AE7">
      <w:r w:rsidRPr="00DC3AE7">
        <w:t xml:space="preserve"> </w:t>
      </w:r>
    </w:p>
    <w:p w14:paraId="128BF99B" w14:textId="77777777" w:rsidR="00B603FB" w:rsidRDefault="00B603FB" w:rsidP="008B78EB"/>
    <w:p w14:paraId="1EF3700D" w14:textId="77777777" w:rsidR="008F7598" w:rsidRPr="00386B66" w:rsidRDefault="008B78EB" w:rsidP="008B78EB">
      <w:r w:rsidRPr="006A54F6">
        <w:rPr>
          <w:b/>
        </w:rPr>
        <w:t xml:space="preserve">•   </w:t>
      </w:r>
      <w:r w:rsidR="00576F05" w:rsidRPr="00386B66">
        <w:t xml:space="preserve">&lt;property&gt; </w:t>
      </w:r>
      <w:r w:rsidR="00802C1A" w:rsidRPr="00386B66">
        <w:t>isControlled : UML Standard Profile::UML2 Metamodel::PrimitiveTypes::Boolean</w:t>
      </w:r>
      <w:r w:rsidR="00481D13">
        <w:t xml:space="preserve"> </w:t>
      </w:r>
      <w:r w:rsidR="005B66AC">
        <w:t>[1]</w:t>
      </w:r>
    </w:p>
    <w:p w14:paraId="7C1E53CC" w14:textId="77777777" w:rsidR="009F5595" w:rsidRDefault="00DF2151">
      <w:r>
        <w:t xml:space="preserve">A flag indicating whether the archetype is change-controlled or not can be included after the version. Archetypes that include the “controlled” flag should have the revision history section </w:t>
      </w:r>
      <w:r>
        <w:t>included, while those with the “uncontrolled” flag, or no flag at all, may omit the revision history. This enables archetypes to be privately edited in an early development phase without generating large revision histories of little or no value</w:t>
      </w:r>
    </w:p>
    <w:p w14:paraId="3281B857" w14:textId="77777777" w:rsidR="00DC3AE7" w:rsidRDefault="00DC3AE7" w:rsidP="00DC3AE7">
      <w:r w:rsidRPr="00DC3AE7">
        <w:t xml:space="preserve"> </w:t>
      </w:r>
    </w:p>
    <w:p w14:paraId="3589A591" w14:textId="77777777" w:rsidR="00B603FB" w:rsidRDefault="00B603FB" w:rsidP="008B78EB"/>
    <w:p w14:paraId="7CA17BD8" w14:textId="77777777" w:rsidR="008F7598" w:rsidRPr="00386B66" w:rsidRDefault="008B78EB" w:rsidP="008B78EB">
      <w:r w:rsidRPr="006A54F6">
        <w:rPr>
          <w:b/>
        </w:rPr>
        <w:t xml:space="preserve">•   </w:t>
      </w:r>
      <w:r w:rsidR="00576F05" w:rsidRPr="00386B66">
        <w:t xml:space="preserve">&lt;property&gt; </w:t>
      </w:r>
      <w:r w:rsidR="00802C1A" w:rsidRPr="00386B66">
        <w:t>isGenerated : UML Standard Profile::UML2 Metamodel::PrimitiveTypes::Boolean</w:t>
      </w:r>
      <w:r w:rsidR="00481D13">
        <w:t xml:space="preserve"> </w:t>
      </w:r>
      <w:r w:rsidR="005B66AC">
        <w:t>[1]</w:t>
      </w:r>
    </w:p>
    <w:p w14:paraId="5A191B4F" w14:textId="77777777" w:rsidR="009F5595" w:rsidRDefault="00DF2151">
      <w:r>
        <w:t>A flag indicating whether the archetype was generated or authored. This marker is used to support the migration to differential archetype representation introduced in AD</w:t>
      </w:r>
      <w:r>
        <w:t>L 1.5, to enable proper representation of specialized archetypes.</w:t>
      </w:r>
    </w:p>
    <w:p w14:paraId="103979B2" w14:textId="77777777" w:rsidR="00DC3AE7" w:rsidRDefault="00DC3AE7" w:rsidP="00DC3AE7">
      <w:r w:rsidRPr="00DC3AE7">
        <w:t xml:space="preserve"> </w:t>
      </w:r>
    </w:p>
    <w:p w14:paraId="07FE6CE5" w14:textId="77777777" w:rsidR="00B603FB" w:rsidRDefault="00B603FB" w:rsidP="008B78EB"/>
    <w:p w14:paraId="46A44EC1" w14:textId="77777777" w:rsidR="008F7598" w:rsidRPr="00386B66" w:rsidRDefault="008B78EB" w:rsidP="008B78EB">
      <w:r w:rsidRPr="006A54F6">
        <w:rPr>
          <w:b/>
        </w:rPr>
        <w:t xml:space="preserve">•   </w:t>
      </w:r>
      <w:r w:rsidR="00576F05" w:rsidRPr="00386B66">
        <w:t xml:space="preserve">&lt;property&gt; </w:t>
      </w:r>
      <w:r w:rsidR="00802C1A" w:rsidRPr="00386B66">
        <w:t>resourceSource : UML Standard Profile::UML2 Metamodel::PrimitiveTypes::String</w:t>
      </w:r>
      <w:r w:rsidR="00481D13">
        <w:t xml:space="preserve"> </w:t>
      </w:r>
      <w:r w:rsidR="005B66AC">
        <w:t>[0..1]</w:t>
      </w:r>
    </w:p>
    <w:p w14:paraId="286E197B" w14:textId="77777777" w:rsidR="009F5595" w:rsidRDefault="00DF2151">
      <w:r>
        <w:t>A URI that references the source document (if any) from which the original resource was</w:t>
      </w:r>
      <w:r>
        <w:t xml:space="preserve"> derived.</w:t>
      </w:r>
    </w:p>
    <w:p w14:paraId="22D45595" w14:textId="77777777" w:rsidR="00DC3AE7" w:rsidRDefault="00DC3AE7" w:rsidP="00DC3AE7">
      <w:r w:rsidRPr="00DC3AE7">
        <w:t xml:space="preserve"> </w:t>
      </w:r>
    </w:p>
    <w:p w14:paraId="46E3FD0F" w14:textId="77777777" w:rsidR="00B603FB" w:rsidRDefault="00B603FB" w:rsidP="008B78EB"/>
    <w:p w14:paraId="337010AD" w14:textId="77777777" w:rsidR="008F7598" w:rsidRPr="00386B66" w:rsidRDefault="008B78EB" w:rsidP="008B78EB">
      <w:r w:rsidRPr="006A54F6">
        <w:rPr>
          <w:b/>
        </w:rPr>
        <w:t xml:space="preserve">•   </w:t>
      </w:r>
      <w:r w:rsidR="00576F05" w:rsidRPr="00386B66">
        <w:t xml:space="preserve">&lt;property&gt; </w:t>
      </w:r>
      <w:r w:rsidR="00802C1A" w:rsidRPr="00386B66">
        <w:t>resourceDocumentLanguage : UML Standard Profile::UML2 Metamodel::PrimitiveTypes::String</w:t>
      </w:r>
      <w:r w:rsidR="00481D13">
        <w:t xml:space="preserve"> </w:t>
      </w:r>
      <w:r w:rsidR="005B66AC">
        <w:t>[0..1]</w:t>
      </w:r>
    </w:p>
    <w:p w14:paraId="6D3C89B9" w14:textId="77777777" w:rsidR="009F5595" w:rsidRDefault="00DF2151">
      <w:r>
        <w:t>The language (e.g. AOM, CEM, ...) of the source of the constraints, if any.</w:t>
      </w:r>
    </w:p>
    <w:p w14:paraId="467C65FC" w14:textId="77777777" w:rsidR="00DC3AE7" w:rsidRDefault="00DC3AE7" w:rsidP="00DC3AE7">
      <w:r w:rsidRPr="00DC3AE7">
        <w:t xml:space="preserve"> </w:t>
      </w:r>
    </w:p>
    <w:p w14:paraId="2D613E0E" w14:textId="77777777" w:rsidR="00B603FB" w:rsidRDefault="00B603FB" w:rsidP="008B78EB"/>
    <w:p w14:paraId="069659D5" w14:textId="77777777" w:rsidR="008F7598" w:rsidRPr="00386B66" w:rsidRDefault="008B78EB" w:rsidP="008B78EB">
      <w:r w:rsidRPr="006A54F6">
        <w:rPr>
          <w:b/>
        </w:rPr>
        <w:t xml:space="preserve">•   </w:t>
      </w:r>
      <w:r w:rsidR="00576F05" w:rsidRPr="00386B66">
        <w:t xml:space="preserve">&lt;property&gt; </w:t>
      </w:r>
      <w:r w:rsidR="00802C1A" w:rsidRPr="00386B66">
        <w:t>resourceDocumentSyntax : UML Standard Profile::UML2 Metamodel::PrimitiveTypes::String</w:t>
      </w:r>
      <w:r w:rsidR="00481D13">
        <w:t xml:space="preserve"> </w:t>
      </w:r>
      <w:r w:rsidR="005B66AC">
        <w:t>[0..1]</w:t>
      </w:r>
    </w:p>
    <w:p w14:paraId="51010370" w14:textId="77777777" w:rsidR="009F5595" w:rsidRDefault="00DF2151">
      <w:r>
        <w:t>The syntax of the resource document (ADL, XML, XMI, ...)</w:t>
      </w:r>
    </w:p>
    <w:p w14:paraId="2EEDCF55" w14:textId="77777777" w:rsidR="00DC3AE7" w:rsidRDefault="00DC3AE7" w:rsidP="00DC3AE7">
      <w:r w:rsidRPr="00DC3AE7">
        <w:t xml:space="preserve"> </w:t>
      </w:r>
    </w:p>
    <w:p w14:paraId="7437BC14" w14:textId="77777777" w:rsidR="00B603FB" w:rsidRDefault="00B603FB" w:rsidP="008B78EB"/>
    <w:p w14:paraId="1937410E" w14:textId="77777777" w:rsidR="008F7598" w:rsidRPr="00386B66" w:rsidRDefault="008B78EB" w:rsidP="008B78EB">
      <w:r w:rsidRPr="006A54F6">
        <w:rPr>
          <w:b/>
        </w:rPr>
        <w:t xml:space="preserve">•   </w:t>
      </w:r>
      <w:r w:rsidR="00576F05" w:rsidRPr="00386B66">
        <w:t xml:space="preserve">&lt;property&gt; </w:t>
      </w:r>
      <w:r w:rsidR="00802C1A" w:rsidRPr="00386B66">
        <w:t>resourceSourceURI : UML Standard Profile::UML2 Metamodel::PrimitiveTypes::String</w:t>
      </w:r>
      <w:r w:rsidR="00481D13">
        <w:t xml:space="preserve"> </w:t>
      </w:r>
      <w:r w:rsidR="005B66AC">
        <w:t>[0..1]</w:t>
      </w:r>
    </w:p>
    <w:p w14:paraId="77C77E3D" w14:textId="77777777" w:rsidR="009F5595" w:rsidRDefault="00DF2151">
      <w:r>
        <w:t>An external identifier that uniquely id</w:t>
      </w:r>
      <w:r>
        <w:t xml:space="preserve">entifies this Archetype.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external resources.</w:t>
      </w:r>
    </w:p>
    <w:p w14:paraId="3B42E74B" w14:textId="77777777" w:rsidR="0063570E" w:rsidRDefault="0063570E" w:rsidP="00383490"/>
    <w:p w14:paraId="10AFE8EA" w14:textId="77777777" w:rsidR="00A855E6" w:rsidRDefault="00383490" w:rsidP="00263593">
      <w:r w:rsidRPr="00875584">
        <w:rPr>
          <w:rFonts w:ascii="Arial" w:hAnsi="Arial"/>
          <w:b/>
          <w:sz w:val="24"/>
          <w:szCs w:val="24"/>
        </w:rPr>
        <w:t>Constraints</w:t>
      </w:r>
    </w:p>
    <w:p w14:paraId="4787031E" w14:textId="77777777" w:rsidR="0087616E" w:rsidRPr="00BC6BEC" w:rsidRDefault="0087616E" w:rsidP="00263593">
      <w:pPr>
        <w:rPr>
          <w:rFonts w:ascii="Arial" w:hAnsi="Arial"/>
          <w:b/>
          <w:sz w:val="24"/>
          <w:szCs w:val="24"/>
        </w:rPr>
      </w:pPr>
    </w:p>
    <w:p w14:paraId="218F72E3"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173731E7" w14:textId="77777777" w:rsidR="009F5595" w:rsidRDefault="00DF2151">
      <w:r>
        <w:t>originalLanguage must be in a &lt;&lt;Language&gt;&gt; Enumeration</w:t>
      </w:r>
    </w:p>
    <w:p w14:paraId="3B8230AD" w14:textId="77777777" w:rsidR="00377E18" w:rsidRDefault="00CF06F6" w:rsidP="00377E18">
      <w:pPr>
        <w:ind w:left="3600" w:firstLine="720"/>
      </w:pPr>
      <w:r w:rsidRPr="00467F03">
        <w:t>[OCL]</w:t>
      </w:r>
    </w:p>
    <w:p w14:paraId="0C923AD0" w14:textId="77777777" w:rsidR="008B78EB" w:rsidRDefault="004B279F" w:rsidP="00ED4063">
      <w:r w:rsidRPr="0047488C">
        <w:rPr>
          <w:rFonts w:ascii="Courier" w:hAnsi="Courier"/>
        </w:rPr>
        <w:t xml:space="preserve"> self.originalLanguage.enumeration.stereotypedBy('Language')</w:t>
      </w:r>
    </w:p>
    <w:p w14:paraId="60E6E87F" w14:textId="77777777" w:rsidR="00C3365F" w:rsidRDefault="00C3365F" w:rsidP="00ED4063">
      <w:pPr>
        <w:rPr>
          <w:b/>
        </w:rPr>
      </w:pPr>
      <w:r>
        <w:tab/>
      </w:r>
    </w:p>
    <w:p w14:paraId="15722D0D" w14:textId="77777777" w:rsidR="00C3365F" w:rsidRDefault="00C3365F" w:rsidP="00ED4063">
      <w:pPr>
        <w:rPr>
          <w:b/>
        </w:rPr>
      </w:pPr>
      <w:r>
        <w:rPr>
          <w:b/>
        </w:rPr>
        <w:tab/>
      </w:r>
      <w:r>
        <w:tab/>
      </w:r>
      <w:r>
        <w:rPr>
          <w:b/>
        </w:rPr>
        <w:t>true</w:t>
      </w:r>
    </w:p>
    <w:p w14:paraId="58370830" w14:textId="77777777" w:rsidR="00C3365F" w:rsidRDefault="00C3365F" w:rsidP="00ED4063">
      <w:pPr>
        <w:rPr>
          <w:b/>
        </w:rPr>
      </w:pPr>
      <w:r>
        <w:tab/>
      </w:r>
    </w:p>
    <w:p w14:paraId="524209AE" w14:textId="77777777" w:rsidR="002C0F83" w:rsidRPr="005F31BE" w:rsidRDefault="00F851FF" w:rsidP="005F31BE">
      <w:pPr>
        <w:pStyle w:val="Heading4"/>
      </w:pPr>
      <w:bookmarkStart w:id="178" w:name="_40ee863e6fd02692437dae1d81ba12de"/>
      <w:bookmarkStart w:id="179" w:name="_Toc285796189"/>
      <w:r w:rsidRPr="005F31BE">
        <w:t>ConstraintProfile::BooleanConstraint [Stereotype]</w:t>
      </w:r>
      <w:bookmarkEnd w:id="178"/>
      <w:bookmarkEnd w:id="179"/>
    </w:p>
    <w:p w14:paraId="4A7A35CC" w14:textId="77777777" w:rsidR="0063570E" w:rsidRDefault="0063570E" w:rsidP="00383490"/>
    <w:p w14:paraId="4D6EA7ED" w14:textId="77777777" w:rsidR="00A855E6" w:rsidRDefault="00383490" w:rsidP="00263593">
      <w:r w:rsidRPr="00875584">
        <w:rPr>
          <w:rFonts w:ascii="Arial" w:hAnsi="Arial"/>
          <w:b/>
          <w:sz w:val="24"/>
          <w:szCs w:val="24"/>
        </w:rPr>
        <w:t>Description</w:t>
      </w:r>
    </w:p>
    <w:p w14:paraId="292D209E" w14:textId="77777777" w:rsidR="009F5595" w:rsidRDefault="00DF2151">
      <w:r>
        <w:t>A constraint on a property of Boolean type.</w:t>
      </w:r>
    </w:p>
    <w:p w14:paraId="434907FE" w14:textId="77777777" w:rsidR="00377E18" w:rsidRDefault="00C51B43" w:rsidP="00377E18">
      <w:pPr>
        <w:ind w:left="720" w:firstLine="720"/>
      </w:pPr>
      <w:r>
        <w:t xml:space="preserve"> </w:t>
      </w:r>
    </w:p>
    <w:p w14:paraId="63C476C2" w14:textId="77777777" w:rsidR="0063570E" w:rsidRDefault="0063570E" w:rsidP="00383490"/>
    <w:p w14:paraId="030CE85E" w14:textId="77777777" w:rsidR="00A855E6" w:rsidRDefault="00383490" w:rsidP="00263593">
      <w:r w:rsidRPr="00875584">
        <w:rPr>
          <w:rFonts w:ascii="Arial" w:hAnsi="Arial"/>
          <w:b/>
          <w:sz w:val="24"/>
          <w:szCs w:val="24"/>
        </w:rPr>
        <w:t>Diagrams</w:t>
      </w:r>
    </w:p>
    <w:p w14:paraId="213B033D" w14:textId="77777777" w:rsidR="00A93FDC" w:rsidRDefault="00DF2151" w:rsidP="00CB0928">
      <w:pPr>
        <w:ind w:left="720"/>
      </w:pPr>
      <w:hyperlink w:anchor="_ae5d1776f07899a7af4725351a338b35" w:history="1">
        <w:r w:rsidR="003E7695">
          <w:rPr>
            <w:rStyle w:val="Hyperlink"/>
          </w:rPr>
          <w:t>Primitive Type Constraints</w:t>
        </w:r>
      </w:hyperlink>
    </w:p>
    <w:p w14:paraId="6FF811A1" w14:textId="77777777" w:rsidR="0063570E" w:rsidRDefault="0063570E" w:rsidP="00383490"/>
    <w:p w14:paraId="1AC92F7F" w14:textId="77777777" w:rsidR="00A855E6" w:rsidRDefault="00383490" w:rsidP="00263593">
      <w:r w:rsidRPr="00875584">
        <w:rPr>
          <w:rFonts w:ascii="Arial" w:hAnsi="Arial"/>
          <w:b/>
          <w:sz w:val="24"/>
          <w:szCs w:val="24"/>
        </w:rPr>
        <w:t>Direct Superclasses (Generalization)</w:t>
      </w:r>
    </w:p>
    <w:p w14:paraId="332FE518" w14:textId="77777777" w:rsidR="00377E18" w:rsidRDefault="00DF2151" w:rsidP="00B51B66">
      <w:pPr>
        <w:ind w:firstLine="720"/>
      </w:pPr>
      <w:hyperlink w:anchor="_c72b6d9c8a46b96f02fdfefe3b8b0568" w:history="1">
        <w:r w:rsidR="006977BE">
          <w:rPr>
            <w:rStyle w:val="Hyperlink"/>
          </w:rPr>
          <w:t>PrimitiveObjectConstraint</w:t>
        </w:r>
      </w:hyperlink>
    </w:p>
    <w:p w14:paraId="4F7487E9" w14:textId="77777777" w:rsidR="0063570E" w:rsidRDefault="0063570E" w:rsidP="00383490"/>
    <w:p w14:paraId="448EC658" w14:textId="77777777" w:rsidR="00A855E6" w:rsidRDefault="00383490" w:rsidP="00263593">
      <w:r w:rsidRPr="00875584">
        <w:rPr>
          <w:rFonts w:ascii="Arial" w:hAnsi="Arial"/>
          <w:b/>
          <w:sz w:val="24"/>
          <w:szCs w:val="24"/>
        </w:rPr>
        <w:t>Attributes</w:t>
      </w:r>
    </w:p>
    <w:p w14:paraId="345BE97F" w14:textId="77777777" w:rsidR="00DC3AE7" w:rsidRDefault="00DC3AE7" w:rsidP="00DC3AE7">
      <w:r w:rsidRPr="00DC3AE7">
        <w:t xml:space="preserve"> </w:t>
      </w:r>
    </w:p>
    <w:p w14:paraId="45198A93" w14:textId="77777777" w:rsidR="00B603FB" w:rsidRDefault="00B603FB" w:rsidP="008B78EB"/>
    <w:p w14:paraId="7FE5F048" w14:textId="77777777" w:rsidR="008F7598" w:rsidRPr="00386B66" w:rsidRDefault="008B78EB" w:rsidP="008B78EB">
      <w:r w:rsidRPr="006A54F6">
        <w:rPr>
          <w:b/>
        </w:rPr>
        <w:t xml:space="preserve">•   </w:t>
      </w:r>
      <w:r w:rsidR="00576F05" w:rsidRPr="00386B66">
        <w:t xml:space="preserve">&lt;property&gt; </w:t>
      </w:r>
      <w:r w:rsidR="00802C1A" w:rsidRPr="00386B66">
        <w:t>possibleValues : UML Standard Profile::UML2 Metamodel::PrimitiveTypes::Boolean</w:t>
      </w:r>
      <w:r w:rsidR="00481D13">
        <w:t xml:space="preserve"> </w:t>
      </w:r>
      <w:r w:rsidR="005B66AC">
        <w:t>[0..*]</w:t>
      </w:r>
    </w:p>
    <w:p w14:paraId="333FF3EA" w14:textId="77777777" w:rsidR="009F5595" w:rsidRDefault="00DF2151">
      <w:r>
        <w:t>A set of allowed Boolean values (e.g., True, False).</w:t>
      </w:r>
    </w:p>
    <w:p w14:paraId="377D384B" w14:textId="77777777" w:rsidR="00DC3AE7" w:rsidRDefault="00DC3AE7" w:rsidP="00DC3AE7">
      <w:r w:rsidRPr="00DC3AE7">
        <w:t xml:space="preserve"> </w:t>
      </w:r>
    </w:p>
    <w:p w14:paraId="59E55861" w14:textId="77777777" w:rsidR="00B603FB" w:rsidRDefault="00B603FB" w:rsidP="008B78EB"/>
    <w:p w14:paraId="4E7C77D9" w14:textId="77777777" w:rsidR="008F7598" w:rsidRPr="00386B66" w:rsidRDefault="008B78EB" w:rsidP="008B78EB">
      <w:r w:rsidRPr="006A54F6">
        <w:rPr>
          <w:b/>
        </w:rPr>
        <w:t xml:space="preserve">•   </w:t>
      </w:r>
      <w:r w:rsidR="00576F05" w:rsidRPr="00386B66">
        <w:t xml:space="preserve">&lt;property&gt; </w:t>
      </w:r>
      <w:r w:rsidR="00802C1A" w:rsidRPr="00386B66">
        <w:t>assumedValue : UML Standard Profile::UML2 Metamodel::PrimitiveTypes::Boolean</w:t>
      </w:r>
      <w:r w:rsidR="00481D13">
        <w:t xml:space="preserve"> </w:t>
      </w:r>
      <w:r w:rsidR="005B66AC">
        <w:t>[0..1]</w:t>
      </w:r>
    </w:p>
    <w:p w14:paraId="180EAE47" w14:textId="77777777" w:rsidR="009F5595" w:rsidRDefault="00DF2151">
      <w:r>
        <w:t>A Boolean value to be assumed to apply if no value is provided.</w:t>
      </w:r>
    </w:p>
    <w:p w14:paraId="0640A998" w14:textId="77777777" w:rsidR="0063570E" w:rsidRDefault="0063570E" w:rsidP="00383490"/>
    <w:p w14:paraId="79B6F0DA" w14:textId="77777777" w:rsidR="00A855E6" w:rsidRDefault="00383490" w:rsidP="00263593">
      <w:r w:rsidRPr="00875584">
        <w:rPr>
          <w:rFonts w:ascii="Arial" w:hAnsi="Arial"/>
          <w:b/>
          <w:sz w:val="24"/>
          <w:szCs w:val="24"/>
        </w:rPr>
        <w:t>Constraints</w:t>
      </w:r>
    </w:p>
    <w:p w14:paraId="7A42C3B8" w14:textId="77777777" w:rsidR="0087616E" w:rsidRPr="00BC6BEC" w:rsidRDefault="0087616E" w:rsidP="00263593">
      <w:pPr>
        <w:rPr>
          <w:rFonts w:ascii="Arial" w:hAnsi="Arial"/>
          <w:b/>
          <w:sz w:val="24"/>
          <w:szCs w:val="24"/>
        </w:rPr>
      </w:pPr>
    </w:p>
    <w:p w14:paraId="6E5B52A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constrainsBoolean</w:t>
      </w:r>
    </w:p>
    <w:p w14:paraId="407F4875" w14:textId="77777777" w:rsidR="009F5595" w:rsidRDefault="00DF2151">
      <w:r>
        <w:t>The c</w:t>
      </w:r>
      <w:r>
        <w:t>onstraint is applied to a Boolean.</w:t>
      </w:r>
    </w:p>
    <w:p w14:paraId="6E0B7E5A" w14:textId="77777777" w:rsidR="00377E18" w:rsidRDefault="00CF06F6" w:rsidP="00377E18">
      <w:pPr>
        <w:ind w:left="3600" w:firstLine="720"/>
      </w:pPr>
      <w:r w:rsidRPr="00467F03">
        <w:t>[English]</w:t>
      </w:r>
    </w:p>
    <w:p w14:paraId="49FB3855" w14:textId="77777777" w:rsidR="008B78EB" w:rsidRDefault="004B279F" w:rsidP="00ED4063">
      <w:r w:rsidRPr="0047488C">
        <w:rPr>
          <w:rFonts w:ascii="Courier" w:hAnsi="Courier"/>
        </w:rPr>
        <w:t xml:space="preserve"> self.base_PrimitiveType.oclIsKindOf(Boolean)</w:t>
      </w:r>
    </w:p>
    <w:p w14:paraId="45ACF59C" w14:textId="77777777" w:rsidR="00C3365F" w:rsidRDefault="00C3365F" w:rsidP="00ED4063">
      <w:pPr>
        <w:rPr>
          <w:b/>
        </w:rPr>
      </w:pPr>
      <w:r>
        <w:tab/>
      </w:r>
    </w:p>
    <w:p w14:paraId="17574E9F" w14:textId="77777777" w:rsidR="00C3365F" w:rsidRDefault="00C3365F" w:rsidP="00ED4063">
      <w:pPr>
        <w:rPr>
          <w:b/>
        </w:rPr>
      </w:pPr>
      <w:r>
        <w:rPr>
          <w:b/>
        </w:rPr>
        <w:tab/>
      </w:r>
      <w:r>
        <w:tab/>
      </w:r>
      <w:r>
        <w:rPr>
          <w:b/>
        </w:rPr>
        <w:t>true</w:t>
      </w:r>
    </w:p>
    <w:p w14:paraId="0B6FE14A" w14:textId="77777777" w:rsidR="00C3365F" w:rsidRDefault="00C3365F" w:rsidP="00ED4063">
      <w:pPr>
        <w:rPr>
          <w:b/>
        </w:rPr>
      </w:pPr>
      <w:r>
        <w:tab/>
      </w:r>
    </w:p>
    <w:p w14:paraId="5E2277D9" w14:textId="77777777" w:rsidR="002C0F83" w:rsidRPr="005F31BE" w:rsidRDefault="00F851FF" w:rsidP="005F31BE">
      <w:pPr>
        <w:pStyle w:val="Heading4"/>
      </w:pPr>
      <w:bookmarkStart w:id="180" w:name="_bd9b14c4d7198d36c5a9dec9c2836b62"/>
      <w:bookmarkStart w:id="181" w:name="_Toc285796190"/>
      <w:r w:rsidRPr="005F31BE">
        <w:t>ConstraintProfile::ComplexObjectConstraint [Stereotype]</w:t>
      </w:r>
      <w:bookmarkEnd w:id="180"/>
      <w:bookmarkEnd w:id="181"/>
    </w:p>
    <w:p w14:paraId="6B5CA0DD" w14:textId="77777777" w:rsidR="0063570E" w:rsidRDefault="0063570E" w:rsidP="00383490"/>
    <w:p w14:paraId="5B9420BD" w14:textId="77777777" w:rsidR="00A855E6" w:rsidRDefault="00383490" w:rsidP="00263593">
      <w:r w:rsidRPr="00875584">
        <w:rPr>
          <w:rFonts w:ascii="Arial" w:hAnsi="Arial"/>
          <w:b/>
          <w:sz w:val="24"/>
          <w:szCs w:val="24"/>
        </w:rPr>
        <w:t>Description</w:t>
      </w:r>
    </w:p>
    <w:p w14:paraId="5CB8E693" w14:textId="77777777" w:rsidR="009F5595" w:rsidRDefault="00DF2151">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C726F2B" w14:textId="77777777" w:rsidR="00377E18" w:rsidRDefault="00C51B43" w:rsidP="00377E18">
      <w:pPr>
        <w:ind w:left="720" w:firstLine="720"/>
      </w:pPr>
      <w:r>
        <w:t xml:space="preserve"> </w:t>
      </w:r>
    </w:p>
    <w:p w14:paraId="0D1F8F54" w14:textId="77777777" w:rsidR="00377E18" w:rsidRDefault="00C51B43" w:rsidP="00377E18">
      <w:pPr>
        <w:ind w:left="720" w:firstLine="720"/>
      </w:pPr>
      <w:r>
        <w:t xml:space="preserve"> </w:t>
      </w:r>
    </w:p>
    <w:p w14:paraId="0ECA40AB" w14:textId="77777777" w:rsidR="0063570E" w:rsidRDefault="0063570E" w:rsidP="00383490"/>
    <w:p w14:paraId="001F879D" w14:textId="77777777" w:rsidR="00A855E6" w:rsidRDefault="00383490" w:rsidP="00263593">
      <w:r w:rsidRPr="00875584">
        <w:rPr>
          <w:rFonts w:ascii="Arial" w:hAnsi="Arial"/>
          <w:b/>
          <w:sz w:val="24"/>
          <w:szCs w:val="24"/>
        </w:rPr>
        <w:t>Diagrams</w:t>
      </w:r>
    </w:p>
    <w:p w14:paraId="54A23AF2" w14:textId="77777777" w:rsidR="00A93FDC" w:rsidRDefault="00DF2151" w:rsidP="00CB0928">
      <w:pPr>
        <w:ind w:left="720"/>
      </w:pPr>
      <w:hyperlink w:anchor="_1c8c4aa3906888e5c2c8895f5ed19903" w:history="1">
        <w:r w:rsidR="003E7695">
          <w:rPr>
            <w:rStyle w:val="Hyperlink"/>
          </w:rPr>
          <w:t xml:space="preserve">Archetypes </w:t>
        </w:r>
      </w:hyperlink>
      <w:r w:rsidR="00324424">
        <w:t xml:space="preserve">, </w:t>
      </w:r>
    </w:p>
    <w:p w14:paraId="6EBC367F" w14:textId="77777777" w:rsidR="00A93FDC" w:rsidRDefault="00DF2151" w:rsidP="00CB0928">
      <w:pPr>
        <w:ind w:left="720"/>
      </w:pPr>
      <w:hyperlink w:anchor="_f139650e10793c0005c93b604992495c" w:history="1">
        <w:r w:rsidR="003E7695">
          <w:rPr>
            <w:rStyle w:val="Hyperlink"/>
          </w:rPr>
          <w:t>Object Constraints</w:t>
        </w:r>
      </w:hyperlink>
    </w:p>
    <w:p w14:paraId="45839388" w14:textId="77777777" w:rsidR="0063570E" w:rsidRDefault="0063570E" w:rsidP="00383490"/>
    <w:p w14:paraId="63BFA9BC" w14:textId="77777777" w:rsidR="00A855E6" w:rsidRDefault="00383490" w:rsidP="00263593">
      <w:r w:rsidRPr="00875584">
        <w:rPr>
          <w:rFonts w:ascii="Arial" w:hAnsi="Arial"/>
          <w:b/>
          <w:sz w:val="24"/>
          <w:szCs w:val="24"/>
        </w:rPr>
        <w:t>Direct Superclasses (Generalization)</w:t>
      </w:r>
    </w:p>
    <w:p w14:paraId="4ADF8FA0" w14:textId="77777777" w:rsidR="00377E18" w:rsidRDefault="00DF2151" w:rsidP="00B51B66">
      <w:pPr>
        <w:ind w:firstLine="720"/>
      </w:pPr>
      <w:hyperlink w:anchor="_ad75af95f635bdf35f69d9db9b17aae2" w:history="1">
        <w:r w:rsidR="006977BE">
          <w:rPr>
            <w:rStyle w:val="Hyperlink"/>
          </w:rPr>
          <w:t>ObjectConstraint</w:t>
        </w:r>
      </w:hyperlink>
    </w:p>
    <w:p w14:paraId="7D95D067" w14:textId="77777777" w:rsidR="0063570E" w:rsidRDefault="0063570E" w:rsidP="00383490"/>
    <w:p w14:paraId="7768F31B" w14:textId="77777777" w:rsidR="00A855E6" w:rsidRDefault="00383490" w:rsidP="00263593">
      <w:r w:rsidRPr="00875584">
        <w:rPr>
          <w:rFonts w:ascii="Arial" w:hAnsi="Arial"/>
          <w:b/>
          <w:sz w:val="24"/>
          <w:szCs w:val="24"/>
        </w:rPr>
        <w:t>Direct Subclasses (Specialization)</w:t>
      </w:r>
    </w:p>
    <w:p w14:paraId="10433E09" w14:textId="77777777" w:rsidR="00377E18" w:rsidRDefault="00DF2151" w:rsidP="00B51B66">
      <w:pPr>
        <w:ind w:firstLine="720"/>
      </w:pPr>
      <w:hyperlink w:anchor="_61831f1c446a753e3069251f603bfa37" w:history="1">
        <w:r w:rsidR="006977BE">
          <w:rPr>
            <w:rStyle w:val="Hyperlink"/>
          </w:rPr>
          <w:t>ArchetypeVersion</w:t>
        </w:r>
      </w:hyperlink>
    </w:p>
    <w:p w14:paraId="7EAF900B" w14:textId="77777777" w:rsidR="0063570E" w:rsidRDefault="0063570E" w:rsidP="00383490"/>
    <w:p w14:paraId="3035FFB7" w14:textId="77777777" w:rsidR="00A855E6" w:rsidRDefault="00383490" w:rsidP="00263593">
      <w:r w:rsidRPr="00875584">
        <w:rPr>
          <w:rFonts w:ascii="Arial" w:hAnsi="Arial"/>
          <w:b/>
          <w:sz w:val="24"/>
          <w:szCs w:val="24"/>
        </w:rPr>
        <w:t>Constraints</w:t>
      </w:r>
    </w:p>
    <w:p w14:paraId="229FE3ED" w14:textId="77777777" w:rsidR="0087616E" w:rsidRPr="00BC6BEC" w:rsidRDefault="0087616E" w:rsidP="00263593">
      <w:pPr>
        <w:rPr>
          <w:rFonts w:ascii="Arial" w:hAnsi="Arial"/>
          <w:b/>
          <w:sz w:val="24"/>
          <w:szCs w:val="24"/>
        </w:rPr>
      </w:pPr>
    </w:p>
    <w:p w14:paraId="6AF7C9C5" w14:textId="77777777" w:rsidR="00C867D8" w:rsidRPr="00C867D8" w:rsidRDefault="00263593" w:rsidP="00057587">
      <w:pPr>
        <w:pStyle w:val="ListParagraph"/>
        <w:numPr>
          <w:ilvl w:val="0"/>
          <w:numId w:val="4"/>
        </w:numPr>
        <w:rPr>
          <w:rFonts w:ascii="Arial" w:hAnsi="Arial"/>
          <w:b/>
        </w:rPr>
      </w:pPr>
      <w:r w:rsidRPr="006F3621">
        <w:rPr>
          <w:rFonts w:ascii="Arial" w:hAnsi="Arial"/>
          <w:b/>
        </w:rPr>
        <w:t>singleParent</w:t>
      </w:r>
    </w:p>
    <w:p w14:paraId="3F048021" w14:textId="77777777" w:rsidR="009F5595" w:rsidRDefault="00DF2151">
      <w:r>
        <w:t>Every constraint must specialize exactly one Class</w:t>
      </w:r>
    </w:p>
    <w:p w14:paraId="2AB44BAE" w14:textId="77777777" w:rsidR="00377E18" w:rsidRDefault="00CF06F6" w:rsidP="00377E18">
      <w:pPr>
        <w:ind w:left="3600" w:firstLine="720"/>
      </w:pPr>
      <w:r w:rsidRPr="00467F03">
        <w:t>[OCL]</w:t>
      </w:r>
    </w:p>
    <w:p w14:paraId="61C815F2" w14:textId="77777777" w:rsidR="008B78EB" w:rsidRDefault="004B279F" w:rsidP="00ED4063">
      <w:r w:rsidRPr="0047488C">
        <w:rPr>
          <w:rFonts w:ascii="Courier" w:hAnsi="Courier"/>
        </w:rPr>
        <w:t>self.base_Class.generalization-&gt;size() = 1</w:t>
      </w:r>
    </w:p>
    <w:p w14:paraId="53FEC68B" w14:textId="77777777" w:rsidR="0087616E" w:rsidRPr="00BC6BEC" w:rsidRDefault="0087616E" w:rsidP="00263593">
      <w:pPr>
        <w:rPr>
          <w:rFonts w:ascii="Arial" w:hAnsi="Arial"/>
          <w:b/>
          <w:sz w:val="24"/>
          <w:szCs w:val="24"/>
        </w:rPr>
      </w:pPr>
    </w:p>
    <w:p w14:paraId="7013B655" w14:textId="77777777" w:rsidR="00C867D8" w:rsidRPr="00C867D8" w:rsidRDefault="00263593" w:rsidP="00057587">
      <w:pPr>
        <w:pStyle w:val="ListParagraph"/>
        <w:numPr>
          <w:ilvl w:val="0"/>
          <w:numId w:val="4"/>
        </w:numPr>
        <w:rPr>
          <w:rFonts w:ascii="Arial" w:hAnsi="Arial"/>
          <w:b/>
        </w:rPr>
      </w:pPr>
      <w:r w:rsidRPr="006F3621">
        <w:rPr>
          <w:rFonts w:ascii="Arial" w:hAnsi="Arial"/>
          <w:b/>
        </w:rPr>
        <w:t>allAttributeConstraints</w:t>
      </w:r>
    </w:p>
    <w:p w14:paraId="3F46D40A" w14:textId="77777777" w:rsidR="009F5595" w:rsidRDefault="00DF2151">
      <w:r>
        <w:t>All owned attributes must be &lt;&lt;AttributeConstraint&gt;&gt;</w:t>
      </w:r>
    </w:p>
    <w:p w14:paraId="1B415289" w14:textId="77777777" w:rsidR="00377E18" w:rsidRDefault="00CF06F6" w:rsidP="00377E18">
      <w:pPr>
        <w:ind w:left="3600" w:firstLine="720"/>
      </w:pPr>
      <w:r w:rsidRPr="00467F03">
        <w:t>[OCL]</w:t>
      </w:r>
    </w:p>
    <w:p w14:paraId="34080F83" w14:textId="77777777" w:rsidR="008B78EB" w:rsidRDefault="004B279F" w:rsidP="00ED4063">
      <w:r w:rsidRPr="0047488C">
        <w:rPr>
          <w:rFonts w:ascii="Courier" w:hAnsi="Courier"/>
        </w:rPr>
        <w:t xml:space="preserve"> self.base_Class.ownedAttribute-&gt;forAll(x|x.stereotypedBy('AttributeConstraint'))</w:t>
      </w:r>
    </w:p>
    <w:p w14:paraId="3447E1D8" w14:textId="77777777" w:rsidR="00C3365F" w:rsidRDefault="00C3365F" w:rsidP="00ED4063">
      <w:pPr>
        <w:rPr>
          <w:b/>
        </w:rPr>
      </w:pPr>
      <w:r>
        <w:tab/>
      </w:r>
    </w:p>
    <w:p w14:paraId="44AFD95C" w14:textId="77777777" w:rsidR="00C3365F" w:rsidRDefault="00C3365F" w:rsidP="00ED4063">
      <w:pPr>
        <w:rPr>
          <w:b/>
        </w:rPr>
      </w:pPr>
      <w:r>
        <w:rPr>
          <w:b/>
        </w:rPr>
        <w:tab/>
      </w:r>
      <w:r>
        <w:tab/>
      </w:r>
      <w:r>
        <w:rPr>
          <w:b/>
        </w:rPr>
        <w:t>true</w:t>
      </w:r>
    </w:p>
    <w:p w14:paraId="2932799C" w14:textId="77777777" w:rsidR="00C3365F" w:rsidRDefault="00C3365F" w:rsidP="00ED4063">
      <w:pPr>
        <w:rPr>
          <w:b/>
        </w:rPr>
      </w:pPr>
      <w:r>
        <w:tab/>
      </w:r>
    </w:p>
    <w:p w14:paraId="107031B0" w14:textId="77777777" w:rsidR="002C0F83" w:rsidRPr="005F31BE" w:rsidRDefault="00F851FF" w:rsidP="005F31BE">
      <w:pPr>
        <w:pStyle w:val="Heading4"/>
      </w:pPr>
      <w:bookmarkStart w:id="182" w:name="_f91b532413834ad1de94d0b0af526f5b"/>
      <w:bookmarkStart w:id="183" w:name="_Toc285796191"/>
      <w:r w:rsidRPr="005F31BE">
        <w:t>ConstraintProfile::Constrains [Stereotype]</w:t>
      </w:r>
      <w:bookmarkEnd w:id="182"/>
      <w:bookmarkEnd w:id="183"/>
    </w:p>
    <w:p w14:paraId="3B2EE283" w14:textId="77777777" w:rsidR="0063570E" w:rsidRDefault="0063570E" w:rsidP="00383490"/>
    <w:p w14:paraId="10B49090" w14:textId="77777777" w:rsidR="00A855E6" w:rsidRDefault="00383490" w:rsidP="00263593">
      <w:r w:rsidRPr="00875584">
        <w:rPr>
          <w:rFonts w:ascii="Arial" w:hAnsi="Arial"/>
          <w:b/>
          <w:sz w:val="24"/>
          <w:szCs w:val="24"/>
        </w:rPr>
        <w:t>Description</w:t>
      </w:r>
    </w:p>
    <w:p w14:paraId="7A1A9709" w14:textId="77777777" w:rsidR="009F5595" w:rsidRDefault="00DF2151">
      <w:r>
        <w:t xml:space="preserve">Constraining relationship between a generalization and an </w:t>
      </w:r>
      <w:r>
        <w:rPr>
          <w:b/>
          <w:bCs/>
        </w:rPr>
        <w:t>ObjectConstraint</w:t>
      </w:r>
      <w:r>
        <w:t>.</w:t>
      </w:r>
    </w:p>
    <w:p w14:paraId="69213359" w14:textId="77777777" w:rsidR="00377E18" w:rsidRDefault="00C51B43" w:rsidP="00377E18">
      <w:pPr>
        <w:ind w:left="720" w:firstLine="720"/>
      </w:pPr>
      <w:r>
        <w:t xml:space="preserve"> </w:t>
      </w:r>
    </w:p>
    <w:p w14:paraId="39BBB992" w14:textId="77777777" w:rsidR="00377E18" w:rsidRDefault="00C51B43" w:rsidP="00377E18">
      <w:pPr>
        <w:ind w:left="720" w:firstLine="720"/>
      </w:pPr>
      <w:r>
        <w:t xml:space="preserve"> </w:t>
      </w:r>
    </w:p>
    <w:p w14:paraId="71CAE084" w14:textId="77777777" w:rsidR="0063570E" w:rsidRDefault="0063570E" w:rsidP="00383490"/>
    <w:p w14:paraId="0F1416ED" w14:textId="77777777" w:rsidR="00A855E6" w:rsidRDefault="00383490" w:rsidP="00263593">
      <w:r w:rsidRPr="00875584">
        <w:rPr>
          <w:rFonts w:ascii="Arial" w:hAnsi="Arial"/>
          <w:b/>
          <w:sz w:val="24"/>
          <w:szCs w:val="24"/>
        </w:rPr>
        <w:t>Diagrams</w:t>
      </w:r>
    </w:p>
    <w:p w14:paraId="10C03607" w14:textId="77777777" w:rsidR="00A93FDC" w:rsidRDefault="00DF2151" w:rsidP="00CB0928">
      <w:pPr>
        <w:ind w:left="720"/>
      </w:pPr>
      <w:hyperlink w:anchor="_f139650e10793c0005c93b604992495c" w:history="1">
        <w:r w:rsidR="003E7695">
          <w:rPr>
            <w:rStyle w:val="Hyperlink"/>
          </w:rPr>
          <w:t>Object Constraints</w:t>
        </w:r>
      </w:hyperlink>
      <w:r w:rsidR="00324424">
        <w:t xml:space="preserve">, </w:t>
      </w:r>
    </w:p>
    <w:p w14:paraId="38E5594D" w14:textId="77777777" w:rsidR="00A93FDC" w:rsidRDefault="00DF2151" w:rsidP="00CB0928">
      <w:pPr>
        <w:ind w:left="720"/>
      </w:pPr>
      <w:hyperlink w:anchor="_17547bff44c4353bd3a454a0c3c7e577" w:history="1">
        <w:r w:rsidR="003E7695">
          <w:rPr>
            <w:rStyle w:val="Hyperlink"/>
          </w:rPr>
          <w:t>Constraint Proxies</w:t>
        </w:r>
      </w:hyperlink>
    </w:p>
    <w:p w14:paraId="519F9FA3" w14:textId="77777777" w:rsidR="0063570E" w:rsidRDefault="0063570E" w:rsidP="00383490"/>
    <w:p w14:paraId="73BC00AF" w14:textId="77777777" w:rsidR="00A855E6" w:rsidRDefault="00383490" w:rsidP="00263593">
      <w:r w:rsidRPr="00875584">
        <w:rPr>
          <w:rFonts w:ascii="Arial" w:hAnsi="Arial"/>
          <w:b/>
          <w:sz w:val="24"/>
          <w:szCs w:val="24"/>
        </w:rPr>
        <w:t>Direct Subclasses (Specialization)</w:t>
      </w:r>
    </w:p>
    <w:p w14:paraId="0E733CED" w14:textId="77777777" w:rsidR="00377E18" w:rsidRDefault="00DF2151" w:rsidP="00B51B66">
      <w:pPr>
        <w:ind w:firstLine="720"/>
      </w:pPr>
      <w:hyperlink w:anchor="_6de94cd3c6736f017766fe61020a5a13" w:history="1">
        <w:r w:rsidR="006977BE">
          <w:rPr>
            <w:rStyle w:val="Hyperlink"/>
          </w:rPr>
          <w:t>TargetConstraint</w:t>
        </w:r>
      </w:hyperlink>
    </w:p>
    <w:p w14:paraId="75F5139B" w14:textId="77777777" w:rsidR="0063570E" w:rsidRDefault="0063570E" w:rsidP="00383490"/>
    <w:p w14:paraId="55FE1466" w14:textId="77777777" w:rsidR="00A855E6" w:rsidRDefault="00383490" w:rsidP="00263593">
      <w:r w:rsidRPr="00875584">
        <w:rPr>
          <w:rFonts w:ascii="Arial" w:hAnsi="Arial"/>
          <w:b/>
          <w:sz w:val="24"/>
          <w:szCs w:val="24"/>
        </w:rPr>
        <w:t>Constraints</w:t>
      </w:r>
    </w:p>
    <w:p w14:paraId="0F6166E6" w14:textId="77777777" w:rsidR="0087616E" w:rsidRPr="00BC6BEC" w:rsidRDefault="0087616E" w:rsidP="00263593">
      <w:pPr>
        <w:rPr>
          <w:rFonts w:ascii="Arial" w:hAnsi="Arial"/>
          <w:b/>
          <w:sz w:val="24"/>
          <w:szCs w:val="24"/>
        </w:rPr>
      </w:pPr>
    </w:p>
    <w:p w14:paraId="26B530DD"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specificObjectConstraint</w:t>
      </w:r>
    </w:p>
    <w:p w14:paraId="102067AE" w14:textId="77777777" w:rsidR="009F5595" w:rsidRDefault="00DF2151">
      <w:r>
        <w:t>Specific must be an &lt;&lt;ObjectConstraint&gt;&gt;</w:t>
      </w:r>
    </w:p>
    <w:p w14:paraId="46362613" w14:textId="77777777" w:rsidR="009F5595" w:rsidRDefault="00DF2151">
      <w:r>
        <w:t xml:space="preserve"> </w:t>
      </w:r>
    </w:p>
    <w:p w14:paraId="265F72A8" w14:textId="77777777" w:rsidR="009F5595" w:rsidRDefault="00DF2151">
      <w:r>
        <w:t xml:space="preserve"> </w:t>
      </w:r>
    </w:p>
    <w:p w14:paraId="36BE6302" w14:textId="77777777" w:rsidR="00377E18" w:rsidRDefault="00CF06F6" w:rsidP="00377E18">
      <w:pPr>
        <w:ind w:left="3600" w:firstLine="720"/>
      </w:pPr>
      <w:r w:rsidRPr="00467F03">
        <w:t>[OCL]</w:t>
      </w:r>
    </w:p>
    <w:p w14:paraId="40E9249C" w14:textId="77777777" w:rsidR="008B78EB" w:rsidRDefault="004B279F" w:rsidP="00ED4063">
      <w:r w:rsidRPr="0047488C">
        <w:rPr>
          <w:rFonts w:ascii="Courier" w:hAnsi="Courier"/>
        </w:rPr>
        <w:t>self.base_Generalization.specific.stereotypedBy('ObjectConstraint')</w:t>
      </w:r>
    </w:p>
    <w:p w14:paraId="4B2E4931" w14:textId="77777777" w:rsidR="00C3365F" w:rsidRDefault="00C3365F" w:rsidP="00ED4063">
      <w:pPr>
        <w:rPr>
          <w:b/>
        </w:rPr>
      </w:pPr>
      <w:r>
        <w:tab/>
      </w:r>
    </w:p>
    <w:p w14:paraId="49BAB272" w14:textId="77777777" w:rsidR="00C3365F" w:rsidRDefault="00C3365F" w:rsidP="00ED4063">
      <w:pPr>
        <w:rPr>
          <w:b/>
        </w:rPr>
      </w:pPr>
      <w:r>
        <w:rPr>
          <w:b/>
        </w:rPr>
        <w:tab/>
      </w:r>
      <w:r>
        <w:tab/>
      </w:r>
      <w:r>
        <w:rPr>
          <w:b/>
        </w:rPr>
        <w:t>true</w:t>
      </w:r>
    </w:p>
    <w:p w14:paraId="1A5C8A7F" w14:textId="77777777" w:rsidR="00C3365F" w:rsidRDefault="00C3365F" w:rsidP="00ED4063">
      <w:pPr>
        <w:rPr>
          <w:b/>
        </w:rPr>
      </w:pPr>
      <w:r>
        <w:tab/>
      </w:r>
    </w:p>
    <w:p w14:paraId="6B39DDC3" w14:textId="77777777" w:rsidR="002C0F83" w:rsidRPr="005F31BE" w:rsidRDefault="00F851FF" w:rsidP="005F31BE">
      <w:pPr>
        <w:pStyle w:val="Heading4"/>
      </w:pPr>
      <w:bookmarkStart w:id="184" w:name="_ff8930d68c378c02c221704764a5c9d4"/>
      <w:bookmarkStart w:id="185" w:name="_Toc285796192"/>
      <w:r w:rsidRPr="005F31BE">
        <w:t>ConstraintProfile::DateConstraint [Stereotype]</w:t>
      </w:r>
      <w:bookmarkEnd w:id="184"/>
      <w:bookmarkEnd w:id="185"/>
    </w:p>
    <w:p w14:paraId="25FD6173" w14:textId="77777777" w:rsidR="0063570E" w:rsidRDefault="0063570E" w:rsidP="00383490"/>
    <w:p w14:paraId="049049EE" w14:textId="77777777" w:rsidR="00A855E6" w:rsidRDefault="00383490" w:rsidP="00263593">
      <w:r w:rsidRPr="00875584">
        <w:rPr>
          <w:rFonts w:ascii="Arial" w:hAnsi="Arial"/>
          <w:b/>
          <w:sz w:val="24"/>
          <w:szCs w:val="24"/>
        </w:rPr>
        <w:t>Description</w:t>
      </w:r>
    </w:p>
    <w:p w14:paraId="2E70D813" w14:textId="77777777" w:rsidR="009F5595" w:rsidRDefault="00DF2151">
      <w:r>
        <w:t>A constraint on a property of Date type</w:t>
      </w:r>
    </w:p>
    <w:p w14:paraId="3A1E159D" w14:textId="77777777" w:rsidR="00377E18" w:rsidRDefault="00C51B43" w:rsidP="00377E18">
      <w:pPr>
        <w:ind w:left="720" w:firstLine="720"/>
      </w:pPr>
      <w:r>
        <w:t xml:space="preserve"> </w:t>
      </w:r>
    </w:p>
    <w:p w14:paraId="2F2FF12B" w14:textId="77777777" w:rsidR="0063570E" w:rsidRDefault="0063570E" w:rsidP="00383490"/>
    <w:p w14:paraId="5D43BCE3" w14:textId="77777777" w:rsidR="00A855E6" w:rsidRDefault="00383490" w:rsidP="00263593">
      <w:r w:rsidRPr="00875584">
        <w:rPr>
          <w:rFonts w:ascii="Arial" w:hAnsi="Arial"/>
          <w:b/>
          <w:sz w:val="24"/>
          <w:szCs w:val="24"/>
        </w:rPr>
        <w:t>Diagrams</w:t>
      </w:r>
    </w:p>
    <w:p w14:paraId="0AB22822" w14:textId="77777777" w:rsidR="00A93FDC" w:rsidRDefault="00DF2151" w:rsidP="00CB0928">
      <w:pPr>
        <w:ind w:left="720"/>
      </w:pPr>
      <w:hyperlink w:anchor="_ae5d1776f07899a7af4725351a338b35" w:history="1">
        <w:r w:rsidR="003E7695">
          <w:rPr>
            <w:rStyle w:val="Hyperlink"/>
          </w:rPr>
          <w:t>Primitive Type Constraints</w:t>
        </w:r>
      </w:hyperlink>
    </w:p>
    <w:p w14:paraId="6FBA67C1" w14:textId="77777777" w:rsidR="0063570E" w:rsidRDefault="0063570E" w:rsidP="00383490"/>
    <w:p w14:paraId="5D2B5B49" w14:textId="77777777" w:rsidR="00A855E6" w:rsidRDefault="00383490" w:rsidP="00263593">
      <w:r w:rsidRPr="00875584">
        <w:rPr>
          <w:rFonts w:ascii="Arial" w:hAnsi="Arial"/>
          <w:b/>
          <w:sz w:val="24"/>
          <w:szCs w:val="24"/>
        </w:rPr>
        <w:t>Direct Superclasses (Generalization)</w:t>
      </w:r>
    </w:p>
    <w:p w14:paraId="6359E93E" w14:textId="77777777" w:rsidR="00377E18" w:rsidRDefault="00DF2151" w:rsidP="00B51B66">
      <w:pPr>
        <w:ind w:firstLine="720"/>
      </w:pPr>
      <w:hyperlink w:anchor="_c72b6d9c8a46b96f02fdfefe3b8b0568" w:history="1">
        <w:r w:rsidR="006977BE">
          <w:rPr>
            <w:rStyle w:val="Hyperlink"/>
          </w:rPr>
          <w:t>PrimitiveObjectConstraint</w:t>
        </w:r>
      </w:hyperlink>
    </w:p>
    <w:p w14:paraId="0B55D4AE" w14:textId="77777777" w:rsidR="0063570E" w:rsidRDefault="0063570E" w:rsidP="00383490"/>
    <w:p w14:paraId="76CCD2ED" w14:textId="77777777" w:rsidR="00A855E6" w:rsidRDefault="00383490" w:rsidP="00263593">
      <w:r w:rsidRPr="00875584">
        <w:rPr>
          <w:rFonts w:ascii="Arial" w:hAnsi="Arial"/>
          <w:b/>
          <w:sz w:val="24"/>
          <w:szCs w:val="24"/>
        </w:rPr>
        <w:t>Attributes</w:t>
      </w:r>
    </w:p>
    <w:p w14:paraId="2AC4C563" w14:textId="77777777" w:rsidR="00DC3AE7" w:rsidRDefault="00DC3AE7" w:rsidP="00DC3AE7">
      <w:r w:rsidRPr="00DC3AE7">
        <w:t xml:space="preserve"> </w:t>
      </w:r>
    </w:p>
    <w:p w14:paraId="59D52108" w14:textId="77777777" w:rsidR="00B603FB" w:rsidRDefault="00B603FB" w:rsidP="008B78EB"/>
    <w:p w14:paraId="60612757" w14:textId="77777777" w:rsidR="008F7598" w:rsidRPr="00386B66" w:rsidRDefault="008B78EB" w:rsidP="008B78EB">
      <w:r w:rsidRPr="006A54F6">
        <w:rPr>
          <w:b/>
        </w:rPr>
        <w:t xml:space="preserve">•   </w:t>
      </w:r>
      <w:r w:rsidR="00576F05" w:rsidRPr="00386B66">
        <w:t xml:space="preserve">&lt;property&gt; </w:t>
      </w:r>
      <w:r w:rsidR="00802C1A" w:rsidRPr="00386B66">
        <w:t>possibleValues : ReferenceModelProfile::DV_Date</w:t>
      </w:r>
      <w:r w:rsidR="00481D13">
        <w:t xml:space="preserve"> </w:t>
      </w:r>
      <w:r w:rsidR="005B66AC">
        <w:t>[0..*]</w:t>
      </w:r>
    </w:p>
    <w:p w14:paraId="0A2F22FA" w14:textId="77777777" w:rsidR="009F5595" w:rsidRDefault="00DF2151">
      <w:r>
        <w:t>A set of allowed Date values (e.g., ‘2000-01-01’)</w:t>
      </w:r>
    </w:p>
    <w:p w14:paraId="4D5D99A6" w14:textId="77777777" w:rsidR="00DC3AE7" w:rsidRDefault="00DC3AE7" w:rsidP="00DC3AE7">
      <w:r w:rsidRPr="00DC3AE7">
        <w:t xml:space="preserve"> </w:t>
      </w:r>
    </w:p>
    <w:p w14:paraId="1ADC646D" w14:textId="77777777" w:rsidR="00B603FB" w:rsidRDefault="00B603FB" w:rsidP="008B78EB"/>
    <w:p w14:paraId="14056B63" w14:textId="77777777" w:rsidR="008F7598" w:rsidRPr="00386B66" w:rsidRDefault="008B78EB" w:rsidP="008B78EB">
      <w:r w:rsidRPr="006A54F6">
        <w:rPr>
          <w:b/>
        </w:rPr>
        <w:t xml:space="preserve">•   </w:t>
      </w:r>
      <w:r w:rsidR="00576F05" w:rsidRPr="00386B66">
        <w:t xml:space="preserve">&lt;property&gt; </w:t>
      </w:r>
      <w:r w:rsidR="00802C1A" w:rsidRPr="00386B66">
        <w:t>valueRanges : ConstraintProfile::DateInterval</w:t>
      </w:r>
      <w:r w:rsidR="00481D13">
        <w:t xml:space="preserve"> </w:t>
      </w:r>
      <w:r w:rsidR="005B66AC">
        <w:t>[0..*]</w:t>
      </w:r>
    </w:p>
    <w:p w14:paraId="2EF57AE0" w14:textId="77777777" w:rsidR="009F5595" w:rsidRDefault="00DF2151">
      <w:r>
        <w:t>A set of Date value ranges, any value of which is considered valid (e.g., ‘|&gt;= 2000-01-01|’, ’200</w:t>
      </w:r>
      <w:r>
        <w:t>0-01-01..2005-06-30’)</w:t>
      </w:r>
    </w:p>
    <w:p w14:paraId="1A77A8E9" w14:textId="77777777" w:rsidR="00DC3AE7" w:rsidRDefault="00DC3AE7" w:rsidP="00DC3AE7">
      <w:r w:rsidRPr="00DC3AE7">
        <w:t xml:space="preserve"> </w:t>
      </w:r>
    </w:p>
    <w:p w14:paraId="7B97BBB2" w14:textId="77777777" w:rsidR="00B603FB" w:rsidRDefault="00B603FB" w:rsidP="008B78EB"/>
    <w:p w14:paraId="07089FB1" w14:textId="77777777" w:rsidR="008F7598" w:rsidRPr="00386B66" w:rsidRDefault="008B78EB" w:rsidP="008B78EB">
      <w:r w:rsidRPr="006A54F6">
        <w:rPr>
          <w:b/>
        </w:rPr>
        <w:t xml:space="preserve">•   </w:t>
      </w:r>
      <w:r w:rsidR="00576F05" w:rsidRPr="00386B66">
        <w:t xml:space="preserve">&lt;property&gt; </w:t>
      </w:r>
      <w:r w:rsidR="00802C1A" w:rsidRPr="00386B66">
        <w:t>matchPattern : ConstraintProfile::DateMatchPattern</w:t>
      </w:r>
      <w:r w:rsidR="00481D13">
        <w:t xml:space="preserve"> </w:t>
      </w:r>
      <w:r w:rsidR="005B66AC">
        <w:t>[0..1]</w:t>
      </w:r>
    </w:p>
    <w:p w14:paraId="70E2FEDF" w14:textId="77777777" w:rsidR="009F5595" w:rsidRDefault="00DF2151">
      <w:r>
        <w:t>A string pattern implying a set of valid Date values (e.g., ‘2000-??-xx’, ‘yyyy-xx-xx’)</w:t>
      </w:r>
    </w:p>
    <w:p w14:paraId="4F58AC58" w14:textId="77777777" w:rsidR="00DC3AE7" w:rsidRDefault="00DC3AE7" w:rsidP="00DC3AE7">
      <w:r w:rsidRPr="00DC3AE7">
        <w:t xml:space="preserve"> </w:t>
      </w:r>
    </w:p>
    <w:p w14:paraId="17D88536" w14:textId="77777777" w:rsidR="00B603FB" w:rsidRDefault="00B603FB" w:rsidP="008B78EB"/>
    <w:p w14:paraId="687B28E7" w14:textId="77777777" w:rsidR="008F7598" w:rsidRPr="00386B66" w:rsidRDefault="008B78EB" w:rsidP="008B78EB">
      <w:r w:rsidRPr="006A54F6">
        <w:rPr>
          <w:b/>
        </w:rPr>
        <w:t xml:space="preserve">•   </w:t>
      </w:r>
      <w:r w:rsidR="00576F05" w:rsidRPr="00386B66">
        <w:t xml:space="preserve">&lt;property&gt; </w:t>
      </w:r>
      <w:r w:rsidR="00802C1A" w:rsidRPr="00386B66">
        <w:t>assumedValue : ReferenceModelProfile::DV_Date</w:t>
      </w:r>
      <w:r w:rsidR="00481D13">
        <w:t xml:space="preserve"> </w:t>
      </w:r>
      <w:r w:rsidR="005B66AC">
        <w:t>[0..1]</w:t>
      </w:r>
    </w:p>
    <w:p w14:paraId="57DD2046" w14:textId="77777777" w:rsidR="009F5595" w:rsidRDefault="00DF2151">
      <w:r>
        <w:t>A Date value to be assumed to apply if no value is provided</w:t>
      </w:r>
    </w:p>
    <w:p w14:paraId="592C0F05" w14:textId="77777777" w:rsidR="0063570E" w:rsidRDefault="0063570E" w:rsidP="00383490"/>
    <w:p w14:paraId="0A491ABF" w14:textId="77777777" w:rsidR="00A855E6" w:rsidRDefault="00383490" w:rsidP="00263593">
      <w:r w:rsidRPr="00875584">
        <w:rPr>
          <w:rFonts w:ascii="Arial" w:hAnsi="Arial"/>
          <w:b/>
          <w:sz w:val="24"/>
          <w:szCs w:val="24"/>
        </w:rPr>
        <w:t>Constraints</w:t>
      </w:r>
    </w:p>
    <w:p w14:paraId="3193C264" w14:textId="77777777" w:rsidR="0087616E" w:rsidRPr="00BC6BEC" w:rsidRDefault="0087616E" w:rsidP="00263593">
      <w:pPr>
        <w:rPr>
          <w:rFonts w:ascii="Arial" w:hAnsi="Arial"/>
          <w:b/>
          <w:sz w:val="24"/>
          <w:szCs w:val="24"/>
        </w:rPr>
      </w:pPr>
    </w:p>
    <w:p w14:paraId="0C95483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constrainsDate</w:t>
      </w:r>
    </w:p>
    <w:p w14:paraId="5600A100" w14:textId="77777777" w:rsidR="009F5595" w:rsidRDefault="00DF2151">
      <w:r>
        <w:t>Constraint must be applied to a DateType</w:t>
      </w:r>
    </w:p>
    <w:p w14:paraId="712D6539" w14:textId="77777777" w:rsidR="00377E18" w:rsidRDefault="00CF06F6" w:rsidP="00377E18">
      <w:pPr>
        <w:ind w:left="3600" w:firstLine="720"/>
      </w:pPr>
      <w:r w:rsidRPr="00467F03">
        <w:t>[English]</w:t>
      </w:r>
    </w:p>
    <w:p w14:paraId="75912EF2" w14:textId="77777777" w:rsidR="008B78EB" w:rsidRDefault="004B279F" w:rsidP="00ED4063">
      <w:r w:rsidRPr="0047488C">
        <w:rPr>
          <w:rFonts w:ascii="Courier" w:hAnsi="Courier"/>
        </w:rPr>
        <w:t>self.base_Class.oclIsKindOf(Date)</w:t>
      </w:r>
    </w:p>
    <w:p w14:paraId="5DC2E1D7" w14:textId="77777777" w:rsidR="00C3365F" w:rsidRDefault="00C3365F" w:rsidP="00ED4063">
      <w:pPr>
        <w:rPr>
          <w:b/>
        </w:rPr>
      </w:pPr>
      <w:r>
        <w:tab/>
      </w:r>
    </w:p>
    <w:p w14:paraId="185ECC8D" w14:textId="77777777" w:rsidR="00C3365F" w:rsidRDefault="00C3365F" w:rsidP="00ED4063">
      <w:pPr>
        <w:rPr>
          <w:b/>
        </w:rPr>
      </w:pPr>
      <w:r>
        <w:rPr>
          <w:b/>
        </w:rPr>
        <w:tab/>
      </w:r>
      <w:r>
        <w:tab/>
      </w:r>
      <w:r>
        <w:rPr>
          <w:b/>
        </w:rPr>
        <w:t>true</w:t>
      </w:r>
    </w:p>
    <w:p w14:paraId="07D9EFBA" w14:textId="77777777" w:rsidR="00C3365F" w:rsidRDefault="00C3365F" w:rsidP="00ED4063">
      <w:pPr>
        <w:rPr>
          <w:b/>
        </w:rPr>
      </w:pPr>
      <w:r>
        <w:tab/>
      </w:r>
    </w:p>
    <w:p w14:paraId="4ECE7661" w14:textId="77777777" w:rsidR="002C0F83" w:rsidRPr="005F31BE" w:rsidRDefault="00F851FF" w:rsidP="005F31BE">
      <w:pPr>
        <w:pStyle w:val="Heading4"/>
      </w:pPr>
      <w:bookmarkStart w:id="186" w:name="_7dde1322feeec9c32a95df44c39d8e48"/>
      <w:bookmarkStart w:id="187" w:name="_Toc285796193"/>
      <w:r w:rsidRPr="005F31BE">
        <w:t>ConstraintProfile::DateTimeConstraint [Stereotype]</w:t>
      </w:r>
      <w:bookmarkEnd w:id="186"/>
      <w:bookmarkEnd w:id="187"/>
    </w:p>
    <w:p w14:paraId="61A04FD6" w14:textId="77777777" w:rsidR="0063570E" w:rsidRDefault="0063570E" w:rsidP="00383490"/>
    <w:p w14:paraId="5E23B475" w14:textId="77777777" w:rsidR="00A855E6" w:rsidRDefault="00383490" w:rsidP="00263593">
      <w:r w:rsidRPr="00875584">
        <w:rPr>
          <w:rFonts w:ascii="Arial" w:hAnsi="Arial"/>
          <w:b/>
          <w:sz w:val="24"/>
          <w:szCs w:val="24"/>
        </w:rPr>
        <w:t>Description</w:t>
      </w:r>
    </w:p>
    <w:p w14:paraId="1ACEE60A" w14:textId="77777777" w:rsidR="009F5595" w:rsidRDefault="00DF2151">
      <w:r>
        <w:t>A constraint on a property of DateTime type.</w:t>
      </w:r>
    </w:p>
    <w:p w14:paraId="0E5BD8F0" w14:textId="77777777" w:rsidR="00377E18" w:rsidRDefault="00C51B43" w:rsidP="00377E18">
      <w:pPr>
        <w:ind w:left="720" w:firstLine="720"/>
      </w:pPr>
      <w:r>
        <w:t xml:space="preserve"> </w:t>
      </w:r>
    </w:p>
    <w:p w14:paraId="749E37B7" w14:textId="77777777" w:rsidR="0063570E" w:rsidRDefault="0063570E" w:rsidP="00383490"/>
    <w:p w14:paraId="74CC6116" w14:textId="77777777" w:rsidR="00A855E6" w:rsidRDefault="00383490" w:rsidP="00263593">
      <w:r w:rsidRPr="00875584">
        <w:rPr>
          <w:rFonts w:ascii="Arial" w:hAnsi="Arial"/>
          <w:b/>
          <w:sz w:val="24"/>
          <w:szCs w:val="24"/>
        </w:rPr>
        <w:t>Diagrams</w:t>
      </w:r>
    </w:p>
    <w:p w14:paraId="5FB581B3" w14:textId="77777777" w:rsidR="00A93FDC" w:rsidRDefault="00DF2151" w:rsidP="00CB0928">
      <w:pPr>
        <w:ind w:left="720"/>
      </w:pPr>
      <w:hyperlink w:anchor="_ae5d1776f07899a7af4725351a338b35" w:history="1">
        <w:r w:rsidR="003E7695">
          <w:rPr>
            <w:rStyle w:val="Hyperlink"/>
          </w:rPr>
          <w:t>Primitive Type Constraints</w:t>
        </w:r>
      </w:hyperlink>
    </w:p>
    <w:p w14:paraId="513DA1D8" w14:textId="77777777" w:rsidR="0063570E" w:rsidRDefault="0063570E" w:rsidP="00383490"/>
    <w:p w14:paraId="4476B1F0" w14:textId="77777777" w:rsidR="00A855E6" w:rsidRDefault="00383490" w:rsidP="00263593">
      <w:r w:rsidRPr="00875584">
        <w:rPr>
          <w:rFonts w:ascii="Arial" w:hAnsi="Arial"/>
          <w:b/>
          <w:sz w:val="24"/>
          <w:szCs w:val="24"/>
        </w:rPr>
        <w:t>Direct Superclasses (Generalization)</w:t>
      </w:r>
    </w:p>
    <w:p w14:paraId="18950F32" w14:textId="77777777" w:rsidR="00377E18" w:rsidRDefault="00DF2151" w:rsidP="00B51B66">
      <w:pPr>
        <w:ind w:firstLine="720"/>
      </w:pPr>
      <w:hyperlink w:anchor="_c72b6d9c8a46b96f02fdfefe3b8b0568" w:history="1">
        <w:r w:rsidR="006977BE">
          <w:rPr>
            <w:rStyle w:val="Hyperlink"/>
          </w:rPr>
          <w:t>PrimitiveObjectConstraint</w:t>
        </w:r>
      </w:hyperlink>
    </w:p>
    <w:p w14:paraId="29749DD3" w14:textId="77777777" w:rsidR="0063570E" w:rsidRDefault="0063570E" w:rsidP="00383490"/>
    <w:p w14:paraId="79D76504" w14:textId="77777777" w:rsidR="00A855E6" w:rsidRDefault="00383490" w:rsidP="00263593">
      <w:r w:rsidRPr="00875584">
        <w:rPr>
          <w:rFonts w:ascii="Arial" w:hAnsi="Arial"/>
          <w:b/>
          <w:sz w:val="24"/>
          <w:szCs w:val="24"/>
        </w:rPr>
        <w:t>Attributes</w:t>
      </w:r>
    </w:p>
    <w:p w14:paraId="574B4197" w14:textId="77777777" w:rsidR="00DC3AE7" w:rsidRDefault="00DC3AE7" w:rsidP="00DC3AE7">
      <w:r w:rsidRPr="00DC3AE7">
        <w:t xml:space="preserve"> </w:t>
      </w:r>
    </w:p>
    <w:p w14:paraId="7D20107F" w14:textId="77777777" w:rsidR="00B603FB" w:rsidRDefault="00B603FB" w:rsidP="008B78EB"/>
    <w:p w14:paraId="5225E5C0" w14:textId="77777777" w:rsidR="008F7598" w:rsidRPr="00386B66" w:rsidRDefault="008B78EB" w:rsidP="008B78EB">
      <w:r w:rsidRPr="006A54F6">
        <w:rPr>
          <w:b/>
        </w:rPr>
        <w:t xml:space="preserve">•   </w:t>
      </w:r>
      <w:r w:rsidR="00576F05" w:rsidRPr="00386B66">
        <w:t xml:space="preserve">&lt;property&gt; </w:t>
      </w:r>
      <w:r w:rsidR="00802C1A" w:rsidRPr="00386B66">
        <w:t>possibleValues : ReferenceModelProfile::DV_DateTime</w:t>
      </w:r>
      <w:r w:rsidR="00481D13">
        <w:t xml:space="preserve"> </w:t>
      </w:r>
      <w:r w:rsidR="005B66AC">
        <w:t>[0..*]</w:t>
      </w:r>
    </w:p>
    <w:p w14:paraId="12EBDC48" w14:textId="77777777" w:rsidR="009F5595" w:rsidRDefault="00DF2151">
      <w:r>
        <w:t>A set of allowed DateTime values (e.g., ‘2000-01-01T09:30:00’).</w:t>
      </w:r>
    </w:p>
    <w:p w14:paraId="7D6E6E59" w14:textId="77777777" w:rsidR="00DC3AE7" w:rsidRDefault="00DC3AE7" w:rsidP="00DC3AE7">
      <w:r w:rsidRPr="00DC3AE7">
        <w:t xml:space="preserve"> </w:t>
      </w:r>
    </w:p>
    <w:p w14:paraId="108C5561" w14:textId="77777777" w:rsidR="00B603FB" w:rsidRDefault="00B603FB" w:rsidP="008B78EB"/>
    <w:p w14:paraId="72B42641" w14:textId="77777777" w:rsidR="008F7598" w:rsidRPr="00386B66" w:rsidRDefault="008B78EB" w:rsidP="008B78EB">
      <w:r w:rsidRPr="006A54F6">
        <w:rPr>
          <w:b/>
        </w:rPr>
        <w:t xml:space="preserve">•   </w:t>
      </w:r>
      <w:r w:rsidR="00576F05" w:rsidRPr="00386B66">
        <w:t xml:space="preserve">&lt;property&gt; </w:t>
      </w:r>
      <w:r w:rsidR="00802C1A" w:rsidRPr="00386B66">
        <w:t>valueRanges : ConstraintProfile::DateTimeInterval</w:t>
      </w:r>
      <w:r w:rsidR="00481D13">
        <w:t xml:space="preserve"> </w:t>
      </w:r>
      <w:r w:rsidR="005B66AC">
        <w:t>[0..*]</w:t>
      </w:r>
    </w:p>
    <w:p w14:paraId="042C786A" w14:textId="77777777" w:rsidR="009F5595" w:rsidRDefault="00DF2151">
      <w:r>
        <w:t>A set of DateTime value ranges, any value of which is considered valid (e.g., ‘|&gt;=2000-01-01T 09:30:00|’, ’ 2000-01-01T09:30:00.. 2000-01-01T11:30:00’).</w:t>
      </w:r>
    </w:p>
    <w:p w14:paraId="39142418" w14:textId="77777777" w:rsidR="00DC3AE7" w:rsidRDefault="00DC3AE7" w:rsidP="00DC3AE7">
      <w:r w:rsidRPr="00DC3AE7">
        <w:t xml:space="preserve"> </w:t>
      </w:r>
    </w:p>
    <w:p w14:paraId="54B97F4A" w14:textId="77777777" w:rsidR="00B603FB" w:rsidRDefault="00B603FB" w:rsidP="008B78EB"/>
    <w:p w14:paraId="6B551A2A" w14:textId="77777777" w:rsidR="008F7598" w:rsidRPr="00386B66" w:rsidRDefault="008B78EB" w:rsidP="008B78EB">
      <w:r w:rsidRPr="006A54F6">
        <w:rPr>
          <w:b/>
        </w:rPr>
        <w:t xml:space="preserve">•   </w:t>
      </w:r>
      <w:r w:rsidR="00576F05" w:rsidRPr="00386B66">
        <w:t xml:space="preserve">&lt;property&gt; </w:t>
      </w:r>
      <w:r w:rsidR="00802C1A" w:rsidRPr="00386B66">
        <w:t>matchPattern : ConstraintProfile::DateTimeMatchPattern</w:t>
      </w:r>
      <w:r w:rsidR="00481D13">
        <w:t xml:space="preserve"> </w:t>
      </w:r>
      <w:r w:rsidR="005B66AC">
        <w:t>[0..1]</w:t>
      </w:r>
    </w:p>
    <w:p w14:paraId="3AD9A6C2" w14:textId="77777777" w:rsidR="009F5595" w:rsidRDefault="00DF2151">
      <w:r>
        <w:t>A string pattern implying a set of valid DateTime values (e.g., ‘yyyy-mm-ddT13:??:xx’, ‘yyyy-mm-ddThh:xx:xx’).</w:t>
      </w:r>
    </w:p>
    <w:p w14:paraId="4ADF30B9" w14:textId="77777777" w:rsidR="00DC3AE7" w:rsidRDefault="00DC3AE7" w:rsidP="00DC3AE7">
      <w:r w:rsidRPr="00DC3AE7">
        <w:t xml:space="preserve"> </w:t>
      </w:r>
    </w:p>
    <w:p w14:paraId="6F5D17A6" w14:textId="77777777" w:rsidR="00B603FB" w:rsidRDefault="00B603FB" w:rsidP="008B78EB"/>
    <w:p w14:paraId="61613177" w14:textId="77777777" w:rsidR="008F7598" w:rsidRPr="00386B66" w:rsidRDefault="008B78EB" w:rsidP="008B78EB">
      <w:r w:rsidRPr="006A54F6">
        <w:rPr>
          <w:b/>
        </w:rPr>
        <w:t xml:space="preserve">•   </w:t>
      </w:r>
      <w:r w:rsidR="00576F05" w:rsidRPr="00386B66">
        <w:t xml:space="preserve">&lt;property&gt; </w:t>
      </w:r>
      <w:r w:rsidR="00802C1A" w:rsidRPr="00386B66">
        <w:t>assumedValue : ReferenceModelProfile::DV_DateTime</w:t>
      </w:r>
      <w:r w:rsidR="00481D13">
        <w:t xml:space="preserve"> </w:t>
      </w:r>
      <w:r w:rsidR="005B66AC">
        <w:t>[0..1]</w:t>
      </w:r>
    </w:p>
    <w:p w14:paraId="68B38D4D" w14:textId="77777777" w:rsidR="009F5595" w:rsidRDefault="00DF2151">
      <w:r>
        <w:t>A DateTime value to be assumed to apply if no value is provided.</w:t>
      </w:r>
    </w:p>
    <w:p w14:paraId="4B40B277" w14:textId="77777777" w:rsidR="0063570E" w:rsidRDefault="0063570E" w:rsidP="00383490"/>
    <w:p w14:paraId="0C0B63DD" w14:textId="77777777" w:rsidR="00A855E6" w:rsidRDefault="00383490" w:rsidP="00263593">
      <w:r w:rsidRPr="00875584">
        <w:rPr>
          <w:rFonts w:ascii="Arial" w:hAnsi="Arial"/>
          <w:b/>
          <w:sz w:val="24"/>
          <w:szCs w:val="24"/>
        </w:rPr>
        <w:t>Constraints</w:t>
      </w:r>
    </w:p>
    <w:p w14:paraId="2C02C697" w14:textId="77777777" w:rsidR="0087616E" w:rsidRPr="00BC6BEC" w:rsidRDefault="0087616E" w:rsidP="00263593">
      <w:pPr>
        <w:rPr>
          <w:rFonts w:ascii="Arial" w:hAnsi="Arial"/>
          <w:b/>
          <w:sz w:val="24"/>
          <w:szCs w:val="24"/>
        </w:rPr>
      </w:pPr>
    </w:p>
    <w:p w14:paraId="01895644"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assumedDateTime</w:t>
      </w:r>
    </w:p>
    <w:p w14:paraId="0CBF2627" w14:textId="77777777" w:rsidR="009F5595" w:rsidRDefault="00DF2151">
      <w:r>
        <w:t>AssumeDateTime is applied to a DateTimeString.</w:t>
      </w:r>
    </w:p>
    <w:p w14:paraId="1C276988" w14:textId="77777777" w:rsidR="00377E18" w:rsidRDefault="00CF06F6" w:rsidP="00377E18">
      <w:pPr>
        <w:ind w:left="3600" w:firstLine="720"/>
      </w:pPr>
      <w:r w:rsidRPr="00467F03">
        <w:t>[English]</w:t>
      </w:r>
    </w:p>
    <w:p w14:paraId="2F0850B3" w14:textId="77777777" w:rsidR="008B78EB" w:rsidRDefault="004B279F" w:rsidP="00ED4063">
      <w:r w:rsidRPr="0047488C">
        <w:rPr>
          <w:rFonts w:ascii="Courier" w:hAnsi="Courier"/>
        </w:rPr>
        <w:t>assumedValue.oclIsKindOf(DateTimeString)</w:t>
      </w:r>
    </w:p>
    <w:p w14:paraId="6D0CAD64" w14:textId="77777777" w:rsidR="0087616E" w:rsidRPr="00BC6BEC" w:rsidRDefault="0087616E" w:rsidP="00263593">
      <w:pPr>
        <w:rPr>
          <w:rFonts w:ascii="Arial" w:hAnsi="Arial"/>
          <w:b/>
          <w:sz w:val="24"/>
          <w:szCs w:val="24"/>
        </w:rPr>
      </w:pPr>
    </w:p>
    <w:p w14:paraId="1A64CD07"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constrainsDateTime</w:t>
      </w:r>
    </w:p>
    <w:p w14:paraId="281A52CC" w14:textId="77777777" w:rsidR="009F5595" w:rsidRDefault="00DF2151">
      <w:r>
        <w:t>Base class is a DateTime.</w:t>
      </w:r>
    </w:p>
    <w:p w14:paraId="14E71A01" w14:textId="77777777" w:rsidR="00377E18" w:rsidRDefault="00CF06F6" w:rsidP="00377E18">
      <w:pPr>
        <w:ind w:left="3600" w:firstLine="720"/>
      </w:pPr>
      <w:r w:rsidRPr="00467F03">
        <w:t>[English]</w:t>
      </w:r>
    </w:p>
    <w:p w14:paraId="00DD4D31" w14:textId="77777777" w:rsidR="008B78EB" w:rsidRDefault="004B279F" w:rsidP="00ED4063">
      <w:r w:rsidRPr="0047488C">
        <w:rPr>
          <w:rFonts w:ascii="Courier" w:hAnsi="Courier"/>
        </w:rPr>
        <w:t>self.base_Class.oclIsKindOf(DateTime)</w:t>
      </w:r>
    </w:p>
    <w:p w14:paraId="44E70673" w14:textId="77777777" w:rsidR="00C3365F" w:rsidRDefault="00C3365F" w:rsidP="00ED4063">
      <w:pPr>
        <w:rPr>
          <w:b/>
        </w:rPr>
      </w:pPr>
      <w:r>
        <w:tab/>
      </w:r>
    </w:p>
    <w:p w14:paraId="6DEF45B7" w14:textId="77777777" w:rsidR="00C3365F" w:rsidRDefault="00C3365F" w:rsidP="00ED4063">
      <w:pPr>
        <w:rPr>
          <w:b/>
        </w:rPr>
      </w:pPr>
      <w:r>
        <w:rPr>
          <w:b/>
        </w:rPr>
        <w:tab/>
      </w:r>
      <w:r>
        <w:tab/>
      </w:r>
      <w:r>
        <w:rPr>
          <w:b/>
        </w:rPr>
        <w:t>true</w:t>
      </w:r>
    </w:p>
    <w:p w14:paraId="0F525DEB" w14:textId="77777777" w:rsidR="00C3365F" w:rsidRDefault="00C3365F" w:rsidP="00ED4063">
      <w:pPr>
        <w:rPr>
          <w:b/>
        </w:rPr>
      </w:pPr>
      <w:r>
        <w:tab/>
      </w:r>
    </w:p>
    <w:p w14:paraId="65E9AB27" w14:textId="77777777" w:rsidR="002C0F83" w:rsidRPr="005F31BE" w:rsidRDefault="00F851FF" w:rsidP="005F31BE">
      <w:pPr>
        <w:pStyle w:val="Heading4"/>
      </w:pPr>
      <w:bookmarkStart w:id="188" w:name="_384c080719f5bd1b45eae1293215b466"/>
      <w:bookmarkStart w:id="189" w:name="_Toc285796194"/>
      <w:r w:rsidRPr="005F31BE">
        <w:t>ConstraintProfile::DurationConstraint [Stereotype]</w:t>
      </w:r>
      <w:bookmarkEnd w:id="188"/>
      <w:bookmarkEnd w:id="189"/>
    </w:p>
    <w:p w14:paraId="5057EC81" w14:textId="77777777" w:rsidR="0063570E" w:rsidRDefault="0063570E" w:rsidP="00383490"/>
    <w:p w14:paraId="5818FBEF" w14:textId="77777777" w:rsidR="00A855E6" w:rsidRDefault="00383490" w:rsidP="00263593">
      <w:r w:rsidRPr="00875584">
        <w:rPr>
          <w:rFonts w:ascii="Arial" w:hAnsi="Arial"/>
          <w:b/>
          <w:sz w:val="24"/>
          <w:szCs w:val="24"/>
        </w:rPr>
        <w:t>Description</w:t>
      </w:r>
    </w:p>
    <w:p w14:paraId="5185EF51" w14:textId="77777777" w:rsidR="009F5595" w:rsidRDefault="00DF2151">
      <w:r>
        <w:t>A constraint on a property of Duration type</w:t>
      </w:r>
    </w:p>
    <w:p w14:paraId="1A3ADB0F" w14:textId="77777777" w:rsidR="00377E18" w:rsidRDefault="00C51B43" w:rsidP="00377E18">
      <w:pPr>
        <w:ind w:left="720" w:firstLine="720"/>
      </w:pPr>
      <w:r>
        <w:t xml:space="preserve"> </w:t>
      </w:r>
    </w:p>
    <w:p w14:paraId="5EF27FC0" w14:textId="77777777" w:rsidR="0063570E" w:rsidRDefault="0063570E" w:rsidP="00383490"/>
    <w:p w14:paraId="181BD686" w14:textId="77777777" w:rsidR="00A855E6" w:rsidRDefault="00383490" w:rsidP="00263593">
      <w:r w:rsidRPr="00875584">
        <w:rPr>
          <w:rFonts w:ascii="Arial" w:hAnsi="Arial"/>
          <w:b/>
          <w:sz w:val="24"/>
          <w:szCs w:val="24"/>
        </w:rPr>
        <w:t>Diagrams</w:t>
      </w:r>
    </w:p>
    <w:p w14:paraId="7F018A20" w14:textId="77777777" w:rsidR="00A93FDC" w:rsidRDefault="00DF2151" w:rsidP="00CB0928">
      <w:pPr>
        <w:ind w:left="720"/>
      </w:pPr>
      <w:hyperlink w:anchor="_ae5d1776f07899a7af4725351a338b35" w:history="1">
        <w:r w:rsidR="003E7695">
          <w:rPr>
            <w:rStyle w:val="Hyperlink"/>
          </w:rPr>
          <w:t>Primitive Type Constraints</w:t>
        </w:r>
      </w:hyperlink>
    </w:p>
    <w:p w14:paraId="791CD758" w14:textId="77777777" w:rsidR="0063570E" w:rsidRDefault="0063570E" w:rsidP="00383490"/>
    <w:p w14:paraId="627E568F" w14:textId="77777777" w:rsidR="00A855E6" w:rsidRDefault="00383490" w:rsidP="00263593">
      <w:r w:rsidRPr="00875584">
        <w:rPr>
          <w:rFonts w:ascii="Arial" w:hAnsi="Arial"/>
          <w:b/>
          <w:sz w:val="24"/>
          <w:szCs w:val="24"/>
        </w:rPr>
        <w:t>Direct Superclasses (Generalization)</w:t>
      </w:r>
    </w:p>
    <w:p w14:paraId="23CB9513" w14:textId="77777777" w:rsidR="00377E18" w:rsidRDefault="00DF2151" w:rsidP="00B51B66">
      <w:pPr>
        <w:ind w:firstLine="720"/>
      </w:pPr>
      <w:hyperlink w:anchor="_c72b6d9c8a46b96f02fdfefe3b8b0568" w:history="1">
        <w:r w:rsidR="006977BE">
          <w:rPr>
            <w:rStyle w:val="Hyperlink"/>
          </w:rPr>
          <w:t>PrimitiveObjectConstraint</w:t>
        </w:r>
      </w:hyperlink>
    </w:p>
    <w:p w14:paraId="5422CDAC" w14:textId="77777777" w:rsidR="0063570E" w:rsidRDefault="0063570E" w:rsidP="00383490"/>
    <w:p w14:paraId="56391C2B" w14:textId="77777777" w:rsidR="00A855E6" w:rsidRDefault="00383490" w:rsidP="00263593">
      <w:r w:rsidRPr="00875584">
        <w:rPr>
          <w:rFonts w:ascii="Arial" w:hAnsi="Arial"/>
          <w:b/>
          <w:sz w:val="24"/>
          <w:szCs w:val="24"/>
        </w:rPr>
        <w:t>Attributes</w:t>
      </w:r>
    </w:p>
    <w:p w14:paraId="67FA91E8" w14:textId="77777777" w:rsidR="00DC3AE7" w:rsidRDefault="00DC3AE7" w:rsidP="00DC3AE7">
      <w:r w:rsidRPr="00DC3AE7">
        <w:t xml:space="preserve"> </w:t>
      </w:r>
    </w:p>
    <w:p w14:paraId="12BC6DE4" w14:textId="77777777" w:rsidR="00B603FB" w:rsidRDefault="00B603FB" w:rsidP="008B78EB"/>
    <w:p w14:paraId="61D079ED" w14:textId="77777777" w:rsidR="008F7598" w:rsidRPr="00386B66" w:rsidRDefault="008B78EB" w:rsidP="008B78EB">
      <w:r w:rsidRPr="006A54F6">
        <w:rPr>
          <w:b/>
        </w:rPr>
        <w:t xml:space="preserve">•   </w:t>
      </w:r>
      <w:r w:rsidR="00576F05" w:rsidRPr="00386B66">
        <w:t xml:space="preserve">&lt;property&gt; </w:t>
      </w:r>
      <w:r w:rsidR="00802C1A" w:rsidRPr="00386B66">
        <w:t>possibleValues : ReferenceModelProfile::DV_Duration</w:t>
      </w:r>
      <w:r w:rsidR="00481D13">
        <w:t xml:space="preserve"> </w:t>
      </w:r>
      <w:r w:rsidR="005B66AC">
        <w:t>[0..*]</w:t>
      </w:r>
    </w:p>
    <w:p w14:paraId="15E2587C" w14:textId="77777777" w:rsidR="009F5595" w:rsidRDefault="00DF2151">
      <w:r>
        <w:t>A set of allowed Duration values (e.g., ‘P5d’).</w:t>
      </w:r>
    </w:p>
    <w:p w14:paraId="2769494B" w14:textId="77777777" w:rsidR="00DC3AE7" w:rsidRDefault="00DC3AE7" w:rsidP="00DC3AE7">
      <w:r w:rsidRPr="00DC3AE7">
        <w:t xml:space="preserve"> </w:t>
      </w:r>
    </w:p>
    <w:p w14:paraId="0D2D7739" w14:textId="77777777" w:rsidR="00B603FB" w:rsidRDefault="00B603FB" w:rsidP="008B78EB"/>
    <w:p w14:paraId="2443894B" w14:textId="77777777" w:rsidR="008F7598" w:rsidRPr="00386B66" w:rsidRDefault="008B78EB" w:rsidP="008B78EB">
      <w:r w:rsidRPr="006A54F6">
        <w:rPr>
          <w:b/>
        </w:rPr>
        <w:t xml:space="preserve">•   </w:t>
      </w:r>
      <w:r w:rsidR="00576F05" w:rsidRPr="00386B66">
        <w:t xml:space="preserve">&lt;property&gt; </w:t>
      </w:r>
      <w:r w:rsidR="00802C1A" w:rsidRPr="00386B66">
        <w:t>valueRanges : ConstraintProfile::DurationInterval</w:t>
      </w:r>
      <w:r w:rsidR="00481D13">
        <w:t xml:space="preserve"> </w:t>
      </w:r>
      <w:r w:rsidR="005B66AC">
        <w:t>[0..*]</w:t>
      </w:r>
    </w:p>
    <w:p w14:paraId="4DF6D5F1" w14:textId="77777777" w:rsidR="009F5595" w:rsidRDefault="00DF2151">
      <w:r>
        <w:t>A set of Duration value ranges, any value of which is considered valid (e.g., ‘|&gt;= P5d|’, ’P5d..P8d’).</w:t>
      </w:r>
    </w:p>
    <w:p w14:paraId="117A5446" w14:textId="77777777" w:rsidR="00DC3AE7" w:rsidRDefault="00DC3AE7" w:rsidP="00DC3AE7">
      <w:r w:rsidRPr="00DC3AE7">
        <w:t xml:space="preserve"> </w:t>
      </w:r>
    </w:p>
    <w:p w14:paraId="1CFFAD1E" w14:textId="77777777" w:rsidR="00B603FB" w:rsidRDefault="00B603FB" w:rsidP="008B78EB"/>
    <w:p w14:paraId="17A10768" w14:textId="77777777" w:rsidR="008F7598" w:rsidRPr="00386B66" w:rsidRDefault="008B78EB" w:rsidP="008B78EB">
      <w:r w:rsidRPr="006A54F6">
        <w:rPr>
          <w:b/>
        </w:rPr>
        <w:t xml:space="preserve">•   </w:t>
      </w:r>
      <w:r w:rsidR="00576F05" w:rsidRPr="00386B66">
        <w:t xml:space="preserve">&lt;property&gt; </w:t>
      </w:r>
      <w:r w:rsidR="00802C1A" w:rsidRPr="00386B66">
        <w:t>assumedValue : ReferenceModelProfile::DV_Duration</w:t>
      </w:r>
      <w:r w:rsidR="00481D13">
        <w:t xml:space="preserve"> </w:t>
      </w:r>
      <w:r w:rsidR="005B66AC">
        <w:t>[0..1]</w:t>
      </w:r>
    </w:p>
    <w:p w14:paraId="17A5DA67" w14:textId="77777777" w:rsidR="009F5595" w:rsidRDefault="00DF2151">
      <w:r>
        <w:t>A Duration value to be assumed to a</w:t>
      </w:r>
      <w:r>
        <w:t>pply if no value is provided.</w:t>
      </w:r>
    </w:p>
    <w:p w14:paraId="50B86F0B" w14:textId="77777777" w:rsidR="00DC3AE7" w:rsidRDefault="00DC3AE7" w:rsidP="00DC3AE7">
      <w:r w:rsidRPr="00DC3AE7">
        <w:t xml:space="preserve"> </w:t>
      </w:r>
    </w:p>
    <w:p w14:paraId="4E88D9BA" w14:textId="77777777" w:rsidR="00B603FB" w:rsidRDefault="00B603FB" w:rsidP="008B78EB"/>
    <w:p w14:paraId="7315A183" w14:textId="77777777" w:rsidR="008F7598" w:rsidRPr="00386B66" w:rsidRDefault="008B78EB" w:rsidP="008B78EB">
      <w:r w:rsidRPr="006A54F6">
        <w:rPr>
          <w:b/>
        </w:rPr>
        <w:t xml:space="preserve">•   </w:t>
      </w:r>
      <w:r w:rsidR="00576F05" w:rsidRPr="00386B66">
        <w:t xml:space="preserve">&lt;property&gt; </w:t>
      </w:r>
      <w:r w:rsidR="00802C1A" w:rsidRPr="00386B66">
        <w:t>matchPattern : ConstraintProfile::DurationMatchPattern</w:t>
      </w:r>
      <w:r w:rsidR="00481D13">
        <w:t xml:space="preserve"> </w:t>
      </w:r>
      <w:r w:rsidR="005B66AC">
        <w:t>[0..1]</w:t>
      </w:r>
    </w:p>
    <w:p w14:paraId="1FE222D7" w14:textId="77777777" w:rsidR="009F5595" w:rsidRDefault="00DF2151">
      <w:r>
        <w:t>A string pattern that implies a set of valid Duration values (e.g., ‘Pd’, ‘PThm’).</w:t>
      </w:r>
    </w:p>
    <w:p w14:paraId="415F5C82" w14:textId="77777777" w:rsidR="0063570E" w:rsidRDefault="0063570E" w:rsidP="00383490"/>
    <w:p w14:paraId="026CCF3B" w14:textId="77777777" w:rsidR="00A855E6" w:rsidRDefault="00383490" w:rsidP="00263593">
      <w:r w:rsidRPr="00875584">
        <w:rPr>
          <w:rFonts w:ascii="Arial" w:hAnsi="Arial"/>
          <w:b/>
          <w:sz w:val="24"/>
          <w:szCs w:val="24"/>
        </w:rPr>
        <w:t>Constraints</w:t>
      </w:r>
    </w:p>
    <w:p w14:paraId="2356C268" w14:textId="77777777" w:rsidR="0087616E" w:rsidRPr="00BC6BEC" w:rsidRDefault="0087616E" w:rsidP="00263593">
      <w:pPr>
        <w:rPr>
          <w:rFonts w:ascii="Arial" w:hAnsi="Arial"/>
          <w:b/>
          <w:sz w:val="24"/>
          <w:szCs w:val="24"/>
        </w:rPr>
      </w:pPr>
    </w:p>
    <w:p w14:paraId="526CDD8F"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constrainsDuration</w:t>
      </w:r>
    </w:p>
    <w:p w14:paraId="357C9642" w14:textId="77777777" w:rsidR="009F5595" w:rsidRDefault="00DF2151">
      <w:r>
        <w:t xml:space="preserve">The constrain is applied to a </w:t>
      </w:r>
      <w:r>
        <w:t>Duration.</w:t>
      </w:r>
    </w:p>
    <w:p w14:paraId="079D3D9E" w14:textId="77777777" w:rsidR="00377E18" w:rsidRDefault="00CF06F6" w:rsidP="00377E18">
      <w:pPr>
        <w:ind w:left="3600" w:firstLine="720"/>
      </w:pPr>
      <w:r w:rsidRPr="00467F03">
        <w:t>[English]</w:t>
      </w:r>
    </w:p>
    <w:p w14:paraId="36518F7F" w14:textId="77777777" w:rsidR="008B78EB" w:rsidRDefault="004B279F" w:rsidP="00ED4063">
      <w:r w:rsidRPr="0047488C">
        <w:rPr>
          <w:rFonts w:ascii="Courier" w:hAnsi="Courier"/>
        </w:rPr>
        <w:t xml:space="preserve"> self.base_Class.oclIsKindOf(Duration)</w:t>
      </w:r>
    </w:p>
    <w:p w14:paraId="71FABE58" w14:textId="77777777" w:rsidR="00C3365F" w:rsidRDefault="00C3365F" w:rsidP="00ED4063">
      <w:pPr>
        <w:rPr>
          <w:b/>
        </w:rPr>
      </w:pPr>
      <w:r>
        <w:tab/>
      </w:r>
    </w:p>
    <w:p w14:paraId="3B65338D" w14:textId="77777777" w:rsidR="00C3365F" w:rsidRDefault="00C3365F" w:rsidP="00ED4063">
      <w:pPr>
        <w:rPr>
          <w:b/>
        </w:rPr>
      </w:pPr>
      <w:r>
        <w:rPr>
          <w:b/>
        </w:rPr>
        <w:tab/>
      </w:r>
      <w:r>
        <w:tab/>
      </w:r>
      <w:r>
        <w:rPr>
          <w:b/>
        </w:rPr>
        <w:t>true</w:t>
      </w:r>
    </w:p>
    <w:p w14:paraId="34776C2F" w14:textId="77777777" w:rsidR="00C3365F" w:rsidRDefault="00C3365F" w:rsidP="00ED4063">
      <w:pPr>
        <w:rPr>
          <w:b/>
        </w:rPr>
      </w:pPr>
      <w:r>
        <w:tab/>
      </w:r>
    </w:p>
    <w:p w14:paraId="647E173F" w14:textId="77777777" w:rsidR="002C0F83" w:rsidRPr="005F31BE" w:rsidRDefault="00F851FF" w:rsidP="005F31BE">
      <w:pPr>
        <w:pStyle w:val="Heading4"/>
      </w:pPr>
      <w:bookmarkStart w:id="190" w:name="_7b4688dbd3826f33c726c87847ae4a72"/>
      <w:bookmarkStart w:id="191" w:name="_Toc285796195"/>
      <w:r w:rsidRPr="005F31BE">
        <w:t>ConstraintProfile::EnumeratedValueDomainConstraint [Stereotype]</w:t>
      </w:r>
      <w:bookmarkEnd w:id="190"/>
      <w:bookmarkEnd w:id="191"/>
    </w:p>
    <w:p w14:paraId="544EB35D" w14:textId="77777777" w:rsidR="0063570E" w:rsidRDefault="0063570E" w:rsidP="00383490"/>
    <w:p w14:paraId="6A43CAB4" w14:textId="77777777" w:rsidR="00A855E6" w:rsidRDefault="00383490" w:rsidP="00263593">
      <w:r w:rsidRPr="00875584">
        <w:rPr>
          <w:rFonts w:ascii="Arial" w:hAnsi="Arial"/>
          <w:b/>
          <w:sz w:val="24"/>
          <w:szCs w:val="24"/>
        </w:rPr>
        <w:t>Description</w:t>
      </w:r>
    </w:p>
    <w:p w14:paraId="45C44603" w14:textId="77777777" w:rsidR="009F5595" w:rsidRDefault="00DF2151">
      <w:r>
        <w:t xml:space="preserve">A constraint on a </w:t>
      </w:r>
      <w:r>
        <w:rPr>
          <w:b/>
          <w:bCs/>
        </w:rPr>
        <w:t>EnumeratedValueDomain</w:t>
      </w:r>
      <w:r>
        <w:t xml:space="preserve"> that represents a discrete set of possible values for a particular field or data element.</w:t>
      </w:r>
    </w:p>
    <w:p w14:paraId="15BECD24" w14:textId="77777777" w:rsidR="00377E18" w:rsidRDefault="00C51B43" w:rsidP="00377E18">
      <w:pPr>
        <w:ind w:left="720" w:firstLine="720"/>
      </w:pPr>
      <w:r>
        <w:t xml:space="preserve"> </w:t>
      </w:r>
    </w:p>
    <w:p w14:paraId="53D08EB5" w14:textId="77777777" w:rsidR="00377E18" w:rsidRDefault="00C51B43" w:rsidP="00377E18">
      <w:pPr>
        <w:ind w:left="720" w:firstLine="720"/>
      </w:pPr>
      <w:r>
        <w:t xml:space="preserve"> </w:t>
      </w:r>
    </w:p>
    <w:p w14:paraId="02FF8B2D" w14:textId="77777777" w:rsidR="0063570E" w:rsidRDefault="0063570E" w:rsidP="00383490"/>
    <w:p w14:paraId="208AF386" w14:textId="77777777" w:rsidR="00A855E6" w:rsidRDefault="00383490" w:rsidP="00263593">
      <w:r w:rsidRPr="00875584">
        <w:rPr>
          <w:rFonts w:ascii="Arial" w:hAnsi="Arial"/>
          <w:b/>
          <w:sz w:val="24"/>
          <w:szCs w:val="24"/>
        </w:rPr>
        <w:t>Diagrams</w:t>
      </w:r>
    </w:p>
    <w:p w14:paraId="0DAD1BAD" w14:textId="77777777" w:rsidR="00A93FDC" w:rsidRDefault="00DF2151" w:rsidP="00CB0928">
      <w:pPr>
        <w:ind w:left="720"/>
      </w:pPr>
      <w:hyperlink w:anchor="_4049ef2e39f1ca7b7abb65f10409d85f" w:history="1">
        <w:r w:rsidR="003E7695">
          <w:rPr>
            <w:rStyle w:val="Hyperlink"/>
          </w:rPr>
          <w:t>Enumeration Constraints</w:t>
        </w:r>
      </w:hyperlink>
      <w:r w:rsidR="00324424">
        <w:t xml:space="preserve">, </w:t>
      </w:r>
    </w:p>
    <w:p w14:paraId="450B649C" w14:textId="77777777" w:rsidR="00A93FDC" w:rsidRDefault="00DF2151" w:rsidP="00CB0928">
      <w:pPr>
        <w:ind w:left="720"/>
      </w:pPr>
      <w:hyperlink w:anchor="_759880e6f359cf189858504f68956934" w:history="1">
        <w:r w:rsidR="003E7695">
          <w:rPr>
            <w:rStyle w:val="Hyperlink"/>
          </w:rPr>
          <w:t>TerminologyConstraints</w:t>
        </w:r>
      </w:hyperlink>
    </w:p>
    <w:p w14:paraId="611F8751" w14:textId="77777777" w:rsidR="0063570E" w:rsidRDefault="0063570E" w:rsidP="00383490"/>
    <w:p w14:paraId="119715AE" w14:textId="77777777" w:rsidR="00A855E6" w:rsidRDefault="00383490" w:rsidP="00263593">
      <w:r w:rsidRPr="00875584">
        <w:rPr>
          <w:rFonts w:ascii="Arial" w:hAnsi="Arial"/>
          <w:b/>
          <w:sz w:val="24"/>
          <w:szCs w:val="24"/>
        </w:rPr>
        <w:t>Direct Superclasses (Generalization)</w:t>
      </w:r>
    </w:p>
    <w:p w14:paraId="6C277339" w14:textId="77777777" w:rsidR="00377E18" w:rsidRDefault="00DF2151" w:rsidP="00B51B66">
      <w:pPr>
        <w:ind w:firstLine="720"/>
      </w:pPr>
      <w:hyperlink w:anchor="_1bc74c3698f61990aff3aec96088f0a9" w:history="1">
        <w:r w:rsidR="006977BE">
          <w:rPr>
            <w:rStyle w:val="Hyperlink"/>
          </w:rPr>
          <w:t>EnumerationConstraint</w:t>
        </w:r>
      </w:hyperlink>
    </w:p>
    <w:p w14:paraId="407C48B2" w14:textId="77777777" w:rsidR="0063570E" w:rsidRDefault="0063570E" w:rsidP="00383490"/>
    <w:p w14:paraId="7AFD9938" w14:textId="77777777" w:rsidR="00A855E6" w:rsidRDefault="00383490" w:rsidP="00263593">
      <w:r w:rsidRPr="00875584">
        <w:rPr>
          <w:rFonts w:ascii="Arial" w:hAnsi="Arial"/>
          <w:b/>
          <w:sz w:val="24"/>
          <w:szCs w:val="24"/>
        </w:rPr>
        <w:t>Constraints</w:t>
      </w:r>
    </w:p>
    <w:p w14:paraId="6DEC0143" w14:textId="77777777" w:rsidR="0087616E" w:rsidRPr="00BC6BEC" w:rsidRDefault="0087616E" w:rsidP="00263593">
      <w:pPr>
        <w:rPr>
          <w:rFonts w:ascii="Arial" w:hAnsi="Arial"/>
          <w:b/>
          <w:sz w:val="24"/>
          <w:szCs w:val="24"/>
        </w:rPr>
      </w:pPr>
    </w:p>
    <w:p w14:paraId="11F9545D"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constrainsEVD</w:t>
      </w:r>
    </w:p>
    <w:p w14:paraId="2526325A" w14:textId="77777777" w:rsidR="009F5595" w:rsidRDefault="00DF2151">
      <w:r>
        <w:t>This Enumeration is an &lt;&lt;EnumeratedValueDomain&gt;&gt;</w:t>
      </w:r>
    </w:p>
    <w:p w14:paraId="456673DF" w14:textId="77777777" w:rsidR="00377E18" w:rsidRDefault="00CF06F6" w:rsidP="00377E18">
      <w:pPr>
        <w:ind w:left="3600" w:firstLine="720"/>
      </w:pPr>
      <w:r w:rsidRPr="00467F03">
        <w:t>[OCL]</w:t>
      </w:r>
    </w:p>
    <w:p w14:paraId="06780F4D" w14:textId="77777777" w:rsidR="008B78EB" w:rsidRDefault="004B279F" w:rsidP="00ED4063">
      <w:r w:rsidRPr="0047488C">
        <w:rPr>
          <w:rFonts w:ascii="Courier" w:hAnsi="Courier"/>
        </w:rPr>
        <w:t>self.base_Enumeration.stereotypedBy('EnumeratedValueDomain')</w:t>
      </w:r>
    </w:p>
    <w:p w14:paraId="46EFB5EB" w14:textId="77777777" w:rsidR="00C3365F" w:rsidRDefault="00C3365F" w:rsidP="00ED4063">
      <w:pPr>
        <w:rPr>
          <w:b/>
        </w:rPr>
      </w:pPr>
      <w:r>
        <w:tab/>
      </w:r>
    </w:p>
    <w:p w14:paraId="7522D401" w14:textId="77777777" w:rsidR="00C3365F" w:rsidRDefault="00C3365F" w:rsidP="00ED4063">
      <w:pPr>
        <w:rPr>
          <w:b/>
        </w:rPr>
      </w:pPr>
      <w:r>
        <w:rPr>
          <w:b/>
        </w:rPr>
        <w:tab/>
      </w:r>
      <w:r>
        <w:tab/>
      </w:r>
      <w:r>
        <w:rPr>
          <w:b/>
        </w:rPr>
        <w:t>true</w:t>
      </w:r>
    </w:p>
    <w:p w14:paraId="542C302F" w14:textId="77777777" w:rsidR="00C3365F" w:rsidRDefault="00C3365F" w:rsidP="00ED4063">
      <w:pPr>
        <w:rPr>
          <w:b/>
        </w:rPr>
      </w:pPr>
      <w:r>
        <w:tab/>
      </w:r>
    </w:p>
    <w:p w14:paraId="3E4164CC" w14:textId="77777777" w:rsidR="002C0F83" w:rsidRPr="005F31BE" w:rsidRDefault="00F851FF" w:rsidP="005F31BE">
      <w:pPr>
        <w:pStyle w:val="Heading4"/>
      </w:pPr>
      <w:bookmarkStart w:id="192" w:name="_1bc74c3698f61990aff3aec96088f0a9"/>
      <w:bookmarkStart w:id="193" w:name="_Toc285796196"/>
      <w:r w:rsidRPr="005F31BE">
        <w:t>ConstraintProfile::EnumerationConstraint [Stereotype]</w:t>
      </w:r>
      <w:bookmarkEnd w:id="192"/>
      <w:bookmarkEnd w:id="193"/>
    </w:p>
    <w:p w14:paraId="6DC4CB43" w14:textId="77777777" w:rsidR="0063570E" w:rsidRDefault="0063570E" w:rsidP="00383490"/>
    <w:p w14:paraId="31B6AB6C" w14:textId="77777777" w:rsidR="00A855E6" w:rsidRDefault="00383490" w:rsidP="00263593">
      <w:r w:rsidRPr="00875584">
        <w:rPr>
          <w:rFonts w:ascii="Arial" w:hAnsi="Arial"/>
          <w:b/>
          <w:sz w:val="24"/>
          <w:szCs w:val="24"/>
        </w:rPr>
        <w:t>Description</w:t>
      </w:r>
    </w:p>
    <w:p w14:paraId="47DB1F3B" w14:textId="77777777" w:rsidR="009F5595" w:rsidRDefault="00DF2151">
      <w:r>
        <w:t xml:space="preserve"> A constraint on a possible values in a UML </w:t>
      </w:r>
      <w:r>
        <w:rPr>
          <w:b/>
          <w:bCs/>
        </w:rPr>
        <w:t>Enumeration</w:t>
      </w:r>
      <w:r>
        <w:t xml:space="preserve">.   </w:t>
      </w:r>
      <w:r>
        <w:rPr>
          <w:b/>
          <w:bCs/>
        </w:rPr>
        <w:t>EnumerationConstraint</w:t>
      </w:r>
      <w:r>
        <w:t xml:space="preserve"> allows a modeler to:</w:t>
      </w:r>
    </w:p>
    <w:p w14:paraId="3C4A01D6" w14:textId="77777777" w:rsidR="009F5595" w:rsidRDefault="00DF2151">
      <w:pPr>
        <w:pStyle w:val="ListParagraph"/>
        <w:numPr>
          <w:ilvl w:val="0"/>
          <w:numId w:val="15"/>
        </w:numPr>
      </w:pPr>
      <w:r>
        <w:t xml:space="preserve">List which </w:t>
      </w:r>
      <w:r>
        <w:rPr>
          <w:b/>
          <w:bCs/>
        </w:rPr>
        <w:t>EnumerationLiterals</w:t>
      </w:r>
      <w:r>
        <w:t xml:space="preserve"> owned by the </w:t>
      </w:r>
      <w:r>
        <w:rPr>
          <w:b/>
          <w:bCs/>
        </w:rPr>
        <w:t xml:space="preserve">Enumeration </w:t>
      </w:r>
      <w:r>
        <w:t>are permitted.</w:t>
      </w:r>
    </w:p>
    <w:p w14:paraId="7E353BB1" w14:textId="77777777" w:rsidR="009F5595" w:rsidRDefault="00DF2151">
      <w:pPr>
        <w:pStyle w:val="ListParagraph"/>
        <w:numPr>
          <w:ilvl w:val="0"/>
          <w:numId w:val="15"/>
        </w:numPr>
      </w:pPr>
      <w:r>
        <w:t xml:space="preserve">List which </w:t>
      </w:r>
      <w:r>
        <w:rPr>
          <w:b/>
          <w:bCs/>
        </w:rPr>
        <w:t>EnumerationLiterals</w:t>
      </w:r>
      <w:r>
        <w:t xml:space="preserve"> owned by the </w:t>
      </w:r>
      <w:r>
        <w:rPr>
          <w:b/>
          <w:bCs/>
        </w:rPr>
        <w:t>Enumeration</w:t>
      </w:r>
      <w:r>
        <w:t xml:space="preserve"> are not permitted.</w:t>
      </w:r>
    </w:p>
    <w:p w14:paraId="5B3FE40B" w14:textId="77777777" w:rsidR="009F5595" w:rsidRDefault="00DF2151">
      <w:pPr>
        <w:pStyle w:val="ListParagraph"/>
        <w:numPr>
          <w:ilvl w:val="0"/>
          <w:numId w:val="15"/>
        </w:numPr>
      </w:pPr>
      <w:r>
        <w:t xml:space="preserve">Add an </w:t>
      </w:r>
      <w:r>
        <w:rPr>
          <w:b/>
          <w:bCs/>
        </w:rPr>
        <w:t>EnumerationLiteral</w:t>
      </w:r>
      <w:r>
        <w:t xml:space="preserve"> that is the assumed value for this instance.</w:t>
      </w:r>
    </w:p>
    <w:p w14:paraId="3D1C65D2" w14:textId="77777777" w:rsidR="009F5595" w:rsidRDefault="00DF2151">
      <w:pPr>
        <w:pStyle w:val="ListParagraph"/>
        <w:numPr>
          <w:ilvl w:val="0"/>
          <w:numId w:val="15"/>
        </w:numPr>
      </w:pPr>
      <w:r>
        <w:t xml:space="preserve">Add additional </w:t>
      </w:r>
      <w:r>
        <w:rPr>
          <w:b/>
          <w:bCs/>
        </w:rPr>
        <w:t>EnumerationLiterals</w:t>
      </w:r>
      <w:r>
        <w:t xml:space="preserve">, extending the </w:t>
      </w:r>
      <w:r>
        <w:t xml:space="preserve">parent </w:t>
      </w:r>
      <w:r>
        <w:rPr>
          <w:b/>
          <w:bCs/>
        </w:rPr>
        <w:t>Enumeration</w:t>
      </w:r>
      <w:r>
        <w:t>.</w:t>
      </w:r>
    </w:p>
    <w:p w14:paraId="057AEB61" w14:textId="77777777" w:rsidR="009F5595" w:rsidRDefault="00DF2151">
      <w:r>
        <w:t xml:space="preserve"> </w:t>
      </w:r>
    </w:p>
    <w:p w14:paraId="57A4A3A8" w14:textId="77777777" w:rsidR="009F5595" w:rsidRDefault="00DF2151">
      <w:r>
        <w:t xml:space="preserve"> </w:t>
      </w:r>
    </w:p>
    <w:p w14:paraId="62273F71" w14:textId="77777777" w:rsidR="00377E18" w:rsidRDefault="00C51B43" w:rsidP="00377E18">
      <w:pPr>
        <w:ind w:left="720" w:firstLine="720"/>
      </w:pPr>
      <w:r>
        <w:t xml:space="preserve"> </w:t>
      </w:r>
    </w:p>
    <w:p w14:paraId="16B9C2F8" w14:textId="77777777" w:rsidR="00377E18" w:rsidRDefault="00C51B43" w:rsidP="00377E18">
      <w:pPr>
        <w:ind w:left="720" w:firstLine="720"/>
      </w:pPr>
      <w:r>
        <w:t xml:space="preserve"> </w:t>
      </w:r>
    </w:p>
    <w:p w14:paraId="6F7973AA" w14:textId="77777777" w:rsidR="00377E18" w:rsidRDefault="00C51B43" w:rsidP="00377E18">
      <w:pPr>
        <w:ind w:left="720" w:firstLine="720"/>
      </w:pPr>
      <w:r>
        <w:t xml:space="preserve"> </w:t>
      </w:r>
    </w:p>
    <w:p w14:paraId="21573D37" w14:textId="77777777" w:rsidR="0063570E" w:rsidRDefault="0063570E" w:rsidP="00383490"/>
    <w:p w14:paraId="2AD43595" w14:textId="77777777" w:rsidR="00A855E6" w:rsidRDefault="00383490" w:rsidP="00263593">
      <w:r w:rsidRPr="00875584">
        <w:rPr>
          <w:rFonts w:ascii="Arial" w:hAnsi="Arial"/>
          <w:b/>
          <w:sz w:val="24"/>
          <w:szCs w:val="24"/>
        </w:rPr>
        <w:t>Diagrams</w:t>
      </w:r>
    </w:p>
    <w:p w14:paraId="2A185D5D" w14:textId="77777777" w:rsidR="00A93FDC" w:rsidRDefault="00DF2151" w:rsidP="00CB0928">
      <w:pPr>
        <w:ind w:left="720"/>
      </w:pPr>
      <w:hyperlink w:anchor="_f139650e10793c0005c93b604992495c" w:history="1">
        <w:r w:rsidR="003E7695">
          <w:rPr>
            <w:rStyle w:val="Hyperlink"/>
          </w:rPr>
          <w:t>Object Constraints</w:t>
        </w:r>
      </w:hyperlink>
      <w:r w:rsidR="00324424">
        <w:t xml:space="preserve">, </w:t>
      </w:r>
    </w:p>
    <w:p w14:paraId="03C27029" w14:textId="77777777" w:rsidR="00A93FDC" w:rsidRDefault="00DF2151" w:rsidP="00CB0928">
      <w:pPr>
        <w:ind w:left="720"/>
      </w:pPr>
      <w:hyperlink w:anchor="_4049ef2e39f1ca7b7abb65f10409d85f" w:history="1">
        <w:r w:rsidR="003E7695">
          <w:rPr>
            <w:rStyle w:val="Hyperlink"/>
          </w:rPr>
          <w:t>Enumeration Constraints</w:t>
        </w:r>
      </w:hyperlink>
      <w:r w:rsidR="00324424">
        <w:t xml:space="preserve">, </w:t>
      </w:r>
    </w:p>
    <w:p w14:paraId="55559149" w14:textId="77777777" w:rsidR="00A93FDC" w:rsidRDefault="00DF2151" w:rsidP="00CB0928">
      <w:pPr>
        <w:ind w:left="720"/>
      </w:pPr>
      <w:hyperlink w:anchor="_759880e6f359cf189858504f68956934" w:history="1">
        <w:r w:rsidR="003E7695">
          <w:rPr>
            <w:rStyle w:val="Hyperlink"/>
          </w:rPr>
          <w:t>TerminologyConstraints</w:t>
        </w:r>
      </w:hyperlink>
    </w:p>
    <w:p w14:paraId="4EB386CB" w14:textId="77777777" w:rsidR="0063570E" w:rsidRDefault="0063570E" w:rsidP="00383490"/>
    <w:p w14:paraId="5846FB74" w14:textId="77777777" w:rsidR="00A855E6" w:rsidRDefault="00383490" w:rsidP="00263593">
      <w:r w:rsidRPr="00875584">
        <w:rPr>
          <w:rFonts w:ascii="Arial" w:hAnsi="Arial"/>
          <w:b/>
          <w:sz w:val="24"/>
          <w:szCs w:val="24"/>
        </w:rPr>
        <w:t>Direct Superclasses (Generalization)</w:t>
      </w:r>
    </w:p>
    <w:p w14:paraId="36296596" w14:textId="77777777" w:rsidR="00377E18" w:rsidRDefault="00DF2151" w:rsidP="00B51B66">
      <w:pPr>
        <w:ind w:firstLine="720"/>
      </w:pPr>
      <w:hyperlink w:anchor="_ad75af95f635bdf35f69d9db9b17aae2" w:history="1">
        <w:r w:rsidR="006977BE">
          <w:rPr>
            <w:rStyle w:val="Hyperlink"/>
          </w:rPr>
          <w:t>ObjectConstraint</w:t>
        </w:r>
      </w:hyperlink>
    </w:p>
    <w:p w14:paraId="6D2AFA2A" w14:textId="77777777" w:rsidR="0063570E" w:rsidRDefault="0063570E" w:rsidP="00383490"/>
    <w:p w14:paraId="24CC12D3" w14:textId="77777777" w:rsidR="00A855E6" w:rsidRDefault="00383490" w:rsidP="00263593">
      <w:r w:rsidRPr="00875584">
        <w:rPr>
          <w:rFonts w:ascii="Arial" w:hAnsi="Arial"/>
          <w:b/>
          <w:sz w:val="24"/>
          <w:szCs w:val="24"/>
        </w:rPr>
        <w:t>Direct Subclasses (Specialization)</w:t>
      </w:r>
    </w:p>
    <w:p w14:paraId="43FADBFA" w14:textId="77777777" w:rsidR="00377E18" w:rsidRDefault="00DF2151" w:rsidP="00B51B66">
      <w:pPr>
        <w:ind w:firstLine="720"/>
      </w:pPr>
      <w:hyperlink w:anchor="_7b4688dbd3826f33c726c87847ae4a72" w:history="1">
        <w:r w:rsidR="006977BE">
          <w:rPr>
            <w:rStyle w:val="Hyperlink"/>
          </w:rPr>
          <w:t>EnumeratedValueDomainConstraint</w:t>
        </w:r>
      </w:hyperlink>
    </w:p>
    <w:p w14:paraId="09D5EFEC" w14:textId="77777777" w:rsidR="0063570E" w:rsidRDefault="0063570E" w:rsidP="00383490"/>
    <w:p w14:paraId="6F61EC00" w14:textId="77777777" w:rsidR="00A855E6" w:rsidRDefault="00383490" w:rsidP="00263593">
      <w:r w:rsidRPr="00875584">
        <w:rPr>
          <w:rFonts w:ascii="Arial" w:hAnsi="Arial"/>
          <w:b/>
          <w:sz w:val="24"/>
          <w:szCs w:val="24"/>
        </w:rPr>
        <w:t>Attributes</w:t>
      </w:r>
    </w:p>
    <w:p w14:paraId="1AA7AFD7" w14:textId="77777777" w:rsidR="00DC3AE7" w:rsidRDefault="00DC3AE7" w:rsidP="00DC3AE7">
      <w:r w:rsidRPr="00DC3AE7">
        <w:t xml:space="preserve"> </w:t>
      </w:r>
    </w:p>
    <w:p w14:paraId="2E119E0D" w14:textId="77777777" w:rsidR="00B603FB" w:rsidRDefault="00B603FB" w:rsidP="008B78EB"/>
    <w:p w14:paraId="74E9357B" w14:textId="77777777" w:rsidR="008F7598" w:rsidRPr="00386B66" w:rsidRDefault="008B78EB" w:rsidP="008B78EB">
      <w:r w:rsidRPr="006A54F6">
        <w:rPr>
          <w:b/>
        </w:rPr>
        <w:t xml:space="preserve">•   </w:t>
      </w:r>
      <w:r w:rsidR="00576F05" w:rsidRPr="00386B66">
        <w:t xml:space="preserve">&lt;property&gt; </w:t>
      </w:r>
      <w:r w:rsidR="00802C1A" w:rsidRPr="00386B66">
        <w:t>permissibleValue : UML Standard Profile::UML2 Metamodel::EnumerationLiteral</w:t>
      </w:r>
      <w:r w:rsidR="00481D13">
        <w:t xml:space="preserve"> </w:t>
      </w:r>
      <w:r w:rsidR="005B66AC">
        <w:t>[0..*]</w:t>
      </w:r>
    </w:p>
    <w:p w14:paraId="31B5AAF1" w14:textId="77777777" w:rsidR="009F5595" w:rsidRDefault="00DF2151">
      <w:r>
        <w:t xml:space="preserve">The </w:t>
      </w:r>
      <w:r>
        <w:rPr>
          <w:b/>
          <w:bCs/>
        </w:rPr>
        <w:t>Enumeration</w:t>
      </w:r>
      <w:r>
        <w:t xml:space="preserve"> </w:t>
      </w:r>
      <w:r>
        <w:rPr>
          <w:i/>
          <w:iCs/>
        </w:rPr>
        <w:t>members</w:t>
      </w:r>
      <w:r>
        <w:t xml:space="preserve"> allowed in this constrained instance.  If not empty, only the </w:t>
      </w:r>
      <w:r>
        <w:rPr>
          <w:b/>
          <w:bCs/>
        </w:rPr>
        <w:t>EnumerationLiterals</w:t>
      </w:r>
      <w:r>
        <w:t xml:space="preserve"> in this list are valid values.  Only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14:paraId="216BB1C0" w14:textId="77777777" w:rsidR="00DC3AE7" w:rsidRDefault="00DC3AE7" w:rsidP="00DC3AE7">
      <w:r w:rsidRPr="00DC3AE7">
        <w:t xml:space="preserve"> </w:t>
      </w:r>
    </w:p>
    <w:p w14:paraId="3B8ED031" w14:textId="77777777" w:rsidR="00B603FB" w:rsidRDefault="00B603FB" w:rsidP="008B78EB"/>
    <w:p w14:paraId="70D5BF8A" w14:textId="77777777" w:rsidR="008F7598" w:rsidRPr="00386B66" w:rsidRDefault="008B78EB" w:rsidP="008B78EB">
      <w:r w:rsidRPr="006A54F6">
        <w:rPr>
          <w:b/>
        </w:rPr>
        <w:t xml:space="preserve">•   </w:t>
      </w:r>
      <w:r w:rsidR="00576F05" w:rsidRPr="00386B66">
        <w:t xml:space="preserve">&lt;property&gt; </w:t>
      </w:r>
      <w:r w:rsidR="00802C1A" w:rsidRPr="00386B66">
        <w:t>disallowValue : UML Standard Profile::UML2 Metamodel::EnumerationLiteral</w:t>
      </w:r>
      <w:r w:rsidR="00481D13">
        <w:t xml:space="preserve"> </w:t>
      </w:r>
      <w:r w:rsidR="005B66AC">
        <w:t>[0..*]</w:t>
      </w:r>
    </w:p>
    <w:p w14:paraId="532205DF" w14:textId="77777777" w:rsidR="009F5595" w:rsidRDefault="00DF2151">
      <w:r>
        <w:t xml:space="preserve">The </w:t>
      </w:r>
      <w:r>
        <w:rPr>
          <w:b/>
          <w:bCs/>
        </w:rPr>
        <w:t>Enumeration</w:t>
      </w:r>
      <w:r>
        <w:t xml:space="preserve"> </w:t>
      </w:r>
      <w:r>
        <w:rPr>
          <w:i/>
          <w:iCs/>
        </w:rPr>
        <w:t xml:space="preserve">members </w:t>
      </w:r>
      <w:r>
        <w:t>not allowed in t</w:t>
      </w:r>
      <w:r>
        <w:t xml:space="preserve">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5B4815D9" w14:textId="77777777" w:rsidR="00DC3AE7" w:rsidRDefault="00DC3AE7" w:rsidP="00DC3AE7">
      <w:r w:rsidRPr="00DC3AE7">
        <w:t xml:space="preserve"> </w:t>
      </w:r>
    </w:p>
    <w:p w14:paraId="777B1DDD" w14:textId="77777777" w:rsidR="00B603FB" w:rsidRDefault="00B603FB" w:rsidP="008B78EB"/>
    <w:p w14:paraId="4935A70A" w14:textId="77777777" w:rsidR="008F7598" w:rsidRPr="00386B66" w:rsidRDefault="008B78EB" w:rsidP="008B78EB">
      <w:r w:rsidRPr="006A54F6">
        <w:rPr>
          <w:b/>
        </w:rPr>
        <w:t xml:space="preserve">•   </w:t>
      </w:r>
      <w:r w:rsidR="00576F05" w:rsidRPr="00386B66">
        <w:t xml:space="preserve">&lt;property&gt; </w:t>
      </w:r>
      <w:r w:rsidR="00802C1A" w:rsidRPr="00386B66">
        <w:t>assumedValue : UML Standard Profile::UML2 Metamodel::EnumerationLiteral</w:t>
      </w:r>
      <w:r w:rsidR="00481D13">
        <w:t xml:space="preserve"> </w:t>
      </w:r>
      <w:r w:rsidR="005B66AC">
        <w:t>[0..1]</w:t>
      </w:r>
    </w:p>
    <w:p w14:paraId="2A55F8EF" w14:textId="77777777" w:rsidR="009F5595" w:rsidRDefault="00DF2151">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the list and it may not appear in the </w:t>
      </w:r>
      <w:r>
        <w:rPr>
          <w:i/>
          <w:iCs/>
        </w:rPr>
        <w:t>d</w:t>
      </w:r>
      <w:r>
        <w:rPr>
          <w:i/>
          <w:iCs/>
        </w:rPr>
        <w:t>isallowValue</w:t>
      </w:r>
      <w:r>
        <w:t xml:space="preserve"> list.</w:t>
      </w:r>
    </w:p>
    <w:p w14:paraId="3F3BBB8C" w14:textId="77777777" w:rsidR="0063570E" w:rsidRDefault="0063570E" w:rsidP="00383490"/>
    <w:p w14:paraId="7196B1B7" w14:textId="77777777" w:rsidR="00A855E6" w:rsidRDefault="00383490" w:rsidP="00263593">
      <w:r w:rsidRPr="00875584">
        <w:rPr>
          <w:rFonts w:ascii="Arial" w:hAnsi="Arial"/>
          <w:b/>
          <w:sz w:val="24"/>
          <w:szCs w:val="24"/>
        </w:rPr>
        <w:t>Constraints</w:t>
      </w:r>
    </w:p>
    <w:p w14:paraId="3D2C9ABD" w14:textId="77777777" w:rsidR="0087616E" w:rsidRPr="00BC6BEC" w:rsidRDefault="0087616E" w:rsidP="00263593">
      <w:pPr>
        <w:rPr>
          <w:rFonts w:ascii="Arial" w:hAnsi="Arial"/>
          <w:b/>
          <w:sz w:val="24"/>
          <w:szCs w:val="24"/>
        </w:rPr>
      </w:pPr>
    </w:p>
    <w:p w14:paraId="733915CE"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validPermissibleValue</w:t>
      </w:r>
    </w:p>
    <w:p w14:paraId="7006752C" w14:textId="77777777" w:rsidR="009F5595" w:rsidRDefault="00DF2151">
      <w:r>
        <w:t xml:space="preserve"> </w:t>
      </w:r>
    </w:p>
    <w:p w14:paraId="42CA0435" w14:textId="77777777" w:rsidR="00377E18" w:rsidRDefault="00CF06F6" w:rsidP="00377E18">
      <w:pPr>
        <w:ind w:left="3600" w:firstLine="720"/>
      </w:pPr>
      <w:r w:rsidRPr="00467F03">
        <w:t>[English]</w:t>
      </w:r>
    </w:p>
    <w:p w14:paraId="5B103C65" w14:textId="77777777" w:rsidR="008B78EB" w:rsidRDefault="004B279F" w:rsidP="00ED4063">
      <w:r w:rsidRPr="0047488C">
        <w:rPr>
          <w:rFonts w:ascii="Courier" w:hAnsi="Courier"/>
        </w:rPr>
        <w:t>All permissibleValue elements must be member EnumerationLiterals.</w:t>
      </w:r>
    </w:p>
    <w:p w14:paraId="18E9D20D" w14:textId="77777777" w:rsidR="0087616E" w:rsidRPr="00BC6BEC" w:rsidRDefault="0087616E" w:rsidP="00263593">
      <w:pPr>
        <w:rPr>
          <w:rFonts w:ascii="Arial" w:hAnsi="Arial"/>
          <w:b/>
          <w:sz w:val="24"/>
          <w:szCs w:val="24"/>
        </w:rPr>
      </w:pPr>
    </w:p>
    <w:p w14:paraId="5D2BEAA7"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validDisallowValue</w:t>
      </w:r>
    </w:p>
    <w:p w14:paraId="78D5EFC4" w14:textId="77777777" w:rsidR="009F5595" w:rsidRDefault="00DF2151">
      <w:r>
        <w:t xml:space="preserve"> </w:t>
      </w:r>
    </w:p>
    <w:p w14:paraId="425C3002" w14:textId="77777777" w:rsidR="00377E18" w:rsidRDefault="00CF06F6" w:rsidP="00377E18">
      <w:pPr>
        <w:ind w:left="3600" w:firstLine="720"/>
      </w:pPr>
      <w:r w:rsidRPr="00467F03">
        <w:t>[English]</w:t>
      </w:r>
    </w:p>
    <w:p w14:paraId="65AA95AA" w14:textId="77777777" w:rsidR="008B78EB" w:rsidRDefault="004B279F" w:rsidP="00ED4063">
      <w:r w:rsidRPr="0047488C">
        <w:rPr>
          <w:rFonts w:ascii="Courier" w:hAnsi="Courier"/>
        </w:rPr>
        <w:t>Only valid member EnumerationLiterals may be in the disallowValue list</w:t>
      </w:r>
    </w:p>
    <w:p w14:paraId="5C3C8BE6" w14:textId="77777777" w:rsidR="0087616E" w:rsidRPr="00BC6BEC" w:rsidRDefault="0087616E" w:rsidP="00263593">
      <w:pPr>
        <w:rPr>
          <w:rFonts w:ascii="Arial" w:hAnsi="Arial"/>
          <w:b/>
          <w:sz w:val="24"/>
          <w:szCs w:val="24"/>
        </w:rPr>
      </w:pPr>
    </w:p>
    <w:p w14:paraId="19CFDB09"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validDefaultValue</w:t>
      </w:r>
    </w:p>
    <w:p w14:paraId="5612B1FF" w14:textId="77777777" w:rsidR="009F5595" w:rsidRDefault="00DF2151">
      <w:r>
        <w:t xml:space="preserve"> </w:t>
      </w:r>
    </w:p>
    <w:p w14:paraId="264379A7" w14:textId="77777777" w:rsidR="00377E18" w:rsidRDefault="00CF06F6" w:rsidP="00377E18">
      <w:pPr>
        <w:ind w:left="3600" w:firstLine="720"/>
      </w:pPr>
      <w:r w:rsidRPr="00467F03">
        <w:t>[English]</w:t>
      </w:r>
    </w:p>
    <w:p w14:paraId="059EB25F" w14:textId="77777777" w:rsidR="008B78EB" w:rsidRDefault="004B279F" w:rsidP="00ED4063">
      <w:r w:rsidRPr="0047488C">
        <w:rPr>
          <w:rFonts w:ascii="Courier" w:hAnsi="Courier"/>
        </w:rPr>
        <w:t>assumedValue must be a member EnumerationLiteral that is valid under the rules of the constraint.</w:t>
      </w:r>
    </w:p>
    <w:p w14:paraId="342D8A8E" w14:textId="77777777" w:rsidR="00C3365F" w:rsidRDefault="00C3365F" w:rsidP="00ED4063">
      <w:pPr>
        <w:rPr>
          <w:b/>
        </w:rPr>
      </w:pPr>
      <w:r>
        <w:tab/>
      </w:r>
    </w:p>
    <w:p w14:paraId="52292B39" w14:textId="77777777" w:rsidR="00C3365F" w:rsidRDefault="00C3365F" w:rsidP="00ED4063">
      <w:pPr>
        <w:rPr>
          <w:b/>
        </w:rPr>
      </w:pPr>
      <w:r>
        <w:rPr>
          <w:b/>
        </w:rPr>
        <w:tab/>
      </w:r>
      <w:r>
        <w:tab/>
      </w:r>
      <w:r>
        <w:rPr>
          <w:b/>
        </w:rPr>
        <w:t>true</w:t>
      </w:r>
    </w:p>
    <w:p w14:paraId="106C080C" w14:textId="77777777" w:rsidR="00C3365F" w:rsidRDefault="00C3365F" w:rsidP="00ED4063">
      <w:pPr>
        <w:rPr>
          <w:b/>
        </w:rPr>
      </w:pPr>
      <w:r>
        <w:tab/>
      </w:r>
    </w:p>
    <w:p w14:paraId="1B7D5BC6" w14:textId="77777777" w:rsidR="002C0F83" w:rsidRPr="005F31BE" w:rsidRDefault="00F851FF" w:rsidP="005F31BE">
      <w:pPr>
        <w:pStyle w:val="Heading4"/>
      </w:pPr>
      <w:bookmarkStart w:id="194" w:name="_2219fb1dcaf5f26a0ed07de77d69cd5e"/>
      <w:bookmarkStart w:id="195" w:name="_Toc285796197"/>
      <w:r w:rsidRPr="005F31BE">
        <w:t>ConstraintProfile::IntegerConstraint [Stereotype]</w:t>
      </w:r>
      <w:bookmarkEnd w:id="194"/>
      <w:bookmarkEnd w:id="195"/>
    </w:p>
    <w:p w14:paraId="3336833D" w14:textId="77777777" w:rsidR="0063570E" w:rsidRDefault="0063570E" w:rsidP="00383490"/>
    <w:p w14:paraId="4D557980" w14:textId="77777777" w:rsidR="00A855E6" w:rsidRDefault="00383490" w:rsidP="00263593">
      <w:r w:rsidRPr="00875584">
        <w:rPr>
          <w:rFonts w:ascii="Arial" w:hAnsi="Arial"/>
          <w:b/>
          <w:sz w:val="24"/>
          <w:szCs w:val="24"/>
        </w:rPr>
        <w:t>Description</w:t>
      </w:r>
    </w:p>
    <w:p w14:paraId="63230222" w14:textId="77777777" w:rsidR="009F5595" w:rsidRDefault="00DF2151">
      <w:r>
        <w:t>A constraint on a property of Integer type.</w:t>
      </w:r>
    </w:p>
    <w:p w14:paraId="5115BC00" w14:textId="77777777" w:rsidR="00377E18" w:rsidRDefault="00C51B43" w:rsidP="00377E18">
      <w:pPr>
        <w:ind w:left="720" w:firstLine="720"/>
      </w:pPr>
      <w:r>
        <w:t xml:space="preserve"> </w:t>
      </w:r>
    </w:p>
    <w:p w14:paraId="49DA2A2F" w14:textId="77777777" w:rsidR="0063570E" w:rsidRDefault="0063570E" w:rsidP="00383490"/>
    <w:p w14:paraId="51913347" w14:textId="77777777" w:rsidR="00A855E6" w:rsidRDefault="00383490" w:rsidP="00263593">
      <w:r w:rsidRPr="00875584">
        <w:rPr>
          <w:rFonts w:ascii="Arial" w:hAnsi="Arial"/>
          <w:b/>
          <w:sz w:val="24"/>
          <w:szCs w:val="24"/>
        </w:rPr>
        <w:t>Diagrams</w:t>
      </w:r>
    </w:p>
    <w:p w14:paraId="4A68FB57" w14:textId="77777777" w:rsidR="00A93FDC" w:rsidRDefault="00DF2151" w:rsidP="00CB0928">
      <w:pPr>
        <w:ind w:left="720"/>
      </w:pPr>
      <w:hyperlink w:anchor="_ae5d1776f07899a7af4725351a338b35" w:history="1">
        <w:r w:rsidR="003E7695">
          <w:rPr>
            <w:rStyle w:val="Hyperlink"/>
          </w:rPr>
          <w:t>Primitive Type Constraints</w:t>
        </w:r>
      </w:hyperlink>
    </w:p>
    <w:p w14:paraId="387F1C90" w14:textId="77777777" w:rsidR="0063570E" w:rsidRDefault="0063570E" w:rsidP="00383490"/>
    <w:p w14:paraId="7F777FA0" w14:textId="77777777" w:rsidR="00A855E6" w:rsidRDefault="00383490" w:rsidP="00263593">
      <w:r w:rsidRPr="00875584">
        <w:rPr>
          <w:rFonts w:ascii="Arial" w:hAnsi="Arial"/>
          <w:b/>
          <w:sz w:val="24"/>
          <w:szCs w:val="24"/>
        </w:rPr>
        <w:t>Direct Superclasses (Generalization)</w:t>
      </w:r>
    </w:p>
    <w:p w14:paraId="266809A0" w14:textId="77777777" w:rsidR="00377E18" w:rsidRDefault="00DF2151" w:rsidP="00B51B66">
      <w:pPr>
        <w:ind w:firstLine="720"/>
      </w:pPr>
      <w:hyperlink w:anchor="_c72b6d9c8a46b96f02fdfefe3b8b0568" w:history="1">
        <w:r w:rsidR="006977BE">
          <w:rPr>
            <w:rStyle w:val="Hyperlink"/>
          </w:rPr>
          <w:t>PrimitiveObjectConstraint</w:t>
        </w:r>
      </w:hyperlink>
    </w:p>
    <w:p w14:paraId="0045F334" w14:textId="77777777" w:rsidR="0063570E" w:rsidRDefault="0063570E" w:rsidP="00383490"/>
    <w:p w14:paraId="168FCE96" w14:textId="77777777" w:rsidR="00A855E6" w:rsidRDefault="00383490" w:rsidP="00263593">
      <w:r w:rsidRPr="00875584">
        <w:rPr>
          <w:rFonts w:ascii="Arial" w:hAnsi="Arial"/>
          <w:b/>
          <w:sz w:val="24"/>
          <w:szCs w:val="24"/>
        </w:rPr>
        <w:t>Attributes</w:t>
      </w:r>
    </w:p>
    <w:p w14:paraId="25F508EB" w14:textId="77777777" w:rsidR="00DC3AE7" w:rsidRDefault="00DC3AE7" w:rsidP="00DC3AE7">
      <w:r w:rsidRPr="00DC3AE7">
        <w:t xml:space="preserve"> </w:t>
      </w:r>
    </w:p>
    <w:p w14:paraId="4463D899" w14:textId="77777777" w:rsidR="00B603FB" w:rsidRDefault="00B603FB" w:rsidP="008B78EB"/>
    <w:p w14:paraId="45793E99" w14:textId="77777777" w:rsidR="008F7598" w:rsidRPr="00386B66" w:rsidRDefault="008B78EB" w:rsidP="008B78EB">
      <w:r w:rsidRPr="006A54F6">
        <w:rPr>
          <w:b/>
        </w:rPr>
        <w:t xml:space="preserve">•   </w:t>
      </w:r>
      <w:r w:rsidR="00576F05" w:rsidRPr="00386B66">
        <w:t xml:space="preserve">&lt;property&gt; </w:t>
      </w:r>
      <w:r w:rsidR="00802C1A" w:rsidRPr="00386B66">
        <w:t>possibleValues : UML Standard Profile::UML2 Metamodel::PrimitiveTypes::Integer</w:t>
      </w:r>
      <w:r w:rsidR="00481D13">
        <w:t xml:space="preserve"> </w:t>
      </w:r>
      <w:r w:rsidR="005B66AC">
        <w:t>[0..*]</w:t>
      </w:r>
    </w:p>
    <w:p w14:paraId="57634554" w14:textId="77777777" w:rsidR="009F5595" w:rsidRDefault="00DF2151">
      <w:r>
        <w:t>A set of allowed Integer values (e.g., 2, 5).</w:t>
      </w:r>
    </w:p>
    <w:p w14:paraId="166787E0" w14:textId="77777777" w:rsidR="00DC3AE7" w:rsidRDefault="00DC3AE7" w:rsidP="00DC3AE7">
      <w:r w:rsidRPr="00DC3AE7">
        <w:t xml:space="preserve"> </w:t>
      </w:r>
    </w:p>
    <w:p w14:paraId="1CD4667B" w14:textId="77777777" w:rsidR="00B603FB" w:rsidRDefault="00B603FB" w:rsidP="008B78EB"/>
    <w:p w14:paraId="1B6C48D0" w14:textId="77777777" w:rsidR="008F7598" w:rsidRPr="00386B66" w:rsidRDefault="008B78EB" w:rsidP="008B78EB">
      <w:r w:rsidRPr="006A54F6">
        <w:rPr>
          <w:b/>
        </w:rPr>
        <w:t xml:space="preserve">•   </w:t>
      </w:r>
      <w:r w:rsidR="00576F05" w:rsidRPr="00386B66">
        <w:t xml:space="preserve">&lt;property&gt; </w:t>
      </w:r>
      <w:r w:rsidR="00802C1A" w:rsidRPr="00386B66">
        <w:t>valueRanges : ConstraintProfile::IntegerInterval</w:t>
      </w:r>
      <w:r w:rsidR="00481D13">
        <w:t xml:space="preserve"> </w:t>
      </w:r>
      <w:r w:rsidR="005B66AC">
        <w:t>[0..*]</w:t>
      </w:r>
    </w:p>
    <w:p w14:paraId="24321C05" w14:textId="77777777" w:rsidR="009F5595" w:rsidRDefault="00DF2151">
      <w:r>
        <w:t>A set of Integer value ranges, any value of which is considered valid.</w:t>
      </w:r>
    </w:p>
    <w:p w14:paraId="3169B818" w14:textId="77777777" w:rsidR="00DC3AE7" w:rsidRDefault="00DC3AE7" w:rsidP="00DC3AE7">
      <w:r w:rsidRPr="00DC3AE7">
        <w:t xml:space="preserve"> </w:t>
      </w:r>
    </w:p>
    <w:p w14:paraId="3FC8471D" w14:textId="77777777" w:rsidR="00B603FB" w:rsidRDefault="00B603FB" w:rsidP="008B78EB"/>
    <w:p w14:paraId="015CE793" w14:textId="77777777" w:rsidR="008F7598" w:rsidRPr="00386B66" w:rsidRDefault="008B78EB" w:rsidP="008B78EB">
      <w:r w:rsidRPr="006A54F6">
        <w:rPr>
          <w:b/>
        </w:rPr>
        <w:t xml:space="preserve">•   </w:t>
      </w:r>
      <w:r w:rsidR="00576F05" w:rsidRPr="00386B66">
        <w:t xml:space="preserve">&lt;property&gt; </w:t>
      </w:r>
      <w:r w:rsidR="00802C1A" w:rsidRPr="00386B66">
        <w:t>assumedValue : UML Standard Profile::UML2 Metamodel::PrimitiveTypes::Integer</w:t>
      </w:r>
      <w:r w:rsidR="00481D13">
        <w:t xml:space="preserve"> </w:t>
      </w:r>
      <w:r w:rsidR="005B66AC">
        <w:t>[0..1]</w:t>
      </w:r>
    </w:p>
    <w:p w14:paraId="642CA32E" w14:textId="77777777" w:rsidR="009F5595" w:rsidRDefault="00DF2151">
      <w:r>
        <w:t>An Integer value to be assumed to apply if no value is provided.</w:t>
      </w:r>
    </w:p>
    <w:p w14:paraId="1F7CFF12" w14:textId="77777777" w:rsidR="0063570E" w:rsidRDefault="0063570E" w:rsidP="00383490"/>
    <w:p w14:paraId="19520EF0" w14:textId="77777777" w:rsidR="00A855E6" w:rsidRDefault="00383490" w:rsidP="00263593">
      <w:r w:rsidRPr="00875584">
        <w:rPr>
          <w:rFonts w:ascii="Arial" w:hAnsi="Arial"/>
          <w:b/>
          <w:sz w:val="24"/>
          <w:szCs w:val="24"/>
        </w:rPr>
        <w:t>Constraints</w:t>
      </w:r>
    </w:p>
    <w:p w14:paraId="7C13C5E8" w14:textId="77777777" w:rsidR="0087616E" w:rsidRPr="00BC6BEC" w:rsidRDefault="0087616E" w:rsidP="00263593">
      <w:pPr>
        <w:rPr>
          <w:rFonts w:ascii="Arial" w:hAnsi="Arial"/>
          <w:b/>
          <w:sz w:val="24"/>
          <w:szCs w:val="24"/>
        </w:rPr>
      </w:pPr>
    </w:p>
    <w:p w14:paraId="1D9C4261"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assumedInteger</w:t>
      </w:r>
    </w:p>
    <w:p w14:paraId="0EAB48B3" w14:textId="77777777" w:rsidR="009F5595" w:rsidRDefault="00DF2151">
      <w:r>
        <w:t>assumedValue is an integer.</w:t>
      </w:r>
    </w:p>
    <w:p w14:paraId="5C10BD1D" w14:textId="77777777" w:rsidR="00377E18" w:rsidRDefault="00CF06F6" w:rsidP="00377E18">
      <w:pPr>
        <w:ind w:left="3600" w:firstLine="720"/>
      </w:pPr>
      <w:r w:rsidRPr="00467F03">
        <w:t>[English]</w:t>
      </w:r>
    </w:p>
    <w:p w14:paraId="0933E352" w14:textId="77777777" w:rsidR="008B78EB" w:rsidRDefault="004B279F" w:rsidP="00ED4063">
      <w:r w:rsidRPr="0047488C">
        <w:rPr>
          <w:rFonts w:ascii="Courier" w:hAnsi="Courier"/>
        </w:rPr>
        <w:t>assumedValue.oclIsKindOf(Integer)</w:t>
      </w:r>
    </w:p>
    <w:p w14:paraId="26A475D7" w14:textId="77777777" w:rsidR="0087616E" w:rsidRPr="00BC6BEC" w:rsidRDefault="0087616E" w:rsidP="00263593">
      <w:pPr>
        <w:rPr>
          <w:rFonts w:ascii="Arial" w:hAnsi="Arial"/>
          <w:b/>
          <w:sz w:val="24"/>
          <w:szCs w:val="24"/>
        </w:rPr>
      </w:pPr>
    </w:p>
    <w:p w14:paraId="0E4983A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constrainsInteger</w:t>
      </w:r>
    </w:p>
    <w:p w14:paraId="354CB9F8" w14:textId="77777777" w:rsidR="009F5595" w:rsidRDefault="00DF2151">
      <w:r>
        <w:t>The constraint is applied to an Integer.</w:t>
      </w:r>
    </w:p>
    <w:p w14:paraId="5B87352F" w14:textId="77777777" w:rsidR="00377E18" w:rsidRDefault="00CF06F6" w:rsidP="00377E18">
      <w:pPr>
        <w:ind w:left="3600" w:firstLine="720"/>
      </w:pPr>
      <w:r w:rsidRPr="00467F03">
        <w:t>[English]</w:t>
      </w:r>
    </w:p>
    <w:p w14:paraId="6D1040F6" w14:textId="77777777" w:rsidR="008B78EB" w:rsidRDefault="004B279F" w:rsidP="00ED4063">
      <w:r w:rsidRPr="0047488C">
        <w:rPr>
          <w:rFonts w:ascii="Courier" w:hAnsi="Courier"/>
        </w:rPr>
        <w:t xml:space="preserve"> self.base_PrimitiveType.oclIsKindOf(Integer)</w:t>
      </w:r>
    </w:p>
    <w:p w14:paraId="239904FF" w14:textId="77777777" w:rsidR="00C3365F" w:rsidRDefault="00C3365F" w:rsidP="00ED4063">
      <w:pPr>
        <w:rPr>
          <w:b/>
        </w:rPr>
      </w:pPr>
      <w:r>
        <w:tab/>
      </w:r>
    </w:p>
    <w:p w14:paraId="40616634" w14:textId="77777777" w:rsidR="00C3365F" w:rsidRDefault="00C3365F" w:rsidP="00ED4063">
      <w:pPr>
        <w:rPr>
          <w:b/>
        </w:rPr>
      </w:pPr>
      <w:r>
        <w:rPr>
          <w:b/>
        </w:rPr>
        <w:tab/>
      </w:r>
      <w:r>
        <w:tab/>
      </w:r>
      <w:r>
        <w:rPr>
          <w:b/>
        </w:rPr>
        <w:t>true</w:t>
      </w:r>
    </w:p>
    <w:p w14:paraId="739AC23D" w14:textId="77777777" w:rsidR="00C3365F" w:rsidRDefault="00C3365F" w:rsidP="00ED4063">
      <w:pPr>
        <w:rPr>
          <w:b/>
        </w:rPr>
      </w:pPr>
      <w:r>
        <w:tab/>
      </w:r>
    </w:p>
    <w:p w14:paraId="131A86D7" w14:textId="77777777" w:rsidR="002C0F83" w:rsidRPr="005F31BE" w:rsidRDefault="00F851FF" w:rsidP="005F31BE">
      <w:pPr>
        <w:pStyle w:val="Heading4"/>
      </w:pPr>
      <w:bookmarkStart w:id="196" w:name="_ad75af95f635bdf35f69d9db9b17aae2"/>
      <w:bookmarkStart w:id="197" w:name="_Toc285796198"/>
      <w:r w:rsidRPr="005F31BE">
        <w:t>ConstraintProfile::ObjectConstraint [Stereotype]</w:t>
      </w:r>
      <w:bookmarkEnd w:id="196"/>
      <w:bookmarkEnd w:id="197"/>
    </w:p>
    <w:p w14:paraId="7BB39023" w14:textId="77777777" w:rsidR="0063570E" w:rsidRDefault="0063570E" w:rsidP="00383490"/>
    <w:p w14:paraId="32AD8B19" w14:textId="77777777" w:rsidR="00A855E6" w:rsidRDefault="00383490" w:rsidP="00263593">
      <w:r w:rsidRPr="00875584">
        <w:rPr>
          <w:rFonts w:ascii="Arial" w:hAnsi="Arial"/>
          <w:b/>
          <w:sz w:val="24"/>
          <w:szCs w:val="24"/>
        </w:rPr>
        <w:t>Description</w:t>
      </w:r>
    </w:p>
    <w:p w14:paraId="46BE05A3" w14:textId="77777777" w:rsidR="009F5595" w:rsidRDefault="00DF2151">
      <w:r>
        <w:t xml:space="preserve">An </w:t>
      </w:r>
      <w:r>
        <w:rPr>
          <w:b/>
          <w:bCs/>
        </w:rPr>
        <w:t>ObjectConstraint</w:t>
      </w:r>
      <w:r>
        <w:t xml:space="preserve"> is a speciali</w:t>
      </w:r>
      <w:r>
        <w:t xml:space="preserve">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02EB29F7" w14:textId="77777777" w:rsidR="009F5595" w:rsidRDefault="00DF2151">
      <w:r>
        <w:t xml:space="preserve"> </w:t>
      </w:r>
    </w:p>
    <w:p w14:paraId="12B5A3DA" w14:textId="77777777" w:rsidR="009F5595" w:rsidRDefault="00DF2151">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5D5BA1BC" w14:textId="77777777" w:rsidR="00377E18" w:rsidRDefault="00C51B43" w:rsidP="00377E18">
      <w:pPr>
        <w:ind w:left="720" w:firstLine="720"/>
      </w:pPr>
      <w:r>
        <w:t xml:space="preserve"> </w:t>
      </w:r>
    </w:p>
    <w:p w14:paraId="1F589B57" w14:textId="77777777" w:rsidR="00377E18" w:rsidRDefault="00C51B43" w:rsidP="00377E18">
      <w:pPr>
        <w:ind w:left="720" w:firstLine="720"/>
      </w:pPr>
      <w:r>
        <w:t xml:space="preserve"> </w:t>
      </w:r>
    </w:p>
    <w:p w14:paraId="254C1D9E" w14:textId="77777777" w:rsidR="0063570E" w:rsidRDefault="0063570E" w:rsidP="00383490"/>
    <w:p w14:paraId="7418F509" w14:textId="77777777" w:rsidR="00A855E6" w:rsidRDefault="00383490" w:rsidP="00263593">
      <w:r w:rsidRPr="00875584">
        <w:rPr>
          <w:rFonts w:ascii="Arial" w:hAnsi="Arial"/>
          <w:b/>
          <w:sz w:val="24"/>
          <w:szCs w:val="24"/>
        </w:rPr>
        <w:t>Diagrams</w:t>
      </w:r>
    </w:p>
    <w:p w14:paraId="7C7D54C6" w14:textId="77777777" w:rsidR="00A93FDC" w:rsidRDefault="00DF2151" w:rsidP="00CB0928">
      <w:pPr>
        <w:ind w:left="720"/>
      </w:pPr>
      <w:hyperlink w:anchor="_f139650e10793c0005c93b604992495c" w:history="1">
        <w:r w:rsidR="003E7695">
          <w:rPr>
            <w:rStyle w:val="Hyperlink"/>
          </w:rPr>
          <w:t>Object Constraints</w:t>
        </w:r>
      </w:hyperlink>
      <w:r w:rsidR="00324424">
        <w:t xml:space="preserve">, </w:t>
      </w:r>
    </w:p>
    <w:p w14:paraId="6F2A2F88" w14:textId="77777777" w:rsidR="00A93FDC" w:rsidRDefault="00DF2151" w:rsidP="00CB0928">
      <w:pPr>
        <w:ind w:left="720"/>
      </w:pPr>
      <w:hyperlink w:anchor="_17547bff44c4353bd3a454a0c3c7e577" w:history="1">
        <w:r w:rsidR="003E7695">
          <w:rPr>
            <w:rStyle w:val="Hyperlink"/>
          </w:rPr>
          <w:t>Constraint Proxies</w:t>
        </w:r>
      </w:hyperlink>
    </w:p>
    <w:p w14:paraId="406E5B22" w14:textId="77777777" w:rsidR="0063570E" w:rsidRDefault="0063570E" w:rsidP="00383490"/>
    <w:p w14:paraId="64AB0263" w14:textId="77777777" w:rsidR="00A855E6" w:rsidRDefault="00383490" w:rsidP="00263593">
      <w:r w:rsidRPr="00875584">
        <w:rPr>
          <w:rFonts w:ascii="Arial" w:hAnsi="Arial"/>
          <w:b/>
          <w:sz w:val="24"/>
          <w:szCs w:val="24"/>
        </w:rPr>
        <w:t>Direct Superclasses (Generalization)</w:t>
      </w:r>
    </w:p>
    <w:p w14:paraId="0F878468" w14:textId="77777777" w:rsidR="00377E18" w:rsidRDefault="00DF2151" w:rsidP="00B51B66">
      <w:pPr>
        <w:ind w:firstLine="720"/>
      </w:pPr>
      <w:hyperlink w:anchor="_d45578f848d02aad83980903e5bde7d1" w:history="1">
        <w:r w:rsidR="006977BE">
          <w:rPr>
            <w:rStyle w:val="Hyperlink"/>
          </w:rPr>
          <w:t>DescribedItem</w:t>
        </w:r>
      </w:hyperlink>
    </w:p>
    <w:p w14:paraId="5CEF4798" w14:textId="77777777" w:rsidR="0063570E" w:rsidRDefault="0063570E" w:rsidP="00383490"/>
    <w:p w14:paraId="629A8CCD" w14:textId="77777777" w:rsidR="00A855E6" w:rsidRDefault="00383490" w:rsidP="00263593">
      <w:r w:rsidRPr="00875584">
        <w:rPr>
          <w:rFonts w:ascii="Arial" w:hAnsi="Arial"/>
          <w:b/>
          <w:sz w:val="24"/>
          <w:szCs w:val="24"/>
        </w:rPr>
        <w:t>Direct Subclasses (Specialization)</w:t>
      </w:r>
    </w:p>
    <w:p w14:paraId="5E18749B" w14:textId="77777777" w:rsidR="00377E18" w:rsidRDefault="00DF2151" w:rsidP="00B51B66">
      <w:pPr>
        <w:ind w:firstLine="720"/>
      </w:pPr>
      <w:hyperlink w:anchor="_bd9b14c4d7198d36c5a9dec9c2836b62" w:history="1">
        <w:r w:rsidR="006977BE">
          <w:rPr>
            <w:rStyle w:val="Hyperlink"/>
          </w:rPr>
          <w:t>ComplexObjectConstraint</w:t>
        </w:r>
      </w:hyperlink>
      <w:r w:rsidR="006977BE">
        <w:t xml:space="preserve">, </w:t>
      </w:r>
    </w:p>
    <w:p w14:paraId="6B3E39DE" w14:textId="77777777" w:rsidR="00377E18" w:rsidRDefault="00DF2151" w:rsidP="00B51B66">
      <w:pPr>
        <w:ind w:firstLine="720"/>
      </w:pPr>
      <w:hyperlink w:anchor="_1bc74c3698f61990aff3aec96088f0a9" w:history="1">
        <w:r w:rsidR="006977BE">
          <w:rPr>
            <w:rStyle w:val="Hyperlink"/>
          </w:rPr>
          <w:t>EnumerationConstraint</w:t>
        </w:r>
      </w:hyperlink>
      <w:r w:rsidR="006977BE">
        <w:t xml:space="preserve">, </w:t>
      </w:r>
    </w:p>
    <w:p w14:paraId="4D3EF880" w14:textId="77777777" w:rsidR="00377E18" w:rsidRDefault="00DF2151" w:rsidP="00B51B66">
      <w:pPr>
        <w:ind w:firstLine="720"/>
      </w:pPr>
      <w:hyperlink w:anchor="_c8ae60f7f44b70cf5dce7db03aa6ac1e" w:history="1">
        <w:r w:rsidR="006977BE">
          <w:rPr>
            <w:rStyle w:val="Hyperlink"/>
          </w:rPr>
          <w:t>ObjectConstraintProxy</w:t>
        </w:r>
      </w:hyperlink>
      <w:r w:rsidR="006977BE">
        <w:t xml:space="preserve">, </w:t>
      </w:r>
    </w:p>
    <w:p w14:paraId="03D03446" w14:textId="77777777" w:rsidR="00377E18" w:rsidRDefault="00DF2151" w:rsidP="00B51B66">
      <w:pPr>
        <w:ind w:firstLine="720"/>
      </w:pPr>
      <w:hyperlink w:anchor="_c72b6d9c8a46b96f02fdfefe3b8b0568" w:history="1">
        <w:r w:rsidR="006977BE">
          <w:rPr>
            <w:rStyle w:val="Hyperlink"/>
          </w:rPr>
          <w:t>PrimitiveObjectConstraint</w:t>
        </w:r>
      </w:hyperlink>
    </w:p>
    <w:p w14:paraId="657218E0" w14:textId="77777777" w:rsidR="0063570E" w:rsidRDefault="0063570E" w:rsidP="00383490"/>
    <w:p w14:paraId="65313319" w14:textId="77777777" w:rsidR="00A855E6" w:rsidRDefault="00383490" w:rsidP="00263593">
      <w:r w:rsidRPr="00875584">
        <w:rPr>
          <w:rFonts w:ascii="Arial" w:hAnsi="Arial"/>
          <w:b/>
          <w:sz w:val="24"/>
          <w:szCs w:val="24"/>
        </w:rPr>
        <w:t>Constraints</w:t>
      </w:r>
    </w:p>
    <w:p w14:paraId="2B822B3D" w14:textId="77777777" w:rsidR="0087616E" w:rsidRPr="00BC6BEC" w:rsidRDefault="0087616E" w:rsidP="00263593">
      <w:pPr>
        <w:rPr>
          <w:rFonts w:ascii="Arial" w:hAnsi="Arial"/>
          <w:b/>
          <w:sz w:val="24"/>
          <w:szCs w:val="24"/>
        </w:rPr>
      </w:pPr>
    </w:p>
    <w:p w14:paraId="3BC17EE1"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redefinesGeneralization</w:t>
      </w:r>
    </w:p>
    <w:p w14:paraId="092D4EAA" w14:textId="77777777" w:rsidR="009F5595" w:rsidRDefault="00DF2151">
      <w:r>
        <w:t>This Classifier must have exactly one generalization, and that is a &lt;&lt;Constrains&gt;&gt; or &lt;&lt;ConstrainsConceptReference&gt;&gt; generalization.</w:t>
      </w:r>
    </w:p>
    <w:p w14:paraId="2A2F89D4" w14:textId="77777777" w:rsidR="00377E18" w:rsidRDefault="00CF06F6" w:rsidP="00377E18">
      <w:pPr>
        <w:ind w:left="3600" w:firstLine="720"/>
      </w:pPr>
      <w:r w:rsidRPr="00467F03">
        <w:t>[OCL]</w:t>
      </w:r>
    </w:p>
    <w:p w14:paraId="7CC75B16"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06FE495E" w14:textId="77777777" w:rsidR="0087616E" w:rsidRPr="00BC6BEC" w:rsidRDefault="0087616E" w:rsidP="00263593">
      <w:pPr>
        <w:rPr>
          <w:rFonts w:ascii="Arial" w:hAnsi="Arial"/>
          <w:b/>
          <w:sz w:val="24"/>
          <w:szCs w:val="24"/>
        </w:rPr>
      </w:pPr>
    </w:p>
    <w:p w14:paraId="64513DB0" w14:textId="77777777" w:rsidR="00C867D8" w:rsidRPr="00C867D8" w:rsidRDefault="00263593" w:rsidP="00057587">
      <w:pPr>
        <w:pStyle w:val="ListParagraph"/>
        <w:numPr>
          <w:ilvl w:val="0"/>
          <w:numId w:val="4"/>
        </w:numPr>
        <w:rPr>
          <w:rFonts w:ascii="Arial" w:hAnsi="Arial"/>
          <w:b/>
        </w:rPr>
      </w:pPr>
      <w:r w:rsidRPr="006F3621">
        <w:rPr>
          <w:rFonts w:ascii="Arial" w:hAnsi="Arial"/>
          <w:b/>
        </w:rPr>
        <w:t>about</w:t>
      </w:r>
    </w:p>
    <w:p w14:paraId="1BB87F07" w14:textId="77777777" w:rsidR="009F5595" w:rsidRDefault="00DF2151">
      <w:r>
        <w:t>At most one "about" reference via &lt;&lt;ConceptReferenceInstance&gt;&gt; Abstraction</w:t>
      </w:r>
    </w:p>
    <w:p w14:paraId="0FEDED36" w14:textId="77777777" w:rsidR="00377E18" w:rsidRDefault="00CF06F6" w:rsidP="00377E18">
      <w:pPr>
        <w:ind w:left="3600" w:firstLine="720"/>
      </w:pPr>
      <w:r w:rsidRPr="00467F03">
        <w:t>[OCL]</w:t>
      </w:r>
    </w:p>
    <w:p w14:paraId="35B1F6E7" w14:textId="77777777" w:rsidR="008B78EB" w:rsidRDefault="004B279F" w:rsidP="00ED4063">
      <w:r w:rsidRPr="0047488C">
        <w:rPr>
          <w:rFonts w:ascii="Courier" w:hAnsi="Courier"/>
        </w:rPr>
        <w:t>self.base_Classifier.clientDependency-&gt;select(x|x.stereotypedBy('ConceptReferenceInstance'))-&gt;size()&lt;=1</w:t>
      </w:r>
    </w:p>
    <w:p w14:paraId="0759BDEF" w14:textId="77777777" w:rsidR="00C3365F" w:rsidRDefault="00C3365F" w:rsidP="00ED4063">
      <w:pPr>
        <w:rPr>
          <w:b/>
        </w:rPr>
      </w:pPr>
      <w:r>
        <w:tab/>
      </w:r>
    </w:p>
    <w:p w14:paraId="18D82E47" w14:textId="77777777" w:rsidR="00C3365F" w:rsidRDefault="00C3365F" w:rsidP="00ED4063">
      <w:pPr>
        <w:rPr>
          <w:b/>
        </w:rPr>
      </w:pPr>
      <w:r>
        <w:rPr>
          <w:b/>
        </w:rPr>
        <w:tab/>
      </w:r>
      <w:r>
        <w:tab/>
      </w:r>
      <w:r>
        <w:rPr>
          <w:b/>
        </w:rPr>
        <w:t>true</w:t>
      </w:r>
    </w:p>
    <w:p w14:paraId="387412F7" w14:textId="77777777" w:rsidR="00C3365F" w:rsidRDefault="00C3365F" w:rsidP="00ED4063">
      <w:pPr>
        <w:rPr>
          <w:b/>
        </w:rPr>
      </w:pPr>
      <w:r>
        <w:tab/>
      </w:r>
    </w:p>
    <w:p w14:paraId="580857E9" w14:textId="77777777" w:rsidR="002C0F83" w:rsidRPr="005F31BE" w:rsidRDefault="00F851FF" w:rsidP="005F31BE">
      <w:pPr>
        <w:pStyle w:val="Heading4"/>
      </w:pPr>
      <w:bookmarkStart w:id="198" w:name="_c8ae60f7f44b70cf5dce7db03aa6ac1e"/>
      <w:bookmarkStart w:id="199" w:name="_Toc285796199"/>
      <w:r w:rsidRPr="005F31BE">
        <w:t>ConstraintProfile::ObjectConstraintProxy [Stereotype]</w:t>
      </w:r>
      <w:bookmarkEnd w:id="198"/>
      <w:bookmarkEnd w:id="199"/>
    </w:p>
    <w:p w14:paraId="532158BD" w14:textId="77777777" w:rsidR="0063570E" w:rsidRDefault="0063570E" w:rsidP="00383490"/>
    <w:p w14:paraId="4156355C" w14:textId="77777777" w:rsidR="00A855E6" w:rsidRDefault="00383490" w:rsidP="00263593">
      <w:r w:rsidRPr="00875584">
        <w:rPr>
          <w:rFonts w:ascii="Arial" w:hAnsi="Arial"/>
          <w:b/>
          <w:sz w:val="24"/>
          <w:szCs w:val="24"/>
        </w:rPr>
        <w:t>Description</w:t>
      </w:r>
    </w:p>
    <w:p w14:paraId="2349D713" w14:textId="77777777" w:rsidR="009F5595" w:rsidRDefault="00DF2151">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14:paraId="62CCC6C5" w14:textId="77777777" w:rsidR="00377E18" w:rsidRDefault="00C51B43" w:rsidP="00377E18">
      <w:pPr>
        <w:ind w:left="720" w:firstLine="720"/>
      </w:pPr>
      <w:r>
        <w:t xml:space="preserve"> </w:t>
      </w:r>
    </w:p>
    <w:p w14:paraId="64F26FB8" w14:textId="77777777" w:rsidR="00377E18" w:rsidRDefault="00C51B43" w:rsidP="00377E18">
      <w:pPr>
        <w:ind w:left="720" w:firstLine="720"/>
      </w:pPr>
      <w:r>
        <w:t xml:space="preserve"> </w:t>
      </w:r>
    </w:p>
    <w:p w14:paraId="43B4E539" w14:textId="77777777" w:rsidR="0063570E" w:rsidRDefault="0063570E" w:rsidP="00383490"/>
    <w:p w14:paraId="0DCA8D75" w14:textId="77777777" w:rsidR="00A855E6" w:rsidRDefault="00383490" w:rsidP="00263593">
      <w:r w:rsidRPr="00875584">
        <w:rPr>
          <w:rFonts w:ascii="Arial" w:hAnsi="Arial"/>
          <w:b/>
          <w:sz w:val="24"/>
          <w:szCs w:val="24"/>
        </w:rPr>
        <w:t>Diagrams</w:t>
      </w:r>
    </w:p>
    <w:p w14:paraId="2EA17B80" w14:textId="77777777" w:rsidR="00A93FDC" w:rsidRDefault="00DF2151" w:rsidP="00CB0928">
      <w:pPr>
        <w:ind w:left="720"/>
      </w:pPr>
      <w:hyperlink w:anchor="_f139650e10793c0005c93b604992495c" w:history="1">
        <w:r w:rsidR="003E7695">
          <w:rPr>
            <w:rStyle w:val="Hyperlink"/>
          </w:rPr>
          <w:t>Object Constraints</w:t>
        </w:r>
      </w:hyperlink>
      <w:r w:rsidR="00324424">
        <w:t xml:space="preserve">, </w:t>
      </w:r>
    </w:p>
    <w:p w14:paraId="040BA79C" w14:textId="77777777" w:rsidR="00A93FDC" w:rsidRDefault="00DF2151" w:rsidP="00CB0928">
      <w:pPr>
        <w:ind w:left="720"/>
      </w:pPr>
      <w:hyperlink w:anchor="_17547bff44c4353bd3a454a0c3c7e577" w:history="1">
        <w:r w:rsidR="003E7695">
          <w:rPr>
            <w:rStyle w:val="Hyperlink"/>
          </w:rPr>
          <w:t>Constraint Proxies</w:t>
        </w:r>
      </w:hyperlink>
    </w:p>
    <w:p w14:paraId="4E29B16F" w14:textId="77777777" w:rsidR="0063570E" w:rsidRDefault="0063570E" w:rsidP="00383490"/>
    <w:p w14:paraId="3088DE25" w14:textId="77777777" w:rsidR="00A855E6" w:rsidRDefault="00383490" w:rsidP="00263593">
      <w:r w:rsidRPr="00875584">
        <w:rPr>
          <w:rFonts w:ascii="Arial" w:hAnsi="Arial"/>
          <w:b/>
          <w:sz w:val="24"/>
          <w:szCs w:val="24"/>
        </w:rPr>
        <w:t>Direct Superclasses (Generalization)</w:t>
      </w:r>
    </w:p>
    <w:p w14:paraId="0DBEFDB9" w14:textId="77777777" w:rsidR="00377E18" w:rsidRDefault="00DF2151" w:rsidP="00B51B66">
      <w:pPr>
        <w:ind w:firstLine="720"/>
      </w:pPr>
      <w:hyperlink w:anchor="_ad75af95f635bdf35f69d9db9b17aae2" w:history="1">
        <w:r w:rsidR="006977BE">
          <w:rPr>
            <w:rStyle w:val="Hyperlink"/>
          </w:rPr>
          <w:t>ObjectConstraint</w:t>
        </w:r>
      </w:hyperlink>
    </w:p>
    <w:p w14:paraId="7318523C" w14:textId="77777777" w:rsidR="0063570E" w:rsidRDefault="0063570E" w:rsidP="00383490"/>
    <w:p w14:paraId="0717B233" w14:textId="77777777" w:rsidR="00A855E6" w:rsidRDefault="00383490" w:rsidP="00263593">
      <w:r w:rsidRPr="00875584">
        <w:rPr>
          <w:rFonts w:ascii="Arial" w:hAnsi="Arial"/>
          <w:b/>
          <w:sz w:val="24"/>
          <w:szCs w:val="24"/>
        </w:rPr>
        <w:t>Direct Subclasses (Specialization)</w:t>
      </w:r>
    </w:p>
    <w:p w14:paraId="331BFF4F" w14:textId="77777777" w:rsidR="00377E18" w:rsidRDefault="00DF2151" w:rsidP="00B51B66">
      <w:pPr>
        <w:ind w:firstLine="720"/>
      </w:pPr>
      <w:hyperlink w:anchor="_f5f73ce565f73d8b4808997e54e8e698" w:history="1">
        <w:r w:rsidR="006977BE">
          <w:rPr>
            <w:rStyle w:val="Hyperlink"/>
          </w:rPr>
          <w:t>ArchetypeRootProxy</w:t>
        </w:r>
      </w:hyperlink>
    </w:p>
    <w:p w14:paraId="541E36B1" w14:textId="77777777" w:rsidR="0063570E" w:rsidRDefault="0063570E" w:rsidP="00383490"/>
    <w:p w14:paraId="2624F899" w14:textId="77777777" w:rsidR="00A855E6" w:rsidRDefault="00383490" w:rsidP="00263593">
      <w:r w:rsidRPr="00875584">
        <w:rPr>
          <w:rFonts w:ascii="Arial" w:hAnsi="Arial"/>
          <w:b/>
          <w:sz w:val="24"/>
          <w:szCs w:val="24"/>
        </w:rPr>
        <w:t>Constraints</w:t>
      </w:r>
    </w:p>
    <w:p w14:paraId="7361C651" w14:textId="77777777" w:rsidR="0087616E" w:rsidRPr="00BC6BEC" w:rsidRDefault="0087616E" w:rsidP="00263593">
      <w:pPr>
        <w:rPr>
          <w:rFonts w:ascii="Arial" w:hAnsi="Arial"/>
          <w:b/>
          <w:sz w:val="24"/>
          <w:szCs w:val="24"/>
        </w:rPr>
      </w:pPr>
    </w:p>
    <w:p w14:paraId="09020F3C"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redefinesConstrains</w:t>
      </w:r>
    </w:p>
    <w:p w14:paraId="2F0F2360" w14:textId="77777777" w:rsidR="009F5595" w:rsidRDefault="00DF2151">
      <w:r>
        <w:t>All generals are &lt;&lt;TargetConstraint&gt;&gt;</w:t>
      </w:r>
    </w:p>
    <w:p w14:paraId="72CCE4A7" w14:textId="77777777" w:rsidR="00377E18" w:rsidRDefault="00CF06F6" w:rsidP="00377E18">
      <w:pPr>
        <w:ind w:left="3600" w:firstLine="720"/>
      </w:pPr>
      <w:r w:rsidRPr="00467F03">
        <w:t>[OCL]</w:t>
      </w:r>
    </w:p>
    <w:p w14:paraId="396CBF26" w14:textId="77777777" w:rsidR="008B78EB" w:rsidRDefault="004B279F" w:rsidP="00ED4063">
      <w:r w:rsidRPr="0047488C">
        <w:rPr>
          <w:rFonts w:ascii="Courier" w:hAnsi="Courier"/>
        </w:rPr>
        <w:t>self.base_Class.generalization-&gt;forAll(x|x.stereotypedBy('TargetConstraint'))</w:t>
      </w:r>
    </w:p>
    <w:p w14:paraId="1BEDDE9D" w14:textId="77777777" w:rsidR="0087616E" w:rsidRPr="00BC6BEC" w:rsidRDefault="0087616E" w:rsidP="00263593">
      <w:pPr>
        <w:rPr>
          <w:rFonts w:ascii="Arial" w:hAnsi="Arial"/>
          <w:b/>
          <w:sz w:val="24"/>
          <w:szCs w:val="24"/>
        </w:rPr>
      </w:pPr>
    </w:p>
    <w:p w14:paraId="0F81DD4B" w14:textId="77777777" w:rsidR="00C867D8" w:rsidRPr="00C867D8" w:rsidRDefault="00263593" w:rsidP="00057587">
      <w:pPr>
        <w:pStyle w:val="ListParagraph"/>
        <w:numPr>
          <w:ilvl w:val="0"/>
          <w:numId w:val="4"/>
        </w:numPr>
        <w:rPr>
          <w:rFonts w:ascii="Arial" w:hAnsi="Arial"/>
          <w:b/>
        </w:rPr>
      </w:pPr>
      <w:r w:rsidRPr="006F3621">
        <w:rPr>
          <w:rFonts w:ascii="Arial" w:hAnsi="Arial"/>
          <w:b/>
        </w:rPr>
        <w:t>noNewAttributes</w:t>
      </w:r>
    </w:p>
    <w:p w14:paraId="041338D4" w14:textId="77777777" w:rsidR="009F5595" w:rsidRDefault="00DF2151">
      <w:r>
        <w:t>No attributes allowed on this Class</w:t>
      </w:r>
    </w:p>
    <w:p w14:paraId="7077C16E" w14:textId="77777777" w:rsidR="00377E18" w:rsidRDefault="00CF06F6" w:rsidP="00377E18">
      <w:pPr>
        <w:ind w:left="3600" w:firstLine="720"/>
      </w:pPr>
      <w:r w:rsidRPr="00467F03">
        <w:t>[OCL]</w:t>
      </w:r>
    </w:p>
    <w:p w14:paraId="3D447D71" w14:textId="77777777" w:rsidR="008B78EB" w:rsidRDefault="004B279F" w:rsidP="00ED4063">
      <w:r w:rsidRPr="0047488C">
        <w:rPr>
          <w:rFonts w:ascii="Courier" w:hAnsi="Courier"/>
        </w:rPr>
        <w:t xml:space="preserve"> self.base_Class.ownedAttribute-&gt;size() = 0</w:t>
      </w:r>
    </w:p>
    <w:p w14:paraId="078D21DC" w14:textId="77777777" w:rsidR="00C3365F" w:rsidRDefault="00C3365F" w:rsidP="00ED4063">
      <w:pPr>
        <w:rPr>
          <w:b/>
        </w:rPr>
      </w:pPr>
      <w:r>
        <w:tab/>
      </w:r>
    </w:p>
    <w:p w14:paraId="4C58A52D" w14:textId="77777777" w:rsidR="00C3365F" w:rsidRDefault="00C3365F" w:rsidP="00ED4063">
      <w:pPr>
        <w:rPr>
          <w:b/>
        </w:rPr>
      </w:pPr>
      <w:r>
        <w:rPr>
          <w:b/>
        </w:rPr>
        <w:tab/>
      </w:r>
      <w:r>
        <w:tab/>
      </w:r>
      <w:r>
        <w:rPr>
          <w:b/>
        </w:rPr>
        <w:t>true</w:t>
      </w:r>
    </w:p>
    <w:p w14:paraId="7FC58849" w14:textId="77777777" w:rsidR="00C3365F" w:rsidRDefault="00C3365F" w:rsidP="00ED4063">
      <w:pPr>
        <w:rPr>
          <w:b/>
        </w:rPr>
      </w:pPr>
      <w:r>
        <w:tab/>
      </w:r>
    </w:p>
    <w:p w14:paraId="580A49A9" w14:textId="77777777" w:rsidR="002C0F83" w:rsidRPr="005F31BE" w:rsidRDefault="00F851FF" w:rsidP="005F31BE">
      <w:pPr>
        <w:pStyle w:val="Heading4"/>
      </w:pPr>
      <w:bookmarkStart w:id="200" w:name="_c72b6d9c8a46b96f02fdfefe3b8b0568"/>
      <w:bookmarkStart w:id="201" w:name="_Toc285796200"/>
      <w:r w:rsidRPr="005F31BE">
        <w:t>ConstraintProfile::PrimitiveObjectConstraint [Stereotype]</w:t>
      </w:r>
      <w:bookmarkEnd w:id="200"/>
      <w:bookmarkEnd w:id="201"/>
    </w:p>
    <w:p w14:paraId="1DB8BD07" w14:textId="77777777" w:rsidR="0063570E" w:rsidRDefault="0063570E" w:rsidP="00383490"/>
    <w:p w14:paraId="533866D8" w14:textId="77777777" w:rsidR="00A855E6" w:rsidRDefault="00383490" w:rsidP="00263593">
      <w:r w:rsidRPr="00875584">
        <w:rPr>
          <w:rFonts w:ascii="Arial" w:hAnsi="Arial"/>
          <w:b/>
          <w:sz w:val="24"/>
          <w:szCs w:val="24"/>
        </w:rPr>
        <w:t>Description</w:t>
      </w:r>
    </w:p>
    <w:p w14:paraId="35CE5A3D" w14:textId="77777777" w:rsidR="009F5595" w:rsidRDefault="00DF2151">
      <w:r>
        <w:t>A constraint on a UML or AML primitive type</w:t>
      </w:r>
    </w:p>
    <w:p w14:paraId="4868B3F8" w14:textId="77777777" w:rsidR="009F5595" w:rsidRDefault="00DF2151">
      <w:r>
        <w:t xml:space="preserve"> </w:t>
      </w:r>
    </w:p>
    <w:p w14:paraId="73CD1AD1" w14:textId="77777777" w:rsidR="009F5595" w:rsidRDefault="00DF2151">
      <w:r>
        <w:t>The abstract primitive object constraint has no properties, but those of its specializations follow common patterns. (It also seems to have no relationships, e.g., composition to complex constraint.)</w:t>
      </w:r>
    </w:p>
    <w:p w14:paraId="1E8AA915" w14:textId="77777777" w:rsidR="009F5595" w:rsidRDefault="00DF2151">
      <w:r>
        <w:t>These patt</w:t>
      </w:r>
      <w:r>
        <w:t>erns include properties defining allowed values via explicit enumeration, range definition, and matching patterns. These allowed value properties are to be treated as permissive rather than restrictive, with the result that if more than one of these proper</w:t>
      </w:r>
      <w:r>
        <w:t>ties is defined, the set of valid values for an instance is the union of values so defined. Inclusion and exclusion of interval end points in the valueRanges properties is governed by the interval data types.</w:t>
      </w:r>
    </w:p>
    <w:p w14:paraId="4885467F" w14:textId="77777777" w:rsidR="009F5595" w:rsidRDefault="00DF2151">
      <w:r>
        <w:t xml:space="preserve"> </w:t>
      </w:r>
    </w:p>
    <w:p w14:paraId="3BEE54FF" w14:textId="77777777" w:rsidR="009F5595" w:rsidRDefault="00DF2151">
      <w:r>
        <w:t>Another pattern comprises the ‘assumed value’</w:t>
      </w:r>
      <w:r>
        <w:t xml:space="preserve"> properties. In an archetype containing optional data elements, assumed values can be used to specify values that can reliably be inferred by receivers. For example, an archetype for ‘blood pressure measurement’ might include an optional data element descr</w:t>
      </w:r>
      <w:r>
        <w:t>ibing the patient position, with choices ‘lying’, ‘sitting’ and ‘standing’. Since this element is optional, conformant data could be created that does not contain it. The ‘assumed value’ property allows a value to be explicitly stated so that all users/sys</w:t>
      </w:r>
      <w:r>
        <w:t>tems know what value to assume when optional items are not included in the data, in cases where such an assumption is appropriate. In the ‘blood pressure measurement’ example, one might define such a value as ‘sitting’—the most common value—with the unders</w:t>
      </w:r>
      <w:r>
        <w:t>tanding that such an assumption makes it important for instances in which the value is different, or not known, to say so, notwithstanding that the value is technically optional.</w:t>
      </w:r>
    </w:p>
    <w:p w14:paraId="413F92D4" w14:textId="77777777" w:rsidR="009F5595" w:rsidRDefault="00DF2151">
      <w:r>
        <w:t xml:space="preserve"> </w:t>
      </w:r>
    </w:p>
    <w:p w14:paraId="3EF0A0D6" w14:textId="77777777" w:rsidR="009F5595" w:rsidRDefault="00DF2151">
      <w:r>
        <w:t>Assumed values are definable on any primitive type. If the archetype does n</w:t>
      </w:r>
      <w:r>
        <w:t>ot define an assumed value, no reliable assumption can be made by the receiver of an archetype instance concerning the value of the property.</w:t>
      </w:r>
    </w:p>
    <w:p w14:paraId="30571912" w14:textId="77777777" w:rsidR="009F5595" w:rsidRDefault="00DF2151">
      <w:r>
        <w:t xml:space="preserve"> </w:t>
      </w:r>
    </w:p>
    <w:p w14:paraId="18698D86" w14:textId="77777777" w:rsidR="009F5595" w:rsidRDefault="00DF2151">
      <w:r>
        <w:t>Date and Time constraints follow the string syntax of the ISO 8601 Representation of dates and times.</w:t>
      </w:r>
    </w:p>
    <w:p w14:paraId="24671A2F" w14:textId="77777777" w:rsidR="00377E18" w:rsidRDefault="00C51B43" w:rsidP="00377E18">
      <w:pPr>
        <w:ind w:left="720" w:firstLine="720"/>
      </w:pPr>
      <w:r>
        <w:t xml:space="preserve"> </w:t>
      </w:r>
    </w:p>
    <w:p w14:paraId="22644203" w14:textId="77777777" w:rsidR="00377E18" w:rsidRDefault="00C51B43" w:rsidP="00377E18">
      <w:pPr>
        <w:ind w:left="720" w:firstLine="720"/>
      </w:pPr>
      <w:r>
        <w:t xml:space="preserve"> </w:t>
      </w:r>
    </w:p>
    <w:p w14:paraId="7B4524C2" w14:textId="77777777" w:rsidR="0063570E" w:rsidRDefault="0063570E" w:rsidP="00383490"/>
    <w:p w14:paraId="26A0251B" w14:textId="77777777" w:rsidR="00A855E6" w:rsidRDefault="00383490" w:rsidP="00263593">
      <w:r w:rsidRPr="00875584">
        <w:rPr>
          <w:rFonts w:ascii="Arial" w:hAnsi="Arial"/>
          <w:b/>
          <w:sz w:val="24"/>
          <w:szCs w:val="24"/>
        </w:rPr>
        <w:t>Diagrams</w:t>
      </w:r>
    </w:p>
    <w:p w14:paraId="68BC55BF" w14:textId="77777777" w:rsidR="00A93FDC" w:rsidRDefault="00DF2151" w:rsidP="00CB0928">
      <w:pPr>
        <w:ind w:left="720"/>
      </w:pPr>
      <w:hyperlink w:anchor="_ae5d1776f07899a7af4725351a338b35" w:history="1">
        <w:r w:rsidR="003E7695">
          <w:rPr>
            <w:rStyle w:val="Hyperlink"/>
          </w:rPr>
          <w:t>Primitive Type Constraints</w:t>
        </w:r>
      </w:hyperlink>
      <w:r w:rsidR="00324424">
        <w:t xml:space="preserve">, </w:t>
      </w:r>
    </w:p>
    <w:p w14:paraId="1C327188" w14:textId="77777777" w:rsidR="00A93FDC" w:rsidRDefault="00DF2151" w:rsidP="00CB0928">
      <w:pPr>
        <w:ind w:left="720"/>
      </w:pPr>
      <w:hyperlink w:anchor="_f139650e10793c0005c93b604992495c" w:history="1">
        <w:r w:rsidR="003E7695">
          <w:rPr>
            <w:rStyle w:val="Hyperlink"/>
          </w:rPr>
          <w:t>Object Constraints</w:t>
        </w:r>
      </w:hyperlink>
    </w:p>
    <w:p w14:paraId="563A2C85" w14:textId="77777777" w:rsidR="0063570E" w:rsidRDefault="0063570E" w:rsidP="00383490"/>
    <w:p w14:paraId="10CADA6A" w14:textId="77777777" w:rsidR="00A855E6" w:rsidRDefault="00383490" w:rsidP="00263593">
      <w:r w:rsidRPr="00875584">
        <w:rPr>
          <w:rFonts w:ascii="Arial" w:hAnsi="Arial"/>
          <w:b/>
          <w:sz w:val="24"/>
          <w:szCs w:val="24"/>
        </w:rPr>
        <w:t>Direct Superclasses (Generalization)</w:t>
      </w:r>
    </w:p>
    <w:p w14:paraId="5129BDCB" w14:textId="77777777" w:rsidR="00377E18" w:rsidRDefault="00DF2151" w:rsidP="00B51B66">
      <w:pPr>
        <w:ind w:firstLine="720"/>
      </w:pPr>
      <w:hyperlink w:anchor="_ad75af95f635bdf35f69d9db9b17aae2" w:history="1">
        <w:r w:rsidR="006977BE">
          <w:rPr>
            <w:rStyle w:val="Hyperlink"/>
          </w:rPr>
          <w:t>ObjectConstraint</w:t>
        </w:r>
      </w:hyperlink>
    </w:p>
    <w:p w14:paraId="4962F1CF" w14:textId="77777777" w:rsidR="0063570E" w:rsidRDefault="0063570E" w:rsidP="00383490"/>
    <w:p w14:paraId="73E35C9A" w14:textId="77777777" w:rsidR="00A855E6" w:rsidRDefault="00383490" w:rsidP="00263593">
      <w:r w:rsidRPr="00875584">
        <w:rPr>
          <w:rFonts w:ascii="Arial" w:hAnsi="Arial"/>
          <w:b/>
          <w:sz w:val="24"/>
          <w:szCs w:val="24"/>
        </w:rPr>
        <w:t>Direct Subclasses (Specialization)</w:t>
      </w:r>
    </w:p>
    <w:p w14:paraId="746467F1" w14:textId="77777777" w:rsidR="00377E18" w:rsidRDefault="00DF2151" w:rsidP="00B51B66">
      <w:pPr>
        <w:ind w:firstLine="720"/>
      </w:pPr>
      <w:hyperlink w:anchor="_40ee863e6fd02692437dae1d81ba12de" w:history="1">
        <w:r w:rsidR="006977BE">
          <w:rPr>
            <w:rStyle w:val="Hyperlink"/>
          </w:rPr>
          <w:t>BooleanConstraint</w:t>
        </w:r>
      </w:hyperlink>
      <w:r w:rsidR="006977BE">
        <w:t xml:space="preserve">, </w:t>
      </w:r>
    </w:p>
    <w:p w14:paraId="4AF48D40" w14:textId="77777777" w:rsidR="00377E18" w:rsidRDefault="00DF2151" w:rsidP="00B51B66">
      <w:pPr>
        <w:ind w:firstLine="720"/>
      </w:pPr>
      <w:hyperlink w:anchor="_ff8930d68c378c02c221704764a5c9d4" w:history="1">
        <w:r w:rsidR="006977BE">
          <w:rPr>
            <w:rStyle w:val="Hyperlink"/>
          </w:rPr>
          <w:t>DateConstraint</w:t>
        </w:r>
      </w:hyperlink>
      <w:r w:rsidR="006977BE">
        <w:t xml:space="preserve">, </w:t>
      </w:r>
    </w:p>
    <w:p w14:paraId="22DB9E1A" w14:textId="77777777" w:rsidR="00377E18" w:rsidRDefault="00DF2151" w:rsidP="00B51B66">
      <w:pPr>
        <w:ind w:firstLine="720"/>
      </w:pPr>
      <w:hyperlink w:anchor="_7dde1322feeec9c32a95df44c39d8e48" w:history="1">
        <w:r w:rsidR="006977BE">
          <w:rPr>
            <w:rStyle w:val="Hyperlink"/>
          </w:rPr>
          <w:t>DateTimeConstraint</w:t>
        </w:r>
      </w:hyperlink>
      <w:r w:rsidR="006977BE">
        <w:t xml:space="preserve">, </w:t>
      </w:r>
    </w:p>
    <w:p w14:paraId="5E4D1AB8" w14:textId="77777777" w:rsidR="00377E18" w:rsidRDefault="00DF2151" w:rsidP="00B51B66">
      <w:pPr>
        <w:ind w:firstLine="720"/>
      </w:pPr>
      <w:hyperlink w:anchor="_384c080719f5bd1b45eae1293215b466" w:history="1">
        <w:r w:rsidR="006977BE">
          <w:rPr>
            <w:rStyle w:val="Hyperlink"/>
          </w:rPr>
          <w:t>DurationConstraint</w:t>
        </w:r>
      </w:hyperlink>
      <w:r w:rsidR="006977BE">
        <w:t xml:space="preserve">, </w:t>
      </w:r>
    </w:p>
    <w:p w14:paraId="4F06E56D" w14:textId="77777777" w:rsidR="00377E18" w:rsidRDefault="00DF2151" w:rsidP="00B51B66">
      <w:pPr>
        <w:ind w:firstLine="720"/>
      </w:pPr>
      <w:hyperlink w:anchor="_2219fb1dcaf5f26a0ed07de77d69cd5e" w:history="1">
        <w:r w:rsidR="006977BE">
          <w:rPr>
            <w:rStyle w:val="Hyperlink"/>
          </w:rPr>
          <w:t>IntegerConstraint</w:t>
        </w:r>
      </w:hyperlink>
      <w:r w:rsidR="006977BE">
        <w:t xml:space="preserve">, </w:t>
      </w:r>
    </w:p>
    <w:p w14:paraId="569C659B" w14:textId="77777777" w:rsidR="00377E18" w:rsidRDefault="00DF2151" w:rsidP="00B51B66">
      <w:pPr>
        <w:ind w:firstLine="720"/>
      </w:pPr>
      <w:hyperlink w:anchor="_b921bc493035fb4e067213114372e254" w:history="1">
        <w:r w:rsidR="006977BE">
          <w:rPr>
            <w:rStyle w:val="Hyperlink"/>
          </w:rPr>
          <w:t>RealConstraint</w:t>
        </w:r>
      </w:hyperlink>
      <w:r w:rsidR="006977BE">
        <w:t xml:space="preserve">, </w:t>
      </w:r>
    </w:p>
    <w:p w14:paraId="48F2D170" w14:textId="77777777" w:rsidR="00377E18" w:rsidRDefault="00DF2151" w:rsidP="00B51B66">
      <w:pPr>
        <w:ind w:firstLine="720"/>
      </w:pPr>
      <w:hyperlink w:anchor="_982033c222702fafb1d4d3ed7b399317" w:history="1">
        <w:r w:rsidR="006977BE">
          <w:rPr>
            <w:rStyle w:val="Hyperlink"/>
          </w:rPr>
          <w:t>StringConstraint</w:t>
        </w:r>
      </w:hyperlink>
      <w:r w:rsidR="006977BE">
        <w:t xml:space="preserve">, </w:t>
      </w:r>
    </w:p>
    <w:p w14:paraId="26597F45" w14:textId="77777777" w:rsidR="00377E18" w:rsidRDefault="00DF2151" w:rsidP="00B51B66">
      <w:pPr>
        <w:ind w:firstLine="720"/>
      </w:pPr>
      <w:hyperlink w:anchor="_ef76317db67a290898f39af3c51eee9c" w:history="1">
        <w:r w:rsidR="006977BE">
          <w:rPr>
            <w:rStyle w:val="Hyperlink"/>
          </w:rPr>
          <w:t>TerminologyCodeConstraint</w:t>
        </w:r>
      </w:hyperlink>
      <w:r w:rsidR="006977BE">
        <w:t xml:space="preserve">, </w:t>
      </w:r>
    </w:p>
    <w:p w14:paraId="52743BC7" w14:textId="77777777" w:rsidR="00377E18" w:rsidRDefault="00DF2151" w:rsidP="00B51B66">
      <w:pPr>
        <w:ind w:firstLine="720"/>
      </w:pPr>
      <w:hyperlink w:anchor="_d8c772ca77efc45bee8711f1de17afc0" w:history="1">
        <w:r w:rsidR="006977BE">
          <w:rPr>
            <w:rStyle w:val="Hyperlink"/>
          </w:rPr>
          <w:t>TimeConstraint</w:t>
        </w:r>
      </w:hyperlink>
    </w:p>
    <w:p w14:paraId="50262698" w14:textId="77777777" w:rsidR="00C3365F" w:rsidRDefault="00C3365F" w:rsidP="00ED4063">
      <w:pPr>
        <w:rPr>
          <w:b/>
        </w:rPr>
      </w:pPr>
      <w:r>
        <w:tab/>
      </w:r>
    </w:p>
    <w:p w14:paraId="62A3853C" w14:textId="77777777" w:rsidR="00C3365F" w:rsidRDefault="00C3365F" w:rsidP="00ED4063">
      <w:pPr>
        <w:rPr>
          <w:b/>
        </w:rPr>
      </w:pPr>
      <w:r>
        <w:rPr>
          <w:b/>
        </w:rPr>
        <w:tab/>
      </w:r>
      <w:r>
        <w:tab/>
      </w:r>
      <w:r>
        <w:rPr>
          <w:b/>
        </w:rPr>
        <w:t>true</w:t>
      </w:r>
    </w:p>
    <w:p w14:paraId="363B3DD7" w14:textId="77777777" w:rsidR="00C3365F" w:rsidRDefault="00C3365F" w:rsidP="00ED4063">
      <w:pPr>
        <w:rPr>
          <w:b/>
        </w:rPr>
      </w:pPr>
      <w:r>
        <w:tab/>
      </w:r>
    </w:p>
    <w:p w14:paraId="19C0424A" w14:textId="77777777" w:rsidR="002C0F83" w:rsidRPr="005F31BE" w:rsidRDefault="00F851FF" w:rsidP="005F31BE">
      <w:pPr>
        <w:pStyle w:val="Heading4"/>
      </w:pPr>
      <w:bookmarkStart w:id="202" w:name="_b921bc493035fb4e067213114372e254"/>
      <w:bookmarkStart w:id="203" w:name="_Toc285796201"/>
      <w:r w:rsidRPr="005F31BE">
        <w:t>ConstraintProfile::RealConstraint [Stereotype]</w:t>
      </w:r>
      <w:bookmarkEnd w:id="202"/>
      <w:bookmarkEnd w:id="203"/>
    </w:p>
    <w:p w14:paraId="7FBBDAE9" w14:textId="77777777" w:rsidR="0063570E" w:rsidRDefault="0063570E" w:rsidP="00383490"/>
    <w:p w14:paraId="64CA082A" w14:textId="77777777" w:rsidR="00A855E6" w:rsidRDefault="00383490" w:rsidP="00263593">
      <w:r w:rsidRPr="00875584">
        <w:rPr>
          <w:rFonts w:ascii="Arial" w:hAnsi="Arial"/>
          <w:b/>
          <w:sz w:val="24"/>
          <w:szCs w:val="24"/>
        </w:rPr>
        <w:t>Description</w:t>
      </w:r>
    </w:p>
    <w:p w14:paraId="35A82646" w14:textId="77777777" w:rsidR="009F5595" w:rsidRDefault="00DF2151">
      <w:r>
        <w:t>A constraint on a property of Real type.</w:t>
      </w:r>
    </w:p>
    <w:p w14:paraId="0ED11E4E" w14:textId="77777777" w:rsidR="00377E18" w:rsidRDefault="00C51B43" w:rsidP="00377E18">
      <w:pPr>
        <w:ind w:left="720" w:firstLine="720"/>
      </w:pPr>
      <w:r>
        <w:t xml:space="preserve"> </w:t>
      </w:r>
    </w:p>
    <w:p w14:paraId="078445C5" w14:textId="77777777" w:rsidR="0063570E" w:rsidRDefault="0063570E" w:rsidP="00383490"/>
    <w:p w14:paraId="78754937" w14:textId="77777777" w:rsidR="00A855E6" w:rsidRDefault="00383490" w:rsidP="00263593">
      <w:r w:rsidRPr="00875584">
        <w:rPr>
          <w:rFonts w:ascii="Arial" w:hAnsi="Arial"/>
          <w:b/>
          <w:sz w:val="24"/>
          <w:szCs w:val="24"/>
        </w:rPr>
        <w:t>Diagrams</w:t>
      </w:r>
    </w:p>
    <w:p w14:paraId="4686BB17" w14:textId="77777777" w:rsidR="00A93FDC" w:rsidRDefault="00DF2151" w:rsidP="00CB0928">
      <w:pPr>
        <w:ind w:left="720"/>
      </w:pPr>
      <w:hyperlink w:anchor="_ae5d1776f07899a7af4725351a338b35" w:history="1">
        <w:r w:rsidR="003E7695">
          <w:rPr>
            <w:rStyle w:val="Hyperlink"/>
          </w:rPr>
          <w:t>Primitive Type Constraints</w:t>
        </w:r>
      </w:hyperlink>
    </w:p>
    <w:p w14:paraId="39C441CA" w14:textId="77777777" w:rsidR="0063570E" w:rsidRDefault="0063570E" w:rsidP="00383490"/>
    <w:p w14:paraId="391CB375" w14:textId="77777777" w:rsidR="00A855E6" w:rsidRDefault="00383490" w:rsidP="00263593">
      <w:r w:rsidRPr="00875584">
        <w:rPr>
          <w:rFonts w:ascii="Arial" w:hAnsi="Arial"/>
          <w:b/>
          <w:sz w:val="24"/>
          <w:szCs w:val="24"/>
        </w:rPr>
        <w:t>Direct Superclasses (Generalization)</w:t>
      </w:r>
    </w:p>
    <w:p w14:paraId="1D1D5783" w14:textId="77777777" w:rsidR="00377E18" w:rsidRDefault="00DF2151" w:rsidP="00B51B66">
      <w:pPr>
        <w:ind w:firstLine="720"/>
      </w:pPr>
      <w:hyperlink w:anchor="_c72b6d9c8a46b96f02fdfefe3b8b0568" w:history="1">
        <w:r w:rsidR="006977BE">
          <w:rPr>
            <w:rStyle w:val="Hyperlink"/>
          </w:rPr>
          <w:t>PrimitiveObjectConstraint</w:t>
        </w:r>
      </w:hyperlink>
    </w:p>
    <w:p w14:paraId="09B3056C" w14:textId="77777777" w:rsidR="0063570E" w:rsidRDefault="0063570E" w:rsidP="00383490"/>
    <w:p w14:paraId="33E3C8FE" w14:textId="77777777" w:rsidR="00A855E6" w:rsidRDefault="00383490" w:rsidP="00263593">
      <w:r w:rsidRPr="00875584">
        <w:rPr>
          <w:rFonts w:ascii="Arial" w:hAnsi="Arial"/>
          <w:b/>
          <w:sz w:val="24"/>
          <w:szCs w:val="24"/>
        </w:rPr>
        <w:t>Attributes</w:t>
      </w:r>
    </w:p>
    <w:p w14:paraId="44A27A0F" w14:textId="77777777" w:rsidR="00DC3AE7" w:rsidRDefault="00DC3AE7" w:rsidP="00DC3AE7">
      <w:r w:rsidRPr="00DC3AE7">
        <w:t xml:space="preserve"> </w:t>
      </w:r>
    </w:p>
    <w:p w14:paraId="28317DB9" w14:textId="77777777" w:rsidR="00B603FB" w:rsidRDefault="00B603FB" w:rsidP="008B78EB"/>
    <w:p w14:paraId="0DB0E7BE" w14:textId="77777777" w:rsidR="008F7598" w:rsidRPr="00386B66" w:rsidRDefault="008B78EB" w:rsidP="008B78EB">
      <w:r w:rsidRPr="006A54F6">
        <w:rPr>
          <w:b/>
        </w:rPr>
        <w:t xml:space="preserve">•   </w:t>
      </w:r>
      <w:r w:rsidR="00576F05" w:rsidRPr="00386B66">
        <w:t xml:space="preserve">&lt;property&gt; </w:t>
      </w:r>
      <w:r w:rsidR="00802C1A" w:rsidRPr="00386B66">
        <w:t>possibleValues : UML Standard Profile::UML2 Metamodel::PrimitiveTypes::Real</w:t>
      </w:r>
      <w:r w:rsidR="00481D13">
        <w:t xml:space="preserve"> </w:t>
      </w:r>
      <w:r w:rsidR="005B66AC">
        <w:t>[0..*]</w:t>
      </w:r>
    </w:p>
    <w:p w14:paraId="56B72D14" w14:textId="77777777" w:rsidR="009F5595" w:rsidRDefault="00DF2151">
      <w:r>
        <w:t>A set of allowed Real values (e.g., 37.2, 100.265).</w:t>
      </w:r>
    </w:p>
    <w:p w14:paraId="4C4935ED" w14:textId="77777777" w:rsidR="00DC3AE7" w:rsidRDefault="00DC3AE7" w:rsidP="00DC3AE7">
      <w:r w:rsidRPr="00DC3AE7">
        <w:t xml:space="preserve"> </w:t>
      </w:r>
    </w:p>
    <w:p w14:paraId="2FA6A0E3" w14:textId="77777777" w:rsidR="00B603FB" w:rsidRDefault="00B603FB" w:rsidP="008B78EB"/>
    <w:p w14:paraId="2676EB80" w14:textId="77777777" w:rsidR="008F7598" w:rsidRPr="00386B66" w:rsidRDefault="008B78EB" w:rsidP="008B78EB">
      <w:r w:rsidRPr="006A54F6">
        <w:rPr>
          <w:b/>
        </w:rPr>
        <w:t xml:space="preserve">•   </w:t>
      </w:r>
      <w:r w:rsidR="00576F05" w:rsidRPr="00386B66">
        <w:t xml:space="preserve">&lt;property&gt; </w:t>
      </w:r>
      <w:r w:rsidR="00802C1A" w:rsidRPr="00386B66">
        <w:t>valueRanges : ConstraintProfile::RealInterval</w:t>
      </w:r>
      <w:r w:rsidR="00481D13">
        <w:t xml:space="preserve"> </w:t>
      </w:r>
      <w:r w:rsidR="005B66AC">
        <w:t>[0..*]</w:t>
      </w:r>
    </w:p>
    <w:p w14:paraId="3B354878" w14:textId="77777777" w:rsidR="009F5595" w:rsidRDefault="00DF2151">
      <w:r>
        <w:t>A set of Real value ranges, any value of which is considered valid.</w:t>
      </w:r>
    </w:p>
    <w:p w14:paraId="0629FB90" w14:textId="77777777" w:rsidR="00DC3AE7" w:rsidRDefault="00DC3AE7" w:rsidP="00DC3AE7">
      <w:r w:rsidRPr="00DC3AE7">
        <w:t xml:space="preserve"> </w:t>
      </w:r>
    </w:p>
    <w:p w14:paraId="13A4803B" w14:textId="77777777" w:rsidR="00B603FB" w:rsidRDefault="00B603FB" w:rsidP="008B78EB"/>
    <w:p w14:paraId="28D824C3" w14:textId="77777777" w:rsidR="008F7598" w:rsidRPr="00386B66" w:rsidRDefault="008B78EB" w:rsidP="008B78EB">
      <w:r w:rsidRPr="006A54F6">
        <w:rPr>
          <w:b/>
        </w:rPr>
        <w:t xml:space="preserve">•   </w:t>
      </w:r>
      <w:r w:rsidR="00576F05" w:rsidRPr="00386B66">
        <w:t xml:space="preserve">&lt;property&gt; </w:t>
      </w:r>
      <w:r w:rsidR="00802C1A" w:rsidRPr="00386B66">
        <w:t>assumedValue : UML Standard Profile::UML2 Metamodel::PrimitiveTypes::Real</w:t>
      </w:r>
      <w:r w:rsidR="00481D13">
        <w:t xml:space="preserve"> </w:t>
      </w:r>
      <w:r w:rsidR="005B66AC">
        <w:t>[0..1]</w:t>
      </w:r>
    </w:p>
    <w:p w14:paraId="070711B4" w14:textId="77777777" w:rsidR="009F5595" w:rsidRDefault="00DF2151">
      <w:r>
        <w:t>Real value to be assumed to apply if no value is provided.</w:t>
      </w:r>
    </w:p>
    <w:p w14:paraId="353ED718" w14:textId="77777777" w:rsidR="0063570E" w:rsidRDefault="0063570E" w:rsidP="00383490"/>
    <w:p w14:paraId="46CE901B" w14:textId="77777777" w:rsidR="00A855E6" w:rsidRDefault="00383490" w:rsidP="00263593">
      <w:r w:rsidRPr="00875584">
        <w:rPr>
          <w:rFonts w:ascii="Arial" w:hAnsi="Arial"/>
          <w:b/>
          <w:sz w:val="24"/>
          <w:szCs w:val="24"/>
        </w:rPr>
        <w:t>Constraints</w:t>
      </w:r>
    </w:p>
    <w:p w14:paraId="7D7B3438" w14:textId="77777777" w:rsidR="0087616E" w:rsidRPr="00BC6BEC" w:rsidRDefault="0087616E" w:rsidP="00263593">
      <w:pPr>
        <w:rPr>
          <w:rFonts w:ascii="Arial" w:hAnsi="Arial"/>
          <w:b/>
          <w:sz w:val="24"/>
          <w:szCs w:val="24"/>
        </w:rPr>
      </w:pPr>
    </w:p>
    <w:p w14:paraId="7A8F556E"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constrainsReal</w:t>
      </w:r>
    </w:p>
    <w:p w14:paraId="67CD5E5C" w14:textId="77777777" w:rsidR="009F5595" w:rsidRDefault="00DF2151">
      <w:r>
        <w:t>Constraint is applied to a real.</w:t>
      </w:r>
    </w:p>
    <w:p w14:paraId="4CA9E3EF" w14:textId="77777777" w:rsidR="00377E18" w:rsidRDefault="00CF06F6" w:rsidP="00377E18">
      <w:pPr>
        <w:ind w:left="3600" w:firstLine="720"/>
      </w:pPr>
      <w:r w:rsidRPr="00467F03">
        <w:t>[English]</w:t>
      </w:r>
    </w:p>
    <w:p w14:paraId="2C9A32F9" w14:textId="77777777" w:rsidR="008B78EB" w:rsidRDefault="004B279F" w:rsidP="00ED4063">
      <w:r w:rsidRPr="0047488C">
        <w:rPr>
          <w:rFonts w:ascii="Courier" w:hAnsi="Courier"/>
        </w:rPr>
        <w:t xml:space="preserve"> self.base_PrimitiveType.oclIsKindOf(Real)</w:t>
      </w:r>
    </w:p>
    <w:p w14:paraId="32A24A8E" w14:textId="77777777" w:rsidR="00C3365F" w:rsidRDefault="00C3365F" w:rsidP="00ED4063">
      <w:pPr>
        <w:rPr>
          <w:b/>
        </w:rPr>
      </w:pPr>
      <w:r>
        <w:tab/>
      </w:r>
    </w:p>
    <w:p w14:paraId="17130A19" w14:textId="77777777" w:rsidR="00C3365F" w:rsidRDefault="00C3365F" w:rsidP="00ED4063">
      <w:pPr>
        <w:rPr>
          <w:b/>
        </w:rPr>
      </w:pPr>
      <w:r>
        <w:rPr>
          <w:b/>
        </w:rPr>
        <w:tab/>
      </w:r>
      <w:r>
        <w:tab/>
      </w:r>
      <w:r>
        <w:rPr>
          <w:b/>
        </w:rPr>
        <w:t>true</w:t>
      </w:r>
    </w:p>
    <w:p w14:paraId="507712C2" w14:textId="77777777" w:rsidR="00C3365F" w:rsidRDefault="00C3365F" w:rsidP="00ED4063">
      <w:pPr>
        <w:rPr>
          <w:b/>
        </w:rPr>
      </w:pPr>
      <w:r>
        <w:tab/>
      </w:r>
    </w:p>
    <w:p w14:paraId="031786BB" w14:textId="77777777" w:rsidR="002C0F83" w:rsidRPr="005F31BE" w:rsidRDefault="00F851FF" w:rsidP="005F31BE">
      <w:pPr>
        <w:pStyle w:val="Heading4"/>
      </w:pPr>
      <w:bookmarkStart w:id="204" w:name="_ae519954bfcbf4564dc31d9d1b694789"/>
      <w:bookmarkStart w:id="205" w:name="_Toc285796202"/>
      <w:r w:rsidRPr="005F31BE">
        <w:t>ConstraintProfile::ReferenceModel [Stereotype]</w:t>
      </w:r>
      <w:bookmarkEnd w:id="204"/>
      <w:bookmarkEnd w:id="205"/>
    </w:p>
    <w:p w14:paraId="389856C7" w14:textId="77777777" w:rsidR="0063570E" w:rsidRDefault="0063570E" w:rsidP="00383490"/>
    <w:p w14:paraId="4745D587" w14:textId="77777777" w:rsidR="00A855E6" w:rsidRDefault="00383490" w:rsidP="00263593">
      <w:r w:rsidRPr="00875584">
        <w:rPr>
          <w:rFonts w:ascii="Arial" w:hAnsi="Arial"/>
          <w:b/>
          <w:sz w:val="24"/>
          <w:szCs w:val="24"/>
        </w:rPr>
        <w:t>Description</w:t>
      </w:r>
    </w:p>
    <w:p w14:paraId="5D1D8697" w14:textId="77777777" w:rsidR="009F5595" w:rsidRDefault="00DF2151">
      <w:r>
        <w:t>A stereotype that classifies a package as a reference model, identifying it as a valid target for archetype constraints</w:t>
      </w:r>
    </w:p>
    <w:p w14:paraId="50C133EF" w14:textId="77777777" w:rsidR="009F5595" w:rsidRDefault="00DF2151">
      <w:r>
        <w:t xml:space="preserve"> </w:t>
      </w:r>
    </w:p>
    <w:p w14:paraId="1EF232F0" w14:textId="77777777" w:rsidR="009F5595" w:rsidRDefault="00DF2151">
      <w:r>
        <w:t>A reference model defines the classes that the archetypes in an archetype library can constrain, and the ReferenceModel profile ensure</w:t>
      </w:r>
      <w:r>
        <w:t>s that the reference model can provide the metadata that an archetype library may require.</w:t>
      </w:r>
    </w:p>
    <w:p w14:paraId="4C98F63B" w14:textId="77777777" w:rsidR="009F5595" w:rsidRDefault="00DF2151">
      <w:r>
        <w:t xml:space="preserve"> </w:t>
      </w:r>
    </w:p>
    <w:p w14:paraId="232B157E" w14:textId="77777777" w:rsidR="009F5595" w:rsidRDefault="00DF2151">
      <w:r>
        <w:t>An archetype library is associated with exactly one ReferenceModel, and it may use the properties that the model defines in the construction of archetype identifie</w:t>
      </w:r>
      <w:r>
        <w:t>r strings. See the openEHR Archetype Definition Language exposition of archetype identification for one example of how this may work.</w:t>
      </w:r>
    </w:p>
    <w:p w14:paraId="46E4575E" w14:textId="77777777" w:rsidR="0063570E" w:rsidRDefault="0063570E" w:rsidP="00383490"/>
    <w:p w14:paraId="40F88DC3" w14:textId="77777777" w:rsidR="00A855E6" w:rsidRDefault="00383490" w:rsidP="00263593">
      <w:r w:rsidRPr="00875584">
        <w:rPr>
          <w:rFonts w:ascii="Arial" w:hAnsi="Arial"/>
          <w:b/>
          <w:sz w:val="24"/>
          <w:szCs w:val="24"/>
        </w:rPr>
        <w:t>Diagrams</w:t>
      </w:r>
    </w:p>
    <w:p w14:paraId="1A6338CD" w14:textId="77777777" w:rsidR="00A93FDC" w:rsidRDefault="00DF2151" w:rsidP="00CB0928">
      <w:pPr>
        <w:ind w:left="720"/>
      </w:pPr>
      <w:hyperlink w:anchor="_ae5d1776f07899a7af4725351a338b35" w:history="1">
        <w:r w:rsidR="003E7695">
          <w:rPr>
            <w:rStyle w:val="Hyperlink"/>
          </w:rPr>
          <w:t>Primitive Type Constraints</w:t>
        </w:r>
      </w:hyperlink>
      <w:r w:rsidR="00324424">
        <w:t xml:space="preserve">, </w:t>
      </w:r>
    </w:p>
    <w:p w14:paraId="6B86C478" w14:textId="77777777" w:rsidR="00C3365F" w:rsidRDefault="00C3365F" w:rsidP="00ED4063">
      <w:pPr>
        <w:rPr>
          <w:b/>
        </w:rPr>
      </w:pPr>
      <w:r>
        <w:tab/>
      </w:r>
    </w:p>
    <w:p w14:paraId="2C2C320C" w14:textId="77777777" w:rsidR="00C3365F" w:rsidRDefault="00C3365F" w:rsidP="00ED4063">
      <w:pPr>
        <w:rPr>
          <w:b/>
        </w:rPr>
      </w:pPr>
      <w:r>
        <w:rPr>
          <w:b/>
        </w:rPr>
        <w:tab/>
      </w:r>
      <w:r>
        <w:tab/>
      </w:r>
      <w:r>
        <w:rPr>
          <w:b/>
        </w:rPr>
        <w:t>true</w:t>
      </w:r>
    </w:p>
    <w:p w14:paraId="3688B2FA" w14:textId="77777777" w:rsidR="00C3365F" w:rsidRDefault="00C3365F" w:rsidP="00ED4063">
      <w:pPr>
        <w:rPr>
          <w:b/>
        </w:rPr>
      </w:pPr>
      <w:r>
        <w:tab/>
      </w:r>
    </w:p>
    <w:p w14:paraId="3546F8A3" w14:textId="77777777" w:rsidR="002C0F83" w:rsidRPr="005F31BE" w:rsidRDefault="00F851FF" w:rsidP="005F31BE">
      <w:pPr>
        <w:pStyle w:val="Heading4"/>
      </w:pPr>
      <w:bookmarkStart w:id="206" w:name="_0ce2b29ea1a1410087dae9200ed62528"/>
      <w:bookmarkStart w:id="207" w:name="_Toc285796203"/>
      <w:r w:rsidRPr="005F31BE">
        <w:t>ConstraintProfile::ReferenceModelImport [Stereotype]</w:t>
      </w:r>
      <w:bookmarkEnd w:id="206"/>
      <w:bookmarkEnd w:id="207"/>
    </w:p>
    <w:p w14:paraId="7EBD5A8E" w14:textId="77777777" w:rsidR="0063570E" w:rsidRDefault="0063570E" w:rsidP="00383490"/>
    <w:p w14:paraId="4147F585" w14:textId="77777777" w:rsidR="00A855E6" w:rsidRDefault="00383490" w:rsidP="00263593">
      <w:r w:rsidRPr="00875584">
        <w:rPr>
          <w:rFonts w:ascii="Arial" w:hAnsi="Arial"/>
          <w:b/>
          <w:sz w:val="24"/>
          <w:szCs w:val="24"/>
        </w:rPr>
        <w:t>Description</w:t>
      </w:r>
    </w:p>
    <w:p w14:paraId="00A2B395" w14:textId="77777777" w:rsidR="009F5595" w:rsidRDefault="00DF2151">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7CCFFA72" w14:textId="77777777" w:rsidR="00377E18" w:rsidRDefault="00C51B43" w:rsidP="00377E18">
      <w:pPr>
        <w:ind w:left="720" w:firstLine="720"/>
      </w:pPr>
      <w:r>
        <w:t xml:space="preserve"> </w:t>
      </w:r>
    </w:p>
    <w:p w14:paraId="51C7E4C5" w14:textId="77777777" w:rsidR="0063570E" w:rsidRDefault="0063570E" w:rsidP="00383490"/>
    <w:p w14:paraId="7CA03A98" w14:textId="77777777" w:rsidR="00A855E6" w:rsidRDefault="00383490" w:rsidP="00263593">
      <w:r w:rsidRPr="00875584">
        <w:rPr>
          <w:rFonts w:ascii="Arial" w:hAnsi="Arial"/>
          <w:b/>
          <w:sz w:val="24"/>
          <w:szCs w:val="24"/>
        </w:rPr>
        <w:t>Diagrams</w:t>
      </w:r>
    </w:p>
    <w:p w14:paraId="29F4E20A" w14:textId="77777777" w:rsidR="00A93FDC" w:rsidRDefault="00DF2151" w:rsidP="00CB0928">
      <w:pPr>
        <w:ind w:left="720"/>
      </w:pPr>
      <w:hyperlink w:anchor="_1c8c4aa3906888e5c2c8895f5ed19903" w:history="1">
        <w:r w:rsidR="003E7695">
          <w:rPr>
            <w:rStyle w:val="Hyperlink"/>
          </w:rPr>
          <w:t xml:space="preserve">Archetypes </w:t>
        </w:r>
      </w:hyperlink>
    </w:p>
    <w:p w14:paraId="3290672F" w14:textId="77777777" w:rsidR="0063570E" w:rsidRDefault="0063570E" w:rsidP="00383490"/>
    <w:p w14:paraId="68D34FD6" w14:textId="77777777" w:rsidR="00A855E6" w:rsidRDefault="00383490" w:rsidP="00263593">
      <w:r w:rsidRPr="00875584">
        <w:rPr>
          <w:rFonts w:ascii="Arial" w:hAnsi="Arial"/>
          <w:b/>
          <w:sz w:val="24"/>
          <w:szCs w:val="24"/>
        </w:rPr>
        <w:t>Constraints</w:t>
      </w:r>
    </w:p>
    <w:p w14:paraId="0DAAB5D0" w14:textId="77777777" w:rsidR="0087616E" w:rsidRPr="00BC6BEC" w:rsidRDefault="0087616E" w:rsidP="00263593">
      <w:pPr>
        <w:rPr>
          <w:rFonts w:ascii="Arial" w:hAnsi="Arial"/>
          <w:b/>
          <w:sz w:val="24"/>
          <w:szCs w:val="24"/>
        </w:rPr>
      </w:pPr>
    </w:p>
    <w:p w14:paraId="690DA3B5" w14:textId="77777777" w:rsidR="00C867D8" w:rsidRPr="00C867D8" w:rsidRDefault="00263593" w:rsidP="00057587">
      <w:pPr>
        <w:pStyle w:val="ListParagraph"/>
        <w:numPr>
          <w:ilvl w:val="0"/>
          <w:numId w:val="4"/>
        </w:numPr>
        <w:rPr>
          <w:rFonts w:ascii="Arial" w:hAnsi="Arial"/>
          <w:b/>
        </w:rPr>
      </w:pPr>
      <w:r w:rsidRPr="006F3621">
        <w:rPr>
          <w:rFonts w:ascii="Arial" w:hAnsi="Arial"/>
          <w:b/>
        </w:rPr>
        <w:t>libraryOnly</w:t>
      </w:r>
    </w:p>
    <w:p w14:paraId="4B4E4AF8" w14:textId="77777777" w:rsidR="009F5595" w:rsidRDefault="00DF2151">
      <w:r>
        <w:t>importing namespace must be an &lt;&lt;ArchetypeLibrary&gt;&gt;</w:t>
      </w:r>
    </w:p>
    <w:p w14:paraId="159EDB5F" w14:textId="77777777" w:rsidR="009F5595" w:rsidRDefault="00DF2151">
      <w:r>
        <w:t xml:space="preserve"> </w:t>
      </w:r>
    </w:p>
    <w:p w14:paraId="0A5285BC" w14:textId="77777777" w:rsidR="009F5595" w:rsidRDefault="00DF2151">
      <w:r>
        <w:t xml:space="preserve"> </w:t>
      </w:r>
    </w:p>
    <w:p w14:paraId="1AE135F2" w14:textId="77777777" w:rsidR="00377E18" w:rsidRDefault="00CF06F6" w:rsidP="00377E18">
      <w:pPr>
        <w:ind w:left="3600" w:firstLine="720"/>
      </w:pPr>
      <w:r w:rsidRPr="00467F03">
        <w:t>[OCL]</w:t>
      </w:r>
    </w:p>
    <w:p w14:paraId="4CDF44AD" w14:textId="77777777" w:rsidR="008B78EB" w:rsidRDefault="004B279F" w:rsidP="00ED4063">
      <w:r w:rsidRPr="0047488C">
        <w:rPr>
          <w:rFonts w:ascii="Courier" w:hAnsi="Courier"/>
        </w:rPr>
        <w:t xml:space="preserve">self.base_PackageImport.importingNamespace.stereotypedBy('ArchetypeLibrary') </w:t>
      </w:r>
    </w:p>
    <w:p w14:paraId="2C5A90CB" w14:textId="77777777" w:rsidR="0087616E" w:rsidRPr="00BC6BEC" w:rsidRDefault="0087616E" w:rsidP="00263593">
      <w:pPr>
        <w:rPr>
          <w:rFonts w:ascii="Arial" w:hAnsi="Arial"/>
          <w:b/>
          <w:sz w:val="24"/>
          <w:szCs w:val="24"/>
        </w:rPr>
      </w:pPr>
    </w:p>
    <w:p w14:paraId="29717D76" w14:textId="77777777" w:rsidR="00C867D8" w:rsidRPr="00C867D8" w:rsidRDefault="00263593" w:rsidP="00057587">
      <w:pPr>
        <w:pStyle w:val="ListParagraph"/>
        <w:numPr>
          <w:ilvl w:val="0"/>
          <w:numId w:val="4"/>
        </w:numPr>
        <w:rPr>
          <w:rFonts w:ascii="Arial" w:hAnsi="Arial"/>
          <w:b/>
        </w:rPr>
      </w:pPr>
      <w:r w:rsidRPr="006F3621">
        <w:rPr>
          <w:rFonts w:ascii="Arial" w:hAnsi="Arial"/>
          <w:b/>
        </w:rPr>
        <w:t>libraryReferenceModel</w:t>
      </w:r>
    </w:p>
    <w:p w14:paraId="01E6D6D0" w14:textId="77777777" w:rsidR="009F5595" w:rsidRDefault="00DF2151">
      <w:r>
        <w:t>importedPackage must be &lt;&lt;ReferenceModel&gt;&gt; and importNamespace must be &lt;&lt;ArchetypeLibrary&gt;&gt;</w:t>
      </w:r>
    </w:p>
    <w:p w14:paraId="0FCB8CDB" w14:textId="77777777" w:rsidR="00377E18" w:rsidRDefault="00CF06F6" w:rsidP="00377E18">
      <w:pPr>
        <w:ind w:left="3600" w:firstLine="720"/>
      </w:pPr>
      <w:r w:rsidRPr="00467F03">
        <w:t>[OCL]</w:t>
      </w:r>
    </w:p>
    <w:p w14:paraId="0EE7763F"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60AFFA58" w14:textId="77777777" w:rsidR="00C3365F" w:rsidRDefault="00C3365F" w:rsidP="00ED4063">
      <w:pPr>
        <w:rPr>
          <w:b/>
        </w:rPr>
      </w:pPr>
      <w:r>
        <w:tab/>
      </w:r>
    </w:p>
    <w:p w14:paraId="5A23E94B" w14:textId="77777777" w:rsidR="00C3365F" w:rsidRDefault="00C3365F" w:rsidP="00ED4063">
      <w:pPr>
        <w:rPr>
          <w:b/>
        </w:rPr>
      </w:pPr>
      <w:r>
        <w:rPr>
          <w:b/>
        </w:rPr>
        <w:tab/>
      </w:r>
      <w:r>
        <w:tab/>
      </w:r>
      <w:r>
        <w:rPr>
          <w:b/>
        </w:rPr>
        <w:t>true</w:t>
      </w:r>
    </w:p>
    <w:p w14:paraId="2EB9CE98" w14:textId="77777777" w:rsidR="00C3365F" w:rsidRDefault="00C3365F" w:rsidP="00ED4063">
      <w:pPr>
        <w:rPr>
          <w:b/>
        </w:rPr>
      </w:pPr>
      <w:r>
        <w:tab/>
      </w:r>
    </w:p>
    <w:p w14:paraId="293769B9" w14:textId="77777777" w:rsidR="002C0F83" w:rsidRPr="005F31BE" w:rsidRDefault="00F851FF" w:rsidP="005F31BE">
      <w:pPr>
        <w:pStyle w:val="Heading4"/>
      </w:pPr>
      <w:bookmarkStart w:id="208" w:name="_2363e45c670e7e760b4676036b10e751"/>
      <w:bookmarkStart w:id="209" w:name="_Toc285796204"/>
      <w:r w:rsidRPr="005F31BE">
        <w:t>ConstraintProfile::ResourceDescription [Stereotype]</w:t>
      </w:r>
      <w:bookmarkEnd w:id="208"/>
      <w:bookmarkEnd w:id="209"/>
    </w:p>
    <w:p w14:paraId="4DDFA324" w14:textId="77777777" w:rsidR="0063570E" w:rsidRDefault="0063570E" w:rsidP="00383490"/>
    <w:p w14:paraId="17827A1E" w14:textId="77777777" w:rsidR="00A855E6" w:rsidRDefault="00383490" w:rsidP="00263593">
      <w:r w:rsidRPr="00875584">
        <w:rPr>
          <w:rFonts w:ascii="Arial" w:hAnsi="Arial"/>
          <w:b/>
          <w:sz w:val="24"/>
          <w:szCs w:val="24"/>
        </w:rPr>
        <w:t>Description</w:t>
      </w:r>
    </w:p>
    <w:p w14:paraId="039382CE" w14:textId="77777777" w:rsidR="009F5595" w:rsidRDefault="00DF2151">
      <w:r>
        <w:t>A detailed description of the source, provenance, copyright, etc of the ADL Resource.</w:t>
      </w:r>
    </w:p>
    <w:p w14:paraId="4D0DCB43" w14:textId="77777777" w:rsidR="00377E18" w:rsidRDefault="00C51B43" w:rsidP="00377E18">
      <w:pPr>
        <w:ind w:left="720" w:firstLine="720"/>
      </w:pPr>
      <w:r>
        <w:t xml:space="preserve"> </w:t>
      </w:r>
    </w:p>
    <w:p w14:paraId="253BAC8C" w14:textId="77777777" w:rsidR="0063570E" w:rsidRDefault="0063570E" w:rsidP="00383490"/>
    <w:p w14:paraId="7D573D37" w14:textId="77777777" w:rsidR="00A855E6" w:rsidRDefault="00383490" w:rsidP="00263593">
      <w:r w:rsidRPr="00875584">
        <w:rPr>
          <w:rFonts w:ascii="Arial" w:hAnsi="Arial"/>
          <w:b/>
          <w:sz w:val="24"/>
          <w:szCs w:val="24"/>
        </w:rPr>
        <w:t>Diagrams</w:t>
      </w:r>
    </w:p>
    <w:p w14:paraId="16D45654" w14:textId="77777777" w:rsidR="00A93FDC" w:rsidRDefault="00DF2151" w:rsidP="00CB0928">
      <w:pPr>
        <w:ind w:left="720"/>
      </w:pPr>
      <w:hyperlink w:anchor="_c8719d73828cfab6778459fc65cfee21" w:history="1">
        <w:r w:rsidR="003E7695">
          <w:rPr>
            <w:rStyle w:val="Hyperlink"/>
          </w:rPr>
          <w:t>Archetype Metadata</w:t>
        </w:r>
      </w:hyperlink>
    </w:p>
    <w:p w14:paraId="6B0084FE" w14:textId="77777777" w:rsidR="00C3365F" w:rsidRDefault="00C3365F" w:rsidP="00ED4063">
      <w:pPr>
        <w:rPr>
          <w:b/>
        </w:rPr>
      </w:pPr>
      <w:r>
        <w:tab/>
      </w:r>
    </w:p>
    <w:p w14:paraId="0DFAF21F" w14:textId="77777777" w:rsidR="00C3365F" w:rsidRDefault="00C3365F" w:rsidP="00ED4063">
      <w:pPr>
        <w:rPr>
          <w:b/>
        </w:rPr>
      </w:pPr>
      <w:r>
        <w:rPr>
          <w:b/>
        </w:rPr>
        <w:tab/>
      </w:r>
      <w:r>
        <w:tab/>
      </w:r>
      <w:r>
        <w:rPr>
          <w:b/>
        </w:rPr>
        <w:t>true</w:t>
      </w:r>
    </w:p>
    <w:p w14:paraId="6F274DD3" w14:textId="77777777" w:rsidR="00C3365F" w:rsidRDefault="00C3365F" w:rsidP="00ED4063">
      <w:pPr>
        <w:rPr>
          <w:b/>
        </w:rPr>
      </w:pPr>
      <w:r>
        <w:tab/>
      </w:r>
    </w:p>
    <w:p w14:paraId="51E18B31" w14:textId="77777777" w:rsidR="002C0F83" w:rsidRPr="005F31BE" w:rsidRDefault="00F851FF" w:rsidP="005F31BE">
      <w:pPr>
        <w:pStyle w:val="Heading4"/>
      </w:pPr>
      <w:bookmarkStart w:id="210" w:name="_74961ad8a1e3c30cd89ad432319e647b"/>
      <w:bookmarkStart w:id="211" w:name="_Toc285796205"/>
      <w:r w:rsidRPr="005F31BE">
        <w:t>ConstraintProfile::ResourceTranslation [Stereotype]</w:t>
      </w:r>
      <w:bookmarkEnd w:id="210"/>
      <w:bookmarkEnd w:id="211"/>
    </w:p>
    <w:p w14:paraId="54A5B43C" w14:textId="77777777" w:rsidR="0063570E" w:rsidRDefault="0063570E" w:rsidP="00383490"/>
    <w:p w14:paraId="74004F0A" w14:textId="77777777" w:rsidR="00A855E6" w:rsidRDefault="00383490" w:rsidP="00263593">
      <w:r w:rsidRPr="00875584">
        <w:rPr>
          <w:rFonts w:ascii="Arial" w:hAnsi="Arial"/>
          <w:b/>
          <w:sz w:val="24"/>
          <w:szCs w:val="24"/>
        </w:rPr>
        <w:t>Description</w:t>
      </w:r>
    </w:p>
    <w:p w14:paraId="4AE52C64" w14:textId="77777777" w:rsidR="009F5595" w:rsidRDefault="00DF2151">
      <w:r>
        <w:t>A collection of translations for a resource.</w:t>
      </w:r>
    </w:p>
    <w:p w14:paraId="54E4D89C" w14:textId="77777777" w:rsidR="00377E18" w:rsidRDefault="00C51B43" w:rsidP="00377E18">
      <w:pPr>
        <w:ind w:left="720" w:firstLine="720"/>
      </w:pPr>
      <w:r>
        <w:t xml:space="preserve"> </w:t>
      </w:r>
    </w:p>
    <w:p w14:paraId="6A56C22B" w14:textId="77777777" w:rsidR="0063570E" w:rsidRDefault="0063570E" w:rsidP="00383490"/>
    <w:p w14:paraId="1D63E23C" w14:textId="77777777" w:rsidR="00A855E6" w:rsidRDefault="00383490" w:rsidP="00263593">
      <w:r w:rsidRPr="00875584">
        <w:rPr>
          <w:rFonts w:ascii="Arial" w:hAnsi="Arial"/>
          <w:b/>
          <w:sz w:val="24"/>
          <w:szCs w:val="24"/>
        </w:rPr>
        <w:t>Diagrams</w:t>
      </w:r>
    </w:p>
    <w:p w14:paraId="1BEADFE1" w14:textId="77777777" w:rsidR="00A93FDC" w:rsidRDefault="00DF2151" w:rsidP="00CB0928">
      <w:pPr>
        <w:ind w:left="720"/>
      </w:pPr>
      <w:hyperlink w:anchor="_c8719d73828cfab6778459fc65cfee21" w:history="1">
        <w:r w:rsidR="003E7695">
          <w:rPr>
            <w:rStyle w:val="Hyperlink"/>
          </w:rPr>
          <w:t>Archetype Metadata</w:t>
        </w:r>
      </w:hyperlink>
    </w:p>
    <w:p w14:paraId="1C9B8A8A" w14:textId="77777777" w:rsidR="0063570E" w:rsidRDefault="0063570E" w:rsidP="00383490"/>
    <w:p w14:paraId="161E94C5" w14:textId="77777777" w:rsidR="00A855E6" w:rsidRDefault="00383490" w:rsidP="00263593">
      <w:r w:rsidRPr="00875584">
        <w:rPr>
          <w:rFonts w:ascii="Arial" w:hAnsi="Arial"/>
          <w:b/>
          <w:sz w:val="24"/>
          <w:szCs w:val="24"/>
        </w:rPr>
        <w:t>Attributes</w:t>
      </w:r>
    </w:p>
    <w:p w14:paraId="2E3E0BBB" w14:textId="77777777" w:rsidR="00DC3AE7" w:rsidRDefault="00DC3AE7" w:rsidP="00DC3AE7">
      <w:r w:rsidRPr="00DC3AE7">
        <w:t xml:space="preserve"> </w:t>
      </w:r>
    </w:p>
    <w:p w14:paraId="1D54C753" w14:textId="77777777" w:rsidR="00B603FB" w:rsidRDefault="00B603FB" w:rsidP="008B78EB"/>
    <w:p w14:paraId="586F6C14" w14:textId="77777777" w:rsidR="008F7598" w:rsidRPr="00386B66" w:rsidRDefault="008B78EB" w:rsidP="008B78EB">
      <w:r w:rsidRPr="006A54F6">
        <w:rPr>
          <w:b/>
        </w:rPr>
        <w:t xml:space="preserve">•   </w:t>
      </w:r>
      <w:r w:rsidR="00576F05" w:rsidRPr="00386B66">
        <w:t xml:space="preserve">&lt;property&gt; </w:t>
      </w:r>
      <w:r w:rsidR="00802C1A" w:rsidRPr="00386B66">
        <w:t>versionLastTranslated : UML Standard Profile::UML2 Metamodel::PrimitiveTypes::String</w:t>
      </w:r>
      <w:r w:rsidR="00481D13">
        <w:t xml:space="preserve"> </w:t>
      </w:r>
      <w:r w:rsidR="005B66AC">
        <w:t>[0..1]</w:t>
      </w:r>
    </w:p>
    <w:p w14:paraId="45922C8F" w14:textId="77777777" w:rsidR="009F5595" w:rsidRDefault="00DF2151">
      <w:r>
        <w:t>The ArchetypeVersion identifier of the version that was last translated.</w:t>
      </w:r>
    </w:p>
    <w:p w14:paraId="13C43601" w14:textId="77777777" w:rsidR="0063570E" w:rsidRDefault="0063570E" w:rsidP="00383490"/>
    <w:p w14:paraId="695885D9" w14:textId="77777777" w:rsidR="00A855E6" w:rsidRDefault="00383490" w:rsidP="00263593">
      <w:r w:rsidRPr="00875584">
        <w:rPr>
          <w:rFonts w:ascii="Arial" w:hAnsi="Arial"/>
          <w:b/>
          <w:sz w:val="24"/>
          <w:szCs w:val="24"/>
        </w:rPr>
        <w:t>Constraints</w:t>
      </w:r>
    </w:p>
    <w:p w14:paraId="0413CC99" w14:textId="77777777" w:rsidR="0087616E" w:rsidRPr="00BC6BEC" w:rsidRDefault="0087616E" w:rsidP="00263593">
      <w:pPr>
        <w:rPr>
          <w:rFonts w:ascii="Arial" w:hAnsi="Arial"/>
          <w:b/>
          <w:sz w:val="24"/>
          <w:szCs w:val="24"/>
        </w:rPr>
      </w:pPr>
    </w:p>
    <w:p w14:paraId="069CB93E" w14:textId="77777777" w:rsidR="00C867D8" w:rsidRPr="00C867D8" w:rsidRDefault="00263593" w:rsidP="00057587">
      <w:pPr>
        <w:pStyle w:val="ListParagraph"/>
        <w:numPr>
          <w:ilvl w:val="0"/>
          <w:numId w:val="4"/>
        </w:numPr>
        <w:rPr>
          <w:rFonts w:ascii="Arial" w:hAnsi="Arial"/>
          <w:b/>
        </w:rPr>
      </w:pPr>
      <w:r w:rsidRPr="006F3621">
        <w:rPr>
          <w:rFonts w:ascii="Arial" w:hAnsi="Arial"/>
          <w:b/>
        </w:rPr>
        <w:t>hasOneTranslationDetails</w:t>
      </w:r>
    </w:p>
    <w:p w14:paraId="457B20B7" w14:textId="77777777" w:rsidR="009F5595" w:rsidRDefault="00DF2151">
      <w:r>
        <w:t>classifierBehavior must be &lt;&lt;TranslationDetails&gt;&gt;</w:t>
      </w:r>
    </w:p>
    <w:p w14:paraId="1FA2F83B" w14:textId="77777777" w:rsidR="00377E18" w:rsidRDefault="00CF06F6" w:rsidP="00377E18">
      <w:pPr>
        <w:ind w:left="3600" w:firstLine="720"/>
      </w:pPr>
      <w:r w:rsidRPr="00467F03">
        <w:t>[OCL]</w:t>
      </w:r>
    </w:p>
    <w:p w14:paraId="4A19AA8D" w14:textId="77777777" w:rsidR="008B78EB" w:rsidRDefault="004B279F" w:rsidP="00ED4063">
      <w:r w:rsidRPr="0047488C">
        <w:rPr>
          <w:rFonts w:ascii="Courier" w:hAnsi="Courier"/>
        </w:rPr>
        <w:t>self.base_OpaqueBehavior.classifierBehavior.stereotypedBy('TranslationDetails')</w:t>
      </w:r>
    </w:p>
    <w:p w14:paraId="55B0C920" w14:textId="77777777" w:rsidR="00C3365F" w:rsidRDefault="00C3365F" w:rsidP="00ED4063">
      <w:pPr>
        <w:rPr>
          <w:b/>
        </w:rPr>
      </w:pPr>
      <w:r>
        <w:tab/>
      </w:r>
    </w:p>
    <w:p w14:paraId="7A20ABA9" w14:textId="77777777" w:rsidR="00C3365F" w:rsidRDefault="00C3365F" w:rsidP="00ED4063">
      <w:pPr>
        <w:rPr>
          <w:b/>
        </w:rPr>
      </w:pPr>
      <w:r>
        <w:rPr>
          <w:b/>
        </w:rPr>
        <w:tab/>
      </w:r>
      <w:r>
        <w:tab/>
      </w:r>
      <w:r>
        <w:rPr>
          <w:b/>
        </w:rPr>
        <w:t>true</w:t>
      </w:r>
    </w:p>
    <w:p w14:paraId="526666D5" w14:textId="77777777" w:rsidR="00C3365F" w:rsidRDefault="00C3365F" w:rsidP="00ED4063">
      <w:pPr>
        <w:rPr>
          <w:b/>
        </w:rPr>
      </w:pPr>
      <w:r>
        <w:tab/>
      </w:r>
    </w:p>
    <w:p w14:paraId="3D83DDB5" w14:textId="77777777" w:rsidR="002C0F83" w:rsidRPr="005F31BE" w:rsidRDefault="00F851FF" w:rsidP="005F31BE">
      <w:pPr>
        <w:pStyle w:val="Heading4"/>
      </w:pPr>
      <w:bookmarkStart w:id="212" w:name="_2d1a6d8b2806092b50ec3fd4cd2db35b"/>
      <w:bookmarkStart w:id="213" w:name="_Toc285796206"/>
      <w:r w:rsidRPr="005F31BE">
        <w:t>ConstraintProfile::SingularAttributeConstraint [Stereotype]</w:t>
      </w:r>
      <w:bookmarkEnd w:id="212"/>
      <w:bookmarkEnd w:id="213"/>
    </w:p>
    <w:p w14:paraId="06DD4AEA" w14:textId="77777777" w:rsidR="0063570E" w:rsidRDefault="0063570E" w:rsidP="00383490"/>
    <w:p w14:paraId="728FA488" w14:textId="77777777" w:rsidR="00A855E6" w:rsidRDefault="00383490" w:rsidP="00263593">
      <w:r w:rsidRPr="00875584">
        <w:rPr>
          <w:rFonts w:ascii="Arial" w:hAnsi="Arial"/>
          <w:b/>
          <w:sz w:val="24"/>
          <w:szCs w:val="24"/>
        </w:rPr>
        <w:t>Description</w:t>
      </w:r>
    </w:p>
    <w:p w14:paraId="0BA7F816" w14:textId="77777777" w:rsidR="009F5595" w:rsidRDefault="00DF2151">
      <w:r>
        <w:t>An AttributeConstraint that constrains the possible values for a singular property -- a property with an upper multiplicity of 1.</w:t>
      </w:r>
    </w:p>
    <w:p w14:paraId="45E50F13" w14:textId="77777777" w:rsidR="00377E18" w:rsidRDefault="00C51B43" w:rsidP="00377E18">
      <w:pPr>
        <w:ind w:left="720" w:firstLine="720"/>
      </w:pPr>
      <w:r>
        <w:t xml:space="preserve"> </w:t>
      </w:r>
    </w:p>
    <w:p w14:paraId="7F8036BF" w14:textId="77777777" w:rsidR="0063570E" w:rsidRDefault="0063570E" w:rsidP="00383490"/>
    <w:p w14:paraId="74C13E56" w14:textId="77777777" w:rsidR="00A855E6" w:rsidRDefault="00383490" w:rsidP="00263593">
      <w:r w:rsidRPr="00875584">
        <w:rPr>
          <w:rFonts w:ascii="Arial" w:hAnsi="Arial"/>
          <w:b/>
          <w:sz w:val="24"/>
          <w:szCs w:val="24"/>
        </w:rPr>
        <w:t>Diagrams</w:t>
      </w:r>
    </w:p>
    <w:p w14:paraId="34815A4F" w14:textId="77777777" w:rsidR="00A93FDC" w:rsidRDefault="00DF2151" w:rsidP="00CB0928">
      <w:pPr>
        <w:ind w:left="720"/>
      </w:pPr>
      <w:hyperlink w:anchor="_88dce20413dd8833c4e90da9fe432855" w:history="1">
        <w:r w:rsidR="003E7695">
          <w:rPr>
            <w:rStyle w:val="Hyperlink"/>
          </w:rPr>
          <w:t>Attribute Constraints</w:t>
        </w:r>
      </w:hyperlink>
    </w:p>
    <w:p w14:paraId="61726648" w14:textId="77777777" w:rsidR="0063570E" w:rsidRDefault="0063570E" w:rsidP="00383490"/>
    <w:p w14:paraId="7CCAD356" w14:textId="77777777" w:rsidR="00A855E6" w:rsidRDefault="00383490" w:rsidP="00263593">
      <w:r w:rsidRPr="00875584">
        <w:rPr>
          <w:rFonts w:ascii="Arial" w:hAnsi="Arial"/>
          <w:b/>
          <w:sz w:val="24"/>
          <w:szCs w:val="24"/>
        </w:rPr>
        <w:t>Direct Superclasses (Generalization)</w:t>
      </w:r>
    </w:p>
    <w:p w14:paraId="0C1A7BC3" w14:textId="77777777" w:rsidR="00377E18" w:rsidRDefault="00DF2151" w:rsidP="00B51B66">
      <w:pPr>
        <w:ind w:firstLine="720"/>
      </w:pPr>
      <w:hyperlink w:anchor="_1bf8a3231ae21af2dec84426b5618c38" w:history="1">
        <w:r w:rsidR="006977BE">
          <w:rPr>
            <w:rStyle w:val="Hyperlink"/>
          </w:rPr>
          <w:t>AttributeConstraint</w:t>
        </w:r>
      </w:hyperlink>
    </w:p>
    <w:p w14:paraId="6F0AA282" w14:textId="77777777" w:rsidR="0063570E" w:rsidRDefault="0063570E" w:rsidP="00383490"/>
    <w:p w14:paraId="060937B0" w14:textId="77777777" w:rsidR="00A855E6" w:rsidRDefault="00383490" w:rsidP="00263593">
      <w:r w:rsidRPr="00875584">
        <w:rPr>
          <w:rFonts w:ascii="Arial" w:hAnsi="Arial"/>
          <w:b/>
          <w:sz w:val="24"/>
          <w:szCs w:val="24"/>
        </w:rPr>
        <w:t>Constraints</w:t>
      </w:r>
    </w:p>
    <w:p w14:paraId="2AAA0220" w14:textId="77777777" w:rsidR="0087616E" w:rsidRPr="00BC6BEC" w:rsidRDefault="0087616E" w:rsidP="00263593">
      <w:pPr>
        <w:rPr>
          <w:rFonts w:ascii="Arial" w:hAnsi="Arial"/>
          <w:b/>
          <w:sz w:val="24"/>
          <w:szCs w:val="24"/>
        </w:rPr>
      </w:pPr>
    </w:p>
    <w:p w14:paraId="57205F63"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mustHaveRedefinedProperty</w:t>
      </w:r>
    </w:p>
    <w:p w14:paraId="0FF84A09" w14:textId="77777777" w:rsidR="009F5595" w:rsidRDefault="00DF2151">
      <w:r>
        <w:t>Property must have exactly one redefined Property and an upper bound of 1.</w:t>
      </w:r>
    </w:p>
    <w:p w14:paraId="433CF26B" w14:textId="77777777" w:rsidR="00377E18" w:rsidRDefault="00CF06F6" w:rsidP="00377E18">
      <w:pPr>
        <w:ind w:left="3600" w:firstLine="720"/>
      </w:pPr>
      <w:r w:rsidRPr="00467F03">
        <w:t>[OCL]</w:t>
      </w:r>
    </w:p>
    <w:p w14:paraId="142CC0B9" w14:textId="77777777" w:rsidR="008B78EB" w:rsidRDefault="004B279F" w:rsidP="00ED4063">
      <w:r w:rsidRPr="0047488C">
        <w:rPr>
          <w:rFonts w:ascii="Courier" w:hAnsi="Courier"/>
        </w:rPr>
        <w:t>(self.base_Property.redefinedProperty-&gt;size()=1) and (self.base_Property.upper=1)</w:t>
      </w:r>
    </w:p>
    <w:p w14:paraId="13EA487C" w14:textId="77777777" w:rsidR="00C3365F" w:rsidRDefault="00C3365F" w:rsidP="00ED4063">
      <w:pPr>
        <w:rPr>
          <w:b/>
        </w:rPr>
      </w:pPr>
      <w:r>
        <w:tab/>
      </w:r>
    </w:p>
    <w:p w14:paraId="1DEB7745" w14:textId="77777777" w:rsidR="00C3365F" w:rsidRDefault="00C3365F" w:rsidP="00ED4063">
      <w:pPr>
        <w:rPr>
          <w:b/>
        </w:rPr>
      </w:pPr>
      <w:r>
        <w:rPr>
          <w:b/>
        </w:rPr>
        <w:tab/>
      </w:r>
      <w:r>
        <w:tab/>
      </w:r>
      <w:r>
        <w:rPr>
          <w:b/>
        </w:rPr>
        <w:t>true</w:t>
      </w:r>
    </w:p>
    <w:p w14:paraId="6D4B4AB6" w14:textId="77777777" w:rsidR="00C3365F" w:rsidRDefault="00C3365F" w:rsidP="00ED4063">
      <w:pPr>
        <w:rPr>
          <w:b/>
        </w:rPr>
      </w:pPr>
      <w:r>
        <w:tab/>
      </w:r>
    </w:p>
    <w:p w14:paraId="7C7E0E3E" w14:textId="77777777" w:rsidR="002C0F83" w:rsidRPr="005F31BE" w:rsidRDefault="00F851FF" w:rsidP="005F31BE">
      <w:pPr>
        <w:pStyle w:val="Heading4"/>
      </w:pPr>
      <w:bookmarkStart w:id="214" w:name="_982033c222702fafb1d4d3ed7b399317"/>
      <w:bookmarkStart w:id="215" w:name="_Toc285796207"/>
      <w:r w:rsidRPr="005F31BE">
        <w:t>ConstraintProfile::StringConstraint [Stereotype]</w:t>
      </w:r>
      <w:bookmarkEnd w:id="214"/>
      <w:bookmarkEnd w:id="215"/>
    </w:p>
    <w:p w14:paraId="0AF5508B" w14:textId="77777777" w:rsidR="0063570E" w:rsidRDefault="0063570E" w:rsidP="00383490"/>
    <w:p w14:paraId="001FAD41" w14:textId="77777777" w:rsidR="00A855E6" w:rsidRDefault="00383490" w:rsidP="00263593">
      <w:r w:rsidRPr="00875584">
        <w:rPr>
          <w:rFonts w:ascii="Arial" w:hAnsi="Arial"/>
          <w:b/>
          <w:sz w:val="24"/>
          <w:szCs w:val="24"/>
        </w:rPr>
        <w:t>Description</w:t>
      </w:r>
    </w:p>
    <w:p w14:paraId="5A465866" w14:textId="77777777" w:rsidR="009F5595" w:rsidRDefault="00DF2151">
      <w:r>
        <w:t>A constraint on a property of String type. Most constrainable text values are best constrained by language-independent terminology constraints, but this tactic is supported.</w:t>
      </w:r>
    </w:p>
    <w:p w14:paraId="57BA2D54" w14:textId="77777777" w:rsidR="00377E18" w:rsidRDefault="00C51B43" w:rsidP="00377E18">
      <w:pPr>
        <w:ind w:left="720" w:firstLine="720"/>
      </w:pPr>
      <w:r>
        <w:t xml:space="preserve"> </w:t>
      </w:r>
    </w:p>
    <w:p w14:paraId="1C69C370" w14:textId="77777777" w:rsidR="0063570E" w:rsidRDefault="0063570E" w:rsidP="00383490"/>
    <w:p w14:paraId="207B63F3" w14:textId="77777777" w:rsidR="00A855E6" w:rsidRDefault="00383490" w:rsidP="00263593">
      <w:r w:rsidRPr="00875584">
        <w:rPr>
          <w:rFonts w:ascii="Arial" w:hAnsi="Arial"/>
          <w:b/>
          <w:sz w:val="24"/>
          <w:szCs w:val="24"/>
        </w:rPr>
        <w:t>Diagrams</w:t>
      </w:r>
    </w:p>
    <w:p w14:paraId="38B626F6" w14:textId="77777777" w:rsidR="00A93FDC" w:rsidRDefault="00DF2151" w:rsidP="00CB0928">
      <w:pPr>
        <w:ind w:left="720"/>
      </w:pPr>
      <w:hyperlink w:anchor="_ae5d1776f07899a7af4725351a338b35" w:history="1">
        <w:r w:rsidR="003E7695">
          <w:rPr>
            <w:rStyle w:val="Hyperlink"/>
          </w:rPr>
          <w:t>Primitive Type Constraints</w:t>
        </w:r>
      </w:hyperlink>
    </w:p>
    <w:p w14:paraId="3F01825C" w14:textId="77777777" w:rsidR="0063570E" w:rsidRDefault="0063570E" w:rsidP="00383490"/>
    <w:p w14:paraId="37F2D8D7" w14:textId="77777777" w:rsidR="00A855E6" w:rsidRDefault="00383490" w:rsidP="00263593">
      <w:r w:rsidRPr="00875584">
        <w:rPr>
          <w:rFonts w:ascii="Arial" w:hAnsi="Arial"/>
          <w:b/>
          <w:sz w:val="24"/>
          <w:szCs w:val="24"/>
        </w:rPr>
        <w:t>Direct Superclasses (Generalization)</w:t>
      </w:r>
    </w:p>
    <w:p w14:paraId="7A758CA3" w14:textId="77777777" w:rsidR="00377E18" w:rsidRDefault="00DF2151" w:rsidP="00B51B66">
      <w:pPr>
        <w:ind w:firstLine="720"/>
      </w:pPr>
      <w:hyperlink w:anchor="_c72b6d9c8a46b96f02fdfefe3b8b0568" w:history="1">
        <w:r w:rsidR="006977BE">
          <w:rPr>
            <w:rStyle w:val="Hyperlink"/>
          </w:rPr>
          <w:t>PrimitiveObjectConstraint</w:t>
        </w:r>
      </w:hyperlink>
    </w:p>
    <w:p w14:paraId="0AA155EF" w14:textId="77777777" w:rsidR="0063570E" w:rsidRDefault="0063570E" w:rsidP="00383490"/>
    <w:p w14:paraId="6A6A6A18" w14:textId="77777777" w:rsidR="00A855E6" w:rsidRDefault="00383490" w:rsidP="00263593">
      <w:r w:rsidRPr="00875584">
        <w:rPr>
          <w:rFonts w:ascii="Arial" w:hAnsi="Arial"/>
          <w:b/>
          <w:sz w:val="24"/>
          <w:szCs w:val="24"/>
        </w:rPr>
        <w:t>Attributes</w:t>
      </w:r>
    </w:p>
    <w:p w14:paraId="0F75045F" w14:textId="77777777" w:rsidR="00DC3AE7" w:rsidRDefault="00DC3AE7" w:rsidP="00DC3AE7">
      <w:r w:rsidRPr="00DC3AE7">
        <w:t xml:space="preserve"> </w:t>
      </w:r>
    </w:p>
    <w:p w14:paraId="17356856" w14:textId="77777777" w:rsidR="00B603FB" w:rsidRDefault="00B603FB" w:rsidP="008B78EB"/>
    <w:p w14:paraId="76F06B14" w14:textId="77777777" w:rsidR="008F7598" w:rsidRPr="00386B66" w:rsidRDefault="008B78EB" w:rsidP="008B78EB">
      <w:r w:rsidRPr="006A54F6">
        <w:rPr>
          <w:b/>
        </w:rPr>
        <w:t xml:space="preserve">•   </w:t>
      </w:r>
      <w:r w:rsidR="00576F05" w:rsidRPr="00386B66">
        <w:t xml:space="preserve">&lt;property&gt; </w:t>
      </w:r>
      <w:r w:rsidR="00802C1A" w:rsidRPr="00386B66">
        <w:t>possibleValues : UML Standard Profile::UML2 Metamodel::PrimitiveTypes::String</w:t>
      </w:r>
      <w:r w:rsidR="00481D13">
        <w:t xml:space="preserve"> </w:t>
      </w:r>
      <w:r w:rsidR="005B66AC">
        <w:t>[0..*]</w:t>
      </w:r>
    </w:p>
    <w:p w14:paraId="0048D52E" w14:textId="77777777" w:rsidR="009F5595" w:rsidRDefault="00DF2151">
      <w:r>
        <w:t>A set of allowed String values (e.g., ‘Robert’)</w:t>
      </w:r>
    </w:p>
    <w:p w14:paraId="05270361" w14:textId="77777777" w:rsidR="00DC3AE7" w:rsidRDefault="00DC3AE7" w:rsidP="00DC3AE7">
      <w:r w:rsidRPr="00DC3AE7">
        <w:t xml:space="preserve"> </w:t>
      </w:r>
    </w:p>
    <w:p w14:paraId="44B96686" w14:textId="77777777" w:rsidR="00B603FB" w:rsidRDefault="00B603FB" w:rsidP="008B78EB"/>
    <w:p w14:paraId="179EF311" w14:textId="77777777" w:rsidR="008F7598" w:rsidRPr="00386B66" w:rsidRDefault="008B78EB" w:rsidP="008B78EB">
      <w:r w:rsidRPr="006A54F6">
        <w:rPr>
          <w:b/>
        </w:rPr>
        <w:t xml:space="preserve">•   </w:t>
      </w:r>
      <w:r w:rsidR="00576F05" w:rsidRPr="00386B66">
        <w:t xml:space="preserve">&lt;property&gt; </w:t>
      </w:r>
      <w:r w:rsidR="00802C1A" w:rsidRPr="00386B66">
        <w:t>matchPattern : ConstraintProfile::RegularExpression</w:t>
      </w:r>
      <w:r w:rsidR="00481D13">
        <w:t xml:space="preserve"> </w:t>
      </w:r>
      <w:r w:rsidR="005B66AC">
        <w:t>[0..1]</w:t>
      </w:r>
    </w:p>
    <w:p w14:paraId="47DF9257" w14:textId="77777777" w:rsidR="009F5595" w:rsidRDefault="00DF2151">
      <w:r>
        <w:t>A Perl regular expression defining allowed string constructions.</w:t>
      </w:r>
    </w:p>
    <w:p w14:paraId="66FDF22A" w14:textId="77777777" w:rsidR="00DC3AE7" w:rsidRDefault="00DC3AE7" w:rsidP="00DC3AE7">
      <w:r w:rsidRPr="00DC3AE7">
        <w:t xml:space="preserve"> </w:t>
      </w:r>
    </w:p>
    <w:p w14:paraId="374017F0" w14:textId="77777777" w:rsidR="00B603FB" w:rsidRDefault="00B603FB" w:rsidP="008B78EB"/>
    <w:p w14:paraId="30E3347F" w14:textId="77777777" w:rsidR="008F7598" w:rsidRPr="00386B66" w:rsidRDefault="008B78EB" w:rsidP="008B78EB">
      <w:r w:rsidRPr="006A54F6">
        <w:rPr>
          <w:b/>
        </w:rPr>
        <w:t xml:space="preserve">•   </w:t>
      </w:r>
      <w:r w:rsidR="00576F05" w:rsidRPr="00386B66">
        <w:t xml:space="preserve">&lt;property&gt; </w:t>
      </w:r>
      <w:r w:rsidR="00802C1A" w:rsidRPr="00386B66">
        <w:t>assumedValue : UML Standard Profile::UML2 Metamodel::PrimitiveTypes::String</w:t>
      </w:r>
      <w:r w:rsidR="00481D13">
        <w:t xml:space="preserve"> </w:t>
      </w:r>
      <w:r w:rsidR="005B66AC">
        <w:t>[0..1]</w:t>
      </w:r>
    </w:p>
    <w:p w14:paraId="1761AB9B" w14:textId="77777777" w:rsidR="009F5595" w:rsidRDefault="00DF2151">
      <w:r>
        <w:t>A String value to be assumed to apply if no value is provided.</w:t>
      </w:r>
    </w:p>
    <w:p w14:paraId="19010704" w14:textId="77777777" w:rsidR="0063570E" w:rsidRDefault="0063570E" w:rsidP="00383490"/>
    <w:p w14:paraId="5776F6A6" w14:textId="77777777" w:rsidR="00A855E6" w:rsidRDefault="00383490" w:rsidP="00263593">
      <w:r w:rsidRPr="00875584">
        <w:rPr>
          <w:rFonts w:ascii="Arial" w:hAnsi="Arial"/>
          <w:b/>
          <w:sz w:val="24"/>
          <w:szCs w:val="24"/>
        </w:rPr>
        <w:t>Constraints</w:t>
      </w:r>
    </w:p>
    <w:p w14:paraId="09E1221D" w14:textId="77777777" w:rsidR="0087616E" w:rsidRPr="00BC6BEC" w:rsidRDefault="0087616E" w:rsidP="00263593">
      <w:pPr>
        <w:rPr>
          <w:rFonts w:ascii="Arial" w:hAnsi="Arial"/>
          <w:b/>
          <w:sz w:val="24"/>
          <w:szCs w:val="24"/>
        </w:rPr>
      </w:pPr>
    </w:p>
    <w:p w14:paraId="1CE663EA"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assumedString</w:t>
      </w:r>
    </w:p>
    <w:p w14:paraId="4D93D662" w14:textId="77777777" w:rsidR="009F5595" w:rsidRDefault="00DF2151">
      <w:r>
        <w:t>The assumed value must be a String</w:t>
      </w:r>
    </w:p>
    <w:p w14:paraId="3B94474B" w14:textId="77777777" w:rsidR="00377E18" w:rsidRDefault="00CF06F6" w:rsidP="00377E18">
      <w:pPr>
        <w:ind w:left="3600" w:firstLine="720"/>
      </w:pPr>
      <w:r w:rsidRPr="00467F03">
        <w:t>[English]</w:t>
      </w:r>
    </w:p>
    <w:p w14:paraId="427FCBFB" w14:textId="77777777" w:rsidR="008B78EB" w:rsidRDefault="004B279F" w:rsidP="00ED4063">
      <w:r w:rsidRPr="0047488C">
        <w:rPr>
          <w:rFonts w:ascii="Courier" w:hAnsi="Courier"/>
        </w:rPr>
        <w:t>assumedValue.oclIsKindOf(String)</w:t>
      </w:r>
    </w:p>
    <w:p w14:paraId="3BC13DD1" w14:textId="77777777" w:rsidR="0087616E" w:rsidRPr="00BC6BEC" w:rsidRDefault="0087616E" w:rsidP="00263593">
      <w:pPr>
        <w:rPr>
          <w:rFonts w:ascii="Arial" w:hAnsi="Arial"/>
          <w:b/>
          <w:sz w:val="24"/>
          <w:szCs w:val="24"/>
        </w:rPr>
      </w:pPr>
    </w:p>
    <w:p w14:paraId="7F6D4866"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constrainsString</w:t>
      </w:r>
    </w:p>
    <w:p w14:paraId="1E7F6A37" w14:textId="77777777" w:rsidR="009F5595" w:rsidRDefault="00DF2151">
      <w:r>
        <w:t>The constraint is applied to a String.</w:t>
      </w:r>
    </w:p>
    <w:p w14:paraId="191A8EE2" w14:textId="77777777" w:rsidR="00377E18" w:rsidRDefault="00CF06F6" w:rsidP="00377E18">
      <w:pPr>
        <w:ind w:left="3600" w:firstLine="720"/>
      </w:pPr>
      <w:r w:rsidRPr="00467F03">
        <w:t>[English]</w:t>
      </w:r>
    </w:p>
    <w:p w14:paraId="2AE831D8" w14:textId="77777777" w:rsidR="008B78EB" w:rsidRDefault="004B279F" w:rsidP="00ED4063">
      <w:r w:rsidRPr="0047488C">
        <w:rPr>
          <w:rFonts w:ascii="Courier" w:hAnsi="Courier"/>
        </w:rPr>
        <w:t xml:space="preserve"> self.base_PrimitiveType.oclIsKindOf(String)</w:t>
      </w:r>
    </w:p>
    <w:p w14:paraId="28CCF8B9" w14:textId="77777777" w:rsidR="00C3365F" w:rsidRDefault="00C3365F" w:rsidP="00ED4063">
      <w:pPr>
        <w:rPr>
          <w:b/>
        </w:rPr>
      </w:pPr>
      <w:r>
        <w:tab/>
      </w:r>
    </w:p>
    <w:p w14:paraId="5A6E8F19" w14:textId="77777777" w:rsidR="00C3365F" w:rsidRDefault="00C3365F" w:rsidP="00ED4063">
      <w:pPr>
        <w:rPr>
          <w:b/>
        </w:rPr>
      </w:pPr>
      <w:r>
        <w:rPr>
          <w:b/>
        </w:rPr>
        <w:tab/>
      </w:r>
      <w:r>
        <w:tab/>
      </w:r>
      <w:r>
        <w:rPr>
          <w:b/>
        </w:rPr>
        <w:t>true</w:t>
      </w:r>
    </w:p>
    <w:p w14:paraId="5E748D45" w14:textId="77777777" w:rsidR="00C3365F" w:rsidRDefault="00C3365F" w:rsidP="00ED4063">
      <w:pPr>
        <w:rPr>
          <w:b/>
        </w:rPr>
      </w:pPr>
      <w:r>
        <w:tab/>
      </w:r>
    </w:p>
    <w:p w14:paraId="385C6C14" w14:textId="77777777" w:rsidR="002C0F83" w:rsidRPr="005F31BE" w:rsidRDefault="00F851FF" w:rsidP="005F31BE">
      <w:pPr>
        <w:pStyle w:val="Heading4"/>
      </w:pPr>
      <w:bookmarkStart w:id="216" w:name="_6de94cd3c6736f017766fe61020a5a13"/>
      <w:bookmarkStart w:id="217" w:name="_Toc285796208"/>
      <w:r w:rsidRPr="005F31BE">
        <w:t>ConstraintProfile::TargetConstraint [Stereotype]</w:t>
      </w:r>
      <w:bookmarkEnd w:id="216"/>
      <w:bookmarkEnd w:id="217"/>
    </w:p>
    <w:p w14:paraId="4CAB1734" w14:textId="77777777" w:rsidR="0063570E" w:rsidRDefault="0063570E" w:rsidP="00383490"/>
    <w:p w14:paraId="5AA5FADC" w14:textId="77777777" w:rsidR="00A855E6" w:rsidRDefault="00383490" w:rsidP="00263593">
      <w:r w:rsidRPr="00875584">
        <w:rPr>
          <w:rFonts w:ascii="Arial" w:hAnsi="Arial"/>
          <w:b/>
          <w:sz w:val="24"/>
          <w:szCs w:val="24"/>
        </w:rPr>
        <w:t>Description</w:t>
      </w:r>
    </w:p>
    <w:p w14:paraId="2C95A303" w14:textId="77777777" w:rsidR="009F5595" w:rsidRDefault="00DF2151">
      <w:r>
        <w:t>Connects an &lt;&lt;ObjectConstraint&gt;&gt; to an &lt;&lt;ObjectConstraintProxy&gt;&gt;</w:t>
      </w:r>
    </w:p>
    <w:p w14:paraId="039B82CF" w14:textId="77777777" w:rsidR="00377E18" w:rsidRDefault="00C51B43" w:rsidP="00377E18">
      <w:pPr>
        <w:ind w:left="720" w:firstLine="720"/>
      </w:pPr>
      <w:r>
        <w:t xml:space="preserve"> </w:t>
      </w:r>
    </w:p>
    <w:p w14:paraId="7FF5F512" w14:textId="77777777" w:rsidR="0063570E" w:rsidRDefault="0063570E" w:rsidP="00383490"/>
    <w:p w14:paraId="19C7A462" w14:textId="77777777" w:rsidR="00A855E6" w:rsidRDefault="00383490" w:rsidP="00263593">
      <w:r w:rsidRPr="00875584">
        <w:rPr>
          <w:rFonts w:ascii="Arial" w:hAnsi="Arial"/>
          <w:b/>
          <w:sz w:val="24"/>
          <w:szCs w:val="24"/>
        </w:rPr>
        <w:t>Diagrams</w:t>
      </w:r>
    </w:p>
    <w:p w14:paraId="1AFA0C5C" w14:textId="77777777" w:rsidR="00A93FDC" w:rsidRDefault="00DF2151" w:rsidP="00CB0928">
      <w:pPr>
        <w:ind w:left="720"/>
      </w:pPr>
      <w:hyperlink w:anchor="_17547bff44c4353bd3a454a0c3c7e577" w:history="1">
        <w:r w:rsidR="003E7695">
          <w:rPr>
            <w:rStyle w:val="Hyperlink"/>
          </w:rPr>
          <w:t>Constraint Proxies</w:t>
        </w:r>
      </w:hyperlink>
    </w:p>
    <w:p w14:paraId="05B8E736" w14:textId="77777777" w:rsidR="0063570E" w:rsidRDefault="0063570E" w:rsidP="00383490"/>
    <w:p w14:paraId="218AC887" w14:textId="77777777" w:rsidR="00A855E6" w:rsidRDefault="00383490" w:rsidP="00263593">
      <w:r w:rsidRPr="00875584">
        <w:rPr>
          <w:rFonts w:ascii="Arial" w:hAnsi="Arial"/>
          <w:b/>
          <w:sz w:val="24"/>
          <w:szCs w:val="24"/>
        </w:rPr>
        <w:t>Direct Superclasses (Generalization)</w:t>
      </w:r>
    </w:p>
    <w:p w14:paraId="643BA893" w14:textId="77777777" w:rsidR="00377E18" w:rsidRDefault="00DF2151" w:rsidP="00B51B66">
      <w:pPr>
        <w:ind w:firstLine="720"/>
      </w:pPr>
      <w:hyperlink w:anchor="_f91b532413834ad1de94d0b0af526f5b" w:history="1">
        <w:r w:rsidR="006977BE">
          <w:rPr>
            <w:rStyle w:val="Hyperlink"/>
          </w:rPr>
          <w:t>Constrains</w:t>
        </w:r>
      </w:hyperlink>
    </w:p>
    <w:p w14:paraId="5FBEFED2" w14:textId="77777777" w:rsidR="0063570E" w:rsidRDefault="0063570E" w:rsidP="00383490"/>
    <w:p w14:paraId="3D429BF3" w14:textId="77777777" w:rsidR="00A855E6" w:rsidRDefault="00383490" w:rsidP="00263593">
      <w:r w:rsidRPr="00875584">
        <w:rPr>
          <w:rFonts w:ascii="Arial" w:hAnsi="Arial"/>
          <w:b/>
          <w:sz w:val="24"/>
          <w:szCs w:val="24"/>
        </w:rPr>
        <w:t>Direct Subclasses (Specialization)</w:t>
      </w:r>
    </w:p>
    <w:p w14:paraId="3F659511" w14:textId="77777777" w:rsidR="00377E18" w:rsidRDefault="00DF2151" w:rsidP="00B51B66">
      <w:pPr>
        <w:ind w:firstLine="720"/>
      </w:pPr>
      <w:hyperlink w:anchor="_6eafe370f24f01390e7ab79d6568ea94" w:history="1">
        <w:r w:rsidR="006977BE">
          <w:rPr>
            <w:rStyle w:val="Hyperlink"/>
          </w:rPr>
          <w:t>ArchetypeRootConstraint</w:t>
        </w:r>
      </w:hyperlink>
    </w:p>
    <w:p w14:paraId="37147435" w14:textId="77777777" w:rsidR="0063570E" w:rsidRDefault="0063570E" w:rsidP="00383490"/>
    <w:p w14:paraId="26BAF696" w14:textId="77777777" w:rsidR="00A855E6" w:rsidRDefault="00383490" w:rsidP="00263593">
      <w:r w:rsidRPr="00875584">
        <w:rPr>
          <w:rFonts w:ascii="Arial" w:hAnsi="Arial"/>
          <w:b/>
          <w:sz w:val="24"/>
          <w:szCs w:val="24"/>
        </w:rPr>
        <w:t>Constraints</w:t>
      </w:r>
    </w:p>
    <w:p w14:paraId="6D92B075" w14:textId="77777777" w:rsidR="0087616E" w:rsidRPr="00BC6BEC" w:rsidRDefault="0087616E" w:rsidP="00263593">
      <w:pPr>
        <w:rPr>
          <w:rFonts w:ascii="Arial" w:hAnsi="Arial"/>
          <w:b/>
          <w:sz w:val="24"/>
          <w:szCs w:val="24"/>
        </w:rPr>
      </w:pPr>
    </w:p>
    <w:p w14:paraId="2F885BC9"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specificIsProxy</w:t>
      </w:r>
    </w:p>
    <w:p w14:paraId="1D35FB6C" w14:textId="77777777" w:rsidR="009F5595" w:rsidRDefault="00DF2151">
      <w:r>
        <w:t>Specific must be an &lt;&lt;ObjectConstraintProxy&gt;&gt;</w:t>
      </w:r>
    </w:p>
    <w:p w14:paraId="3AFB2A10" w14:textId="77777777" w:rsidR="00377E18" w:rsidRDefault="00CF06F6" w:rsidP="00377E18">
      <w:pPr>
        <w:ind w:left="3600" w:firstLine="720"/>
      </w:pPr>
      <w:r w:rsidRPr="00467F03">
        <w:t>[OCL]</w:t>
      </w:r>
    </w:p>
    <w:p w14:paraId="50897AC2" w14:textId="77777777" w:rsidR="008B78EB" w:rsidRDefault="004B279F" w:rsidP="00ED4063">
      <w:r w:rsidRPr="0047488C">
        <w:rPr>
          <w:rFonts w:ascii="Courier" w:hAnsi="Courier"/>
        </w:rPr>
        <w:t>self.base_Generalization.specific.stereotypedBy('ObjectConstraintProxy')</w:t>
      </w:r>
    </w:p>
    <w:p w14:paraId="4537413D" w14:textId="77777777" w:rsidR="0087616E" w:rsidRPr="00BC6BEC" w:rsidRDefault="0087616E" w:rsidP="00263593">
      <w:pPr>
        <w:rPr>
          <w:rFonts w:ascii="Arial" w:hAnsi="Arial"/>
          <w:b/>
          <w:sz w:val="24"/>
          <w:szCs w:val="24"/>
        </w:rPr>
      </w:pPr>
    </w:p>
    <w:p w14:paraId="73CE960D"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generalIsObjectConstraint</w:t>
      </w:r>
    </w:p>
    <w:p w14:paraId="575F6935" w14:textId="77777777" w:rsidR="009F5595" w:rsidRDefault="00DF2151">
      <w:r>
        <w:t>General must be &lt;&lt;ObjectConstraint&gt;&gt;</w:t>
      </w:r>
    </w:p>
    <w:p w14:paraId="0253F318" w14:textId="77777777" w:rsidR="00377E18" w:rsidRDefault="00CF06F6" w:rsidP="00377E18">
      <w:pPr>
        <w:ind w:left="3600" w:firstLine="720"/>
      </w:pPr>
      <w:r w:rsidRPr="00467F03">
        <w:t>[OCL]</w:t>
      </w:r>
    </w:p>
    <w:p w14:paraId="69A19537" w14:textId="77777777" w:rsidR="008B78EB" w:rsidRDefault="004B279F" w:rsidP="00ED4063">
      <w:r w:rsidRPr="0047488C">
        <w:rPr>
          <w:rFonts w:ascii="Courier" w:hAnsi="Courier"/>
        </w:rPr>
        <w:t>self.base_Generalization.general.stereotypedBy('ObjectConstraint')</w:t>
      </w:r>
    </w:p>
    <w:p w14:paraId="76E65358" w14:textId="77777777" w:rsidR="00C3365F" w:rsidRDefault="00C3365F" w:rsidP="00ED4063">
      <w:pPr>
        <w:rPr>
          <w:b/>
        </w:rPr>
      </w:pPr>
      <w:r>
        <w:tab/>
      </w:r>
    </w:p>
    <w:p w14:paraId="7D184B2E" w14:textId="77777777" w:rsidR="00C3365F" w:rsidRDefault="00C3365F" w:rsidP="00ED4063">
      <w:pPr>
        <w:rPr>
          <w:b/>
        </w:rPr>
      </w:pPr>
      <w:r>
        <w:rPr>
          <w:b/>
        </w:rPr>
        <w:tab/>
      </w:r>
      <w:r>
        <w:tab/>
      </w:r>
      <w:r>
        <w:rPr>
          <w:b/>
        </w:rPr>
        <w:t>true</w:t>
      </w:r>
    </w:p>
    <w:p w14:paraId="2809196D" w14:textId="77777777" w:rsidR="00C3365F" w:rsidRDefault="00C3365F" w:rsidP="00ED4063">
      <w:pPr>
        <w:rPr>
          <w:b/>
        </w:rPr>
      </w:pPr>
      <w:r>
        <w:tab/>
      </w:r>
    </w:p>
    <w:p w14:paraId="00212BDD" w14:textId="77777777" w:rsidR="002C0F83" w:rsidRPr="005F31BE" w:rsidRDefault="00F851FF" w:rsidP="005F31BE">
      <w:pPr>
        <w:pStyle w:val="Heading4"/>
      </w:pPr>
      <w:bookmarkStart w:id="218" w:name="_ef76317db67a290898f39af3c51eee9c"/>
      <w:bookmarkStart w:id="219" w:name="_Toc285796209"/>
      <w:r w:rsidRPr="005F31BE">
        <w:t>ConstraintProfile::TerminologyCodeConstraint [Stereotype]</w:t>
      </w:r>
      <w:bookmarkEnd w:id="218"/>
      <w:bookmarkEnd w:id="219"/>
    </w:p>
    <w:p w14:paraId="139C78C8" w14:textId="77777777" w:rsidR="0063570E" w:rsidRDefault="0063570E" w:rsidP="00383490"/>
    <w:p w14:paraId="74D24CAC" w14:textId="77777777" w:rsidR="00A855E6" w:rsidRDefault="00383490" w:rsidP="00263593">
      <w:r w:rsidRPr="00875584">
        <w:rPr>
          <w:rFonts w:ascii="Arial" w:hAnsi="Arial"/>
          <w:b/>
          <w:sz w:val="24"/>
          <w:szCs w:val="24"/>
        </w:rPr>
        <w:t>Description</w:t>
      </w:r>
    </w:p>
    <w:p w14:paraId="42D45DA6" w14:textId="77777777" w:rsidR="009F5595" w:rsidRDefault="00DF2151">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TerminologyCod</w:t>
      </w:r>
      <w:r>
        <w:rPr>
          <w:b/>
          <w:bCs/>
        </w:rPr>
        <w:t xml:space="preserve">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w:t>
      </w:r>
      <w:r>
        <w:t>ly.</w:t>
      </w:r>
    </w:p>
    <w:p w14:paraId="68197C66" w14:textId="77777777" w:rsidR="00377E18" w:rsidRDefault="00C51B43" w:rsidP="00377E18">
      <w:pPr>
        <w:ind w:left="720" w:firstLine="720"/>
      </w:pPr>
      <w:r>
        <w:t xml:space="preserve"> </w:t>
      </w:r>
    </w:p>
    <w:p w14:paraId="34C63FC1" w14:textId="77777777" w:rsidR="0063570E" w:rsidRDefault="0063570E" w:rsidP="00383490"/>
    <w:p w14:paraId="34889BC4" w14:textId="77777777" w:rsidR="00A855E6" w:rsidRDefault="00383490" w:rsidP="00263593">
      <w:r w:rsidRPr="00875584">
        <w:rPr>
          <w:rFonts w:ascii="Arial" w:hAnsi="Arial"/>
          <w:b/>
          <w:sz w:val="24"/>
          <w:szCs w:val="24"/>
        </w:rPr>
        <w:t>Diagrams</w:t>
      </w:r>
    </w:p>
    <w:p w14:paraId="77CC8112" w14:textId="77777777" w:rsidR="00A93FDC" w:rsidRDefault="00DF2151" w:rsidP="00CB0928">
      <w:pPr>
        <w:ind w:left="720"/>
      </w:pPr>
      <w:hyperlink w:anchor="_ae5d1776f07899a7af4725351a338b35" w:history="1">
        <w:r w:rsidR="003E7695">
          <w:rPr>
            <w:rStyle w:val="Hyperlink"/>
          </w:rPr>
          <w:t>Primitive Type Constraints</w:t>
        </w:r>
      </w:hyperlink>
    </w:p>
    <w:p w14:paraId="7B808BB1" w14:textId="77777777" w:rsidR="0063570E" w:rsidRDefault="0063570E" w:rsidP="00383490"/>
    <w:p w14:paraId="0D7C04C2" w14:textId="77777777" w:rsidR="00A855E6" w:rsidRDefault="00383490" w:rsidP="00263593">
      <w:r w:rsidRPr="00875584">
        <w:rPr>
          <w:rFonts w:ascii="Arial" w:hAnsi="Arial"/>
          <w:b/>
          <w:sz w:val="24"/>
          <w:szCs w:val="24"/>
        </w:rPr>
        <w:t>Direct Superclasses (Generalization)</w:t>
      </w:r>
    </w:p>
    <w:p w14:paraId="69CF38E7" w14:textId="77777777" w:rsidR="00377E18" w:rsidRDefault="00DF2151" w:rsidP="00B51B66">
      <w:pPr>
        <w:ind w:firstLine="720"/>
      </w:pPr>
      <w:hyperlink w:anchor="_c72b6d9c8a46b96f02fdfefe3b8b0568" w:history="1">
        <w:r w:rsidR="006977BE">
          <w:rPr>
            <w:rStyle w:val="Hyperlink"/>
          </w:rPr>
          <w:t>PrimitiveObjectConstraint</w:t>
        </w:r>
      </w:hyperlink>
    </w:p>
    <w:p w14:paraId="4DC6D91F" w14:textId="77777777" w:rsidR="0063570E" w:rsidRDefault="0063570E" w:rsidP="00383490"/>
    <w:p w14:paraId="608466FB" w14:textId="77777777" w:rsidR="00A855E6" w:rsidRDefault="00383490" w:rsidP="00263593">
      <w:r w:rsidRPr="00875584">
        <w:rPr>
          <w:rFonts w:ascii="Arial" w:hAnsi="Arial"/>
          <w:b/>
          <w:sz w:val="24"/>
          <w:szCs w:val="24"/>
        </w:rPr>
        <w:t>Attributes</w:t>
      </w:r>
    </w:p>
    <w:p w14:paraId="526F9A87" w14:textId="77777777" w:rsidR="00DC3AE7" w:rsidRDefault="00DC3AE7" w:rsidP="00DC3AE7">
      <w:r w:rsidRPr="00DC3AE7">
        <w:t xml:space="preserve"> </w:t>
      </w:r>
    </w:p>
    <w:p w14:paraId="1E8803BD" w14:textId="77777777" w:rsidR="00B603FB" w:rsidRDefault="00B603FB" w:rsidP="008B78EB"/>
    <w:p w14:paraId="63042334" w14:textId="77777777" w:rsidR="008F7598" w:rsidRPr="00386B66" w:rsidRDefault="008B78EB" w:rsidP="008B78EB">
      <w:r w:rsidRPr="006A54F6">
        <w:rPr>
          <w:b/>
        </w:rPr>
        <w:t xml:space="preserve">•   </w:t>
      </w:r>
      <w:r w:rsidR="00576F05" w:rsidRPr="00386B66">
        <w:t xml:space="preserve">&lt;property&gt; </w:t>
      </w:r>
      <w:r w:rsidR="00802C1A" w:rsidRPr="00386B66">
        <w:t>possibleValues : UML Standard Profile::UML2 Metamodel::Enumeration</w:t>
      </w:r>
      <w:r w:rsidR="00481D13">
        <w:t xml:space="preserve"> </w:t>
      </w:r>
      <w:r w:rsidR="005B66AC">
        <w:t>[0..1]</w:t>
      </w:r>
    </w:p>
    <w:p w14:paraId="30C76EEA" w14:textId="77777777" w:rsidR="009F5595" w:rsidRDefault="00DF2151">
      <w:r>
        <w:t xml:space="preserve">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6DF6C57F" w14:textId="77777777" w:rsidR="0063570E" w:rsidRDefault="0063570E" w:rsidP="00383490"/>
    <w:p w14:paraId="2F0385B6" w14:textId="77777777" w:rsidR="00A855E6" w:rsidRDefault="00383490" w:rsidP="00263593">
      <w:r w:rsidRPr="00875584">
        <w:rPr>
          <w:rFonts w:ascii="Arial" w:hAnsi="Arial"/>
          <w:b/>
          <w:sz w:val="24"/>
          <w:szCs w:val="24"/>
        </w:rPr>
        <w:t>Constraints</w:t>
      </w:r>
    </w:p>
    <w:p w14:paraId="352D523D" w14:textId="77777777" w:rsidR="0087616E" w:rsidRPr="00BC6BEC" w:rsidRDefault="0087616E" w:rsidP="00263593">
      <w:pPr>
        <w:rPr>
          <w:rFonts w:ascii="Arial" w:hAnsi="Arial"/>
          <w:b/>
          <w:sz w:val="24"/>
          <w:szCs w:val="24"/>
        </w:rPr>
      </w:pPr>
    </w:p>
    <w:p w14:paraId="26B8ADB4"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mustBeEnumeratedValueDomain</w:t>
      </w:r>
    </w:p>
    <w:p w14:paraId="15EC8711" w14:textId="77777777" w:rsidR="009F5595" w:rsidRDefault="00DF2151">
      <w:r>
        <w:t>valueSet, if defined, must be an &lt;&lt;EnumeratedValueDomain&gt;&gt;</w:t>
      </w:r>
    </w:p>
    <w:p w14:paraId="2E066541" w14:textId="77777777" w:rsidR="00377E18" w:rsidRDefault="00CF06F6" w:rsidP="00377E18">
      <w:pPr>
        <w:ind w:left="3600" w:firstLine="720"/>
      </w:pPr>
      <w:r w:rsidRPr="00467F03">
        <w:t>[OCL]</w:t>
      </w:r>
    </w:p>
    <w:p w14:paraId="46672C6E" w14:textId="77777777" w:rsidR="008B78EB" w:rsidRDefault="004B279F" w:rsidP="00ED4063">
      <w:r w:rsidRPr="0047488C">
        <w:rPr>
          <w:rFonts w:ascii="Courier" w:hAnsi="Courier"/>
        </w:rPr>
        <w:t>not(self.valueSet.oclIsUndefined()) implies self.valueSet.stereotypedBy('EnumeratedValueDomain')</w:t>
      </w:r>
    </w:p>
    <w:p w14:paraId="7F204C2D" w14:textId="77777777" w:rsidR="0087616E" w:rsidRPr="00BC6BEC" w:rsidRDefault="0087616E" w:rsidP="00263593">
      <w:pPr>
        <w:rPr>
          <w:rFonts w:ascii="Arial" w:hAnsi="Arial"/>
          <w:b/>
          <w:sz w:val="24"/>
          <w:szCs w:val="24"/>
        </w:rPr>
      </w:pPr>
    </w:p>
    <w:p w14:paraId="151760D9"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constrainsConceptReference</w:t>
      </w:r>
    </w:p>
    <w:p w14:paraId="3CEB1A1B" w14:textId="77777777" w:rsidR="009F5595" w:rsidRDefault="00DF2151">
      <w:r>
        <w:t>This Class must be a &lt;&lt;ConceptReferenc</w:t>
      </w:r>
      <w:r>
        <w:t>e&gt;&gt;</w:t>
      </w:r>
    </w:p>
    <w:p w14:paraId="22555D45" w14:textId="77777777" w:rsidR="00377E18" w:rsidRDefault="00CF06F6" w:rsidP="00377E18">
      <w:pPr>
        <w:ind w:left="3600" w:firstLine="720"/>
      </w:pPr>
      <w:r w:rsidRPr="00467F03">
        <w:t>[OCL]</w:t>
      </w:r>
    </w:p>
    <w:p w14:paraId="3FE7E347" w14:textId="77777777" w:rsidR="008B78EB" w:rsidRDefault="004B279F" w:rsidP="00ED4063">
      <w:r w:rsidRPr="0047488C">
        <w:rPr>
          <w:rFonts w:ascii="Courier" w:hAnsi="Courier"/>
        </w:rPr>
        <w:t>self.base_Class.oclIsKindOf(TerminologyCode)</w:t>
      </w:r>
    </w:p>
    <w:p w14:paraId="3E06F203" w14:textId="77777777" w:rsidR="00C3365F" w:rsidRDefault="00C3365F" w:rsidP="00ED4063">
      <w:pPr>
        <w:rPr>
          <w:b/>
        </w:rPr>
      </w:pPr>
      <w:r>
        <w:tab/>
      </w:r>
    </w:p>
    <w:p w14:paraId="2B7F210D" w14:textId="77777777" w:rsidR="00C3365F" w:rsidRDefault="00C3365F" w:rsidP="00ED4063">
      <w:pPr>
        <w:rPr>
          <w:b/>
        </w:rPr>
      </w:pPr>
      <w:r>
        <w:rPr>
          <w:b/>
        </w:rPr>
        <w:tab/>
      </w:r>
      <w:r>
        <w:tab/>
      </w:r>
      <w:r>
        <w:rPr>
          <w:b/>
        </w:rPr>
        <w:t>true</w:t>
      </w:r>
    </w:p>
    <w:p w14:paraId="4723BFE5" w14:textId="77777777" w:rsidR="00C3365F" w:rsidRDefault="00C3365F" w:rsidP="00ED4063">
      <w:pPr>
        <w:rPr>
          <w:b/>
        </w:rPr>
      </w:pPr>
      <w:r>
        <w:tab/>
      </w:r>
    </w:p>
    <w:p w14:paraId="41859BAB" w14:textId="77777777" w:rsidR="002C0F83" w:rsidRPr="005F31BE" w:rsidRDefault="00F851FF" w:rsidP="005F31BE">
      <w:pPr>
        <w:pStyle w:val="Heading4"/>
      </w:pPr>
      <w:bookmarkStart w:id="220" w:name="_d8c772ca77efc45bee8711f1de17afc0"/>
      <w:bookmarkStart w:id="221" w:name="_Toc285796210"/>
      <w:r w:rsidRPr="005F31BE">
        <w:t>ConstraintProfile::TimeConstraint [Stereotype]</w:t>
      </w:r>
      <w:bookmarkEnd w:id="220"/>
      <w:bookmarkEnd w:id="221"/>
    </w:p>
    <w:p w14:paraId="3DB1C30B" w14:textId="77777777" w:rsidR="0063570E" w:rsidRDefault="0063570E" w:rsidP="00383490"/>
    <w:p w14:paraId="67944141" w14:textId="77777777" w:rsidR="00A855E6" w:rsidRDefault="00383490" w:rsidP="00263593">
      <w:r w:rsidRPr="00875584">
        <w:rPr>
          <w:rFonts w:ascii="Arial" w:hAnsi="Arial"/>
          <w:b/>
          <w:sz w:val="24"/>
          <w:szCs w:val="24"/>
        </w:rPr>
        <w:t>Description</w:t>
      </w:r>
    </w:p>
    <w:p w14:paraId="3D9846A9" w14:textId="77777777" w:rsidR="009F5595" w:rsidRDefault="00DF2151">
      <w:r>
        <w:t>A constraint on a property of Time type.</w:t>
      </w:r>
    </w:p>
    <w:p w14:paraId="15DB9864" w14:textId="77777777" w:rsidR="00377E18" w:rsidRDefault="00C51B43" w:rsidP="00377E18">
      <w:pPr>
        <w:ind w:left="720" w:firstLine="720"/>
      </w:pPr>
      <w:r>
        <w:t xml:space="preserve"> </w:t>
      </w:r>
    </w:p>
    <w:p w14:paraId="2471E363" w14:textId="77777777" w:rsidR="0063570E" w:rsidRDefault="0063570E" w:rsidP="00383490"/>
    <w:p w14:paraId="402D0323" w14:textId="77777777" w:rsidR="00A855E6" w:rsidRDefault="00383490" w:rsidP="00263593">
      <w:r w:rsidRPr="00875584">
        <w:rPr>
          <w:rFonts w:ascii="Arial" w:hAnsi="Arial"/>
          <w:b/>
          <w:sz w:val="24"/>
          <w:szCs w:val="24"/>
        </w:rPr>
        <w:t>Diagrams</w:t>
      </w:r>
    </w:p>
    <w:p w14:paraId="19DE3C12" w14:textId="77777777" w:rsidR="00A93FDC" w:rsidRDefault="00DF2151" w:rsidP="00CB0928">
      <w:pPr>
        <w:ind w:left="720"/>
      </w:pPr>
      <w:hyperlink w:anchor="_ae5d1776f07899a7af4725351a338b35" w:history="1">
        <w:r w:rsidR="003E7695">
          <w:rPr>
            <w:rStyle w:val="Hyperlink"/>
          </w:rPr>
          <w:t>Primitive Type Constraints</w:t>
        </w:r>
      </w:hyperlink>
    </w:p>
    <w:p w14:paraId="7DB336A8" w14:textId="77777777" w:rsidR="0063570E" w:rsidRDefault="0063570E" w:rsidP="00383490"/>
    <w:p w14:paraId="5F44CD1B" w14:textId="77777777" w:rsidR="00A855E6" w:rsidRDefault="00383490" w:rsidP="00263593">
      <w:r w:rsidRPr="00875584">
        <w:rPr>
          <w:rFonts w:ascii="Arial" w:hAnsi="Arial"/>
          <w:b/>
          <w:sz w:val="24"/>
          <w:szCs w:val="24"/>
        </w:rPr>
        <w:t>Direct Superclasses (Generalization)</w:t>
      </w:r>
    </w:p>
    <w:p w14:paraId="6D7D6B3C" w14:textId="77777777" w:rsidR="00377E18" w:rsidRDefault="00DF2151" w:rsidP="00B51B66">
      <w:pPr>
        <w:ind w:firstLine="720"/>
      </w:pPr>
      <w:hyperlink w:anchor="_c72b6d9c8a46b96f02fdfefe3b8b0568" w:history="1">
        <w:r w:rsidR="006977BE">
          <w:rPr>
            <w:rStyle w:val="Hyperlink"/>
          </w:rPr>
          <w:t>PrimitiveObjectConstraint</w:t>
        </w:r>
      </w:hyperlink>
    </w:p>
    <w:p w14:paraId="7F87C23F" w14:textId="77777777" w:rsidR="0063570E" w:rsidRDefault="0063570E" w:rsidP="00383490"/>
    <w:p w14:paraId="1633E8FE" w14:textId="77777777" w:rsidR="00A855E6" w:rsidRDefault="00383490" w:rsidP="00263593">
      <w:r w:rsidRPr="00875584">
        <w:rPr>
          <w:rFonts w:ascii="Arial" w:hAnsi="Arial"/>
          <w:b/>
          <w:sz w:val="24"/>
          <w:szCs w:val="24"/>
        </w:rPr>
        <w:t>Attributes</w:t>
      </w:r>
    </w:p>
    <w:p w14:paraId="607E26B9" w14:textId="77777777" w:rsidR="00DC3AE7" w:rsidRDefault="00DC3AE7" w:rsidP="00DC3AE7">
      <w:r w:rsidRPr="00DC3AE7">
        <w:t xml:space="preserve"> </w:t>
      </w:r>
    </w:p>
    <w:p w14:paraId="62A067DD" w14:textId="77777777" w:rsidR="00B603FB" w:rsidRDefault="00B603FB" w:rsidP="008B78EB"/>
    <w:p w14:paraId="3EBD6F43" w14:textId="77777777" w:rsidR="008F7598" w:rsidRPr="00386B66" w:rsidRDefault="008B78EB" w:rsidP="008B78EB">
      <w:r w:rsidRPr="006A54F6">
        <w:rPr>
          <w:b/>
        </w:rPr>
        <w:t xml:space="preserve">•   </w:t>
      </w:r>
      <w:r w:rsidR="00576F05" w:rsidRPr="00386B66">
        <w:t xml:space="preserve">&lt;property&gt; </w:t>
      </w:r>
      <w:r w:rsidR="00802C1A" w:rsidRPr="00386B66">
        <w:t>possibleValues : ReferenceModelProfile::DV_Time</w:t>
      </w:r>
      <w:r w:rsidR="00481D13">
        <w:t xml:space="preserve"> </w:t>
      </w:r>
      <w:r w:rsidR="005B66AC">
        <w:t>[0..*]</w:t>
      </w:r>
    </w:p>
    <w:p w14:paraId="04623F5A" w14:textId="77777777" w:rsidR="009F5595" w:rsidRDefault="00DF2151">
      <w:r>
        <w:t>A set of allowed Time values (e.g., ‘09:30:00’).</w:t>
      </w:r>
    </w:p>
    <w:p w14:paraId="48250349" w14:textId="77777777" w:rsidR="00DC3AE7" w:rsidRDefault="00DC3AE7" w:rsidP="00DC3AE7">
      <w:r w:rsidRPr="00DC3AE7">
        <w:t xml:space="preserve"> </w:t>
      </w:r>
    </w:p>
    <w:p w14:paraId="4EFBEC13" w14:textId="77777777" w:rsidR="00B603FB" w:rsidRDefault="00B603FB" w:rsidP="008B78EB"/>
    <w:p w14:paraId="319C659A" w14:textId="77777777" w:rsidR="008F7598" w:rsidRPr="00386B66" w:rsidRDefault="008B78EB" w:rsidP="008B78EB">
      <w:r w:rsidRPr="006A54F6">
        <w:rPr>
          <w:b/>
        </w:rPr>
        <w:t xml:space="preserve">•   </w:t>
      </w:r>
      <w:r w:rsidR="00576F05" w:rsidRPr="00386B66">
        <w:t xml:space="preserve">&lt;property&gt; </w:t>
      </w:r>
      <w:r w:rsidR="00802C1A" w:rsidRPr="00386B66">
        <w:t>valueRanges : ConstraintProfile::TimeInterval</w:t>
      </w:r>
      <w:r w:rsidR="00481D13">
        <w:t xml:space="preserve"> </w:t>
      </w:r>
      <w:r w:rsidR="005B66AC">
        <w:t>[0..*]</w:t>
      </w:r>
    </w:p>
    <w:p w14:paraId="57F29079" w14:textId="77777777" w:rsidR="009F5595" w:rsidRDefault="00DF2151">
      <w:r>
        <w:t>A set of Time value ranges, any value of which is considered valid (e.g., ‘|&gt;= 09:30:00|’, ’09:30:00..11:30:00’).</w:t>
      </w:r>
    </w:p>
    <w:p w14:paraId="0F9D4F65" w14:textId="77777777" w:rsidR="00DC3AE7" w:rsidRDefault="00DC3AE7" w:rsidP="00DC3AE7">
      <w:r w:rsidRPr="00DC3AE7">
        <w:t xml:space="preserve"> </w:t>
      </w:r>
    </w:p>
    <w:p w14:paraId="20FB9C93" w14:textId="77777777" w:rsidR="00B603FB" w:rsidRDefault="00B603FB" w:rsidP="008B78EB"/>
    <w:p w14:paraId="6FB286CC" w14:textId="77777777" w:rsidR="008F7598" w:rsidRPr="00386B66" w:rsidRDefault="008B78EB" w:rsidP="008B78EB">
      <w:r w:rsidRPr="006A54F6">
        <w:rPr>
          <w:b/>
        </w:rPr>
        <w:t xml:space="preserve">•   </w:t>
      </w:r>
      <w:r w:rsidR="00576F05" w:rsidRPr="00386B66">
        <w:t xml:space="preserve">&lt;property&gt; </w:t>
      </w:r>
      <w:r w:rsidR="00802C1A" w:rsidRPr="00386B66">
        <w:t>matchPattern : ConstraintProfile::TimeMatchPattern</w:t>
      </w:r>
      <w:r w:rsidR="00481D13">
        <w:t xml:space="preserve"> </w:t>
      </w:r>
      <w:r w:rsidR="005B66AC">
        <w:t>[0..1]</w:t>
      </w:r>
    </w:p>
    <w:p w14:paraId="2EEA2052" w14:textId="77777777" w:rsidR="009F5595" w:rsidRDefault="00DF2151">
      <w:r>
        <w:t>A string pattern implying a set of valid Time values (e.g., ‘13:??:xx’, ‘hh:xx:xx’).</w:t>
      </w:r>
    </w:p>
    <w:p w14:paraId="66E6A5F4" w14:textId="77777777" w:rsidR="00DC3AE7" w:rsidRDefault="00DC3AE7" w:rsidP="00DC3AE7">
      <w:r w:rsidRPr="00DC3AE7">
        <w:t xml:space="preserve"> </w:t>
      </w:r>
    </w:p>
    <w:p w14:paraId="39797C60" w14:textId="77777777" w:rsidR="00B603FB" w:rsidRDefault="00B603FB" w:rsidP="008B78EB"/>
    <w:p w14:paraId="04A53696" w14:textId="77777777" w:rsidR="008F7598" w:rsidRPr="00386B66" w:rsidRDefault="008B78EB" w:rsidP="008B78EB">
      <w:r w:rsidRPr="006A54F6">
        <w:rPr>
          <w:b/>
        </w:rPr>
        <w:t xml:space="preserve">•   </w:t>
      </w:r>
      <w:r w:rsidR="00576F05" w:rsidRPr="00386B66">
        <w:t xml:space="preserve">&lt;property&gt; </w:t>
      </w:r>
      <w:r w:rsidR="00802C1A" w:rsidRPr="00386B66">
        <w:t>assumedValue : ReferenceModelProfile::DV_Time</w:t>
      </w:r>
      <w:r w:rsidR="00481D13">
        <w:t xml:space="preserve"> </w:t>
      </w:r>
      <w:r w:rsidR="005B66AC">
        <w:t>[0..1]</w:t>
      </w:r>
    </w:p>
    <w:p w14:paraId="512BC573" w14:textId="77777777" w:rsidR="009F5595" w:rsidRDefault="00DF2151">
      <w:r>
        <w:t>A Time value to be assumed to apply if no value is provided.</w:t>
      </w:r>
    </w:p>
    <w:p w14:paraId="1742A605" w14:textId="77777777" w:rsidR="0063570E" w:rsidRDefault="0063570E" w:rsidP="00383490"/>
    <w:p w14:paraId="72E7CE1A" w14:textId="77777777" w:rsidR="00A855E6" w:rsidRDefault="00383490" w:rsidP="00263593">
      <w:r w:rsidRPr="00875584">
        <w:rPr>
          <w:rFonts w:ascii="Arial" w:hAnsi="Arial"/>
          <w:b/>
          <w:sz w:val="24"/>
          <w:szCs w:val="24"/>
        </w:rPr>
        <w:t>Constraints</w:t>
      </w:r>
    </w:p>
    <w:p w14:paraId="41DAB5CE" w14:textId="77777777" w:rsidR="0087616E" w:rsidRPr="00BC6BEC" w:rsidRDefault="0087616E" w:rsidP="00263593">
      <w:pPr>
        <w:rPr>
          <w:rFonts w:ascii="Arial" w:hAnsi="Arial"/>
          <w:b/>
          <w:sz w:val="24"/>
          <w:szCs w:val="24"/>
        </w:rPr>
      </w:pPr>
    </w:p>
    <w:p w14:paraId="7E7D6B23"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constrainsTime</w:t>
      </w:r>
    </w:p>
    <w:p w14:paraId="2C840C9C" w14:textId="77777777" w:rsidR="009F5595" w:rsidRDefault="00DF2151">
      <w:r>
        <w:t>The constraint is applied to a Time type.</w:t>
      </w:r>
    </w:p>
    <w:p w14:paraId="60E48FEA" w14:textId="77777777" w:rsidR="00377E18" w:rsidRDefault="00CF06F6" w:rsidP="00377E18">
      <w:pPr>
        <w:ind w:left="3600" w:firstLine="720"/>
      </w:pPr>
      <w:r w:rsidRPr="00467F03">
        <w:t>[English]</w:t>
      </w:r>
    </w:p>
    <w:p w14:paraId="3B71FCA5" w14:textId="77777777" w:rsidR="008B78EB" w:rsidRDefault="004B279F" w:rsidP="00ED4063">
      <w:r w:rsidRPr="0047488C">
        <w:rPr>
          <w:rFonts w:ascii="Courier" w:hAnsi="Courier"/>
        </w:rPr>
        <w:t xml:space="preserve"> self.base_Class.oclIsKindOf(Time)</w:t>
      </w:r>
    </w:p>
    <w:p w14:paraId="1EF60A5A" w14:textId="77777777" w:rsidR="00C3365F" w:rsidRDefault="00C3365F" w:rsidP="00ED4063">
      <w:pPr>
        <w:rPr>
          <w:b/>
        </w:rPr>
      </w:pPr>
      <w:r>
        <w:tab/>
      </w:r>
    </w:p>
    <w:p w14:paraId="5FF7F250" w14:textId="77777777" w:rsidR="00C3365F" w:rsidRDefault="00C3365F" w:rsidP="00ED4063">
      <w:pPr>
        <w:rPr>
          <w:b/>
        </w:rPr>
      </w:pPr>
      <w:r>
        <w:rPr>
          <w:b/>
        </w:rPr>
        <w:tab/>
      </w:r>
      <w:r>
        <w:tab/>
      </w:r>
      <w:r>
        <w:rPr>
          <w:b/>
        </w:rPr>
        <w:t>true</w:t>
      </w:r>
    </w:p>
    <w:p w14:paraId="4617DC2D" w14:textId="77777777" w:rsidR="00C3365F" w:rsidRDefault="00C3365F" w:rsidP="00ED4063">
      <w:pPr>
        <w:rPr>
          <w:b/>
        </w:rPr>
      </w:pPr>
      <w:r>
        <w:tab/>
      </w:r>
    </w:p>
    <w:p w14:paraId="1C668085" w14:textId="77777777" w:rsidR="002C0F83" w:rsidRPr="005F31BE" w:rsidRDefault="00F851FF" w:rsidP="005F31BE">
      <w:pPr>
        <w:pStyle w:val="Heading4"/>
      </w:pPr>
      <w:bookmarkStart w:id="222" w:name="_ae523af1cac1acb62eaaa15c6e4cf946"/>
      <w:bookmarkStart w:id="223" w:name="_Toc285796211"/>
      <w:r w:rsidRPr="005F31BE">
        <w:t>ConstraintProfile::TranslationDetails [Stereotype]</w:t>
      </w:r>
      <w:bookmarkEnd w:id="222"/>
      <w:bookmarkEnd w:id="223"/>
    </w:p>
    <w:p w14:paraId="235D1D73" w14:textId="77777777" w:rsidR="0063570E" w:rsidRDefault="0063570E" w:rsidP="00383490"/>
    <w:p w14:paraId="463F81EB" w14:textId="77777777" w:rsidR="00A855E6" w:rsidRDefault="00383490" w:rsidP="00263593">
      <w:r w:rsidRPr="00875584">
        <w:rPr>
          <w:rFonts w:ascii="Arial" w:hAnsi="Arial"/>
          <w:b/>
          <w:sz w:val="24"/>
          <w:szCs w:val="24"/>
        </w:rPr>
        <w:t>Description</w:t>
      </w:r>
    </w:p>
    <w:p w14:paraId="0D67F69B" w14:textId="77777777" w:rsidR="009F5595" w:rsidRDefault="00DF2151">
      <w:r>
        <w:t>A basic stereotype for adding translation details to a resource translation</w:t>
      </w:r>
    </w:p>
    <w:p w14:paraId="686C50CD" w14:textId="77777777" w:rsidR="00377E18" w:rsidRDefault="00C51B43" w:rsidP="00377E18">
      <w:pPr>
        <w:ind w:left="720" w:firstLine="720"/>
      </w:pPr>
      <w:r>
        <w:t xml:space="preserve"> </w:t>
      </w:r>
    </w:p>
    <w:p w14:paraId="1E64C707" w14:textId="77777777" w:rsidR="0063570E" w:rsidRDefault="0063570E" w:rsidP="00383490"/>
    <w:p w14:paraId="1B34295E" w14:textId="77777777" w:rsidR="00A855E6" w:rsidRDefault="00383490" w:rsidP="00263593">
      <w:r w:rsidRPr="00875584">
        <w:rPr>
          <w:rFonts w:ascii="Arial" w:hAnsi="Arial"/>
          <w:b/>
          <w:sz w:val="24"/>
          <w:szCs w:val="24"/>
        </w:rPr>
        <w:t>Diagrams</w:t>
      </w:r>
    </w:p>
    <w:p w14:paraId="3B23BC1D" w14:textId="77777777" w:rsidR="00A93FDC" w:rsidRDefault="00DF2151" w:rsidP="00CB0928">
      <w:pPr>
        <w:ind w:left="720"/>
      </w:pPr>
      <w:hyperlink w:anchor="_c8719d73828cfab6778459fc65cfee21" w:history="1">
        <w:r w:rsidR="003E7695">
          <w:rPr>
            <w:rStyle w:val="Hyperlink"/>
          </w:rPr>
          <w:t>Archetype Metadata</w:t>
        </w:r>
      </w:hyperlink>
    </w:p>
    <w:p w14:paraId="64F46A84" w14:textId="77777777" w:rsidR="0063570E" w:rsidRDefault="0063570E" w:rsidP="00383490"/>
    <w:p w14:paraId="0FA73CD2" w14:textId="77777777" w:rsidR="00A855E6" w:rsidRDefault="00383490" w:rsidP="00263593">
      <w:r w:rsidRPr="00875584">
        <w:rPr>
          <w:rFonts w:ascii="Arial" w:hAnsi="Arial"/>
          <w:b/>
          <w:sz w:val="24"/>
          <w:szCs w:val="24"/>
        </w:rPr>
        <w:t>Attributes</w:t>
      </w:r>
    </w:p>
    <w:p w14:paraId="1DD5093A" w14:textId="77777777" w:rsidR="00DC3AE7" w:rsidRDefault="00DC3AE7" w:rsidP="00DC3AE7">
      <w:r w:rsidRPr="00DC3AE7">
        <w:t xml:space="preserve"> </w:t>
      </w:r>
    </w:p>
    <w:p w14:paraId="10CFADBF" w14:textId="77777777" w:rsidR="00B603FB" w:rsidRDefault="00B603FB" w:rsidP="008B78EB"/>
    <w:p w14:paraId="0A492A4B" w14:textId="77777777" w:rsidR="008F7598" w:rsidRPr="00386B66" w:rsidRDefault="008B78EB" w:rsidP="008B78EB">
      <w:r w:rsidRPr="006A54F6">
        <w:rPr>
          <w:b/>
        </w:rPr>
        <w:t xml:space="preserve">•   </w:t>
      </w:r>
      <w:r w:rsidR="00576F05" w:rsidRPr="00386B66">
        <w:t xml:space="preserve">&lt;property&gt; </w:t>
      </w:r>
      <w:r w:rsidR="00802C1A" w:rsidRPr="00386B66">
        <w:t>accreditation : UML Standard Profile::UML2 Metamodel::PrimitiveTypes::String</w:t>
      </w:r>
      <w:r w:rsidR="00481D13">
        <w:t xml:space="preserve"> </w:t>
      </w:r>
      <w:r w:rsidR="005B66AC">
        <w:t>[0..1]</w:t>
      </w:r>
    </w:p>
    <w:p w14:paraId="33E831AD" w14:textId="77777777" w:rsidR="009F5595" w:rsidRDefault="00DF2151">
      <w:r>
        <w:t xml:space="preserve"> </w:t>
      </w:r>
    </w:p>
    <w:p w14:paraId="6DC676B0" w14:textId="77777777" w:rsidR="00DC3AE7" w:rsidRDefault="00DC3AE7" w:rsidP="00DC3AE7">
      <w:r w:rsidRPr="00DC3AE7">
        <w:t xml:space="preserve"> </w:t>
      </w:r>
    </w:p>
    <w:p w14:paraId="71C42AA8" w14:textId="77777777" w:rsidR="00B603FB" w:rsidRDefault="00B603FB" w:rsidP="008B78EB"/>
    <w:p w14:paraId="0DA55E74" w14:textId="77777777" w:rsidR="008F7598" w:rsidRPr="00386B66" w:rsidRDefault="008B78EB" w:rsidP="008B78EB">
      <w:r w:rsidRPr="006A54F6">
        <w:rPr>
          <w:b/>
        </w:rPr>
        <w:t xml:space="preserve">•   </w:t>
      </w:r>
      <w:r w:rsidR="00576F05" w:rsidRPr="00386B66">
        <w:t xml:space="preserve">&lt;property&gt; </w:t>
      </w:r>
      <w:r w:rsidR="00802C1A" w:rsidRPr="00386B66">
        <w:t>language : UML Standard Profile::UML2 Metamodel::EnumerationLiteral</w:t>
      </w:r>
      <w:r w:rsidR="00481D13">
        <w:t xml:space="preserve"> </w:t>
      </w:r>
      <w:r w:rsidR="005B66AC">
        <w:t>[1]</w:t>
      </w:r>
    </w:p>
    <w:p w14:paraId="1C253F84" w14:textId="77777777" w:rsidR="009F5595" w:rsidRDefault="00DF2151">
      <w:r>
        <w:t xml:space="preserve"> </w:t>
      </w:r>
    </w:p>
    <w:p w14:paraId="5C026758" w14:textId="77777777" w:rsidR="0063570E" w:rsidRDefault="0063570E" w:rsidP="00383490"/>
    <w:p w14:paraId="6343843E" w14:textId="77777777" w:rsidR="00A855E6" w:rsidRDefault="00383490" w:rsidP="00263593">
      <w:r w:rsidRPr="00875584">
        <w:rPr>
          <w:rFonts w:ascii="Arial" w:hAnsi="Arial"/>
          <w:b/>
          <w:sz w:val="24"/>
          <w:szCs w:val="24"/>
        </w:rPr>
        <w:t>Constraints</w:t>
      </w:r>
    </w:p>
    <w:p w14:paraId="3035203B" w14:textId="77777777" w:rsidR="0087616E" w:rsidRPr="00BC6BEC" w:rsidRDefault="0087616E" w:rsidP="00263593">
      <w:pPr>
        <w:rPr>
          <w:rFonts w:ascii="Arial" w:hAnsi="Arial"/>
          <w:b/>
          <w:sz w:val="24"/>
          <w:szCs w:val="24"/>
        </w:rPr>
      </w:pPr>
    </w:p>
    <w:p w14:paraId="01224BE2"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1BC5C56A" w14:textId="77777777" w:rsidR="009F5595" w:rsidRDefault="00DF2151">
      <w:r>
        <w:t>language must be contained by a &lt;&lt;Language&gt;&gt; Enumeration</w:t>
      </w:r>
    </w:p>
    <w:p w14:paraId="0D3342B6" w14:textId="77777777" w:rsidR="00377E18" w:rsidRDefault="00CF06F6" w:rsidP="00377E18">
      <w:pPr>
        <w:ind w:left="3600" w:firstLine="720"/>
      </w:pPr>
      <w:r w:rsidRPr="00467F03">
        <w:t>[OCL]</w:t>
      </w:r>
    </w:p>
    <w:p w14:paraId="0292FEE0" w14:textId="77777777" w:rsidR="008B78EB" w:rsidRDefault="004B279F" w:rsidP="00ED4063">
      <w:r w:rsidRPr="0047488C">
        <w:rPr>
          <w:rFonts w:ascii="Courier" w:hAnsi="Courier"/>
        </w:rPr>
        <w:t>self.language.enumeration.stereotypedBy('Language')</w:t>
      </w:r>
    </w:p>
    <w:p w14:paraId="5C487C6D" w14:textId="77777777" w:rsidR="00A129D2" w:rsidRDefault="00B40CA2" w:rsidP="008F0741">
      <w:pPr>
        <w:ind w:firstLine="720"/>
      </w:pPr>
      <w:r>
        <w:t xml:space="preserve">    </w:t>
      </w:r>
    </w:p>
    <w:p w14:paraId="63DA47C3" w14:textId="77777777" w:rsidR="000B5713" w:rsidRPr="00C867D8" w:rsidRDefault="007B402A" w:rsidP="0051087E">
      <w:r w:rsidRPr="00C867D8">
        <w:t xml:space="preserve"> </w:t>
      </w:r>
    </w:p>
    <w:p w14:paraId="47FFFB0D" w14:textId="77777777" w:rsidR="00AD09CC" w:rsidRDefault="00B40CA2" w:rsidP="00AD09CC">
      <w:pPr>
        <w:ind w:left="720"/>
      </w:pPr>
      <w:r>
        <w:t xml:space="preserve">    </w:t>
      </w:r>
    </w:p>
    <w:p w14:paraId="424EFB30" w14:textId="77777777" w:rsidR="00AD09CC" w:rsidRDefault="00B40CA2" w:rsidP="00AD09CC">
      <w:pPr>
        <w:ind w:left="720"/>
      </w:pPr>
      <w:r>
        <w:t xml:space="preserve">    </w:t>
      </w:r>
    </w:p>
    <w:p w14:paraId="6B0735A1" w14:textId="77777777" w:rsidR="002C0F83" w:rsidRDefault="00A4049A" w:rsidP="00860763">
      <w:pPr>
        <w:pStyle w:val="Heading1"/>
      </w:pPr>
      <w:bookmarkStart w:id="224" w:name="_Toc285796212"/>
      <w:r>
        <w:t>Appendix A: AML Meta Model</w:t>
      </w:r>
      <w:bookmarkEnd w:id="224"/>
      <w:r w:rsidR="003C6850">
        <w:t xml:space="preserve"> </w:t>
      </w:r>
    </w:p>
    <w:p w14:paraId="0EA14F7D" w14:textId="77777777" w:rsidR="009F5595" w:rsidRDefault="00DF2151">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5D731466" w14:textId="77777777" w:rsidR="009F5595" w:rsidRDefault="00DF2151">
      <w:r>
        <w:t xml:space="preserve"> </w:t>
      </w:r>
    </w:p>
    <w:p w14:paraId="22E26A6B" w14:textId="77777777" w:rsidR="00AD09CC" w:rsidRDefault="00B40CA2" w:rsidP="00AD09CC">
      <w:pPr>
        <w:ind w:firstLine="720"/>
      </w:pPr>
      <w:r>
        <w:t xml:space="preserve">    </w:t>
      </w:r>
    </w:p>
    <w:p w14:paraId="63194AC8" w14:textId="77777777" w:rsidR="00AD09CC" w:rsidRDefault="00B40CA2" w:rsidP="00AD09CC">
      <w:pPr>
        <w:ind w:firstLine="720"/>
      </w:pPr>
      <w:r>
        <w:t xml:space="preserve">    </w:t>
      </w:r>
    </w:p>
    <w:p w14:paraId="5C56D889" w14:textId="77777777" w:rsidR="00AB0696" w:rsidRDefault="00B40CA2" w:rsidP="00AB0696">
      <w:pPr>
        <w:tabs>
          <w:tab w:val="left" w:pos="3060"/>
        </w:tabs>
        <w:ind w:firstLine="720"/>
        <w:rPr>
          <w:color w:val="FF0000"/>
        </w:rPr>
      </w:pPr>
      <w:r>
        <w:t xml:space="preserve">    </w:t>
      </w:r>
    </w:p>
    <w:p w14:paraId="0ABDDF9B" w14:textId="77777777" w:rsidR="00AB0696" w:rsidRDefault="00B40CA2" w:rsidP="00AB0696">
      <w:pPr>
        <w:tabs>
          <w:tab w:val="left" w:pos="3060"/>
        </w:tabs>
        <w:ind w:firstLine="720"/>
        <w:rPr>
          <w:color w:val="FF0000"/>
        </w:rPr>
      </w:pPr>
      <w:r>
        <w:t xml:space="preserve">    </w:t>
      </w:r>
    </w:p>
    <w:p w14:paraId="3137FD00" w14:textId="77777777" w:rsidR="007E42FD" w:rsidRPr="00CC1D86" w:rsidRDefault="00B40CA2" w:rsidP="00AB0696">
      <w:pPr>
        <w:tabs>
          <w:tab w:val="left" w:pos="3060"/>
        </w:tabs>
        <w:ind w:firstLine="720"/>
        <w:rPr>
          <w:color w:val="FF0000"/>
        </w:rPr>
      </w:pPr>
      <w:r>
        <w:t xml:space="preserve">    </w:t>
      </w:r>
    </w:p>
    <w:p w14:paraId="4BF1AB9C" w14:textId="77777777" w:rsidR="00AB0696" w:rsidRDefault="00B40CA2" w:rsidP="00AB0696">
      <w:pPr>
        <w:ind w:firstLine="720"/>
      </w:pPr>
      <w:r>
        <w:t xml:space="preserve">    </w:t>
      </w:r>
    </w:p>
    <w:p w14:paraId="11516BDF" w14:textId="77777777" w:rsidR="008F0741" w:rsidRPr="002F3EB5" w:rsidRDefault="00B40CA2" w:rsidP="008F0741">
      <w:pPr>
        <w:ind w:firstLine="720"/>
        <w:rPr>
          <w:color w:val="FF0000"/>
        </w:rPr>
      </w:pPr>
      <w:r>
        <w:t xml:space="preserve">    </w:t>
      </w:r>
    </w:p>
    <w:p w14:paraId="7BA40893" w14:textId="77777777" w:rsidR="008F0741" w:rsidRPr="002F3EB5" w:rsidRDefault="00B40CA2" w:rsidP="008F0741">
      <w:pPr>
        <w:ind w:firstLine="720"/>
        <w:rPr>
          <w:color w:val="FF0000"/>
        </w:rPr>
      </w:pPr>
      <w:r>
        <w:t xml:space="preserve">    </w:t>
      </w:r>
    </w:p>
    <w:p w14:paraId="5EE9E2F1" w14:textId="77777777" w:rsidR="008F0741" w:rsidRDefault="00B40CA2" w:rsidP="008F0741">
      <w:pPr>
        <w:ind w:firstLine="720"/>
      </w:pPr>
      <w:r>
        <w:t xml:space="preserve">    </w:t>
      </w:r>
    </w:p>
    <w:p w14:paraId="4DB414FC" w14:textId="77777777" w:rsidR="008F0741" w:rsidRPr="002F3EB5" w:rsidRDefault="00B40CA2" w:rsidP="008F0741">
      <w:pPr>
        <w:ind w:firstLine="720"/>
        <w:rPr>
          <w:color w:val="FF0000"/>
        </w:rPr>
      </w:pPr>
      <w:r>
        <w:t xml:space="preserve">    </w:t>
      </w:r>
    </w:p>
    <w:p w14:paraId="1095F4CC" w14:textId="77777777" w:rsidR="008F0741" w:rsidRPr="002F3EB5" w:rsidRDefault="00B40CA2" w:rsidP="008F0741">
      <w:pPr>
        <w:ind w:firstLine="720"/>
        <w:rPr>
          <w:color w:val="FF0000"/>
        </w:rPr>
      </w:pPr>
      <w:r>
        <w:t xml:space="preserve">    </w:t>
      </w:r>
    </w:p>
    <w:p w14:paraId="63DCE324" w14:textId="77777777" w:rsidR="008F0741" w:rsidRDefault="00B40CA2" w:rsidP="008F0741">
      <w:pPr>
        <w:ind w:firstLine="720"/>
      </w:pPr>
      <w:r>
        <w:t xml:space="preserve">    </w:t>
      </w:r>
    </w:p>
    <w:p w14:paraId="2C02BC4A" w14:textId="77777777" w:rsidR="008F0741" w:rsidRPr="002F3EB5" w:rsidRDefault="00B40CA2" w:rsidP="008F0741">
      <w:pPr>
        <w:ind w:firstLine="720"/>
        <w:rPr>
          <w:color w:val="FF0000"/>
        </w:rPr>
      </w:pPr>
      <w:r>
        <w:t xml:space="preserve">    </w:t>
      </w:r>
    </w:p>
    <w:p w14:paraId="7FFE1F0C" w14:textId="77777777" w:rsidR="008F0741" w:rsidRPr="002F3EB5" w:rsidRDefault="00B40CA2" w:rsidP="008F0741">
      <w:pPr>
        <w:ind w:firstLine="720"/>
        <w:rPr>
          <w:color w:val="FF0000"/>
        </w:rPr>
      </w:pPr>
      <w:r>
        <w:t xml:space="preserve">    </w:t>
      </w:r>
    </w:p>
    <w:p w14:paraId="52FA0A17" w14:textId="77777777" w:rsidR="008F0741" w:rsidRDefault="00B40CA2" w:rsidP="008F0741">
      <w:pPr>
        <w:ind w:firstLine="720"/>
      </w:pPr>
      <w:r>
        <w:t xml:space="preserve">    </w:t>
      </w:r>
    </w:p>
    <w:p w14:paraId="5D620293" w14:textId="77777777" w:rsidR="008F0741" w:rsidRPr="002F3EB5" w:rsidRDefault="00B40CA2" w:rsidP="008F0741">
      <w:pPr>
        <w:ind w:firstLine="720"/>
        <w:rPr>
          <w:color w:val="FF0000"/>
        </w:rPr>
      </w:pPr>
      <w:r>
        <w:t xml:space="preserve">    </w:t>
      </w:r>
    </w:p>
    <w:p w14:paraId="1409A2AA" w14:textId="77777777" w:rsidR="008F0741" w:rsidRPr="002F3EB5" w:rsidRDefault="00B40CA2" w:rsidP="008F0741">
      <w:pPr>
        <w:ind w:firstLine="720"/>
        <w:rPr>
          <w:color w:val="FF0000"/>
        </w:rPr>
      </w:pPr>
      <w:r>
        <w:t xml:space="preserve">    </w:t>
      </w:r>
    </w:p>
    <w:p w14:paraId="50B1FE64" w14:textId="77777777" w:rsidR="008F0741" w:rsidRDefault="00B40CA2" w:rsidP="008F0741">
      <w:pPr>
        <w:ind w:firstLine="720"/>
      </w:pPr>
      <w:r>
        <w:t xml:space="preserve">    </w:t>
      </w:r>
    </w:p>
    <w:p w14:paraId="577929BA" w14:textId="77777777" w:rsidR="00A129D2" w:rsidRPr="002F3EB5" w:rsidRDefault="00B40CA2" w:rsidP="00A129D2">
      <w:pPr>
        <w:ind w:firstLine="720"/>
        <w:rPr>
          <w:color w:val="FF0000"/>
        </w:rPr>
      </w:pPr>
      <w:r>
        <w:t xml:space="preserve">    </w:t>
      </w:r>
    </w:p>
    <w:p w14:paraId="5E42B7E2" w14:textId="77777777" w:rsidR="00A129D2" w:rsidRDefault="00B40CA2" w:rsidP="00A129D2">
      <w:pPr>
        <w:ind w:firstLine="720"/>
        <w:rPr>
          <w:color w:val="FF0000"/>
        </w:rPr>
      </w:pPr>
      <w:r>
        <w:rPr>
          <w:color w:val="FF0000"/>
        </w:rPr>
        <w:t xml:space="preserve">    </w:t>
      </w:r>
    </w:p>
    <w:p w14:paraId="409547D9" w14:textId="77777777" w:rsidR="00A129D2" w:rsidRDefault="00B40CA2" w:rsidP="00A129D2">
      <w:pPr>
        <w:ind w:firstLine="720"/>
      </w:pPr>
      <w:r>
        <w:t xml:space="preserve">    </w:t>
      </w:r>
    </w:p>
    <w:p w14:paraId="39F21524" w14:textId="77777777" w:rsidR="00AD09CC" w:rsidRDefault="00B40CA2" w:rsidP="00AD09CC">
      <w:pPr>
        <w:ind w:left="720"/>
      </w:pPr>
      <w:r>
        <w:t xml:space="preserve">    </w:t>
      </w:r>
    </w:p>
    <w:p w14:paraId="1721E098" w14:textId="77777777" w:rsidR="00AD09CC" w:rsidRDefault="00B40CA2" w:rsidP="00AD09CC">
      <w:pPr>
        <w:ind w:left="720"/>
      </w:pPr>
      <w:r>
        <w:t xml:space="preserve">    </w:t>
      </w:r>
    </w:p>
    <w:p w14:paraId="09B1EAE2" w14:textId="77777777" w:rsidR="002C0F83" w:rsidRDefault="001F24CC" w:rsidP="00860763">
      <w:pPr>
        <w:pStyle w:val="Heading2"/>
      </w:pPr>
      <w:bookmarkStart w:id="225" w:name="_Toc285796213"/>
      <w:r w:rsidRPr="001F24CC">
        <w:t>AArchetype Meta Model</w:t>
      </w:r>
      <w:bookmarkEnd w:id="225"/>
      <w:r w:rsidR="003C6850">
        <w:t xml:space="preserve"> </w:t>
      </w:r>
    </w:p>
    <w:p w14:paraId="098C9468" w14:textId="77777777" w:rsidR="009F5595" w:rsidRDefault="00DF2151">
      <w:r>
        <w:t xml:space="preserve">This section shows the relationship between archetype libraries, archetypes and archetype versions.  It also describes the ADL/AOM specific metadata that accompanies a given version of an archetype. </w:t>
      </w:r>
    </w:p>
    <w:p w14:paraId="71260503" w14:textId="77777777" w:rsidR="009F5595" w:rsidRDefault="00DF2151">
      <w:r>
        <w:t xml:space="preserve"> </w:t>
      </w:r>
    </w:p>
    <w:p w14:paraId="5A9B3CDF" w14:textId="77777777" w:rsidR="00AD09CC" w:rsidRDefault="00B40CA2" w:rsidP="00AD09CC">
      <w:pPr>
        <w:ind w:firstLine="720"/>
      </w:pPr>
      <w:r>
        <w:t xml:space="preserve">    </w:t>
      </w:r>
    </w:p>
    <w:p w14:paraId="107B2FB9" w14:textId="77777777" w:rsidR="00AD09CC" w:rsidRDefault="00B40CA2" w:rsidP="00AD09CC">
      <w:pPr>
        <w:ind w:firstLine="720"/>
      </w:pPr>
      <w:r>
        <w:t xml:space="preserve">    </w:t>
      </w:r>
    </w:p>
    <w:p w14:paraId="60E29795" w14:textId="77777777" w:rsidR="00AB0696" w:rsidRDefault="00B40CA2" w:rsidP="00AB0696">
      <w:pPr>
        <w:tabs>
          <w:tab w:val="left" w:pos="3060"/>
        </w:tabs>
        <w:ind w:firstLine="720"/>
        <w:rPr>
          <w:color w:val="FF0000"/>
        </w:rPr>
      </w:pPr>
      <w:r>
        <w:t xml:space="preserve">    </w:t>
      </w:r>
    </w:p>
    <w:p w14:paraId="6FDE24FD" w14:textId="77777777" w:rsidR="00AB0696" w:rsidRDefault="00B40CA2" w:rsidP="00AB0696">
      <w:pPr>
        <w:tabs>
          <w:tab w:val="left" w:pos="3060"/>
        </w:tabs>
        <w:ind w:firstLine="720"/>
        <w:rPr>
          <w:color w:val="FF0000"/>
        </w:rPr>
      </w:pPr>
      <w:r>
        <w:t xml:space="preserve">    </w:t>
      </w:r>
    </w:p>
    <w:p w14:paraId="383DF366" w14:textId="77777777" w:rsidR="007E42FD" w:rsidRPr="00CC1D86" w:rsidRDefault="00B40CA2" w:rsidP="00AB0696">
      <w:pPr>
        <w:tabs>
          <w:tab w:val="left" w:pos="3060"/>
        </w:tabs>
        <w:ind w:firstLine="720"/>
        <w:rPr>
          <w:color w:val="FF0000"/>
        </w:rPr>
      </w:pPr>
      <w:r>
        <w:t xml:space="preserve">    </w:t>
      </w:r>
    </w:p>
    <w:p w14:paraId="3BAF62B4" w14:textId="77777777" w:rsidR="00AB0696" w:rsidRDefault="00B40CA2" w:rsidP="00AB0696">
      <w:pPr>
        <w:ind w:firstLine="720"/>
      </w:pPr>
      <w:r>
        <w:t xml:space="preserve">    </w:t>
      </w:r>
    </w:p>
    <w:p w14:paraId="526A5447" w14:textId="77777777" w:rsidR="008F0741" w:rsidRPr="002F3EB5" w:rsidRDefault="00B40CA2" w:rsidP="008F0741">
      <w:pPr>
        <w:ind w:firstLine="720"/>
        <w:rPr>
          <w:color w:val="FF0000"/>
        </w:rPr>
      </w:pPr>
      <w:r>
        <w:t xml:space="preserve">    </w:t>
      </w:r>
    </w:p>
    <w:p w14:paraId="54300D2C" w14:textId="77777777" w:rsidR="008F0741" w:rsidRPr="002F3EB5" w:rsidRDefault="00B40CA2" w:rsidP="008F0741">
      <w:pPr>
        <w:ind w:firstLine="720"/>
        <w:rPr>
          <w:color w:val="FF0000"/>
        </w:rPr>
      </w:pPr>
      <w:r>
        <w:t xml:space="preserve">    </w:t>
      </w:r>
    </w:p>
    <w:p w14:paraId="5276219B" w14:textId="77777777" w:rsidR="008F0741" w:rsidRDefault="00B40CA2" w:rsidP="008F0741">
      <w:pPr>
        <w:ind w:firstLine="720"/>
      </w:pPr>
      <w:r>
        <w:t xml:space="preserve">    </w:t>
      </w:r>
    </w:p>
    <w:p w14:paraId="18F4223C" w14:textId="77777777" w:rsidR="008F0741" w:rsidRPr="002F3EB5" w:rsidRDefault="00B40CA2" w:rsidP="008F0741">
      <w:pPr>
        <w:ind w:firstLine="720"/>
        <w:rPr>
          <w:color w:val="FF0000"/>
        </w:rPr>
      </w:pPr>
      <w:r>
        <w:t xml:space="preserve">    </w:t>
      </w:r>
    </w:p>
    <w:p w14:paraId="68D212FD" w14:textId="77777777" w:rsidR="008F0741" w:rsidRPr="002F3EB5" w:rsidRDefault="00B40CA2" w:rsidP="008F0741">
      <w:pPr>
        <w:ind w:firstLine="720"/>
        <w:rPr>
          <w:color w:val="FF0000"/>
        </w:rPr>
      </w:pPr>
      <w:r>
        <w:t xml:space="preserve">    </w:t>
      </w:r>
    </w:p>
    <w:p w14:paraId="5E2F60C8" w14:textId="77777777" w:rsidR="008F0741" w:rsidRDefault="00B40CA2" w:rsidP="008F0741">
      <w:pPr>
        <w:ind w:firstLine="720"/>
      </w:pPr>
      <w:r>
        <w:t xml:space="preserve">    </w:t>
      </w:r>
    </w:p>
    <w:p w14:paraId="5AA0AF92" w14:textId="77777777" w:rsidR="008F0741" w:rsidRPr="002F3EB5" w:rsidRDefault="00B40CA2" w:rsidP="008F0741">
      <w:pPr>
        <w:ind w:firstLine="720"/>
        <w:rPr>
          <w:color w:val="FF0000"/>
        </w:rPr>
      </w:pPr>
      <w:r>
        <w:t xml:space="preserve">    </w:t>
      </w:r>
    </w:p>
    <w:p w14:paraId="617C68DA" w14:textId="77777777" w:rsidR="008F0741" w:rsidRPr="002F3EB5" w:rsidRDefault="00B40CA2" w:rsidP="008F0741">
      <w:pPr>
        <w:ind w:firstLine="720"/>
        <w:rPr>
          <w:color w:val="FF0000"/>
        </w:rPr>
      </w:pPr>
      <w:r>
        <w:t xml:space="preserve">    </w:t>
      </w:r>
    </w:p>
    <w:p w14:paraId="7CCF53D9" w14:textId="77777777" w:rsidR="008F0741" w:rsidRDefault="00B40CA2" w:rsidP="008F0741">
      <w:pPr>
        <w:ind w:firstLine="720"/>
      </w:pPr>
      <w:r>
        <w:t xml:space="preserve">    </w:t>
      </w:r>
    </w:p>
    <w:p w14:paraId="38D0B82C" w14:textId="77777777" w:rsidR="008F0741" w:rsidRPr="002F3EB5" w:rsidRDefault="00B40CA2" w:rsidP="008F0741">
      <w:pPr>
        <w:ind w:firstLine="720"/>
        <w:rPr>
          <w:color w:val="FF0000"/>
        </w:rPr>
      </w:pPr>
      <w:r>
        <w:t xml:space="preserve">    </w:t>
      </w:r>
    </w:p>
    <w:p w14:paraId="3A365211" w14:textId="77777777" w:rsidR="008F0741" w:rsidRPr="002F3EB5" w:rsidRDefault="00B40CA2" w:rsidP="008F0741">
      <w:pPr>
        <w:ind w:firstLine="720"/>
        <w:rPr>
          <w:color w:val="FF0000"/>
        </w:rPr>
      </w:pPr>
      <w:r>
        <w:t xml:space="preserve">    </w:t>
      </w:r>
    </w:p>
    <w:p w14:paraId="50F72719" w14:textId="77777777" w:rsidR="008F0741" w:rsidRDefault="00B40CA2" w:rsidP="008F0741">
      <w:pPr>
        <w:ind w:firstLine="720"/>
      </w:pPr>
      <w:r>
        <w:t xml:space="preserve">    </w:t>
      </w:r>
    </w:p>
    <w:p w14:paraId="34A3CA84" w14:textId="77777777" w:rsidR="00A129D2" w:rsidRPr="002F3EB5" w:rsidRDefault="00B40CA2" w:rsidP="00A129D2">
      <w:pPr>
        <w:ind w:firstLine="720"/>
        <w:rPr>
          <w:color w:val="FF0000"/>
        </w:rPr>
      </w:pPr>
      <w:r>
        <w:t xml:space="preserve">    </w:t>
      </w:r>
    </w:p>
    <w:p w14:paraId="0A9CFB07" w14:textId="77777777" w:rsidR="00A129D2" w:rsidRDefault="00B40CA2" w:rsidP="00A129D2">
      <w:pPr>
        <w:ind w:firstLine="720"/>
        <w:rPr>
          <w:color w:val="FF0000"/>
        </w:rPr>
      </w:pPr>
      <w:r>
        <w:rPr>
          <w:color w:val="FF0000"/>
        </w:rPr>
        <w:t xml:space="preserve">    </w:t>
      </w:r>
    </w:p>
    <w:p w14:paraId="4357038D" w14:textId="77777777" w:rsidR="00A129D2" w:rsidRDefault="00B40CA2" w:rsidP="00A129D2">
      <w:pPr>
        <w:ind w:firstLine="720"/>
      </w:pPr>
      <w:r>
        <w:t xml:space="preserve">    </w:t>
      </w:r>
    </w:p>
    <w:p w14:paraId="7C30010D" w14:textId="77777777" w:rsidR="00AD09CC" w:rsidRDefault="00B40CA2" w:rsidP="00AD09CC">
      <w:pPr>
        <w:ind w:left="720"/>
      </w:pPr>
      <w:r>
        <w:t xml:space="preserve">    </w:t>
      </w:r>
    </w:p>
    <w:p w14:paraId="58A53ED7" w14:textId="77777777" w:rsidR="00AD09CC" w:rsidRDefault="00B40CA2" w:rsidP="00AD09CC">
      <w:pPr>
        <w:ind w:left="720"/>
      </w:pPr>
      <w:r>
        <w:t xml:space="preserve">    </w:t>
      </w:r>
    </w:p>
    <w:p w14:paraId="5668A654" w14:textId="77777777" w:rsidR="00AD09CC" w:rsidRDefault="00B40CA2" w:rsidP="00AD09CC">
      <w:pPr>
        <w:ind w:left="720"/>
      </w:pPr>
      <w:r>
        <w:t xml:space="preserve">    </w:t>
      </w:r>
    </w:p>
    <w:p w14:paraId="07C1D7C2" w14:textId="77777777" w:rsidR="005F31BE" w:rsidRDefault="001F24CC" w:rsidP="005F31BE">
      <w:pPr>
        <w:pStyle w:val="Heading3"/>
      </w:pPr>
      <w:bookmarkStart w:id="226" w:name="_Toc285796214"/>
      <w:r>
        <w:t>Archetype Libraries</w:t>
      </w:r>
      <w:bookmarkEnd w:id="226"/>
    </w:p>
    <w:p w14:paraId="327EEEE4" w14:textId="77777777" w:rsidR="009F5595" w:rsidRDefault="00DF2151">
      <w:r>
        <w:t xml:space="preserve">This section describes Archetype Libraries, Archetypes and Archetype versions and their relationships. </w:t>
      </w:r>
    </w:p>
    <w:p w14:paraId="4A9F6A42" w14:textId="77777777" w:rsidR="003E4BE1" w:rsidRDefault="003E4BE1" w:rsidP="00FC2D47">
      <w:pPr>
        <w:ind w:firstLine="720"/>
      </w:pPr>
      <w:r>
        <w:rPr>
          <w:noProof/>
        </w:rPr>
        <w:drawing>
          <wp:inline distT="0" distB="0" distL="0" distR="0" wp14:anchorId="2F9B6C6A" wp14:editId="789AED41">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rId45" cstate="print"/>
                    <a:stretch>
                      <a:fillRect/>
                    </a:stretch>
                  </pic:blipFill>
                  <pic:spPr>
                    <a:xfrm>
                      <a:off x="0" y="0"/>
                      <a:ext cx="5934075" cy="3571875"/>
                    </a:xfrm>
                    <a:prstGeom prst="rect">
                      <a:avLst/>
                    </a:prstGeom>
                  </pic:spPr>
                </pic:pic>
              </a:graphicData>
            </a:graphic>
          </wp:inline>
        </w:drawing>
      </w:r>
    </w:p>
    <w:p w14:paraId="60BC401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7" w:name="_7412d314307bc61dfa0287deae4ee4ce"/>
      <w:r w:rsidRPr="007B5B34">
        <w:rPr>
          <w:b/>
          <w:sz w:val="24"/>
          <w:szCs w:val="24"/>
        </w:rPr>
        <w:t>Archetype Libraries</w:t>
      </w:r>
      <w:bookmarkEnd w:id="227"/>
    </w:p>
    <w:p w14:paraId="30F48615" w14:textId="77777777" w:rsidR="009F5595" w:rsidRDefault="00DF2151">
      <w:r>
        <w:t>This diagram shows the relationships between the archetype library, its member archetypes and their versions and to the corresponding UML classes.  It also shows the links between archetypes and their associated metadata.</w:t>
      </w:r>
    </w:p>
    <w:p w14:paraId="2FC89C89" w14:textId="77777777" w:rsidR="00AD09CC" w:rsidRDefault="00B40CA2" w:rsidP="00AD09CC">
      <w:pPr>
        <w:ind w:firstLine="720"/>
      </w:pPr>
      <w:r>
        <w:t xml:space="preserve">    </w:t>
      </w:r>
    </w:p>
    <w:p w14:paraId="3E2A037E" w14:textId="77777777" w:rsidR="00AD09CC" w:rsidRDefault="00B40CA2" w:rsidP="00AD09CC">
      <w:pPr>
        <w:ind w:firstLine="720"/>
      </w:pPr>
      <w:r>
        <w:t xml:space="preserve">    </w:t>
      </w:r>
    </w:p>
    <w:p w14:paraId="6CD4DCCD" w14:textId="77777777" w:rsidR="00AB0696" w:rsidRDefault="00B40CA2" w:rsidP="00AB0696">
      <w:pPr>
        <w:tabs>
          <w:tab w:val="left" w:pos="3060"/>
        </w:tabs>
        <w:ind w:firstLine="720"/>
        <w:rPr>
          <w:color w:val="FF0000"/>
        </w:rPr>
      </w:pPr>
      <w:r>
        <w:t xml:space="preserve">    </w:t>
      </w:r>
    </w:p>
    <w:p w14:paraId="3D27911F" w14:textId="77777777" w:rsidR="00AB0696" w:rsidRDefault="00B40CA2" w:rsidP="00AB0696">
      <w:pPr>
        <w:tabs>
          <w:tab w:val="left" w:pos="3060"/>
        </w:tabs>
        <w:ind w:firstLine="720"/>
        <w:rPr>
          <w:color w:val="FF0000"/>
        </w:rPr>
      </w:pPr>
      <w:r>
        <w:t xml:space="preserve">    </w:t>
      </w:r>
    </w:p>
    <w:p w14:paraId="31F7146D" w14:textId="77777777" w:rsidR="007E42FD" w:rsidRPr="00CC1D86" w:rsidRDefault="00B40CA2" w:rsidP="00AB0696">
      <w:pPr>
        <w:tabs>
          <w:tab w:val="left" w:pos="3060"/>
        </w:tabs>
        <w:ind w:firstLine="720"/>
        <w:rPr>
          <w:color w:val="FF0000"/>
        </w:rPr>
      </w:pPr>
      <w:r>
        <w:t xml:space="preserve">    </w:t>
      </w:r>
    </w:p>
    <w:p w14:paraId="6ED75BFB" w14:textId="77777777" w:rsidR="00AB0696" w:rsidRDefault="00B40CA2" w:rsidP="00AB0696">
      <w:pPr>
        <w:ind w:firstLine="720"/>
      </w:pPr>
      <w:r>
        <w:t xml:space="preserve">    </w:t>
      </w:r>
    </w:p>
    <w:p w14:paraId="56F0A9D6" w14:textId="77777777" w:rsidR="008F0741" w:rsidRPr="002F3EB5" w:rsidRDefault="00B40CA2" w:rsidP="008F0741">
      <w:pPr>
        <w:ind w:firstLine="720"/>
        <w:rPr>
          <w:color w:val="FF0000"/>
        </w:rPr>
      </w:pPr>
      <w:r>
        <w:t xml:space="preserve">    </w:t>
      </w:r>
    </w:p>
    <w:p w14:paraId="69B0681B" w14:textId="77777777" w:rsidR="008F0741" w:rsidRPr="002F3EB5" w:rsidRDefault="00B40CA2" w:rsidP="008F0741">
      <w:pPr>
        <w:ind w:firstLine="720"/>
        <w:rPr>
          <w:color w:val="FF0000"/>
        </w:rPr>
      </w:pPr>
      <w:r>
        <w:t xml:space="preserve">    </w:t>
      </w:r>
    </w:p>
    <w:p w14:paraId="2F96CD32" w14:textId="77777777" w:rsidR="008F0741" w:rsidRDefault="00B40CA2" w:rsidP="008F0741">
      <w:pPr>
        <w:ind w:firstLine="720"/>
      </w:pPr>
      <w:r>
        <w:t xml:space="preserve">    </w:t>
      </w:r>
    </w:p>
    <w:p w14:paraId="474AB488" w14:textId="77777777" w:rsidR="008F0741" w:rsidRPr="002F3EB5" w:rsidRDefault="00B40CA2" w:rsidP="008F0741">
      <w:pPr>
        <w:ind w:firstLine="720"/>
        <w:rPr>
          <w:color w:val="FF0000"/>
        </w:rPr>
      </w:pPr>
      <w:r>
        <w:t xml:space="preserve">    </w:t>
      </w:r>
    </w:p>
    <w:p w14:paraId="17FC962F" w14:textId="77777777" w:rsidR="008F0741" w:rsidRPr="002F3EB5" w:rsidRDefault="00B40CA2" w:rsidP="008F0741">
      <w:pPr>
        <w:ind w:firstLine="720"/>
        <w:rPr>
          <w:color w:val="FF0000"/>
        </w:rPr>
      </w:pPr>
      <w:r>
        <w:t xml:space="preserve">    </w:t>
      </w:r>
    </w:p>
    <w:p w14:paraId="501A3535" w14:textId="77777777" w:rsidR="008F0741" w:rsidRDefault="00B40CA2" w:rsidP="008F0741">
      <w:pPr>
        <w:ind w:firstLine="720"/>
      </w:pPr>
      <w:r>
        <w:t xml:space="preserve">    </w:t>
      </w:r>
    </w:p>
    <w:p w14:paraId="18780B92" w14:textId="77777777" w:rsidR="008F0741" w:rsidRPr="002F3EB5" w:rsidRDefault="00B40CA2" w:rsidP="008F0741">
      <w:pPr>
        <w:ind w:firstLine="720"/>
        <w:rPr>
          <w:color w:val="FF0000"/>
        </w:rPr>
      </w:pPr>
      <w:r>
        <w:t xml:space="preserve">    </w:t>
      </w:r>
    </w:p>
    <w:p w14:paraId="5060A74C" w14:textId="77777777" w:rsidR="008F0741" w:rsidRPr="002F3EB5" w:rsidRDefault="00B40CA2" w:rsidP="008F0741">
      <w:pPr>
        <w:ind w:firstLine="720"/>
        <w:rPr>
          <w:color w:val="FF0000"/>
        </w:rPr>
      </w:pPr>
      <w:r>
        <w:t xml:space="preserve">    </w:t>
      </w:r>
    </w:p>
    <w:p w14:paraId="26FEDE7C" w14:textId="77777777" w:rsidR="008F0741" w:rsidRDefault="00B40CA2" w:rsidP="008F0741">
      <w:pPr>
        <w:ind w:firstLine="720"/>
      </w:pPr>
      <w:r>
        <w:t xml:space="preserve">    </w:t>
      </w:r>
    </w:p>
    <w:p w14:paraId="1AAA06A7" w14:textId="77777777" w:rsidR="008F0741" w:rsidRPr="002F3EB5" w:rsidRDefault="00B40CA2" w:rsidP="008F0741">
      <w:pPr>
        <w:ind w:firstLine="720"/>
        <w:rPr>
          <w:color w:val="FF0000"/>
        </w:rPr>
      </w:pPr>
      <w:r>
        <w:t xml:space="preserve">    </w:t>
      </w:r>
    </w:p>
    <w:p w14:paraId="07CDF2B6" w14:textId="77777777" w:rsidR="008F0741" w:rsidRPr="002F3EB5" w:rsidRDefault="00B40CA2" w:rsidP="008F0741">
      <w:pPr>
        <w:ind w:firstLine="720"/>
        <w:rPr>
          <w:color w:val="FF0000"/>
        </w:rPr>
      </w:pPr>
      <w:r>
        <w:t xml:space="preserve">    </w:t>
      </w:r>
    </w:p>
    <w:p w14:paraId="02E4F2E2" w14:textId="77777777" w:rsidR="008F0741" w:rsidRDefault="00B40CA2" w:rsidP="008F0741">
      <w:pPr>
        <w:ind w:firstLine="720"/>
      </w:pPr>
      <w:r>
        <w:t xml:space="preserve">    </w:t>
      </w:r>
    </w:p>
    <w:p w14:paraId="24467583" w14:textId="77777777" w:rsidR="00A129D2" w:rsidRPr="002F3EB5" w:rsidRDefault="00B40CA2" w:rsidP="00A129D2">
      <w:pPr>
        <w:ind w:firstLine="720"/>
        <w:rPr>
          <w:color w:val="FF0000"/>
        </w:rPr>
      </w:pPr>
      <w:r>
        <w:t xml:space="preserve">    </w:t>
      </w:r>
    </w:p>
    <w:p w14:paraId="3E16D8EA" w14:textId="77777777" w:rsidR="00A129D2" w:rsidRDefault="00B40CA2" w:rsidP="00A129D2">
      <w:pPr>
        <w:ind w:firstLine="720"/>
        <w:rPr>
          <w:color w:val="FF0000"/>
        </w:rPr>
      </w:pPr>
      <w:r>
        <w:rPr>
          <w:color w:val="FF0000"/>
        </w:rPr>
        <w:t xml:space="preserve">    </w:t>
      </w:r>
    </w:p>
    <w:p w14:paraId="0D8C6DF1" w14:textId="77777777" w:rsidR="00A129D2" w:rsidRDefault="00B40CA2" w:rsidP="00A129D2">
      <w:pPr>
        <w:ind w:firstLine="720"/>
      </w:pPr>
      <w:r>
        <w:t xml:space="preserve">    </w:t>
      </w:r>
    </w:p>
    <w:p w14:paraId="5F625D5D" w14:textId="77777777" w:rsidR="00AD09CC" w:rsidRDefault="00B40CA2" w:rsidP="00AD09CC">
      <w:pPr>
        <w:ind w:left="720"/>
      </w:pPr>
      <w:r>
        <w:t xml:space="preserve">    </w:t>
      </w:r>
    </w:p>
    <w:p w14:paraId="5BA49612" w14:textId="77777777" w:rsidR="00AD09CC" w:rsidRDefault="00B40CA2" w:rsidP="00AD09CC">
      <w:pPr>
        <w:ind w:left="720"/>
      </w:pPr>
      <w:r>
        <w:t xml:space="preserve">    </w:t>
      </w:r>
    </w:p>
    <w:p w14:paraId="541E0FD9" w14:textId="77777777" w:rsidR="00AD09CC" w:rsidRDefault="00B40CA2" w:rsidP="00AD09CC">
      <w:pPr>
        <w:ind w:left="720"/>
      </w:pPr>
      <w:r>
        <w:t xml:space="preserve">    </w:t>
      </w:r>
    </w:p>
    <w:p w14:paraId="2052D379" w14:textId="77777777" w:rsidR="005F31BE" w:rsidRDefault="001F24CC" w:rsidP="005F31BE">
      <w:pPr>
        <w:pStyle w:val="Heading3"/>
      </w:pPr>
      <w:bookmarkStart w:id="228" w:name="_Toc285796215"/>
      <w:r>
        <w:t>Archetypes and the UML Reference Model</w:t>
      </w:r>
      <w:bookmarkEnd w:id="228"/>
    </w:p>
    <w:p w14:paraId="2487820E" w14:textId="77777777" w:rsidR="009F5595" w:rsidRDefault="00DF2151">
      <w:r>
        <w:t>This section shows the details of the relationships between archetype libraries, archetypes, archetype versions and the corresponding UML 2.5 classes.  Note that the UML classes are shaded grey.</w:t>
      </w:r>
    </w:p>
    <w:p w14:paraId="7D95164B" w14:textId="77777777" w:rsidR="003E4BE1" w:rsidRDefault="003E4BE1" w:rsidP="00FC2D47">
      <w:pPr>
        <w:ind w:firstLine="720"/>
      </w:pPr>
      <w:r>
        <w:rPr>
          <w:noProof/>
        </w:rPr>
        <w:drawing>
          <wp:inline distT="0" distB="0" distL="0" distR="0" wp14:anchorId="6A8CD324" wp14:editId="378D0816">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rId46" cstate="print"/>
                    <a:stretch>
                      <a:fillRect/>
                    </a:stretch>
                  </pic:blipFill>
                  <pic:spPr>
                    <a:xfrm>
                      <a:off x="0" y="0"/>
                      <a:ext cx="5943600" cy="4010024"/>
                    </a:xfrm>
                    <a:prstGeom prst="rect">
                      <a:avLst/>
                    </a:prstGeom>
                  </pic:spPr>
                </pic:pic>
              </a:graphicData>
            </a:graphic>
          </wp:inline>
        </w:drawing>
      </w:r>
    </w:p>
    <w:p w14:paraId="5B8538D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9" w:name="_8371278cdefade515c9d54e183ad347b"/>
      <w:r w:rsidRPr="007B5B34">
        <w:rPr>
          <w:b/>
          <w:sz w:val="24"/>
          <w:szCs w:val="24"/>
        </w:rPr>
        <w:t>ArchetypeRM</w:t>
      </w:r>
      <w:bookmarkEnd w:id="229"/>
    </w:p>
    <w:p w14:paraId="20E1E0FA" w14:textId="77777777" w:rsidR="009F5595" w:rsidRDefault="00DF2151">
      <w:r>
        <w:t>An Archetype references (or constrains) a singl</w:t>
      </w:r>
      <w:r>
        <w:t>e UML Class.</w:t>
      </w:r>
    </w:p>
    <w:p w14:paraId="1480A6FF" w14:textId="77777777" w:rsidR="009F5595" w:rsidRDefault="00DF2151">
      <w:r>
        <w:t xml:space="preserve"> </w:t>
      </w:r>
    </w:p>
    <w:p w14:paraId="269345C0" w14:textId="77777777" w:rsidR="009F5595" w:rsidRDefault="00DF2151">
      <w:r>
        <w:t>The constrained Class must be a member of the UML Package that is constrained by the Archetype Library.</w:t>
      </w:r>
    </w:p>
    <w:p w14:paraId="7AE7AAAB" w14:textId="77777777" w:rsidR="00AD09CC" w:rsidRDefault="00B40CA2" w:rsidP="00AD09CC">
      <w:pPr>
        <w:ind w:firstLine="720"/>
      </w:pPr>
      <w:r>
        <w:t xml:space="preserve">    </w:t>
      </w:r>
    </w:p>
    <w:p w14:paraId="248B4CBF" w14:textId="77777777" w:rsidR="00AD09CC" w:rsidRDefault="00B40CA2" w:rsidP="00AD09CC">
      <w:pPr>
        <w:ind w:firstLine="720"/>
      </w:pPr>
      <w:r>
        <w:t xml:space="preserve">    </w:t>
      </w:r>
    </w:p>
    <w:p w14:paraId="0F0C0126" w14:textId="77777777" w:rsidR="00AB0696" w:rsidRDefault="00B40CA2" w:rsidP="00AB0696">
      <w:pPr>
        <w:tabs>
          <w:tab w:val="left" w:pos="3060"/>
        </w:tabs>
        <w:ind w:firstLine="720"/>
        <w:rPr>
          <w:color w:val="FF0000"/>
        </w:rPr>
      </w:pPr>
      <w:r>
        <w:t xml:space="preserve">    </w:t>
      </w:r>
    </w:p>
    <w:p w14:paraId="5A94C666" w14:textId="77777777" w:rsidR="00AB0696" w:rsidRDefault="00B40CA2" w:rsidP="00AB0696">
      <w:pPr>
        <w:tabs>
          <w:tab w:val="left" w:pos="3060"/>
        </w:tabs>
        <w:ind w:firstLine="720"/>
        <w:rPr>
          <w:color w:val="FF0000"/>
        </w:rPr>
      </w:pPr>
      <w:r>
        <w:t xml:space="preserve">    </w:t>
      </w:r>
    </w:p>
    <w:p w14:paraId="188C2EB8" w14:textId="77777777" w:rsidR="007E42FD" w:rsidRPr="00CC1D86" w:rsidRDefault="00B40CA2" w:rsidP="00AB0696">
      <w:pPr>
        <w:tabs>
          <w:tab w:val="left" w:pos="3060"/>
        </w:tabs>
        <w:ind w:firstLine="720"/>
        <w:rPr>
          <w:color w:val="FF0000"/>
        </w:rPr>
      </w:pPr>
      <w:r>
        <w:t xml:space="preserve">    </w:t>
      </w:r>
    </w:p>
    <w:p w14:paraId="54E8FF64" w14:textId="77777777" w:rsidR="00AB0696" w:rsidRDefault="00B40CA2" w:rsidP="00AB0696">
      <w:pPr>
        <w:ind w:firstLine="720"/>
      </w:pPr>
      <w:r>
        <w:t xml:space="preserve">    </w:t>
      </w:r>
    </w:p>
    <w:p w14:paraId="099A822A" w14:textId="77777777" w:rsidR="008F0741" w:rsidRPr="002F3EB5" w:rsidRDefault="00B40CA2" w:rsidP="008F0741">
      <w:pPr>
        <w:ind w:firstLine="720"/>
        <w:rPr>
          <w:color w:val="FF0000"/>
        </w:rPr>
      </w:pPr>
      <w:r>
        <w:t xml:space="preserve">    </w:t>
      </w:r>
    </w:p>
    <w:p w14:paraId="078028C7" w14:textId="77777777" w:rsidR="008F0741" w:rsidRPr="002F3EB5" w:rsidRDefault="00B40CA2" w:rsidP="008F0741">
      <w:pPr>
        <w:ind w:firstLine="720"/>
        <w:rPr>
          <w:color w:val="FF0000"/>
        </w:rPr>
      </w:pPr>
      <w:r>
        <w:t xml:space="preserve">    </w:t>
      </w:r>
    </w:p>
    <w:p w14:paraId="5AA91184" w14:textId="77777777" w:rsidR="008F0741" w:rsidRDefault="00B40CA2" w:rsidP="008F0741">
      <w:pPr>
        <w:ind w:firstLine="720"/>
      </w:pPr>
      <w:r>
        <w:t xml:space="preserve">    </w:t>
      </w:r>
    </w:p>
    <w:p w14:paraId="2311C9C6" w14:textId="77777777" w:rsidR="008F0741" w:rsidRPr="002F3EB5" w:rsidRDefault="00B40CA2" w:rsidP="008F0741">
      <w:pPr>
        <w:ind w:firstLine="720"/>
        <w:rPr>
          <w:color w:val="FF0000"/>
        </w:rPr>
      </w:pPr>
      <w:r>
        <w:t xml:space="preserve">    </w:t>
      </w:r>
    </w:p>
    <w:p w14:paraId="7C767C14" w14:textId="77777777" w:rsidR="008F0741" w:rsidRPr="002F3EB5" w:rsidRDefault="00B40CA2" w:rsidP="008F0741">
      <w:pPr>
        <w:ind w:firstLine="720"/>
        <w:rPr>
          <w:color w:val="FF0000"/>
        </w:rPr>
      </w:pPr>
      <w:r>
        <w:t xml:space="preserve">    </w:t>
      </w:r>
    </w:p>
    <w:p w14:paraId="68831295" w14:textId="77777777" w:rsidR="008F0741" w:rsidRDefault="00B40CA2" w:rsidP="008F0741">
      <w:pPr>
        <w:ind w:firstLine="720"/>
      </w:pPr>
      <w:r>
        <w:t xml:space="preserve">    </w:t>
      </w:r>
    </w:p>
    <w:p w14:paraId="076CE022" w14:textId="77777777" w:rsidR="008F0741" w:rsidRPr="002F3EB5" w:rsidRDefault="00B40CA2" w:rsidP="008F0741">
      <w:pPr>
        <w:ind w:firstLine="720"/>
        <w:rPr>
          <w:color w:val="FF0000"/>
        </w:rPr>
      </w:pPr>
      <w:r>
        <w:t xml:space="preserve">    </w:t>
      </w:r>
    </w:p>
    <w:p w14:paraId="76DF3172" w14:textId="77777777" w:rsidR="008F0741" w:rsidRPr="002F3EB5" w:rsidRDefault="00B40CA2" w:rsidP="008F0741">
      <w:pPr>
        <w:ind w:firstLine="720"/>
        <w:rPr>
          <w:color w:val="FF0000"/>
        </w:rPr>
      </w:pPr>
      <w:r>
        <w:t xml:space="preserve">    </w:t>
      </w:r>
    </w:p>
    <w:p w14:paraId="6B78CBFC" w14:textId="77777777" w:rsidR="008F0741" w:rsidRDefault="00B40CA2" w:rsidP="008F0741">
      <w:pPr>
        <w:ind w:firstLine="720"/>
      </w:pPr>
      <w:r>
        <w:t xml:space="preserve">    </w:t>
      </w:r>
    </w:p>
    <w:p w14:paraId="14368034" w14:textId="77777777" w:rsidR="008F0741" w:rsidRPr="002F3EB5" w:rsidRDefault="00B40CA2" w:rsidP="008F0741">
      <w:pPr>
        <w:ind w:firstLine="720"/>
        <w:rPr>
          <w:color w:val="FF0000"/>
        </w:rPr>
      </w:pPr>
      <w:r>
        <w:t xml:space="preserve">    </w:t>
      </w:r>
    </w:p>
    <w:p w14:paraId="09E115E6" w14:textId="77777777" w:rsidR="008F0741" w:rsidRPr="002F3EB5" w:rsidRDefault="00B40CA2" w:rsidP="008F0741">
      <w:pPr>
        <w:ind w:firstLine="720"/>
        <w:rPr>
          <w:color w:val="FF0000"/>
        </w:rPr>
      </w:pPr>
      <w:r>
        <w:t xml:space="preserve">    </w:t>
      </w:r>
    </w:p>
    <w:p w14:paraId="1B11C537" w14:textId="77777777" w:rsidR="008F0741" w:rsidRDefault="00B40CA2" w:rsidP="008F0741">
      <w:pPr>
        <w:ind w:firstLine="720"/>
      </w:pPr>
      <w:r>
        <w:t xml:space="preserve">    </w:t>
      </w:r>
    </w:p>
    <w:p w14:paraId="13C78C5A" w14:textId="77777777" w:rsidR="00A129D2" w:rsidRPr="002F3EB5" w:rsidRDefault="00B40CA2" w:rsidP="00A129D2">
      <w:pPr>
        <w:ind w:firstLine="720"/>
        <w:rPr>
          <w:color w:val="FF0000"/>
        </w:rPr>
      </w:pPr>
      <w:r>
        <w:t xml:space="preserve">    </w:t>
      </w:r>
    </w:p>
    <w:p w14:paraId="6960031A" w14:textId="77777777" w:rsidR="00A129D2" w:rsidRDefault="00B40CA2" w:rsidP="00A129D2">
      <w:pPr>
        <w:ind w:firstLine="720"/>
        <w:rPr>
          <w:color w:val="FF0000"/>
        </w:rPr>
      </w:pPr>
      <w:r>
        <w:rPr>
          <w:color w:val="FF0000"/>
        </w:rPr>
        <w:t xml:space="preserve">    </w:t>
      </w:r>
    </w:p>
    <w:p w14:paraId="2363F54F" w14:textId="77777777" w:rsidR="00A129D2" w:rsidRDefault="00B40CA2" w:rsidP="00A129D2">
      <w:pPr>
        <w:ind w:firstLine="720"/>
      </w:pPr>
      <w:r>
        <w:t xml:space="preserve">    </w:t>
      </w:r>
    </w:p>
    <w:p w14:paraId="4CC68AA6" w14:textId="77777777" w:rsidR="00AD09CC" w:rsidRDefault="00B40CA2" w:rsidP="00AD09CC">
      <w:pPr>
        <w:ind w:left="720"/>
      </w:pPr>
      <w:r>
        <w:t xml:space="preserve">    </w:t>
      </w:r>
    </w:p>
    <w:p w14:paraId="77C1EFEC" w14:textId="77777777" w:rsidR="00AD09CC" w:rsidRDefault="00B40CA2" w:rsidP="00AD09CC">
      <w:pPr>
        <w:ind w:left="720"/>
      </w:pPr>
      <w:r>
        <w:t xml:space="preserve">    </w:t>
      </w:r>
    </w:p>
    <w:p w14:paraId="661E26F8" w14:textId="77777777" w:rsidR="00AD09CC" w:rsidRDefault="00B40CA2" w:rsidP="00AD09CC">
      <w:pPr>
        <w:ind w:left="720"/>
      </w:pPr>
      <w:r>
        <w:t xml:space="preserve">    </w:t>
      </w:r>
    </w:p>
    <w:p w14:paraId="2DC9EA36" w14:textId="77777777" w:rsidR="005F31BE" w:rsidRDefault="001F24CC" w:rsidP="005F31BE">
      <w:pPr>
        <w:pStyle w:val="Heading3"/>
      </w:pPr>
      <w:bookmarkStart w:id="230" w:name="_Toc285796216"/>
      <w:r>
        <w:t>ADL Archetype Metadata</w:t>
      </w:r>
      <w:bookmarkEnd w:id="230"/>
    </w:p>
    <w:p w14:paraId="362AE598" w14:textId="77777777" w:rsidR="009F5595" w:rsidRDefault="00DF2151">
      <w:r>
        <w:t>This section describes the AOM 2.0 specific metadata that accompanies the AuthoredResource archetype description.  For the purposes of the AML specification, this section is intended to:</w:t>
      </w:r>
    </w:p>
    <w:p w14:paraId="26B6D91A" w14:textId="77777777" w:rsidR="009F5595" w:rsidRDefault="00DF2151">
      <w:pPr>
        <w:pStyle w:val="ListParagraph"/>
        <w:numPr>
          <w:ilvl w:val="0"/>
          <w:numId w:val="16"/>
        </w:numPr>
      </w:pPr>
      <w:r>
        <w:t>Provide a concrete example of the sort of prov</w:t>
      </w:r>
      <w:r>
        <w:t>enance and workflow related metadata that will accompany archetypes</w:t>
      </w:r>
    </w:p>
    <w:p w14:paraId="4FB38EF7" w14:textId="77777777" w:rsidR="009F5595" w:rsidRDefault="00DF2151">
      <w:pPr>
        <w:pStyle w:val="ListParagraph"/>
        <w:numPr>
          <w:ilvl w:val="0"/>
          <w:numId w:val="16"/>
        </w:numPr>
      </w:pPr>
      <w:r>
        <w:t>Provide a model that can be used to extend the metadata in the AML profile to accomodate ADL/AOM specific metadata requirements.</w:t>
      </w:r>
    </w:p>
    <w:p w14:paraId="36806F60" w14:textId="77777777" w:rsidR="003E4BE1" w:rsidRDefault="003E4BE1" w:rsidP="00FC2D47">
      <w:pPr>
        <w:ind w:firstLine="720"/>
      </w:pPr>
      <w:r>
        <w:rPr>
          <w:noProof/>
        </w:rPr>
        <w:drawing>
          <wp:inline distT="0" distB="0" distL="0" distR="0" wp14:anchorId="387BFF12" wp14:editId="07F52F88">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rId47" cstate="print"/>
                    <a:stretch>
                      <a:fillRect/>
                    </a:stretch>
                  </pic:blipFill>
                  <pic:spPr>
                    <a:xfrm>
                      <a:off x="0" y="0"/>
                      <a:ext cx="5934075" cy="3867149"/>
                    </a:xfrm>
                    <a:prstGeom prst="rect">
                      <a:avLst/>
                    </a:prstGeom>
                  </pic:spPr>
                </pic:pic>
              </a:graphicData>
            </a:graphic>
          </wp:inline>
        </w:drawing>
      </w:r>
    </w:p>
    <w:p w14:paraId="783D80F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1" w:name="_75f885fd66dc2690c9965931a1d13720"/>
      <w:r w:rsidRPr="007B5B34">
        <w:rPr>
          <w:b/>
          <w:sz w:val="24"/>
          <w:szCs w:val="24"/>
        </w:rPr>
        <w:t>Metadata Object Model</w:t>
      </w:r>
      <w:bookmarkEnd w:id="231"/>
    </w:p>
    <w:p w14:paraId="6A88EAA1" w14:textId="77777777" w:rsidR="009F5595" w:rsidRDefault="00DF2151">
      <w:r>
        <w:t>This diagram show the ADL 2.0 metad</w:t>
      </w:r>
      <w:r>
        <w:t>ata  applied as an specialize to the AuthoredResource class.   Note that different implementations of AML may have different AuthoredResource specializations.</w:t>
      </w:r>
    </w:p>
    <w:p w14:paraId="219E022D" w14:textId="77777777" w:rsidR="00AD09CC" w:rsidRDefault="00B40CA2" w:rsidP="00AD09CC">
      <w:pPr>
        <w:ind w:firstLine="720"/>
      </w:pPr>
      <w:r>
        <w:t xml:space="preserve">    </w:t>
      </w:r>
    </w:p>
    <w:p w14:paraId="45C62A1A" w14:textId="77777777" w:rsidR="00AD09CC" w:rsidRDefault="00B40CA2" w:rsidP="00AD09CC">
      <w:pPr>
        <w:ind w:firstLine="720"/>
      </w:pPr>
      <w:r>
        <w:t xml:space="preserve">    </w:t>
      </w:r>
    </w:p>
    <w:p w14:paraId="5E49F24C" w14:textId="77777777" w:rsidR="00AB0696" w:rsidRDefault="00B40CA2" w:rsidP="00AB0696">
      <w:pPr>
        <w:tabs>
          <w:tab w:val="left" w:pos="3060"/>
        </w:tabs>
        <w:ind w:firstLine="720"/>
        <w:rPr>
          <w:color w:val="FF0000"/>
        </w:rPr>
      </w:pPr>
      <w:r>
        <w:t xml:space="preserve">    </w:t>
      </w:r>
    </w:p>
    <w:p w14:paraId="55E1390E" w14:textId="77777777" w:rsidR="00AB0696" w:rsidRDefault="00B40CA2" w:rsidP="00AB0696">
      <w:pPr>
        <w:tabs>
          <w:tab w:val="left" w:pos="3060"/>
        </w:tabs>
        <w:ind w:firstLine="720"/>
        <w:rPr>
          <w:color w:val="FF0000"/>
        </w:rPr>
      </w:pPr>
      <w:r>
        <w:t xml:space="preserve">    </w:t>
      </w:r>
    </w:p>
    <w:p w14:paraId="3C56BA0F" w14:textId="77777777" w:rsidR="007E42FD" w:rsidRPr="00CC1D86" w:rsidRDefault="00B40CA2" w:rsidP="00AB0696">
      <w:pPr>
        <w:tabs>
          <w:tab w:val="left" w:pos="3060"/>
        </w:tabs>
        <w:ind w:firstLine="720"/>
        <w:rPr>
          <w:color w:val="FF0000"/>
        </w:rPr>
      </w:pPr>
      <w:r>
        <w:t xml:space="preserve">    </w:t>
      </w:r>
    </w:p>
    <w:p w14:paraId="662CA178" w14:textId="77777777" w:rsidR="00AB0696" w:rsidRDefault="00B40CA2" w:rsidP="00AB0696">
      <w:pPr>
        <w:ind w:firstLine="720"/>
      </w:pPr>
      <w:r>
        <w:t xml:space="preserve">    </w:t>
      </w:r>
    </w:p>
    <w:p w14:paraId="593B787F" w14:textId="77777777" w:rsidR="008F0741" w:rsidRPr="002F3EB5" w:rsidRDefault="00B40CA2" w:rsidP="008F0741">
      <w:pPr>
        <w:ind w:firstLine="720"/>
        <w:rPr>
          <w:color w:val="FF0000"/>
        </w:rPr>
      </w:pPr>
      <w:r>
        <w:t xml:space="preserve">    </w:t>
      </w:r>
    </w:p>
    <w:p w14:paraId="598A7C4C" w14:textId="77777777" w:rsidR="008F0741" w:rsidRPr="002F3EB5" w:rsidRDefault="00B40CA2" w:rsidP="008F0741">
      <w:pPr>
        <w:ind w:firstLine="720"/>
        <w:rPr>
          <w:color w:val="FF0000"/>
        </w:rPr>
      </w:pPr>
      <w:r>
        <w:t xml:space="preserve">    </w:t>
      </w:r>
    </w:p>
    <w:p w14:paraId="30CF597C" w14:textId="77777777" w:rsidR="008F0741" w:rsidRDefault="00B40CA2" w:rsidP="008F0741">
      <w:pPr>
        <w:ind w:firstLine="720"/>
      </w:pPr>
      <w:r>
        <w:t xml:space="preserve">    </w:t>
      </w:r>
    </w:p>
    <w:p w14:paraId="1DA8B6C7" w14:textId="77777777" w:rsidR="008F0741" w:rsidRPr="002F3EB5" w:rsidRDefault="00B40CA2" w:rsidP="008F0741">
      <w:pPr>
        <w:ind w:firstLine="720"/>
        <w:rPr>
          <w:color w:val="FF0000"/>
        </w:rPr>
      </w:pPr>
      <w:r>
        <w:t xml:space="preserve">    </w:t>
      </w:r>
    </w:p>
    <w:p w14:paraId="6C78A3C4" w14:textId="77777777" w:rsidR="008F0741" w:rsidRPr="002F3EB5" w:rsidRDefault="00B40CA2" w:rsidP="008F0741">
      <w:pPr>
        <w:ind w:firstLine="720"/>
        <w:rPr>
          <w:color w:val="FF0000"/>
        </w:rPr>
      </w:pPr>
      <w:r>
        <w:t xml:space="preserve">    </w:t>
      </w:r>
    </w:p>
    <w:p w14:paraId="6B2F8E3C" w14:textId="77777777" w:rsidR="008F0741" w:rsidRDefault="00B40CA2" w:rsidP="008F0741">
      <w:pPr>
        <w:ind w:firstLine="720"/>
      </w:pPr>
      <w:r>
        <w:t xml:space="preserve">    </w:t>
      </w:r>
    </w:p>
    <w:p w14:paraId="1A7093B4" w14:textId="77777777" w:rsidR="008F0741" w:rsidRPr="002F3EB5" w:rsidRDefault="00B40CA2" w:rsidP="008F0741">
      <w:pPr>
        <w:ind w:firstLine="720"/>
        <w:rPr>
          <w:color w:val="FF0000"/>
        </w:rPr>
      </w:pPr>
      <w:r>
        <w:t xml:space="preserve">    </w:t>
      </w:r>
    </w:p>
    <w:p w14:paraId="6BDF1643" w14:textId="77777777" w:rsidR="008F0741" w:rsidRPr="002F3EB5" w:rsidRDefault="00B40CA2" w:rsidP="008F0741">
      <w:pPr>
        <w:ind w:firstLine="720"/>
        <w:rPr>
          <w:color w:val="FF0000"/>
        </w:rPr>
      </w:pPr>
      <w:r>
        <w:t xml:space="preserve">    </w:t>
      </w:r>
    </w:p>
    <w:p w14:paraId="6865F92E" w14:textId="77777777" w:rsidR="008F0741" w:rsidRDefault="00B40CA2" w:rsidP="008F0741">
      <w:pPr>
        <w:ind w:firstLine="720"/>
      </w:pPr>
      <w:r>
        <w:t xml:space="preserve">    </w:t>
      </w:r>
    </w:p>
    <w:p w14:paraId="2B1548D5" w14:textId="77777777" w:rsidR="008F0741" w:rsidRPr="002F3EB5" w:rsidRDefault="00B40CA2" w:rsidP="008F0741">
      <w:pPr>
        <w:ind w:firstLine="720"/>
        <w:rPr>
          <w:color w:val="FF0000"/>
        </w:rPr>
      </w:pPr>
      <w:r>
        <w:t xml:space="preserve">    </w:t>
      </w:r>
    </w:p>
    <w:p w14:paraId="6A97D52A" w14:textId="77777777" w:rsidR="008F0741" w:rsidRPr="002F3EB5" w:rsidRDefault="00B40CA2" w:rsidP="008F0741">
      <w:pPr>
        <w:ind w:firstLine="720"/>
        <w:rPr>
          <w:color w:val="FF0000"/>
        </w:rPr>
      </w:pPr>
      <w:r>
        <w:t xml:space="preserve">    </w:t>
      </w:r>
    </w:p>
    <w:p w14:paraId="5DD99887" w14:textId="77777777" w:rsidR="008F0741" w:rsidRDefault="00B40CA2" w:rsidP="008F0741">
      <w:pPr>
        <w:ind w:firstLine="720"/>
      </w:pPr>
      <w:r>
        <w:t xml:space="preserve">    </w:t>
      </w:r>
    </w:p>
    <w:p w14:paraId="7FBD5EF0" w14:textId="77777777" w:rsidR="00A129D2" w:rsidRPr="002F3EB5" w:rsidRDefault="00B40CA2" w:rsidP="00A129D2">
      <w:pPr>
        <w:ind w:firstLine="720"/>
        <w:rPr>
          <w:color w:val="FF0000"/>
        </w:rPr>
      </w:pPr>
      <w:r>
        <w:t xml:space="preserve">    </w:t>
      </w:r>
    </w:p>
    <w:p w14:paraId="1EF00C9C" w14:textId="77777777" w:rsidR="00A129D2" w:rsidRDefault="00B40CA2" w:rsidP="00A129D2">
      <w:pPr>
        <w:ind w:firstLine="720"/>
        <w:rPr>
          <w:color w:val="FF0000"/>
        </w:rPr>
      </w:pPr>
      <w:r>
        <w:rPr>
          <w:color w:val="FF0000"/>
        </w:rPr>
        <w:t xml:space="preserve">    </w:t>
      </w:r>
    </w:p>
    <w:p w14:paraId="7A20740A" w14:textId="77777777" w:rsidR="00A129D2" w:rsidRDefault="00B40CA2" w:rsidP="00A129D2">
      <w:pPr>
        <w:ind w:firstLine="720"/>
      </w:pPr>
      <w:r>
        <w:t xml:space="preserve">    </w:t>
      </w:r>
    </w:p>
    <w:p w14:paraId="4A10ACC0" w14:textId="77777777" w:rsidR="00AD09CC" w:rsidRDefault="00B40CA2" w:rsidP="00AD09CC">
      <w:pPr>
        <w:ind w:left="720"/>
      </w:pPr>
      <w:r>
        <w:t xml:space="preserve">    </w:t>
      </w:r>
    </w:p>
    <w:p w14:paraId="7CC02B2C" w14:textId="77777777" w:rsidR="00AD09CC" w:rsidRDefault="00B40CA2" w:rsidP="00AD09CC">
      <w:pPr>
        <w:ind w:left="720"/>
      </w:pPr>
      <w:r>
        <w:t xml:space="preserve">    </w:t>
      </w:r>
    </w:p>
    <w:p w14:paraId="734526A0" w14:textId="77777777" w:rsidR="002C0F83" w:rsidRDefault="001F24CC" w:rsidP="00860763">
      <w:pPr>
        <w:pStyle w:val="Heading2"/>
      </w:pPr>
      <w:bookmarkStart w:id="232" w:name="_Toc285796217"/>
      <w:r w:rsidRPr="001F24CC">
        <w:t>AReference Model Meta Model</w:t>
      </w:r>
      <w:bookmarkEnd w:id="232"/>
      <w:r w:rsidR="003C6850">
        <w:t xml:space="preserve"> </w:t>
      </w:r>
    </w:p>
    <w:p w14:paraId="3EE7BAD7" w14:textId="77777777" w:rsidR="009F5595" w:rsidRDefault="00DF2151">
      <w:r>
        <w:t xml:space="preserve"> This section identifies the subset of the UML 2.5 Specification that is used in the definition of the AML Object Model.  Classes with direct UML analogs will be shown in grey.  We have removed generalizatio</w:t>
      </w:r>
      <w:r>
        <w:t>ns, associations and properties that are addressed in the AML specifciation and, in several cases, have flattened inherited attributes and associations into a single class.</w:t>
      </w:r>
    </w:p>
    <w:p w14:paraId="5AF7A78A" w14:textId="77777777" w:rsidR="00AD09CC" w:rsidRDefault="00B40CA2" w:rsidP="00AD09CC">
      <w:pPr>
        <w:ind w:firstLine="720"/>
      </w:pPr>
      <w:r>
        <w:t xml:space="preserve">    </w:t>
      </w:r>
    </w:p>
    <w:p w14:paraId="69E34660" w14:textId="77777777" w:rsidR="00AD09CC" w:rsidRDefault="00B40CA2" w:rsidP="00AD09CC">
      <w:pPr>
        <w:ind w:firstLine="720"/>
      </w:pPr>
      <w:r>
        <w:t xml:space="preserve">    </w:t>
      </w:r>
    </w:p>
    <w:p w14:paraId="4F0FCAA2" w14:textId="77777777" w:rsidR="00AB0696" w:rsidRDefault="00B40CA2" w:rsidP="00AB0696">
      <w:pPr>
        <w:tabs>
          <w:tab w:val="left" w:pos="3060"/>
        </w:tabs>
        <w:ind w:firstLine="720"/>
        <w:rPr>
          <w:color w:val="FF0000"/>
        </w:rPr>
      </w:pPr>
      <w:r>
        <w:t xml:space="preserve">    </w:t>
      </w:r>
    </w:p>
    <w:p w14:paraId="2BDD8910" w14:textId="77777777" w:rsidR="00AB0696" w:rsidRDefault="00B40CA2" w:rsidP="00AB0696">
      <w:pPr>
        <w:tabs>
          <w:tab w:val="left" w:pos="3060"/>
        </w:tabs>
        <w:ind w:firstLine="720"/>
        <w:rPr>
          <w:color w:val="FF0000"/>
        </w:rPr>
      </w:pPr>
      <w:r>
        <w:t xml:space="preserve">    </w:t>
      </w:r>
    </w:p>
    <w:p w14:paraId="6CDFE6FA" w14:textId="77777777" w:rsidR="007E42FD" w:rsidRPr="00CC1D86" w:rsidRDefault="00B40CA2" w:rsidP="00AB0696">
      <w:pPr>
        <w:tabs>
          <w:tab w:val="left" w:pos="3060"/>
        </w:tabs>
        <w:ind w:firstLine="720"/>
        <w:rPr>
          <w:color w:val="FF0000"/>
        </w:rPr>
      </w:pPr>
      <w:r>
        <w:t xml:space="preserve">    </w:t>
      </w:r>
    </w:p>
    <w:p w14:paraId="64ACFF8D" w14:textId="77777777" w:rsidR="00AB0696" w:rsidRDefault="00B40CA2" w:rsidP="00AB0696">
      <w:pPr>
        <w:ind w:firstLine="720"/>
      </w:pPr>
      <w:r>
        <w:t xml:space="preserve">    </w:t>
      </w:r>
    </w:p>
    <w:p w14:paraId="5BD4B271" w14:textId="77777777" w:rsidR="008F0741" w:rsidRPr="002F3EB5" w:rsidRDefault="00B40CA2" w:rsidP="008F0741">
      <w:pPr>
        <w:ind w:firstLine="720"/>
        <w:rPr>
          <w:color w:val="FF0000"/>
        </w:rPr>
      </w:pPr>
      <w:r>
        <w:t xml:space="preserve">    </w:t>
      </w:r>
    </w:p>
    <w:p w14:paraId="09CE7A50" w14:textId="77777777" w:rsidR="008F0741" w:rsidRPr="002F3EB5" w:rsidRDefault="00B40CA2" w:rsidP="008F0741">
      <w:pPr>
        <w:ind w:firstLine="720"/>
        <w:rPr>
          <w:color w:val="FF0000"/>
        </w:rPr>
      </w:pPr>
      <w:r>
        <w:t xml:space="preserve">    </w:t>
      </w:r>
    </w:p>
    <w:p w14:paraId="5136F9B2" w14:textId="77777777" w:rsidR="008F0741" w:rsidRDefault="00B40CA2" w:rsidP="008F0741">
      <w:pPr>
        <w:ind w:firstLine="720"/>
      </w:pPr>
      <w:r>
        <w:t xml:space="preserve">    </w:t>
      </w:r>
    </w:p>
    <w:p w14:paraId="45160911" w14:textId="77777777" w:rsidR="008F0741" w:rsidRPr="002F3EB5" w:rsidRDefault="00B40CA2" w:rsidP="008F0741">
      <w:pPr>
        <w:ind w:firstLine="720"/>
        <w:rPr>
          <w:color w:val="FF0000"/>
        </w:rPr>
      </w:pPr>
      <w:r>
        <w:t xml:space="preserve">    </w:t>
      </w:r>
    </w:p>
    <w:p w14:paraId="79669E20" w14:textId="77777777" w:rsidR="008F0741" w:rsidRPr="002F3EB5" w:rsidRDefault="00B40CA2" w:rsidP="008F0741">
      <w:pPr>
        <w:ind w:firstLine="720"/>
        <w:rPr>
          <w:color w:val="FF0000"/>
        </w:rPr>
      </w:pPr>
      <w:r>
        <w:t xml:space="preserve">    </w:t>
      </w:r>
    </w:p>
    <w:p w14:paraId="70CD205E" w14:textId="77777777" w:rsidR="008F0741" w:rsidRDefault="00B40CA2" w:rsidP="008F0741">
      <w:pPr>
        <w:ind w:firstLine="720"/>
      </w:pPr>
      <w:r>
        <w:t xml:space="preserve">    </w:t>
      </w:r>
    </w:p>
    <w:p w14:paraId="085FA1F9" w14:textId="77777777" w:rsidR="008F0741" w:rsidRPr="002F3EB5" w:rsidRDefault="00B40CA2" w:rsidP="008F0741">
      <w:pPr>
        <w:ind w:firstLine="720"/>
        <w:rPr>
          <w:color w:val="FF0000"/>
        </w:rPr>
      </w:pPr>
      <w:r>
        <w:t xml:space="preserve">    </w:t>
      </w:r>
    </w:p>
    <w:p w14:paraId="57D58F9E" w14:textId="77777777" w:rsidR="008F0741" w:rsidRPr="002F3EB5" w:rsidRDefault="00B40CA2" w:rsidP="008F0741">
      <w:pPr>
        <w:ind w:firstLine="720"/>
        <w:rPr>
          <w:color w:val="FF0000"/>
        </w:rPr>
      </w:pPr>
      <w:r>
        <w:t xml:space="preserve">    </w:t>
      </w:r>
    </w:p>
    <w:p w14:paraId="36F38926" w14:textId="77777777" w:rsidR="008F0741" w:rsidRDefault="00B40CA2" w:rsidP="008F0741">
      <w:pPr>
        <w:ind w:firstLine="720"/>
      </w:pPr>
      <w:r>
        <w:t xml:space="preserve">    </w:t>
      </w:r>
    </w:p>
    <w:p w14:paraId="37E14E19" w14:textId="77777777" w:rsidR="008F0741" w:rsidRPr="002F3EB5" w:rsidRDefault="00B40CA2" w:rsidP="008F0741">
      <w:pPr>
        <w:ind w:firstLine="720"/>
        <w:rPr>
          <w:color w:val="FF0000"/>
        </w:rPr>
      </w:pPr>
      <w:r>
        <w:t xml:space="preserve">    </w:t>
      </w:r>
    </w:p>
    <w:p w14:paraId="597DE002" w14:textId="77777777" w:rsidR="008F0741" w:rsidRPr="002F3EB5" w:rsidRDefault="00B40CA2" w:rsidP="008F0741">
      <w:pPr>
        <w:ind w:firstLine="720"/>
        <w:rPr>
          <w:color w:val="FF0000"/>
        </w:rPr>
      </w:pPr>
      <w:r>
        <w:t xml:space="preserve">    </w:t>
      </w:r>
    </w:p>
    <w:p w14:paraId="4D079F24" w14:textId="77777777" w:rsidR="008F0741" w:rsidRDefault="00B40CA2" w:rsidP="008F0741">
      <w:pPr>
        <w:ind w:firstLine="720"/>
      </w:pPr>
      <w:r>
        <w:t xml:space="preserve">    </w:t>
      </w:r>
    </w:p>
    <w:p w14:paraId="38710FEE" w14:textId="77777777" w:rsidR="00A129D2" w:rsidRPr="002F3EB5" w:rsidRDefault="00B40CA2" w:rsidP="00A129D2">
      <w:pPr>
        <w:ind w:firstLine="720"/>
        <w:rPr>
          <w:color w:val="FF0000"/>
        </w:rPr>
      </w:pPr>
      <w:r>
        <w:t xml:space="preserve">    </w:t>
      </w:r>
    </w:p>
    <w:p w14:paraId="647CEDDB" w14:textId="77777777" w:rsidR="00A129D2" w:rsidRDefault="00B40CA2" w:rsidP="00A129D2">
      <w:pPr>
        <w:ind w:firstLine="720"/>
        <w:rPr>
          <w:color w:val="FF0000"/>
        </w:rPr>
      </w:pPr>
      <w:r>
        <w:rPr>
          <w:color w:val="FF0000"/>
        </w:rPr>
        <w:t xml:space="preserve">    </w:t>
      </w:r>
    </w:p>
    <w:p w14:paraId="27BDE6F1" w14:textId="77777777" w:rsidR="00A129D2" w:rsidRDefault="00B40CA2" w:rsidP="00A129D2">
      <w:pPr>
        <w:ind w:firstLine="720"/>
      </w:pPr>
      <w:r>
        <w:t xml:space="preserve">    </w:t>
      </w:r>
    </w:p>
    <w:p w14:paraId="3B51731C" w14:textId="77777777" w:rsidR="00AD09CC" w:rsidRDefault="00B40CA2" w:rsidP="00AD09CC">
      <w:pPr>
        <w:ind w:left="720"/>
      </w:pPr>
      <w:r>
        <w:t xml:space="preserve">    </w:t>
      </w:r>
    </w:p>
    <w:p w14:paraId="3EB9BE8E" w14:textId="77777777" w:rsidR="00AD09CC" w:rsidRDefault="00B40CA2" w:rsidP="00AD09CC">
      <w:pPr>
        <w:ind w:left="720"/>
      </w:pPr>
      <w:r>
        <w:t xml:space="preserve">    </w:t>
      </w:r>
    </w:p>
    <w:p w14:paraId="76D02F11" w14:textId="77777777" w:rsidR="00AD09CC" w:rsidRDefault="00B40CA2" w:rsidP="00AD09CC">
      <w:pPr>
        <w:ind w:left="720"/>
      </w:pPr>
      <w:r>
        <w:t xml:space="preserve">    </w:t>
      </w:r>
    </w:p>
    <w:p w14:paraId="2BAA8514" w14:textId="77777777" w:rsidR="00AD09CC" w:rsidRDefault="00B40CA2" w:rsidP="00AD09CC">
      <w:pPr>
        <w:ind w:left="720"/>
      </w:pPr>
      <w:r>
        <w:t xml:space="preserve">    </w:t>
      </w:r>
    </w:p>
    <w:p w14:paraId="47C02B4E" w14:textId="77777777" w:rsidR="005F31BE" w:rsidRDefault="001F24CC" w:rsidP="005F31BE">
      <w:pPr>
        <w:pStyle w:val="Heading3"/>
      </w:pPr>
      <w:bookmarkStart w:id="233" w:name="_Toc285796218"/>
      <w:r>
        <w:t>Primitive Data Types</w:t>
      </w:r>
      <w:bookmarkEnd w:id="233"/>
    </w:p>
    <w:p w14:paraId="324A1D6A" w14:textId="77777777" w:rsidR="009F5595" w:rsidRDefault="00DF2151">
      <w:r>
        <w:t>In the AML/ADL context, the term "primitive data type" is used to indicate "leaf nodes" -- data elements that are treated as being atomic and are only constrained in terms of their possible value ranges. AML data types, like UML data types, are "model Type</w:t>
      </w:r>
      <w:r>
        <w:t>s whose instances are distinguished only by their value" but, unlike the UML definition of "Primitive Type", AML primitive types can embody the notion of substructure.</w:t>
      </w:r>
    </w:p>
    <w:p w14:paraId="60572952" w14:textId="77777777" w:rsidR="009F5595" w:rsidRDefault="00DF2151">
      <w:r>
        <w:t xml:space="preserve"> </w:t>
      </w:r>
    </w:p>
    <w:p w14:paraId="0AD92960" w14:textId="77777777" w:rsidR="009F5595" w:rsidRDefault="00DF2151">
      <w:r>
        <w:t>When a AML profile is applied to a UML Reference Model, it may be necessary to map one</w:t>
      </w:r>
      <w:r>
        <w:t xml:space="preserve"> or more of the AML types to corresponding types in the target model.</w:t>
      </w:r>
    </w:p>
    <w:p w14:paraId="481501A5" w14:textId="77777777" w:rsidR="003E4BE1" w:rsidRDefault="003E4BE1" w:rsidP="00FC2D47">
      <w:pPr>
        <w:ind w:firstLine="720"/>
      </w:pPr>
      <w:r>
        <w:rPr>
          <w:noProof/>
        </w:rPr>
        <w:drawing>
          <wp:inline distT="0" distB="0" distL="0" distR="0" wp14:anchorId="642D2DA6" wp14:editId="343D30D1">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rId48" cstate="print"/>
                    <a:stretch>
                      <a:fillRect/>
                    </a:stretch>
                  </pic:blipFill>
                  <pic:spPr>
                    <a:xfrm>
                      <a:off x="0" y="0"/>
                      <a:ext cx="5943600" cy="3381375"/>
                    </a:xfrm>
                    <a:prstGeom prst="rect">
                      <a:avLst/>
                    </a:prstGeom>
                  </pic:spPr>
                </pic:pic>
              </a:graphicData>
            </a:graphic>
          </wp:inline>
        </w:drawing>
      </w:r>
    </w:p>
    <w:p w14:paraId="68ECF28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4" w:name="_632ab8c7f599e54834cd79cfa711f90b"/>
      <w:r w:rsidRPr="007B5B34">
        <w:rPr>
          <w:b/>
          <w:sz w:val="24"/>
          <w:szCs w:val="24"/>
        </w:rPr>
        <w:t>Intervals</w:t>
      </w:r>
      <w:bookmarkEnd w:id="234"/>
    </w:p>
    <w:p w14:paraId="6520175A" w14:textId="77777777" w:rsidR="009F5595" w:rsidRDefault="00DF2151">
      <w:r>
        <w:t>This diagram shows data types for intervals that can be used to construct AML primitive type constraints. The duration intervals are realized by substitution of their respective types through the parameterized Interval class.</w:t>
      </w:r>
    </w:p>
    <w:p w14:paraId="1B2CC565" w14:textId="77777777" w:rsidR="003E4BE1" w:rsidRDefault="003E4BE1" w:rsidP="00FC2D47">
      <w:pPr>
        <w:ind w:firstLine="720"/>
      </w:pPr>
      <w:r>
        <w:rPr>
          <w:noProof/>
        </w:rPr>
        <w:drawing>
          <wp:inline distT="0" distB="0" distL="0" distR="0" wp14:anchorId="2A8690E7" wp14:editId="0771B2A2">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rId49" cstate="print"/>
                    <a:stretch>
                      <a:fillRect/>
                    </a:stretch>
                  </pic:blipFill>
                  <pic:spPr>
                    <a:xfrm>
                      <a:off x="0" y="0"/>
                      <a:ext cx="5934075" cy="2400300"/>
                    </a:xfrm>
                    <a:prstGeom prst="rect">
                      <a:avLst/>
                    </a:prstGeom>
                  </pic:spPr>
                </pic:pic>
              </a:graphicData>
            </a:graphic>
          </wp:inline>
        </w:drawing>
      </w:r>
    </w:p>
    <w:p w14:paraId="1F9D642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5" w:name="_1b4f676a5a33d3d5b1673552f8bd8ac1"/>
      <w:r w:rsidRPr="007B5B34">
        <w:rPr>
          <w:b/>
          <w:sz w:val="24"/>
          <w:szCs w:val="24"/>
        </w:rPr>
        <w:t>PrimitiveDataTypes</w:t>
      </w:r>
      <w:bookmarkEnd w:id="235"/>
    </w:p>
    <w:p w14:paraId="7418B377" w14:textId="77777777" w:rsidR="009F5595" w:rsidRDefault="00DF2151">
      <w:r>
        <w:t>This diag</w:t>
      </w:r>
      <w:r>
        <w:t>ram shows the set of primitive data types that can be constrained using AML primitive type constraints along with the various match patterns that are used in to construct constraints.</w:t>
      </w:r>
    </w:p>
    <w:p w14:paraId="72A9C102" w14:textId="77777777" w:rsidR="009F5595" w:rsidRDefault="00DF2151">
      <w:r>
        <w:t xml:space="preserve"> </w:t>
      </w:r>
    </w:p>
    <w:p w14:paraId="755E4F67" w14:textId="77777777" w:rsidR="009F5595" w:rsidRDefault="00DF2151">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3E190EFD" w14:textId="77777777" w:rsidR="009F5595" w:rsidRDefault="00DF2151">
      <w:r>
        <w:t xml:space="preserve"> </w:t>
      </w:r>
    </w:p>
    <w:p w14:paraId="6260E164" w14:textId="77777777" w:rsidR="009F5595" w:rsidRDefault="00DF2151">
      <w:r>
        <w:t>The syntax of legal patterns is shown by the following regular expressions:</w:t>
      </w:r>
    </w:p>
    <w:p w14:paraId="39B39F3B" w14:textId="77777777" w:rsidR="009F5595" w:rsidRDefault="00DF2151">
      <w:r>
        <w:t xml:space="preserve"> </w:t>
      </w:r>
    </w:p>
    <w:p w14:paraId="3AF07579" w14:textId="77777777" w:rsidR="009F5595" w:rsidRDefault="00DF2151">
      <w:r>
        <w:rPr>
          <w:b/>
          <w:bCs/>
        </w:rPr>
        <w:t>date_pattern</w:t>
      </w:r>
      <w:r>
        <w:t>: yyyy-(mm|??|XX)-(dd|??|XX)</w:t>
      </w:r>
    </w:p>
    <w:p w14:paraId="35D77109" w14:textId="77777777" w:rsidR="009F5595" w:rsidRDefault="00DF2151">
      <w:r>
        <w:t xml:space="preserve"> </w:t>
      </w:r>
    </w:p>
    <w:p w14:paraId="25182416" w14:textId="77777777" w:rsidR="009F5595" w:rsidRDefault="00DF2151">
      <w:r>
        <w:rPr>
          <w:b/>
          <w:bCs/>
        </w:rPr>
        <w:t>time_patte</w:t>
      </w:r>
      <w:r>
        <w:rPr>
          <w:b/>
          <w:bCs/>
        </w:rPr>
        <w:t>rn</w:t>
      </w:r>
      <w:r>
        <w:t>: hh:(mm|??|XX):(ss|??|XX)</w:t>
      </w:r>
    </w:p>
    <w:p w14:paraId="2A2D3437" w14:textId="77777777" w:rsidR="009F5595" w:rsidRDefault="00DF2151">
      <w:r>
        <w:t xml:space="preserve"> </w:t>
      </w:r>
    </w:p>
    <w:p w14:paraId="2338DBC1" w14:textId="77777777" w:rsidR="009F5595" w:rsidRDefault="00DF2151">
      <w:r>
        <w:rPr>
          <w:b/>
          <w:bCs/>
        </w:rPr>
        <w:t>time_in_date_pattern</w:t>
      </w:r>
      <w:r>
        <w:t>: T(hh|??|XX):(mm|??|XX):(ss|??|XX)</w:t>
      </w:r>
    </w:p>
    <w:p w14:paraId="57533050" w14:textId="77777777" w:rsidR="009F5595" w:rsidRDefault="00DF2151">
      <w:r>
        <w:t xml:space="preserve"> </w:t>
      </w:r>
    </w:p>
    <w:p w14:paraId="2D71458E" w14:textId="77777777" w:rsidR="009F5595" w:rsidRDefault="00DF2151">
      <w:r>
        <w:rPr>
          <w:b/>
          <w:bCs/>
        </w:rPr>
        <w:t>date_time_pattern</w:t>
      </w:r>
      <w:r>
        <w:t>: date_pattern time_in_date_pattern</w:t>
      </w:r>
    </w:p>
    <w:p w14:paraId="6D861FEA" w14:textId="77777777" w:rsidR="009F5595" w:rsidRDefault="00DF2151">
      <w:r>
        <w:t xml:space="preserve"> </w:t>
      </w:r>
    </w:p>
    <w:p w14:paraId="4D835136" w14:textId="77777777" w:rsidR="009F5595" w:rsidRDefault="00DF2151">
      <w:r>
        <w:t>Date and time intervals also require operators to define boundaries. The greater than, less than, and equal s si</w:t>
      </w:r>
      <w:r>
        <w:t>gns are used to indicate values bounded by a value. Two stops (periods) are used to define an interval between two values.</w:t>
      </w:r>
    </w:p>
    <w:p w14:paraId="41CF728A" w14:textId="77777777" w:rsidR="009F5595" w:rsidRDefault="00DF2151">
      <w:r>
        <w:t xml:space="preserve"> </w:t>
      </w:r>
    </w:p>
    <w:p w14:paraId="4E69DD84" w14:textId="77777777" w:rsidR="009F5595" w:rsidRDefault="00DF2151">
      <w:r>
        <w:rPr>
          <w:b/>
          <w:bCs/>
        </w:rPr>
        <w:t>Single value pattern</w:t>
      </w:r>
      <w:r>
        <w:t>:  |&gt; 09:30:00| -- any time after 9:30 am</w:t>
      </w:r>
    </w:p>
    <w:p w14:paraId="4E63F26F" w14:textId="77777777" w:rsidR="009F5595" w:rsidRDefault="00DF2151">
      <w:r>
        <w:rPr>
          <w:b/>
          <w:bCs/>
        </w:rPr>
        <w:t>Interval pattern</w:t>
      </w:r>
      <w:r>
        <w:t>: |2004-05-20..2004-06-02| -- a date range</w:t>
      </w:r>
    </w:p>
    <w:p w14:paraId="6B587239" w14:textId="77777777" w:rsidR="009F5595" w:rsidRDefault="00DF2151">
      <w:r>
        <w:t xml:space="preserve"> </w:t>
      </w:r>
    </w:p>
    <w:p w14:paraId="3B22F61C" w14:textId="77777777" w:rsidR="009F5595" w:rsidRDefault="00DF2151">
      <w:r>
        <w:t>Durations use the ISO 8601 prefix ‘P’ (period) followed by a set of unit/magnitude pairs indicating the number of years, months, weeks, days, and (with a ‘T’ time delimiter), minutes, etc. intended.</w:t>
      </w:r>
    </w:p>
    <w:p w14:paraId="47485E52" w14:textId="77777777" w:rsidR="009F5595" w:rsidRDefault="00DF2151">
      <w:r>
        <w:t xml:space="preserve"> </w:t>
      </w:r>
    </w:p>
    <w:p w14:paraId="3E575AF0" w14:textId="77777777" w:rsidR="009F5595" w:rsidRDefault="00DF2151">
      <w:r>
        <w:rPr>
          <w:b/>
          <w:bCs/>
        </w:rPr>
        <w:t>Date duration template</w:t>
      </w:r>
      <w:r>
        <w:t>: Pwd -- a duration containing weeks and/or days only, e.g. P4w</w:t>
      </w:r>
    </w:p>
    <w:p w14:paraId="38487949" w14:textId="77777777" w:rsidR="009F5595" w:rsidRDefault="00DF2151">
      <w:r>
        <w:t xml:space="preserve"> </w:t>
      </w:r>
    </w:p>
    <w:p w14:paraId="4F61C607" w14:textId="77777777" w:rsidR="009F5595" w:rsidRDefault="00DF2151">
      <w:r>
        <w:rPr>
          <w:b/>
          <w:bCs/>
        </w:rPr>
        <w:t>Time duration template</w:t>
      </w:r>
      <w:r>
        <w:t>: PThm -- a duration containing hours and/or minutes only, e.g. PT2h30m</w:t>
      </w:r>
    </w:p>
    <w:p w14:paraId="74F6D295" w14:textId="77777777" w:rsidR="009F5595" w:rsidRDefault="00DF2151">
      <w:r>
        <w:t xml:space="preserve"> </w:t>
      </w:r>
    </w:p>
    <w:p w14:paraId="3BF98861" w14:textId="77777777" w:rsidR="009F5595" w:rsidRDefault="00DF2151">
      <w:r>
        <w:rPr>
          <w:b/>
          <w:bCs/>
        </w:rPr>
        <w:t>DateTime duration pattern</w:t>
      </w:r>
      <w:r>
        <w:t>: P1dT8h -- 1 day 8 hrs</w:t>
      </w:r>
    </w:p>
    <w:p w14:paraId="6EF1BA97" w14:textId="77777777" w:rsidR="009F5595" w:rsidRDefault="00DF2151">
      <w:r>
        <w:t xml:space="preserve"> </w:t>
      </w:r>
    </w:p>
    <w:p w14:paraId="4A902C64" w14:textId="77777777" w:rsidR="009F5595" w:rsidRDefault="00DF2151">
      <w:r>
        <w:rPr>
          <w:b/>
          <w:bCs/>
        </w:rPr>
        <w:t>Time range pattern</w:t>
      </w:r>
      <w:r>
        <w:t>: |PT0m..PT1m30s| -- Reas</w:t>
      </w:r>
      <w:r>
        <w:t>onable time offset of first apgar sample</w:t>
      </w:r>
    </w:p>
    <w:p w14:paraId="1803C3C9" w14:textId="77777777" w:rsidR="009F5595" w:rsidRDefault="00DF2151">
      <w:r>
        <w:t xml:space="preserve"> </w:t>
      </w:r>
    </w:p>
    <w:p w14:paraId="637AA61F" w14:textId="77777777" w:rsidR="009F5595" w:rsidRDefault="00DF2151">
      <w:r>
        <w:t xml:space="preserve"> </w:t>
      </w:r>
    </w:p>
    <w:p w14:paraId="7343E4A0" w14:textId="77777777" w:rsidR="00AD09CC" w:rsidRDefault="00B40CA2" w:rsidP="00AD09CC">
      <w:pPr>
        <w:ind w:firstLine="720"/>
      </w:pPr>
      <w:r>
        <w:t xml:space="preserve">    </w:t>
      </w:r>
    </w:p>
    <w:p w14:paraId="0EA6C783" w14:textId="77777777" w:rsidR="00AD09CC" w:rsidRDefault="00B40CA2" w:rsidP="00AD09CC">
      <w:pPr>
        <w:ind w:firstLine="720"/>
      </w:pPr>
      <w:r>
        <w:t xml:space="preserve">    </w:t>
      </w:r>
    </w:p>
    <w:p w14:paraId="2F40A9F5" w14:textId="77777777" w:rsidR="00AB0696" w:rsidRDefault="00B40CA2" w:rsidP="00AB0696">
      <w:pPr>
        <w:tabs>
          <w:tab w:val="left" w:pos="3060"/>
        </w:tabs>
        <w:ind w:firstLine="720"/>
        <w:rPr>
          <w:color w:val="FF0000"/>
        </w:rPr>
      </w:pPr>
      <w:r>
        <w:t xml:space="preserve">    </w:t>
      </w:r>
    </w:p>
    <w:p w14:paraId="5EC4ECC6" w14:textId="77777777" w:rsidR="00AB0696" w:rsidRDefault="00B40CA2" w:rsidP="00AB0696">
      <w:pPr>
        <w:tabs>
          <w:tab w:val="left" w:pos="3060"/>
        </w:tabs>
        <w:ind w:firstLine="720"/>
        <w:rPr>
          <w:color w:val="FF0000"/>
        </w:rPr>
      </w:pPr>
      <w:r>
        <w:t xml:space="preserve">    </w:t>
      </w:r>
    </w:p>
    <w:p w14:paraId="43BC60CA" w14:textId="77777777" w:rsidR="007E42FD" w:rsidRPr="00CC1D86" w:rsidRDefault="00B40CA2" w:rsidP="00AB0696">
      <w:pPr>
        <w:tabs>
          <w:tab w:val="left" w:pos="3060"/>
        </w:tabs>
        <w:ind w:firstLine="720"/>
        <w:rPr>
          <w:color w:val="FF0000"/>
        </w:rPr>
      </w:pPr>
      <w:r>
        <w:t xml:space="preserve">    </w:t>
      </w:r>
    </w:p>
    <w:p w14:paraId="2CD9FEB3" w14:textId="77777777" w:rsidR="00AB0696" w:rsidRDefault="00B40CA2" w:rsidP="00AB0696">
      <w:pPr>
        <w:ind w:firstLine="720"/>
      </w:pPr>
      <w:r>
        <w:t xml:space="preserve">    </w:t>
      </w:r>
    </w:p>
    <w:p w14:paraId="420CE049" w14:textId="77777777" w:rsidR="008F0741" w:rsidRPr="002F3EB5" w:rsidRDefault="00B40CA2" w:rsidP="008F0741">
      <w:pPr>
        <w:ind w:firstLine="720"/>
        <w:rPr>
          <w:color w:val="FF0000"/>
        </w:rPr>
      </w:pPr>
      <w:r>
        <w:t xml:space="preserve">    </w:t>
      </w:r>
    </w:p>
    <w:p w14:paraId="03052066" w14:textId="77777777" w:rsidR="008F0741" w:rsidRPr="002F3EB5" w:rsidRDefault="00B40CA2" w:rsidP="008F0741">
      <w:pPr>
        <w:ind w:firstLine="720"/>
        <w:rPr>
          <w:color w:val="FF0000"/>
        </w:rPr>
      </w:pPr>
      <w:r>
        <w:t xml:space="preserve">    </w:t>
      </w:r>
    </w:p>
    <w:p w14:paraId="76B88E4B" w14:textId="77777777" w:rsidR="008F0741" w:rsidRDefault="00B40CA2" w:rsidP="008F0741">
      <w:pPr>
        <w:ind w:firstLine="720"/>
      </w:pPr>
      <w:r>
        <w:t xml:space="preserve">    </w:t>
      </w:r>
    </w:p>
    <w:p w14:paraId="2137B7A8" w14:textId="77777777" w:rsidR="008F0741" w:rsidRPr="002F3EB5" w:rsidRDefault="00B40CA2" w:rsidP="008F0741">
      <w:pPr>
        <w:ind w:firstLine="720"/>
        <w:rPr>
          <w:color w:val="FF0000"/>
        </w:rPr>
      </w:pPr>
      <w:r>
        <w:t xml:space="preserve">    </w:t>
      </w:r>
    </w:p>
    <w:p w14:paraId="718D5B81" w14:textId="77777777" w:rsidR="008F0741" w:rsidRPr="002F3EB5" w:rsidRDefault="00B40CA2" w:rsidP="008F0741">
      <w:pPr>
        <w:ind w:firstLine="720"/>
        <w:rPr>
          <w:color w:val="FF0000"/>
        </w:rPr>
      </w:pPr>
      <w:r>
        <w:t xml:space="preserve">    </w:t>
      </w:r>
    </w:p>
    <w:p w14:paraId="56FC5BE6" w14:textId="77777777" w:rsidR="008F0741" w:rsidRDefault="00B40CA2" w:rsidP="008F0741">
      <w:pPr>
        <w:ind w:firstLine="720"/>
      </w:pPr>
      <w:r>
        <w:t xml:space="preserve">    </w:t>
      </w:r>
    </w:p>
    <w:p w14:paraId="2A5E6018" w14:textId="77777777" w:rsidR="008F0741" w:rsidRPr="002F3EB5" w:rsidRDefault="00B40CA2" w:rsidP="008F0741">
      <w:pPr>
        <w:ind w:firstLine="720"/>
        <w:rPr>
          <w:color w:val="FF0000"/>
        </w:rPr>
      </w:pPr>
      <w:r>
        <w:t xml:space="preserve">    </w:t>
      </w:r>
    </w:p>
    <w:p w14:paraId="019954E2" w14:textId="77777777" w:rsidR="008F0741" w:rsidRPr="002F3EB5" w:rsidRDefault="00B40CA2" w:rsidP="008F0741">
      <w:pPr>
        <w:ind w:firstLine="720"/>
        <w:rPr>
          <w:color w:val="FF0000"/>
        </w:rPr>
      </w:pPr>
      <w:r>
        <w:t xml:space="preserve">    </w:t>
      </w:r>
    </w:p>
    <w:p w14:paraId="725A259C" w14:textId="77777777" w:rsidR="008F0741" w:rsidRDefault="00B40CA2" w:rsidP="008F0741">
      <w:pPr>
        <w:ind w:firstLine="720"/>
      </w:pPr>
      <w:r>
        <w:t xml:space="preserve">    </w:t>
      </w:r>
    </w:p>
    <w:p w14:paraId="0761C4C4" w14:textId="77777777" w:rsidR="008F0741" w:rsidRPr="002F3EB5" w:rsidRDefault="00B40CA2" w:rsidP="008F0741">
      <w:pPr>
        <w:ind w:firstLine="720"/>
        <w:rPr>
          <w:color w:val="FF0000"/>
        </w:rPr>
      </w:pPr>
      <w:r>
        <w:t xml:space="preserve">    </w:t>
      </w:r>
    </w:p>
    <w:p w14:paraId="4CC65238" w14:textId="77777777" w:rsidR="008F0741" w:rsidRPr="002F3EB5" w:rsidRDefault="00B40CA2" w:rsidP="008F0741">
      <w:pPr>
        <w:ind w:firstLine="720"/>
        <w:rPr>
          <w:color w:val="FF0000"/>
        </w:rPr>
      </w:pPr>
      <w:r>
        <w:t xml:space="preserve">    </w:t>
      </w:r>
    </w:p>
    <w:p w14:paraId="6F4CFEF7" w14:textId="77777777" w:rsidR="008F0741" w:rsidRDefault="00B40CA2" w:rsidP="008F0741">
      <w:pPr>
        <w:ind w:firstLine="720"/>
      </w:pPr>
      <w:r>
        <w:t xml:space="preserve">    </w:t>
      </w:r>
    </w:p>
    <w:p w14:paraId="77DE34A6" w14:textId="77777777" w:rsidR="00A129D2" w:rsidRPr="002F3EB5" w:rsidRDefault="00B40CA2" w:rsidP="00A129D2">
      <w:pPr>
        <w:ind w:firstLine="720"/>
        <w:rPr>
          <w:color w:val="FF0000"/>
        </w:rPr>
      </w:pPr>
      <w:r>
        <w:t xml:space="preserve">    </w:t>
      </w:r>
    </w:p>
    <w:p w14:paraId="2296CC4D" w14:textId="77777777" w:rsidR="00A129D2" w:rsidRDefault="00B40CA2" w:rsidP="00A129D2">
      <w:pPr>
        <w:ind w:firstLine="720"/>
        <w:rPr>
          <w:color w:val="FF0000"/>
        </w:rPr>
      </w:pPr>
      <w:r>
        <w:rPr>
          <w:color w:val="FF0000"/>
        </w:rPr>
        <w:t xml:space="preserve">    </w:t>
      </w:r>
    </w:p>
    <w:p w14:paraId="0E287387" w14:textId="77777777" w:rsidR="00A129D2" w:rsidRDefault="00B40CA2" w:rsidP="00A129D2">
      <w:pPr>
        <w:ind w:firstLine="720"/>
      </w:pPr>
      <w:r>
        <w:t xml:space="preserve">    </w:t>
      </w:r>
    </w:p>
    <w:p w14:paraId="40E4B572" w14:textId="77777777" w:rsidR="00AD09CC" w:rsidRDefault="00B40CA2" w:rsidP="00AD09CC">
      <w:pPr>
        <w:ind w:left="720"/>
      </w:pPr>
      <w:r>
        <w:t xml:space="preserve">    </w:t>
      </w:r>
    </w:p>
    <w:p w14:paraId="2111A11F" w14:textId="77777777" w:rsidR="00AD09CC" w:rsidRDefault="00B40CA2" w:rsidP="00AD09CC">
      <w:pPr>
        <w:ind w:left="720"/>
      </w:pPr>
      <w:r>
        <w:t xml:space="preserve">    </w:t>
      </w:r>
    </w:p>
    <w:p w14:paraId="3C5ED969" w14:textId="77777777" w:rsidR="00AD09CC" w:rsidRDefault="00B40CA2" w:rsidP="00AD09CC">
      <w:pPr>
        <w:ind w:left="720"/>
      </w:pPr>
      <w:r>
        <w:t xml:space="preserve">    </w:t>
      </w:r>
    </w:p>
    <w:p w14:paraId="1DC75EFF" w14:textId="77777777" w:rsidR="005F31BE" w:rsidRDefault="001F24CC" w:rsidP="005F31BE">
      <w:pPr>
        <w:pStyle w:val="Heading3"/>
      </w:pPr>
      <w:bookmarkStart w:id="236" w:name="_Toc285796219"/>
      <w:r>
        <w:t>Reference Metamodel</w:t>
      </w:r>
      <w:bookmarkEnd w:id="236"/>
    </w:p>
    <w:p w14:paraId="04942BEA" w14:textId="77777777" w:rsidR="009F5595" w:rsidRDefault="00DF2151">
      <w:r>
        <w:t>This section describes the aspects of the basic UML building blocks (Class, Property, DataType, Enumeration) that are used by the AML Object Model. Note that the representation, while faithful to UML 2.5, has been flattened and simplified.</w:t>
      </w:r>
    </w:p>
    <w:p w14:paraId="43656A3A" w14:textId="77777777" w:rsidR="003E4BE1" w:rsidRDefault="003E4BE1" w:rsidP="00FC2D47">
      <w:pPr>
        <w:ind w:firstLine="720"/>
      </w:pPr>
      <w:r>
        <w:rPr>
          <w:noProof/>
        </w:rPr>
        <w:drawing>
          <wp:inline distT="0" distB="0" distL="0" distR="0" wp14:anchorId="2FDE939F" wp14:editId="08D1F908">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rId50" cstate="print"/>
                    <a:stretch>
                      <a:fillRect/>
                    </a:stretch>
                  </pic:blipFill>
                  <pic:spPr>
                    <a:xfrm>
                      <a:off x="0" y="0"/>
                      <a:ext cx="5943600" cy="3048000"/>
                    </a:xfrm>
                    <a:prstGeom prst="rect">
                      <a:avLst/>
                    </a:prstGeom>
                  </pic:spPr>
                </pic:pic>
              </a:graphicData>
            </a:graphic>
          </wp:inline>
        </w:drawing>
      </w:r>
    </w:p>
    <w:p w14:paraId="24A9121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7" w:name="_4067d3d86b09d7e8c4b542bda7773054"/>
      <w:r w:rsidRPr="007B5B34">
        <w:rPr>
          <w:b/>
          <w:sz w:val="24"/>
          <w:szCs w:val="24"/>
        </w:rPr>
        <w:t>Reference Metamodel</w:t>
      </w:r>
      <w:bookmarkEnd w:id="237"/>
    </w:p>
    <w:p w14:paraId="05276F66" w14:textId="77777777" w:rsidR="009F5595" w:rsidRDefault="00DF2151">
      <w:r>
        <w:t>This diagram shows the aspects of the UML Classifier, Property and DataType elements that are used in the AML Object Model. Some of the aspects of the model such as the MultiplicityElement have been flattened for simplification. Note that the AML Obj</w:t>
      </w:r>
      <w:r>
        <w:t>ect Model specializes UML Property by differentiating properties with an upper multiplicity value of 1 and an upper multiplicity value greater than one.</w:t>
      </w:r>
    </w:p>
    <w:p w14:paraId="54E93F45" w14:textId="77777777" w:rsidR="00AD09CC" w:rsidRDefault="00B40CA2" w:rsidP="00AD09CC">
      <w:pPr>
        <w:ind w:firstLine="720"/>
      </w:pPr>
      <w:r>
        <w:t xml:space="preserve">    </w:t>
      </w:r>
    </w:p>
    <w:p w14:paraId="132D2225" w14:textId="77777777" w:rsidR="00AD09CC" w:rsidRDefault="00B40CA2" w:rsidP="00AD09CC">
      <w:pPr>
        <w:ind w:firstLine="720"/>
      </w:pPr>
      <w:r>
        <w:t xml:space="preserve">    </w:t>
      </w:r>
    </w:p>
    <w:p w14:paraId="4583A462" w14:textId="77777777" w:rsidR="00AB0696" w:rsidRDefault="00B40CA2" w:rsidP="00AB0696">
      <w:pPr>
        <w:tabs>
          <w:tab w:val="left" w:pos="3060"/>
        </w:tabs>
        <w:ind w:firstLine="720"/>
        <w:rPr>
          <w:color w:val="FF0000"/>
        </w:rPr>
      </w:pPr>
      <w:r>
        <w:t xml:space="preserve">    </w:t>
      </w:r>
    </w:p>
    <w:p w14:paraId="66460D41" w14:textId="77777777" w:rsidR="00AB0696" w:rsidRDefault="00B40CA2" w:rsidP="00AB0696">
      <w:pPr>
        <w:tabs>
          <w:tab w:val="left" w:pos="3060"/>
        </w:tabs>
        <w:ind w:firstLine="720"/>
        <w:rPr>
          <w:color w:val="FF0000"/>
        </w:rPr>
      </w:pPr>
      <w:r>
        <w:t xml:space="preserve">    </w:t>
      </w:r>
    </w:p>
    <w:p w14:paraId="287765A9" w14:textId="77777777" w:rsidR="007E42FD" w:rsidRPr="00CC1D86" w:rsidRDefault="00B40CA2" w:rsidP="00AB0696">
      <w:pPr>
        <w:tabs>
          <w:tab w:val="left" w:pos="3060"/>
        </w:tabs>
        <w:ind w:firstLine="720"/>
        <w:rPr>
          <w:color w:val="FF0000"/>
        </w:rPr>
      </w:pPr>
      <w:r>
        <w:t xml:space="preserve">    </w:t>
      </w:r>
    </w:p>
    <w:p w14:paraId="0783BF38" w14:textId="77777777" w:rsidR="00AB0696" w:rsidRDefault="00B40CA2" w:rsidP="00AB0696">
      <w:pPr>
        <w:ind w:firstLine="720"/>
      </w:pPr>
      <w:r>
        <w:t xml:space="preserve">    </w:t>
      </w:r>
    </w:p>
    <w:p w14:paraId="644B6B02" w14:textId="77777777" w:rsidR="008F0741" w:rsidRPr="002F3EB5" w:rsidRDefault="00B40CA2" w:rsidP="008F0741">
      <w:pPr>
        <w:ind w:firstLine="720"/>
        <w:rPr>
          <w:color w:val="FF0000"/>
        </w:rPr>
      </w:pPr>
      <w:r>
        <w:t xml:space="preserve">    </w:t>
      </w:r>
    </w:p>
    <w:p w14:paraId="3C551740" w14:textId="77777777" w:rsidR="008F0741" w:rsidRPr="002F3EB5" w:rsidRDefault="00B40CA2" w:rsidP="008F0741">
      <w:pPr>
        <w:ind w:firstLine="720"/>
        <w:rPr>
          <w:color w:val="FF0000"/>
        </w:rPr>
      </w:pPr>
      <w:r>
        <w:t xml:space="preserve">    </w:t>
      </w:r>
    </w:p>
    <w:p w14:paraId="2769BED4" w14:textId="77777777" w:rsidR="008F0741" w:rsidRDefault="00B40CA2" w:rsidP="008F0741">
      <w:pPr>
        <w:ind w:firstLine="720"/>
      </w:pPr>
      <w:r>
        <w:t xml:space="preserve">    </w:t>
      </w:r>
    </w:p>
    <w:p w14:paraId="1ECA96EC" w14:textId="77777777" w:rsidR="008F0741" w:rsidRPr="002F3EB5" w:rsidRDefault="00B40CA2" w:rsidP="008F0741">
      <w:pPr>
        <w:ind w:firstLine="720"/>
        <w:rPr>
          <w:color w:val="FF0000"/>
        </w:rPr>
      </w:pPr>
      <w:r>
        <w:t xml:space="preserve">    </w:t>
      </w:r>
    </w:p>
    <w:p w14:paraId="5D0C8F49" w14:textId="77777777" w:rsidR="008F0741" w:rsidRPr="002F3EB5" w:rsidRDefault="00B40CA2" w:rsidP="008F0741">
      <w:pPr>
        <w:ind w:firstLine="720"/>
        <w:rPr>
          <w:color w:val="FF0000"/>
        </w:rPr>
      </w:pPr>
      <w:r>
        <w:t xml:space="preserve">    </w:t>
      </w:r>
    </w:p>
    <w:p w14:paraId="45E1BC29" w14:textId="77777777" w:rsidR="008F0741" w:rsidRDefault="00B40CA2" w:rsidP="008F0741">
      <w:pPr>
        <w:ind w:firstLine="720"/>
      </w:pPr>
      <w:r>
        <w:t xml:space="preserve">    </w:t>
      </w:r>
    </w:p>
    <w:p w14:paraId="7FFC4629" w14:textId="77777777" w:rsidR="008F0741" w:rsidRPr="002F3EB5" w:rsidRDefault="00B40CA2" w:rsidP="008F0741">
      <w:pPr>
        <w:ind w:firstLine="720"/>
        <w:rPr>
          <w:color w:val="FF0000"/>
        </w:rPr>
      </w:pPr>
      <w:r>
        <w:t xml:space="preserve">    </w:t>
      </w:r>
    </w:p>
    <w:p w14:paraId="0C1C87DC" w14:textId="77777777" w:rsidR="008F0741" w:rsidRPr="002F3EB5" w:rsidRDefault="00B40CA2" w:rsidP="008F0741">
      <w:pPr>
        <w:ind w:firstLine="720"/>
        <w:rPr>
          <w:color w:val="FF0000"/>
        </w:rPr>
      </w:pPr>
      <w:r>
        <w:t xml:space="preserve">    </w:t>
      </w:r>
    </w:p>
    <w:p w14:paraId="3D94CB3A" w14:textId="77777777" w:rsidR="008F0741" w:rsidRDefault="00B40CA2" w:rsidP="008F0741">
      <w:pPr>
        <w:ind w:firstLine="720"/>
      </w:pPr>
      <w:r>
        <w:t xml:space="preserve">    </w:t>
      </w:r>
    </w:p>
    <w:p w14:paraId="104554C7" w14:textId="77777777" w:rsidR="008F0741" w:rsidRPr="002F3EB5" w:rsidRDefault="00B40CA2" w:rsidP="008F0741">
      <w:pPr>
        <w:ind w:firstLine="720"/>
        <w:rPr>
          <w:color w:val="FF0000"/>
        </w:rPr>
      </w:pPr>
      <w:r>
        <w:t xml:space="preserve">    </w:t>
      </w:r>
    </w:p>
    <w:p w14:paraId="4ED20E90" w14:textId="77777777" w:rsidR="008F0741" w:rsidRPr="002F3EB5" w:rsidRDefault="00B40CA2" w:rsidP="008F0741">
      <w:pPr>
        <w:ind w:firstLine="720"/>
        <w:rPr>
          <w:color w:val="FF0000"/>
        </w:rPr>
      </w:pPr>
      <w:r>
        <w:t xml:space="preserve">    </w:t>
      </w:r>
    </w:p>
    <w:p w14:paraId="6B8593F6" w14:textId="77777777" w:rsidR="008F0741" w:rsidRDefault="00B40CA2" w:rsidP="008F0741">
      <w:pPr>
        <w:ind w:firstLine="720"/>
      </w:pPr>
      <w:r>
        <w:t xml:space="preserve">    </w:t>
      </w:r>
    </w:p>
    <w:p w14:paraId="7E8A228C" w14:textId="77777777" w:rsidR="00A129D2" w:rsidRPr="002F3EB5" w:rsidRDefault="00B40CA2" w:rsidP="00A129D2">
      <w:pPr>
        <w:ind w:firstLine="720"/>
        <w:rPr>
          <w:color w:val="FF0000"/>
        </w:rPr>
      </w:pPr>
      <w:r>
        <w:t xml:space="preserve">    </w:t>
      </w:r>
    </w:p>
    <w:p w14:paraId="145C6181" w14:textId="77777777" w:rsidR="00A129D2" w:rsidRDefault="00B40CA2" w:rsidP="00A129D2">
      <w:pPr>
        <w:ind w:firstLine="720"/>
        <w:rPr>
          <w:color w:val="FF0000"/>
        </w:rPr>
      </w:pPr>
      <w:r>
        <w:rPr>
          <w:color w:val="FF0000"/>
        </w:rPr>
        <w:t xml:space="preserve">    </w:t>
      </w:r>
    </w:p>
    <w:p w14:paraId="37154318" w14:textId="77777777" w:rsidR="00A129D2" w:rsidRDefault="00B40CA2" w:rsidP="00A129D2">
      <w:pPr>
        <w:ind w:firstLine="720"/>
      </w:pPr>
      <w:r>
        <w:t xml:space="preserve">    </w:t>
      </w:r>
    </w:p>
    <w:p w14:paraId="45BBB028" w14:textId="77777777" w:rsidR="00AD09CC" w:rsidRDefault="00B40CA2" w:rsidP="00AD09CC">
      <w:pPr>
        <w:ind w:left="720"/>
      </w:pPr>
      <w:r>
        <w:t xml:space="preserve">    </w:t>
      </w:r>
    </w:p>
    <w:p w14:paraId="4C61D076" w14:textId="77777777" w:rsidR="00AD09CC" w:rsidRDefault="00B40CA2" w:rsidP="00AD09CC">
      <w:pPr>
        <w:ind w:left="720"/>
      </w:pPr>
      <w:r>
        <w:t xml:space="preserve">    </w:t>
      </w:r>
    </w:p>
    <w:p w14:paraId="5F872837" w14:textId="77777777" w:rsidR="00AD09CC" w:rsidRDefault="00B40CA2" w:rsidP="00AD09CC">
      <w:pPr>
        <w:ind w:left="720"/>
      </w:pPr>
      <w:r>
        <w:t xml:space="preserve">    </w:t>
      </w:r>
    </w:p>
    <w:p w14:paraId="5F1EAEA7" w14:textId="77777777" w:rsidR="005F31BE" w:rsidRDefault="001F24CC" w:rsidP="005F31BE">
      <w:pPr>
        <w:pStyle w:val="Heading3"/>
      </w:pPr>
      <w:bookmarkStart w:id="238" w:name="_Toc285796220"/>
      <w:r>
        <w:t>Attribute Constraint References</w:t>
      </w:r>
      <w:bookmarkEnd w:id="238"/>
    </w:p>
    <w:p w14:paraId="371F335B" w14:textId="77777777" w:rsidR="009F5595" w:rsidRDefault="00DF2151">
      <w:r>
        <w:t>This section describes the relationships between AML attribute constraints and the corresponding specializations of the UML Property</w:t>
      </w:r>
    </w:p>
    <w:p w14:paraId="4301F91C" w14:textId="77777777" w:rsidR="003E4BE1" w:rsidRDefault="003E4BE1" w:rsidP="00FC2D47">
      <w:pPr>
        <w:ind w:firstLine="720"/>
      </w:pPr>
      <w:r>
        <w:rPr>
          <w:noProof/>
        </w:rPr>
        <w:drawing>
          <wp:inline distT="0" distB="0" distL="0" distR="0" wp14:anchorId="7A4B5935" wp14:editId="37AA3406">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rId51" cstate="print"/>
                    <a:stretch>
                      <a:fillRect/>
                    </a:stretch>
                  </pic:blipFill>
                  <pic:spPr>
                    <a:xfrm>
                      <a:off x="0" y="0"/>
                      <a:ext cx="5943600" cy="4076700"/>
                    </a:xfrm>
                    <a:prstGeom prst="rect">
                      <a:avLst/>
                    </a:prstGeom>
                  </pic:spPr>
                </pic:pic>
              </a:graphicData>
            </a:graphic>
          </wp:inline>
        </w:drawing>
      </w:r>
    </w:p>
    <w:p w14:paraId="3DBE72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9" w:name="_39027eaec61a2eaccc1fccb451cdda98"/>
      <w:r w:rsidRPr="007B5B34">
        <w:rPr>
          <w:b/>
          <w:sz w:val="24"/>
          <w:szCs w:val="24"/>
        </w:rPr>
        <w:t>Attribute Constraint References</w:t>
      </w:r>
      <w:bookmarkEnd w:id="239"/>
    </w:p>
    <w:p w14:paraId="4E48DA34" w14:textId="77777777" w:rsidR="00AD09CC" w:rsidRDefault="00B40CA2" w:rsidP="00AD09CC">
      <w:pPr>
        <w:ind w:firstLine="720"/>
      </w:pPr>
      <w:r>
        <w:t xml:space="preserve">    </w:t>
      </w:r>
    </w:p>
    <w:p w14:paraId="5BE7E1E5" w14:textId="77777777" w:rsidR="00AD09CC" w:rsidRDefault="00B40CA2" w:rsidP="00AD09CC">
      <w:pPr>
        <w:ind w:firstLine="720"/>
      </w:pPr>
      <w:r>
        <w:t xml:space="preserve">    </w:t>
      </w:r>
    </w:p>
    <w:p w14:paraId="69D1E255" w14:textId="77777777" w:rsidR="00AB0696" w:rsidRDefault="00B40CA2" w:rsidP="00AB0696">
      <w:pPr>
        <w:tabs>
          <w:tab w:val="left" w:pos="3060"/>
        </w:tabs>
        <w:ind w:firstLine="720"/>
        <w:rPr>
          <w:color w:val="FF0000"/>
        </w:rPr>
      </w:pPr>
      <w:r>
        <w:t xml:space="preserve">    </w:t>
      </w:r>
    </w:p>
    <w:p w14:paraId="33E4D668" w14:textId="77777777" w:rsidR="00AB0696" w:rsidRDefault="00B40CA2" w:rsidP="00AB0696">
      <w:pPr>
        <w:tabs>
          <w:tab w:val="left" w:pos="3060"/>
        </w:tabs>
        <w:ind w:firstLine="720"/>
        <w:rPr>
          <w:color w:val="FF0000"/>
        </w:rPr>
      </w:pPr>
      <w:r>
        <w:t xml:space="preserve">    </w:t>
      </w:r>
    </w:p>
    <w:p w14:paraId="6D023376" w14:textId="77777777" w:rsidR="007E42FD" w:rsidRPr="00CC1D86" w:rsidRDefault="00B40CA2" w:rsidP="00AB0696">
      <w:pPr>
        <w:tabs>
          <w:tab w:val="left" w:pos="3060"/>
        </w:tabs>
        <w:ind w:firstLine="720"/>
        <w:rPr>
          <w:color w:val="FF0000"/>
        </w:rPr>
      </w:pPr>
      <w:r>
        <w:t xml:space="preserve">    </w:t>
      </w:r>
    </w:p>
    <w:p w14:paraId="087D345A" w14:textId="77777777" w:rsidR="00AB0696" w:rsidRDefault="00B40CA2" w:rsidP="00AB0696">
      <w:pPr>
        <w:ind w:firstLine="720"/>
      </w:pPr>
      <w:r>
        <w:t xml:space="preserve">    </w:t>
      </w:r>
    </w:p>
    <w:p w14:paraId="464E052F" w14:textId="77777777" w:rsidR="008F0741" w:rsidRPr="002F3EB5" w:rsidRDefault="00B40CA2" w:rsidP="008F0741">
      <w:pPr>
        <w:ind w:firstLine="720"/>
        <w:rPr>
          <w:color w:val="FF0000"/>
        </w:rPr>
      </w:pPr>
      <w:r>
        <w:t xml:space="preserve">    </w:t>
      </w:r>
    </w:p>
    <w:p w14:paraId="3A29C786" w14:textId="77777777" w:rsidR="008F0741" w:rsidRPr="002F3EB5" w:rsidRDefault="00B40CA2" w:rsidP="008F0741">
      <w:pPr>
        <w:ind w:firstLine="720"/>
        <w:rPr>
          <w:color w:val="FF0000"/>
        </w:rPr>
      </w:pPr>
      <w:r>
        <w:t xml:space="preserve">    </w:t>
      </w:r>
    </w:p>
    <w:p w14:paraId="6FD82549" w14:textId="77777777" w:rsidR="008F0741" w:rsidRDefault="00B40CA2" w:rsidP="008F0741">
      <w:pPr>
        <w:ind w:firstLine="720"/>
      </w:pPr>
      <w:r>
        <w:t xml:space="preserve">    </w:t>
      </w:r>
    </w:p>
    <w:p w14:paraId="521B57E8" w14:textId="77777777" w:rsidR="008F0741" w:rsidRPr="002F3EB5" w:rsidRDefault="00B40CA2" w:rsidP="008F0741">
      <w:pPr>
        <w:ind w:firstLine="720"/>
        <w:rPr>
          <w:color w:val="FF0000"/>
        </w:rPr>
      </w:pPr>
      <w:r>
        <w:t xml:space="preserve">    </w:t>
      </w:r>
    </w:p>
    <w:p w14:paraId="7E0838D1" w14:textId="77777777" w:rsidR="008F0741" w:rsidRPr="002F3EB5" w:rsidRDefault="00B40CA2" w:rsidP="008F0741">
      <w:pPr>
        <w:ind w:firstLine="720"/>
        <w:rPr>
          <w:color w:val="FF0000"/>
        </w:rPr>
      </w:pPr>
      <w:r>
        <w:t xml:space="preserve">    </w:t>
      </w:r>
    </w:p>
    <w:p w14:paraId="1C78AC74" w14:textId="77777777" w:rsidR="008F0741" w:rsidRDefault="00B40CA2" w:rsidP="008F0741">
      <w:pPr>
        <w:ind w:firstLine="720"/>
      </w:pPr>
      <w:r>
        <w:t xml:space="preserve">    </w:t>
      </w:r>
    </w:p>
    <w:p w14:paraId="5C7CA1CD" w14:textId="77777777" w:rsidR="008F0741" w:rsidRPr="002F3EB5" w:rsidRDefault="00B40CA2" w:rsidP="008F0741">
      <w:pPr>
        <w:ind w:firstLine="720"/>
        <w:rPr>
          <w:color w:val="FF0000"/>
        </w:rPr>
      </w:pPr>
      <w:r>
        <w:t xml:space="preserve">    </w:t>
      </w:r>
    </w:p>
    <w:p w14:paraId="34581023" w14:textId="77777777" w:rsidR="008F0741" w:rsidRPr="002F3EB5" w:rsidRDefault="00B40CA2" w:rsidP="008F0741">
      <w:pPr>
        <w:ind w:firstLine="720"/>
        <w:rPr>
          <w:color w:val="FF0000"/>
        </w:rPr>
      </w:pPr>
      <w:r>
        <w:t xml:space="preserve">    </w:t>
      </w:r>
    </w:p>
    <w:p w14:paraId="316FE050" w14:textId="77777777" w:rsidR="008F0741" w:rsidRDefault="00B40CA2" w:rsidP="008F0741">
      <w:pPr>
        <w:ind w:firstLine="720"/>
      </w:pPr>
      <w:r>
        <w:t xml:space="preserve">    </w:t>
      </w:r>
    </w:p>
    <w:p w14:paraId="2BFD2F7C" w14:textId="77777777" w:rsidR="008F0741" w:rsidRPr="002F3EB5" w:rsidRDefault="00B40CA2" w:rsidP="008F0741">
      <w:pPr>
        <w:ind w:firstLine="720"/>
        <w:rPr>
          <w:color w:val="FF0000"/>
        </w:rPr>
      </w:pPr>
      <w:r>
        <w:t xml:space="preserve">    </w:t>
      </w:r>
    </w:p>
    <w:p w14:paraId="2B137A65" w14:textId="77777777" w:rsidR="008F0741" w:rsidRPr="002F3EB5" w:rsidRDefault="00B40CA2" w:rsidP="008F0741">
      <w:pPr>
        <w:ind w:firstLine="720"/>
        <w:rPr>
          <w:color w:val="FF0000"/>
        </w:rPr>
      </w:pPr>
      <w:r>
        <w:t xml:space="preserve">    </w:t>
      </w:r>
    </w:p>
    <w:p w14:paraId="254B4012" w14:textId="77777777" w:rsidR="008F0741" w:rsidRDefault="00B40CA2" w:rsidP="008F0741">
      <w:pPr>
        <w:ind w:firstLine="720"/>
      </w:pPr>
      <w:r>
        <w:t xml:space="preserve">    </w:t>
      </w:r>
    </w:p>
    <w:p w14:paraId="52E5C20A" w14:textId="77777777" w:rsidR="00A129D2" w:rsidRPr="002F3EB5" w:rsidRDefault="00B40CA2" w:rsidP="00A129D2">
      <w:pPr>
        <w:ind w:firstLine="720"/>
        <w:rPr>
          <w:color w:val="FF0000"/>
        </w:rPr>
      </w:pPr>
      <w:r>
        <w:t xml:space="preserve">    </w:t>
      </w:r>
    </w:p>
    <w:p w14:paraId="5351C8C2" w14:textId="77777777" w:rsidR="00A129D2" w:rsidRDefault="00B40CA2" w:rsidP="00A129D2">
      <w:pPr>
        <w:ind w:firstLine="720"/>
        <w:rPr>
          <w:color w:val="FF0000"/>
        </w:rPr>
      </w:pPr>
      <w:r>
        <w:rPr>
          <w:color w:val="FF0000"/>
        </w:rPr>
        <w:t xml:space="preserve">    </w:t>
      </w:r>
    </w:p>
    <w:p w14:paraId="038F8D20" w14:textId="77777777" w:rsidR="00A129D2" w:rsidRDefault="00B40CA2" w:rsidP="00A129D2">
      <w:pPr>
        <w:ind w:firstLine="720"/>
      </w:pPr>
      <w:r>
        <w:t xml:space="preserve">    </w:t>
      </w:r>
    </w:p>
    <w:p w14:paraId="3525C584" w14:textId="77777777" w:rsidR="00AD09CC" w:rsidRDefault="00B40CA2" w:rsidP="00AD09CC">
      <w:pPr>
        <w:ind w:left="720"/>
      </w:pPr>
      <w:r>
        <w:t xml:space="preserve">    </w:t>
      </w:r>
    </w:p>
    <w:p w14:paraId="051717F9" w14:textId="77777777" w:rsidR="00AD09CC" w:rsidRDefault="00B40CA2" w:rsidP="00AD09CC">
      <w:pPr>
        <w:ind w:left="720"/>
      </w:pPr>
      <w:r>
        <w:t xml:space="preserve">    </w:t>
      </w:r>
    </w:p>
    <w:p w14:paraId="61FF55B7" w14:textId="77777777" w:rsidR="00AD09CC" w:rsidRDefault="00B40CA2" w:rsidP="00AD09CC">
      <w:pPr>
        <w:ind w:left="720"/>
      </w:pPr>
      <w:r>
        <w:t xml:space="preserve">    </w:t>
      </w:r>
    </w:p>
    <w:p w14:paraId="1B883868" w14:textId="77777777" w:rsidR="005F31BE" w:rsidRDefault="001F24CC" w:rsidP="005F31BE">
      <w:pPr>
        <w:pStyle w:val="Heading3"/>
      </w:pPr>
      <w:bookmarkStart w:id="240" w:name="_Toc285796221"/>
      <w:r>
        <w:t>Object Constraint References</w:t>
      </w:r>
      <w:bookmarkEnd w:id="240"/>
    </w:p>
    <w:p w14:paraId="53E8A8F9" w14:textId="77777777" w:rsidR="009F5595" w:rsidRDefault="00DF2151">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w:t>
      </w:r>
      <w:r>
        <w:t xml:space="preserve">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14:paraId="1FA74555" w14:textId="77777777" w:rsidR="003E4BE1" w:rsidRDefault="003E4BE1" w:rsidP="00FC2D47">
      <w:pPr>
        <w:ind w:firstLine="720"/>
      </w:pPr>
      <w:r>
        <w:rPr>
          <w:noProof/>
        </w:rPr>
        <w:drawing>
          <wp:inline distT="0" distB="0" distL="0" distR="0" wp14:anchorId="179AA811" wp14:editId="232E5E82">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rId52" cstate="print"/>
                    <a:stretch>
                      <a:fillRect/>
                    </a:stretch>
                  </pic:blipFill>
                  <pic:spPr>
                    <a:xfrm>
                      <a:off x="0" y="0"/>
                      <a:ext cx="5943600" cy="2676525"/>
                    </a:xfrm>
                    <a:prstGeom prst="rect">
                      <a:avLst/>
                    </a:prstGeom>
                  </pic:spPr>
                </pic:pic>
              </a:graphicData>
            </a:graphic>
          </wp:inline>
        </w:drawing>
      </w:r>
    </w:p>
    <w:p w14:paraId="6F1B7E6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1" w:name="_960b4dbbd4fb12cd1ac74b16e654b984"/>
      <w:r w:rsidRPr="007B5B34">
        <w:rPr>
          <w:b/>
          <w:sz w:val="24"/>
          <w:szCs w:val="24"/>
        </w:rPr>
        <w:t>Object Constraint References</w:t>
      </w:r>
      <w:bookmarkEnd w:id="241"/>
    </w:p>
    <w:p w14:paraId="0CCE36C7" w14:textId="77777777" w:rsidR="009F5595" w:rsidRDefault="00DF2151">
      <w:r>
        <w:t xml:space="preserve"> </w:t>
      </w:r>
    </w:p>
    <w:p w14:paraId="5E182AA9" w14:textId="77777777" w:rsidR="00AD09CC" w:rsidRDefault="00B40CA2" w:rsidP="00AD09CC">
      <w:pPr>
        <w:ind w:firstLine="720"/>
      </w:pPr>
      <w:r>
        <w:t xml:space="preserve">    </w:t>
      </w:r>
    </w:p>
    <w:p w14:paraId="60298257" w14:textId="77777777" w:rsidR="00AD09CC" w:rsidRDefault="00B40CA2" w:rsidP="00AD09CC">
      <w:pPr>
        <w:ind w:firstLine="720"/>
      </w:pPr>
      <w:r>
        <w:t xml:space="preserve">    </w:t>
      </w:r>
    </w:p>
    <w:p w14:paraId="337A217E" w14:textId="77777777" w:rsidR="00AB0696" w:rsidRDefault="00B40CA2" w:rsidP="00AB0696">
      <w:pPr>
        <w:tabs>
          <w:tab w:val="left" w:pos="3060"/>
        </w:tabs>
        <w:ind w:firstLine="720"/>
        <w:rPr>
          <w:color w:val="FF0000"/>
        </w:rPr>
      </w:pPr>
      <w:r>
        <w:t xml:space="preserve">    </w:t>
      </w:r>
    </w:p>
    <w:p w14:paraId="6F63A91A" w14:textId="77777777" w:rsidR="00AB0696" w:rsidRDefault="00B40CA2" w:rsidP="00AB0696">
      <w:pPr>
        <w:tabs>
          <w:tab w:val="left" w:pos="3060"/>
        </w:tabs>
        <w:ind w:firstLine="720"/>
        <w:rPr>
          <w:color w:val="FF0000"/>
        </w:rPr>
      </w:pPr>
      <w:r>
        <w:t xml:space="preserve">    </w:t>
      </w:r>
    </w:p>
    <w:p w14:paraId="5D5B2B7A" w14:textId="77777777" w:rsidR="007E42FD" w:rsidRPr="00CC1D86" w:rsidRDefault="00B40CA2" w:rsidP="00AB0696">
      <w:pPr>
        <w:tabs>
          <w:tab w:val="left" w:pos="3060"/>
        </w:tabs>
        <w:ind w:firstLine="720"/>
        <w:rPr>
          <w:color w:val="FF0000"/>
        </w:rPr>
      </w:pPr>
      <w:r>
        <w:t xml:space="preserve">    </w:t>
      </w:r>
    </w:p>
    <w:p w14:paraId="0D9FC9DB" w14:textId="77777777" w:rsidR="00AB0696" w:rsidRDefault="00B40CA2" w:rsidP="00AB0696">
      <w:pPr>
        <w:ind w:firstLine="720"/>
      </w:pPr>
      <w:r>
        <w:t xml:space="preserve">    </w:t>
      </w:r>
    </w:p>
    <w:p w14:paraId="460F8491" w14:textId="77777777" w:rsidR="008F0741" w:rsidRPr="002F3EB5" w:rsidRDefault="00B40CA2" w:rsidP="008F0741">
      <w:pPr>
        <w:ind w:firstLine="720"/>
        <w:rPr>
          <w:color w:val="FF0000"/>
        </w:rPr>
      </w:pPr>
      <w:r>
        <w:t xml:space="preserve">    </w:t>
      </w:r>
    </w:p>
    <w:p w14:paraId="5C5D7661" w14:textId="77777777" w:rsidR="008F0741" w:rsidRPr="002F3EB5" w:rsidRDefault="00B40CA2" w:rsidP="008F0741">
      <w:pPr>
        <w:ind w:firstLine="720"/>
        <w:rPr>
          <w:color w:val="FF0000"/>
        </w:rPr>
      </w:pPr>
      <w:r>
        <w:t xml:space="preserve">    </w:t>
      </w:r>
    </w:p>
    <w:p w14:paraId="089360ED" w14:textId="77777777" w:rsidR="008F0741" w:rsidRDefault="00B40CA2" w:rsidP="008F0741">
      <w:pPr>
        <w:ind w:firstLine="720"/>
      </w:pPr>
      <w:r>
        <w:t xml:space="preserve">    </w:t>
      </w:r>
    </w:p>
    <w:p w14:paraId="18FA16FA" w14:textId="77777777" w:rsidR="008F0741" w:rsidRPr="002F3EB5" w:rsidRDefault="00B40CA2" w:rsidP="008F0741">
      <w:pPr>
        <w:ind w:firstLine="720"/>
        <w:rPr>
          <w:color w:val="FF0000"/>
        </w:rPr>
      </w:pPr>
      <w:r>
        <w:t xml:space="preserve">    </w:t>
      </w:r>
    </w:p>
    <w:p w14:paraId="4D50351C" w14:textId="77777777" w:rsidR="008F0741" w:rsidRPr="002F3EB5" w:rsidRDefault="00B40CA2" w:rsidP="008F0741">
      <w:pPr>
        <w:ind w:firstLine="720"/>
        <w:rPr>
          <w:color w:val="FF0000"/>
        </w:rPr>
      </w:pPr>
      <w:r>
        <w:t xml:space="preserve">    </w:t>
      </w:r>
    </w:p>
    <w:p w14:paraId="1912472B" w14:textId="77777777" w:rsidR="008F0741" w:rsidRDefault="00B40CA2" w:rsidP="008F0741">
      <w:pPr>
        <w:ind w:firstLine="720"/>
      </w:pPr>
      <w:r>
        <w:t xml:space="preserve">    </w:t>
      </w:r>
    </w:p>
    <w:p w14:paraId="6D4107D9" w14:textId="77777777" w:rsidR="008F0741" w:rsidRPr="002F3EB5" w:rsidRDefault="00B40CA2" w:rsidP="008F0741">
      <w:pPr>
        <w:ind w:firstLine="720"/>
        <w:rPr>
          <w:color w:val="FF0000"/>
        </w:rPr>
      </w:pPr>
      <w:r>
        <w:t xml:space="preserve">    </w:t>
      </w:r>
    </w:p>
    <w:p w14:paraId="72D6F7C1" w14:textId="77777777" w:rsidR="008F0741" w:rsidRPr="002F3EB5" w:rsidRDefault="00B40CA2" w:rsidP="008F0741">
      <w:pPr>
        <w:ind w:firstLine="720"/>
        <w:rPr>
          <w:color w:val="FF0000"/>
        </w:rPr>
      </w:pPr>
      <w:r>
        <w:t xml:space="preserve">    </w:t>
      </w:r>
    </w:p>
    <w:p w14:paraId="3BEBA4EB" w14:textId="77777777" w:rsidR="008F0741" w:rsidRDefault="00B40CA2" w:rsidP="008F0741">
      <w:pPr>
        <w:ind w:firstLine="720"/>
      </w:pPr>
      <w:r>
        <w:t xml:space="preserve">    </w:t>
      </w:r>
    </w:p>
    <w:p w14:paraId="5A22A44F" w14:textId="77777777" w:rsidR="008F0741" w:rsidRPr="002F3EB5" w:rsidRDefault="00B40CA2" w:rsidP="008F0741">
      <w:pPr>
        <w:ind w:firstLine="720"/>
        <w:rPr>
          <w:color w:val="FF0000"/>
        </w:rPr>
      </w:pPr>
      <w:r>
        <w:t xml:space="preserve">    </w:t>
      </w:r>
    </w:p>
    <w:p w14:paraId="7E065BD6" w14:textId="77777777" w:rsidR="008F0741" w:rsidRPr="002F3EB5" w:rsidRDefault="00B40CA2" w:rsidP="008F0741">
      <w:pPr>
        <w:ind w:firstLine="720"/>
        <w:rPr>
          <w:color w:val="FF0000"/>
        </w:rPr>
      </w:pPr>
      <w:r>
        <w:t xml:space="preserve">    </w:t>
      </w:r>
    </w:p>
    <w:p w14:paraId="54FE2B95" w14:textId="77777777" w:rsidR="008F0741" w:rsidRDefault="00B40CA2" w:rsidP="008F0741">
      <w:pPr>
        <w:ind w:firstLine="720"/>
      </w:pPr>
      <w:r>
        <w:t xml:space="preserve">    </w:t>
      </w:r>
    </w:p>
    <w:p w14:paraId="35DAE34C" w14:textId="77777777" w:rsidR="00A129D2" w:rsidRPr="002F3EB5" w:rsidRDefault="00B40CA2" w:rsidP="00A129D2">
      <w:pPr>
        <w:ind w:firstLine="720"/>
        <w:rPr>
          <w:color w:val="FF0000"/>
        </w:rPr>
      </w:pPr>
      <w:r>
        <w:t xml:space="preserve">    </w:t>
      </w:r>
    </w:p>
    <w:p w14:paraId="294EB13A" w14:textId="77777777" w:rsidR="00A129D2" w:rsidRDefault="00B40CA2" w:rsidP="00A129D2">
      <w:pPr>
        <w:ind w:firstLine="720"/>
        <w:rPr>
          <w:color w:val="FF0000"/>
        </w:rPr>
      </w:pPr>
      <w:r>
        <w:rPr>
          <w:color w:val="FF0000"/>
        </w:rPr>
        <w:t xml:space="preserve">    </w:t>
      </w:r>
    </w:p>
    <w:p w14:paraId="4AF1D703" w14:textId="77777777" w:rsidR="00A129D2" w:rsidRDefault="00B40CA2" w:rsidP="00A129D2">
      <w:pPr>
        <w:ind w:firstLine="720"/>
      </w:pPr>
      <w:r>
        <w:t xml:space="preserve">    </w:t>
      </w:r>
    </w:p>
    <w:p w14:paraId="3AD258DE" w14:textId="77777777" w:rsidR="00AD09CC" w:rsidRDefault="00B40CA2" w:rsidP="00AD09CC">
      <w:pPr>
        <w:ind w:left="720"/>
      </w:pPr>
      <w:r>
        <w:t xml:space="preserve">    </w:t>
      </w:r>
    </w:p>
    <w:p w14:paraId="32A82121" w14:textId="77777777" w:rsidR="00AD09CC" w:rsidRDefault="00B40CA2" w:rsidP="00AD09CC">
      <w:pPr>
        <w:ind w:left="720"/>
      </w:pPr>
      <w:r>
        <w:t xml:space="preserve">    </w:t>
      </w:r>
    </w:p>
    <w:p w14:paraId="770BB8B7" w14:textId="77777777" w:rsidR="00AD09CC" w:rsidRDefault="00B40CA2" w:rsidP="00AD09CC">
      <w:pPr>
        <w:ind w:left="720"/>
      </w:pPr>
      <w:r>
        <w:t xml:space="preserve">    </w:t>
      </w:r>
    </w:p>
    <w:p w14:paraId="17BA3A7F" w14:textId="77777777" w:rsidR="005F31BE" w:rsidRDefault="001F24CC" w:rsidP="005F31BE">
      <w:pPr>
        <w:pStyle w:val="Heading3"/>
      </w:pPr>
      <w:bookmarkStart w:id="242" w:name="_Toc285796222"/>
      <w:r>
        <w:t>Template Metamodel</w:t>
      </w:r>
      <w:bookmarkEnd w:id="242"/>
    </w:p>
    <w:p w14:paraId="5E62D0E8" w14:textId="77777777" w:rsidR="009F5595" w:rsidRDefault="00DF2151">
      <w:r>
        <w:t>This section shows the subset of UML 2.5 Template Model that is applicable to the AML specification.</w:t>
      </w:r>
    </w:p>
    <w:p w14:paraId="0FF54C05" w14:textId="77777777" w:rsidR="009F5595" w:rsidRDefault="00DF2151">
      <w:r>
        <w:t xml:space="preserve"> </w:t>
      </w:r>
    </w:p>
    <w:p w14:paraId="50721955" w14:textId="77777777" w:rsidR="009F5595" w:rsidRDefault="00DF2151">
      <w:r>
        <w:rPr>
          <w:b/>
          <w:bCs/>
        </w:rPr>
        <w:t xml:space="preserve">Note: </w:t>
      </w:r>
      <w:r>
        <w:t>The first version of the UML specification will not include the ability to author constraints on UML templates.  This model is hsere strictly for f</w:t>
      </w:r>
      <w:r>
        <w:t xml:space="preserve">uture reference. </w:t>
      </w:r>
    </w:p>
    <w:p w14:paraId="4442B097" w14:textId="77777777" w:rsidR="003E4BE1" w:rsidRDefault="003E4BE1" w:rsidP="00FC2D47">
      <w:pPr>
        <w:ind w:firstLine="720"/>
      </w:pPr>
      <w:r>
        <w:rPr>
          <w:noProof/>
        </w:rPr>
        <w:drawing>
          <wp:inline distT="0" distB="0" distL="0" distR="0" wp14:anchorId="44EC5BE5" wp14:editId="3A8E42A6">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rId53" cstate="print"/>
                    <a:stretch>
                      <a:fillRect/>
                    </a:stretch>
                  </pic:blipFill>
                  <pic:spPr>
                    <a:xfrm>
                      <a:off x="0" y="0"/>
                      <a:ext cx="5934075" cy="2876550"/>
                    </a:xfrm>
                    <a:prstGeom prst="rect">
                      <a:avLst/>
                    </a:prstGeom>
                  </pic:spPr>
                </pic:pic>
              </a:graphicData>
            </a:graphic>
          </wp:inline>
        </w:drawing>
      </w:r>
    </w:p>
    <w:p w14:paraId="4D7D5B1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3" w:name="_d132633918c4cbb0c3c69e16de3df9c2"/>
      <w:r w:rsidRPr="007B5B34">
        <w:rPr>
          <w:b/>
          <w:sz w:val="24"/>
          <w:szCs w:val="24"/>
        </w:rPr>
        <w:t>Template Metamodel</w:t>
      </w:r>
      <w:bookmarkEnd w:id="243"/>
    </w:p>
    <w:p w14:paraId="5D1D1B3C" w14:textId="77777777" w:rsidR="009F5595" w:rsidRDefault="00DF2151">
      <w:r>
        <w:t>This diagram shows the aspects of UML Templates and UML template bindings that would be applicable to the AML constraint specification were it to address template and bindings.  It is anticipated that the specificatio</w:t>
      </w:r>
      <w:r>
        <w:t>n may be expanded at some future time to include these artifacts.</w:t>
      </w:r>
    </w:p>
    <w:p w14:paraId="40AAB360" w14:textId="77777777" w:rsidR="00AD09CC" w:rsidRDefault="00B40CA2" w:rsidP="00AD09CC">
      <w:pPr>
        <w:ind w:firstLine="720"/>
      </w:pPr>
      <w:r>
        <w:t xml:space="preserve">    </w:t>
      </w:r>
    </w:p>
    <w:p w14:paraId="6FB036E6" w14:textId="77777777" w:rsidR="00AD09CC" w:rsidRDefault="00B40CA2" w:rsidP="00AD09CC">
      <w:pPr>
        <w:ind w:firstLine="720"/>
      </w:pPr>
      <w:r>
        <w:t xml:space="preserve">    </w:t>
      </w:r>
    </w:p>
    <w:p w14:paraId="56370B44" w14:textId="77777777" w:rsidR="00AB0696" w:rsidRDefault="00B40CA2" w:rsidP="00AB0696">
      <w:pPr>
        <w:tabs>
          <w:tab w:val="left" w:pos="3060"/>
        </w:tabs>
        <w:ind w:firstLine="720"/>
        <w:rPr>
          <w:color w:val="FF0000"/>
        </w:rPr>
      </w:pPr>
      <w:r>
        <w:t xml:space="preserve">    </w:t>
      </w:r>
    </w:p>
    <w:p w14:paraId="18B81755" w14:textId="77777777" w:rsidR="00AB0696" w:rsidRDefault="00B40CA2" w:rsidP="00AB0696">
      <w:pPr>
        <w:tabs>
          <w:tab w:val="left" w:pos="3060"/>
        </w:tabs>
        <w:ind w:firstLine="720"/>
        <w:rPr>
          <w:color w:val="FF0000"/>
        </w:rPr>
      </w:pPr>
      <w:r>
        <w:t xml:space="preserve">    </w:t>
      </w:r>
    </w:p>
    <w:p w14:paraId="6963D35F" w14:textId="77777777" w:rsidR="007E42FD" w:rsidRPr="00CC1D86" w:rsidRDefault="00B40CA2" w:rsidP="00AB0696">
      <w:pPr>
        <w:tabs>
          <w:tab w:val="left" w:pos="3060"/>
        </w:tabs>
        <w:ind w:firstLine="720"/>
        <w:rPr>
          <w:color w:val="FF0000"/>
        </w:rPr>
      </w:pPr>
      <w:r>
        <w:t xml:space="preserve">    </w:t>
      </w:r>
    </w:p>
    <w:p w14:paraId="35B0C5E5" w14:textId="77777777" w:rsidR="00AB0696" w:rsidRDefault="00B40CA2" w:rsidP="00AB0696">
      <w:pPr>
        <w:ind w:firstLine="720"/>
      </w:pPr>
      <w:r>
        <w:t xml:space="preserve">    </w:t>
      </w:r>
    </w:p>
    <w:p w14:paraId="59A4A89F" w14:textId="77777777" w:rsidR="008F0741" w:rsidRPr="002F3EB5" w:rsidRDefault="00B40CA2" w:rsidP="008F0741">
      <w:pPr>
        <w:ind w:firstLine="720"/>
        <w:rPr>
          <w:color w:val="FF0000"/>
        </w:rPr>
      </w:pPr>
      <w:r>
        <w:t xml:space="preserve">    </w:t>
      </w:r>
    </w:p>
    <w:p w14:paraId="1CE5D213" w14:textId="77777777" w:rsidR="008F0741" w:rsidRPr="002F3EB5" w:rsidRDefault="00B40CA2" w:rsidP="008F0741">
      <w:pPr>
        <w:ind w:firstLine="720"/>
        <w:rPr>
          <w:color w:val="FF0000"/>
        </w:rPr>
      </w:pPr>
      <w:r>
        <w:t xml:space="preserve">    </w:t>
      </w:r>
    </w:p>
    <w:p w14:paraId="37B8F579" w14:textId="77777777" w:rsidR="008F0741" w:rsidRDefault="00B40CA2" w:rsidP="008F0741">
      <w:pPr>
        <w:ind w:firstLine="720"/>
      </w:pPr>
      <w:r>
        <w:t xml:space="preserve">    </w:t>
      </w:r>
    </w:p>
    <w:p w14:paraId="4DAE033D" w14:textId="77777777" w:rsidR="008F0741" w:rsidRPr="002F3EB5" w:rsidRDefault="00B40CA2" w:rsidP="008F0741">
      <w:pPr>
        <w:ind w:firstLine="720"/>
        <w:rPr>
          <w:color w:val="FF0000"/>
        </w:rPr>
      </w:pPr>
      <w:r>
        <w:t xml:space="preserve">    </w:t>
      </w:r>
    </w:p>
    <w:p w14:paraId="27BF24A9" w14:textId="77777777" w:rsidR="008F0741" w:rsidRPr="002F3EB5" w:rsidRDefault="00B40CA2" w:rsidP="008F0741">
      <w:pPr>
        <w:ind w:firstLine="720"/>
        <w:rPr>
          <w:color w:val="FF0000"/>
        </w:rPr>
      </w:pPr>
      <w:r>
        <w:t xml:space="preserve">    </w:t>
      </w:r>
    </w:p>
    <w:p w14:paraId="6AEE37A4" w14:textId="77777777" w:rsidR="008F0741" w:rsidRDefault="00B40CA2" w:rsidP="008F0741">
      <w:pPr>
        <w:ind w:firstLine="720"/>
      </w:pPr>
      <w:r>
        <w:t xml:space="preserve">    </w:t>
      </w:r>
    </w:p>
    <w:p w14:paraId="4FD97D06" w14:textId="77777777" w:rsidR="008F0741" w:rsidRPr="002F3EB5" w:rsidRDefault="00B40CA2" w:rsidP="008F0741">
      <w:pPr>
        <w:ind w:firstLine="720"/>
        <w:rPr>
          <w:color w:val="FF0000"/>
        </w:rPr>
      </w:pPr>
      <w:r>
        <w:t xml:space="preserve">    </w:t>
      </w:r>
    </w:p>
    <w:p w14:paraId="659E1F20" w14:textId="77777777" w:rsidR="008F0741" w:rsidRPr="002F3EB5" w:rsidRDefault="00B40CA2" w:rsidP="008F0741">
      <w:pPr>
        <w:ind w:firstLine="720"/>
        <w:rPr>
          <w:color w:val="FF0000"/>
        </w:rPr>
      </w:pPr>
      <w:r>
        <w:t xml:space="preserve">    </w:t>
      </w:r>
    </w:p>
    <w:p w14:paraId="7E1D078E" w14:textId="77777777" w:rsidR="008F0741" w:rsidRDefault="00B40CA2" w:rsidP="008F0741">
      <w:pPr>
        <w:ind w:firstLine="720"/>
      </w:pPr>
      <w:r>
        <w:t xml:space="preserve">    </w:t>
      </w:r>
    </w:p>
    <w:p w14:paraId="3AB7D93C" w14:textId="77777777" w:rsidR="008F0741" w:rsidRPr="002F3EB5" w:rsidRDefault="00B40CA2" w:rsidP="008F0741">
      <w:pPr>
        <w:ind w:firstLine="720"/>
        <w:rPr>
          <w:color w:val="FF0000"/>
        </w:rPr>
      </w:pPr>
      <w:r>
        <w:t xml:space="preserve">    </w:t>
      </w:r>
    </w:p>
    <w:p w14:paraId="3A159602" w14:textId="77777777" w:rsidR="008F0741" w:rsidRPr="002F3EB5" w:rsidRDefault="00B40CA2" w:rsidP="008F0741">
      <w:pPr>
        <w:ind w:firstLine="720"/>
        <w:rPr>
          <w:color w:val="FF0000"/>
        </w:rPr>
      </w:pPr>
      <w:r>
        <w:t xml:space="preserve">    </w:t>
      </w:r>
    </w:p>
    <w:p w14:paraId="6928A1F1" w14:textId="77777777" w:rsidR="008F0741" w:rsidRDefault="00B40CA2" w:rsidP="008F0741">
      <w:pPr>
        <w:ind w:firstLine="720"/>
      </w:pPr>
      <w:r>
        <w:t xml:space="preserve">    </w:t>
      </w:r>
    </w:p>
    <w:p w14:paraId="56D984DF" w14:textId="77777777" w:rsidR="00A129D2" w:rsidRPr="002F3EB5" w:rsidRDefault="00B40CA2" w:rsidP="00A129D2">
      <w:pPr>
        <w:ind w:firstLine="720"/>
        <w:rPr>
          <w:color w:val="FF0000"/>
        </w:rPr>
      </w:pPr>
      <w:r>
        <w:t xml:space="preserve">    </w:t>
      </w:r>
    </w:p>
    <w:p w14:paraId="71CB558C" w14:textId="77777777" w:rsidR="00A129D2" w:rsidRDefault="00B40CA2" w:rsidP="00A129D2">
      <w:pPr>
        <w:ind w:firstLine="720"/>
        <w:rPr>
          <w:color w:val="FF0000"/>
        </w:rPr>
      </w:pPr>
      <w:r>
        <w:rPr>
          <w:color w:val="FF0000"/>
        </w:rPr>
        <w:t xml:space="preserve">    </w:t>
      </w:r>
    </w:p>
    <w:p w14:paraId="209DC356" w14:textId="77777777" w:rsidR="00A129D2" w:rsidRDefault="00B40CA2" w:rsidP="00A129D2">
      <w:pPr>
        <w:ind w:firstLine="720"/>
      </w:pPr>
      <w:r>
        <w:t xml:space="preserve">    </w:t>
      </w:r>
    </w:p>
    <w:p w14:paraId="5F5B8E3C" w14:textId="77777777" w:rsidR="00AD09CC" w:rsidRDefault="00B40CA2" w:rsidP="00AD09CC">
      <w:pPr>
        <w:ind w:left="720"/>
      </w:pPr>
      <w:r>
        <w:t xml:space="preserve">    </w:t>
      </w:r>
    </w:p>
    <w:p w14:paraId="566C8563" w14:textId="77777777" w:rsidR="00AD09CC" w:rsidRDefault="00B40CA2" w:rsidP="00AD09CC">
      <w:pPr>
        <w:ind w:left="720"/>
      </w:pPr>
      <w:r>
        <w:t xml:space="preserve">    </w:t>
      </w:r>
    </w:p>
    <w:p w14:paraId="1C460EE5" w14:textId="77777777" w:rsidR="00AD09CC" w:rsidRDefault="00B40CA2" w:rsidP="00AD09CC">
      <w:pPr>
        <w:ind w:left="720"/>
      </w:pPr>
      <w:r>
        <w:t xml:space="preserve">    </w:t>
      </w:r>
    </w:p>
    <w:p w14:paraId="46B61832" w14:textId="77777777" w:rsidR="005F31BE" w:rsidRDefault="001F24CC" w:rsidP="005F31BE">
      <w:pPr>
        <w:pStyle w:val="Heading3"/>
      </w:pPr>
      <w:bookmarkStart w:id="244" w:name="_Toc285796223"/>
      <w:r>
        <w:t>Instance Metamodel</w:t>
      </w:r>
      <w:bookmarkEnd w:id="244"/>
    </w:p>
    <w:p w14:paraId="52CB080F" w14:textId="77777777" w:rsidR="009F5595" w:rsidRDefault="00DF2151">
      <w:r>
        <w:t>Instance specifications represent one of the bigger challenges for the AML specification. The UML Reference Model consists of a set of Classes, which instances of the UML 2.5 Class, DataTypes which are instances of the UML 2.5 DataType and/or PrimitiveType</w:t>
      </w:r>
      <w:r>
        <w:t>s which are instances of the UML 2.5 PrimitiveType.</w:t>
      </w:r>
    </w:p>
    <w:p w14:paraId="520115BE" w14:textId="77777777" w:rsidR="009F5595" w:rsidRDefault="00DF2151">
      <w:r>
        <w:t xml:space="preserve"> </w:t>
      </w:r>
    </w:p>
    <w:p w14:paraId="0EAC0241" w14:textId="77777777" w:rsidR="009F5595" w:rsidRDefault="00DF2151">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w:t>
      </w:r>
      <w:r>
        <w:t xml:space="preserve">stance of a UML class. The same pattern applies to </w:t>
      </w:r>
      <w:r>
        <w:rPr>
          <w:b/>
          <w:bCs/>
        </w:rPr>
        <w:t>DataTypes</w:t>
      </w:r>
      <w:r>
        <w:t xml:space="preserve"> and (new) </w:t>
      </w:r>
      <w:r>
        <w:rPr>
          <w:b/>
          <w:bCs/>
        </w:rPr>
        <w:t>PrimitiveTypes</w:t>
      </w:r>
      <w:r>
        <w:t>.</w:t>
      </w:r>
    </w:p>
    <w:p w14:paraId="77DF1E20" w14:textId="77777777" w:rsidR="009F5595" w:rsidRDefault="00DF2151">
      <w:r>
        <w:t xml:space="preserve"> </w:t>
      </w:r>
    </w:p>
    <w:p w14:paraId="45939967" w14:textId="77777777" w:rsidR="009F5595" w:rsidRDefault="00DF2151">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w:t>
      </w:r>
      <w:r>
        <w:t xml:space="preserve">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4A70CDEC" w14:textId="77777777" w:rsidR="009F5595" w:rsidRDefault="00DF2151">
      <w:r>
        <w:t xml:space="preserve"> </w:t>
      </w:r>
    </w:p>
    <w:p w14:paraId="6498B7D7" w14:textId="77777777" w:rsidR="009F5595" w:rsidRDefault="00DF2151">
      <w:r>
        <w:t>The modeling language, however, does not support a mechanism for specifying and exchanging instances of reference mode</w:t>
      </w:r>
      <w:r>
        <w:t>l classes, (new) primitive types or data types. This presents an issue when it becomes necessary to represent instances in constraints (permissible values) or assumed values.</w:t>
      </w:r>
    </w:p>
    <w:p w14:paraId="51D19C87" w14:textId="77777777" w:rsidR="009F5595" w:rsidRDefault="00DF2151">
      <w:r>
        <w:t xml:space="preserve"> </w:t>
      </w:r>
    </w:p>
    <w:p w14:paraId="716ED6AF" w14:textId="77777777" w:rsidR="009F5595" w:rsidRDefault="00DF2151">
      <w:r>
        <w:t>The AML specification addresses the DataType and Primitive type issue by defini</w:t>
      </w:r>
      <w:r>
        <w:t>ng string representations for their values and constraints. It still faces the following issues:</w:t>
      </w:r>
    </w:p>
    <w:p w14:paraId="442EEA24" w14:textId="77777777" w:rsidR="009F5595" w:rsidRDefault="00DF2151">
      <w:pPr>
        <w:pStyle w:val="ListParagraph"/>
        <w:numPr>
          <w:ilvl w:val="0"/>
          <w:numId w:val="17"/>
        </w:numPr>
      </w:pPr>
      <w:r>
        <w:t>How to represent instances of reference model classes as assumed values?</w:t>
      </w:r>
    </w:p>
    <w:p w14:paraId="56D93693" w14:textId="77777777" w:rsidR="009F5595" w:rsidRDefault="00DF2151">
      <w:pPr>
        <w:pStyle w:val="ListParagraph"/>
        <w:numPr>
          <w:ilvl w:val="0"/>
          <w:numId w:val="17"/>
        </w:numPr>
      </w:pPr>
      <w:r>
        <w:t xml:space="preserve">How to represent instances of the AML </w:t>
      </w:r>
      <w:r>
        <w:rPr>
          <w:b/>
          <w:bCs/>
        </w:rPr>
        <w:t xml:space="preserve">ConceptReference </w:t>
      </w:r>
      <w:r>
        <w:t>class, which consists of a URI,</w:t>
      </w:r>
      <w:r>
        <w:t xml:space="preserve"> a namespace and name and other elements</w:t>
      </w:r>
    </w:p>
    <w:p w14:paraId="660F9AE3" w14:textId="77777777" w:rsidR="009F5595" w:rsidRDefault="00DF2151">
      <w:pPr>
        <w:pStyle w:val="ListParagraph"/>
        <w:numPr>
          <w:ilvl w:val="0"/>
          <w:numId w:val="17"/>
        </w:numPr>
      </w:pPr>
      <w:r>
        <w:t>How to represent the Designatable item, which consists of instances of a language/sign/description structure.</w:t>
      </w:r>
    </w:p>
    <w:p w14:paraId="7FB5EF78" w14:textId="77777777" w:rsidR="009F5595" w:rsidRDefault="00DF2151">
      <w:r>
        <w:t>The AML profile has resolved these issues by:</w:t>
      </w:r>
    </w:p>
    <w:p w14:paraId="01B0DC36" w14:textId="77777777" w:rsidR="009F5595" w:rsidRDefault="00DF2151">
      <w:pPr>
        <w:pStyle w:val="ListParagraph"/>
        <w:numPr>
          <w:ilvl w:val="0"/>
          <w:numId w:val="19"/>
        </w:numPr>
      </w:pPr>
      <w:r>
        <w:t>Not allowing assumed values for non "primitive" types.  Thi</w:t>
      </w:r>
      <w:r>
        <w:t>s is a limitation on the ADL specification, but there currently aren't many, if any use cases.</w:t>
      </w:r>
    </w:p>
    <w:p w14:paraId="78FCC2C7" w14:textId="77777777" w:rsidR="009F5595" w:rsidRDefault="00DF2151">
      <w:pPr>
        <w:pStyle w:val="ListParagraph"/>
        <w:numPr>
          <w:ilvl w:val="0"/>
          <w:numId w:val="19"/>
        </w:numPr>
      </w:pPr>
      <w:r>
        <w:t>ConceptReference is modelled as an extension to EnumerationLiteral, which allows additional instance properties.</w:t>
      </w:r>
    </w:p>
    <w:p w14:paraId="13C95139" w14:textId="77777777" w:rsidR="009F5595" w:rsidRDefault="00DF2151">
      <w:pPr>
        <w:pStyle w:val="ListParagraph"/>
        <w:numPr>
          <w:ilvl w:val="0"/>
          <w:numId w:val="19"/>
        </w:numPr>
      </w:pPr>
      <w:r>
        <w:t>Designations are represented as ordered collecti</w:t>
      </w:r>
      <w:r>
        <w:t>ons of primitive types, where occurrence 0 of the language, sign, description represents the first element in the structure, occurrence 1 the second, etc.</w:t>
      </w:r>
    </w:p>
    <w:p w14:paraId="2D3DA4BE" w14:textId="77777777" w:rsidR="009F5595" w:rsidRDefault="00DF2151">
      <w:r>
        <w:t xml:space="preserve"> </w:t>
      </w:r>
    </w:p>
    <w:p w14:paraId="30E5C6DF" w14:textId="77777777" w:rsidR="003E4BE1" w:rsidRDefault="003E4BE1" w:rsidP="00FC2D47">
      <w:pPr>
        <w:ind w:firstLine="720"/>
      </w:pPr>
      <w:r>
        <w:rPr>
          <w:noProof/>
        </w:rPr>
        <w:drawing>
          <wp:inline distT="0" distB="0" distL="0" distR="0" wp14:anchorId="7E9FA7B4" wp14:editId="4DF19695">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rId54" cstate="print"/>
                    <a:stretch>
                      <a:fillRect/>
                    </a:stretch>
                  </pic:blipFill>
                  <pic:spPr>
                    <a:xfrm>
                      <a:off x="0" y="0"/>
                      <a:ext cx="5934075" cy="3171825"/>
                    </a:xfrm>
                    <a:prstGeom prst="rect">
                      <a:avLst/>
                    </a:prstGeom>
                  </pic:spPr>
                </pic:pic>
              </a:graphicData>
            </a:graphic>
          </wp:inline>
        </w:drawing>
      </w:r>
    </w:p>
    <w:p w14:paraId="7A0B152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5" w:name="_4e8cc50476c42b847d941a87dd3d1d98"/>
      <w:r w:rsidRPr="007B5B34">
        <w:rPr>
          <w:b/>
          <w:sz w:val="24"/>
          <w:szCs w:val="24"/>
        </w:rPr>
        <w:t>Instance Metamodel</w:t>
      </w:r>
      <w:bookmarkEnd w:id="245"/>
    </w:p>
    <w:p w14:paraId="16385A15" w14:textId="77777777" w:rsidR="00AD09CC" w:rsidRDefault="00B40CA2" w:rsidP="00AD09CC">
      <w:pPr>
        <w:ind w:firstLine="720"/>
      </w:pPr>
      <w:r>
        <w:t xml:space="preserve">    </w:t>
      </w:r>
    </w:p>
    <w:p w14:paraId="0AE49F7D" w14:textId="77777777" w:rsidR="00AD09CC" w:rsidRDefault="00B40CA2" w:rsidP="00AD09CC">
      <w:pPr>
        <w:ind w:firstLine="720"/>
      </w:pPr>
      <w:r>
        <w:t xml:space="preserve">    </w:t>
      </w:r>
    </w:p>
    <w:p w14:paraId="7FC7394D" w14:textId="77777777" w:rsidR="00AB0696" w:rsidRDefault="00B40CA2" w:rsidP="00AB0696">
      <w:pPr>
        <w:tabs>
          <w:tab w:val="left" w:pos="3060"/>
        </w:tabs>
        <w:ind w:firstLine="720"/>
        <w:rPr>
          <w:color w:val="FF0000"/>
        </w:rPr>
      </w:pPr>
      <w:r>
        <w:t xml:space="preserve">    </w:t>
      </w:r>
    </w:p>
    <w:p w14:paraId="18EE3656" w14:textId="77777777" w:rsidR="00AB0696" w:rsidRDefault="00B40CA2" w:rsidP="00AB0696">
      <w:pPr>
        <w:tabs>
          <w:tab w:val="left" w:pos="3060"/>
        </w:tabs>
        <w:ind w:firstLine="720"/>
        <w:rPr>
          <w:color w:val="FF0000"/>
        </w:rPr>
      </w:pPr>
      <w:r>
        <w:t xml:space="preserve">    </w:t>
      </w:r>
    </w:p>
    <w:p w14:paraId="05A7425C" w14:textId="77777777" w:rsidR="007E42FD" w:rsidRPr="00CC1D86" w:rsidRDefault="00B40CA2" w:rsidP="00AB0696">
      <w:pPr>
        <w:tabs>
          <w:tab w:val="left" w:pos="3060"/>
        </w:tabs>
        <w:ind w:firstLine="720"/>
        <w:rPr>
          <w:color w:val="FF0000"/>
        </w:rPr>
      </w:pPr>
      <w:r>
        <w:t xml:space="preserve">    </w:t>
      </w:r>
    </w:p>
    <w:p w14:paraId="7CA970FA" w14:textId="77777777" w:rsidR="00AB0696" w:rsidRDefault="00B40CA2" w:rsidP="00AB0696">
      <w:pPr>
        <w:ind w:firstLine="720"/>
      </w:pPr>
      <w:r>
        <w:t xml:space="preserve">    </w:t>
      </w:r>
    </w:p>
    <w:p w14:paraId="0B601172" w14:textId="77777777" w:rsidR="008F0741" w:rsidRPr="002F3EB5" w:rsidRDefault="00B40CA2" w:rsidP="008F0741">
      <w:pPr>
        <w:ind w:firstLine="720"/>
        <w:rPr>
          <w:color w:val="FF0000"/>
        </w:rPr>
      </w:pPr>
      <w:r>
        <w:t xml:space="preserve">    </w:t>
      </w:r>
    </w:p>
    <w:p w14:paraId="7F8A082B" w14:textId="77777777" w:rsidR="008F0741" w:rsidRPr="002F3EB5" w:rsidRDefault="00B40CA2" w:rsidP="008F0741">
      <w:pPr>
        <w:ind w:firstLine="720"/>
        <w:rPr>
          <w:color w:val="FF0000"/>
        </w:rPr>
      </w:pPr>
      <w:r>
        <w:t xml:space="preserve">    </w:t>
      </w:r>
    </w:p>
    <w:p w14:paraId="6D685DF1" w14:textId="77777777" w:rsidR="008F0741" w:rsidRDefault="00B40CA2" w:rsidP="008F0741">
      <w:pPr>
        <w:ind w:firstLine="720"/>
      </w:pPr>
      <w:r>
        <w:t xml:space="preserve">    </w:t>
      </w:r>
    </w:p>
    <w:p w14:paraId="57E8DE5C" w14:textId="77777777" w:rsidR="008F0741" w:rsidRPr="002F3EB5" w:rsidRDefault="00B40CA2" w:rsidP="008F0741">
      <w:pPr>
        <w:ind w:firstLine="720"/>
        <w:rPr>
          <w:color w:val="FF0000"/>
        </w:rPr>
      </w:pPr>
      <w:r>
        <w:t xml:space="preserve">    </w:t>
      </w:r>
    </w:p>
    <w:p w14:paraId="1BA75A59" w14:textId="77777777" w:rsidR="008F0741" w:rsidRPr="002F3EB5" w:rsidRDefault="00B40CA2" w:rsidP="008F0741">
      <w:pPr>
        <w:ind w:firstLine="720"/>
        <w:rPr>
          <w:color w:val="FF0000"/>
        </w:rPr>
      </w:pPr>
      <w:r>
        <w:t xml:space="preserve">    </w:t>
      </w:r>
    </w:p>
    <w:p w14:paraId="7E41C386" w14:textId="77777777" w:rsidR="008F0741" w:rsidRDefault="00B40CA2" w:rsidP="008F0741">
      <w:pPr>
        <w:ind w:firstLine="720"/>
      </w:pPr>
      <w:r>
        <w:t xml:space="preserve">    </w:t>
      </w:r>
    </w:p>
    <w:p w14:paraId="3BF6D88D" w14:textId="77777777" w:rsidR="008F0741" w:rsidRPr="002F3EB5" w:rsidRDefault="00B40CA2" w:rsidP="008F0741">
      <w:pPr>
        <w:ind w:firstLine="720"/>
        <w:rPr>
          <w:color w:val="FF0000"/>
        </w:rPr>
      </w:pPr>
      <w:r>
        <w:t xml:space="preserve">    </w:t>
      </w:r>
    </w:p>
    <w:p w14:paraId="07DE7038" w14:textId="77777777" w:rsidR="008F0741" w:rsidRPr="002F3EB5" w:rsidRDefault="00B40CA2" w:rsidP="008F0741">
      <w:pPr>
        <w:ind w:firstLine="720"/>
        <w:rPr>
          <w:color w:val="FF0000"/>
        </w:rPr>
      </w:pPr>
      <w:r>
        <w:t xml:space="preserve">    </w:t>
      </w:r>
    </w:p>
    <w:p w14:paraId="7B83C365" w14:textId="77777777" w:rsidR="008F0741" w:rsidRDefault="00B40CA2" w:rsidP="008F0741">
      <w:pPr>
        <w:ind w:firstLine="720"/>
      </w:pPr>
      <w:r>
        <w:t xml:space="preserve">    </w:t>
      </w:r>
    </w:p>
    <w:p w14:paraId="08EBFC98" w14:textId="77777777" w:rsidR="008F0741" w:rsidRPr="002F3EB5" w:rsidRDefault="00B40CA2" w:rsidP="008F0741">
      <w:pPr>
        <w:ind w:firstLine="720"/>
        <w:rPr>
          <w:color w:val="FF0000"/>
        </w:rPr>
      </w:pPr>
      <w:r>
        <w:t xml:space="preserve">    </w:t>
      </w:r>
    </w:p>
    <w:p w14:paraId="60461348" w14:textId="77777777" w:rsidR="008F0741" w:rsidRPr="002F3EB5" w:rsidRDefault="00B40CA2" w:rsidP="008F0741">
      <w:pPr>
        <w:ind w:firstLine="720"/>
        <w:rPr>
          <w:color w:val="FF0000"/>
        </w:rPr>
      </w:pPr>
      <w:r>
        <w:t xml:space="preserve">    </w:t>
      </w:r>
    </w:p>
    <w:p w14:paraId="7B5E969B" w14:textId="77777777" w:rsidR="008F0741" w:rsidRDefault="00B40CA2" w:rsidP="008F0741">
      <w:pPr>
        <w:ind w:firstLine="720"/>
      </w:pPr>
      <w:r>
        <w:t xml:space="preserve">    </w:t>
      </w:r>
    </w:p>
    <w:p w14:paraId="76C4B643" w14:textId="77777777" w:rsidR="00A129D2" w:rsidRPr="002F3EB5" w:rsidRDefault="00B40CA2" w:rsidP="00A129D2">
      <w:pPr>
        <w:ind w:firstLine="720"/>
        <w:rPr>
          <w:color w:val="FF0000"/>
        </w:rPr>
      </w:pPr>
      <w:r>
        <w:t xml:space="preserve">    </w:t>
      </w:r>
    </w:p>
    <w:p w14:paraId="73910F37" w14:textId="77777777" w:rsidR="00A129D2" w:rsidRDefault="00B40CA2" w:rsidP="00A129D2">
      <w:pPr>
        <w:ind w:firstLine="720"/>
        <w:rPr>
          <w:color w:val="FF0000"/>
        </w:rPr>
      </w:pPr>
      <w:r>
        <w:rPr>
          <w:color w:val="FF0000"/>
        </w:rPr>
        <w:t xml:space="preserve">    </w:t>
      </w:r>
    </w:p>
    <w:p w14:paraId="1F0199F5" w14:textId="77777777" w:rsidR="00A129D2" w:rsidRDefault="00B40CA2" w:rsidP="00A129D2">
      <w:pPr>
        <w:ind w:firstLine="720"/>
      </w:pPr>
      <w:r>
        <w:t xml:space="preserve">    </w:t>
      </w:r>
    </w:p>
    <w:p w14:paraId="1B7C11EA" w14:textId="77777777" w:rsidR="00AD09CC" w:rsidRDefault="00B40CA2" w:rsidP="00AD09CC">
      <w:pPr>
        <w:ind w:left="720"/>
      </w:pPr>
      <w:r>
        <w:t xml:space="preserve">    </w:t>
      </w:r>
    </w:p>
    <w:p w14:paraId="01C8038C" w14:textId="77777777" w:rsidR="00AD09CC" w:rsidRDefault="00B40CA2" w:rsidP="00AD09CC">
      <w:pPr>
        <w:ind w:left="720"/>
      </w:pPr>
      <w:r>
        <w:t xml:space="preserve">    </w:t>
      </w:r>
    </w:p>
    <w:p w14:paraId="713CB48C" w14:textId="77777777" w:rsidR="00AD09CC" w:rsidRDefault="00B40CA2" w:rsidP="00AD09CC">
      <w:pPr>
        <w:ind w:left="720"/>
      </w:pPr>
      <w:r>
        <w:t xml:space="preserve">    </w:t>
      </w:r>
    </w:p>
    <w:p w14:paraId="40E762E3" w14:textId="77777777" w:rsidR="005F31BE" w:rsidRDefault="001F24CC" w:rsidP="005F31BE">
      <w:pPr>
        <w:pStyle w:val="Heading3"/>
      </w:pPr>
      <w:bookmarkStart w:id="246" w:name="_Toc285796224"/>
      <w:r>
        <w:t>Package Metamodel</w:t>
      </w:r>
      <w:bookmarkEnd w:id="246"/>
    </w:p>
    <w:p w14:paraId="07C96AF8" w14:textId="77777777" w:rsidR="009F5595" w:rsidRDefault="00DF2151">
      <w:r>
        <w:t>This section describes the Namespace and Package aspects of the UML 2.5 model that are used in the AML Object Model Specification.  Note that, while this model is faithful to the actual UML metamodel, it has been flattened for the purposes of simplificatio</w:t>
      </w:r>
      <w:r>
        <w:t>n, showing only the classes and attributes that are relevant to the AML Object Model Specification.</w:t>
      </w:r>
    </w:p>
    <w:p w14:paraId="55197107" w14:textId="77777777" w:rsidR="003E4BE1" w:rsidRDefault="003E4BE1" w:rsidP="00FC2D47">
      <w:pPr>
        <w:ind w:firstLine="720"/>
      </w:pPr>
      <w:r>
        <w:rPr>
          <w:noProof/>
        </w:rPr>
        <w:drawing>
          <wp:inline distT="0" distB="0" distL="0" distR="0" wp14:anchorId="482AA513" wp14:editId="270BA6AA">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rId55" cstate="print"/>
                    <a:stretch>
                      <a:fillRect/>
                    </a:stretch>
                  </pic:blipFill>
                  <pic:spPr>
                    <a:xfrm>
                      <a:off x="0" y="0"/>
                      <a:ext cx="3714750" cy="4229100"/>
                    </a:xfrm>
                    <a:prstGeom prst="rect">
                      <a:avLst/>
                    </a:prstGeom>
                  </pic:spPr>
                </pic:pic>
              </a:graphicData>
            </a:graphic>
          </wp:inline>
        </w:drawing>
      </w:r>
    </w:p>
    <w:p w14:paraId="4C11F79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7" w:name="_3b0b3a4361d9616ef8c8ee3fb0e56030"/>
      <w:r w:rsidRPr="007B5B34">
        <w:rPr>
          <w:b/>
          <w:sz w:val="24"/>
          <w:szCs w:val="24"/>
        </w:rPr>
        <w:t>Package Metamodel</w:t>
      </w:r>
      <w:bookmarkEnd w:id="247"/>
    </w:p>
    <w:p w14:paraId="6853C107" w14:textId="77777777" w:rsidR="009F5595" w:rsidRDefault="00DF2151">
      <w:r>
        <w:t>This diagram shows the subset of the UML 2.5 Package specification that is used in the AML Object Model.  In particular, this diagram is</w:t>
      </w:r>
      <w:r>
        <w:t xml:space="preserve"> meant to call attention to the fact that every Class is a NamedElement and, at such, has a memberNamespace which, for our purposes is a UML Package.</w:t>
      </w:r>
    </w:p>
    <w:p w14:paraId="702128B2" w14:textId="77777777" w:rsidR="009F5595" w:rsidRDefault="00DF2151">
      <w:r>
        <w:t xml:space="preserve"> </w:t>
      </w:r>
    </w:p>
    <w:p w14:paraId="432317DF" w14:textId="77777777" w:rsidR="009F5595" w:rsidRDefault="00DF2151">
      <w:r>
        <w:t xml:space="preserve">AML requires that all archetypes within a given archetype library must directly or indirectly constrain </w:t>
      </w:r>
      <w:r>
        <w:t>an class that is a member of the Package referenced by the containing library.</w:t>
      </w:r>
    </w:p>
    <w:p w14:paraId="34578C5F" w14:textId="77777777" w:rsidR="00AD09CC" w:rsidRDefault="00B40CA2" w:rsidP="00AD09CC">
      <w:pPr>
        <w:ind w:firstLine="720"/>
      </w:pPr>
      <w:r>
        <w:t xml:space="preserve">    </w:t>
      </w:r>
    </w:p>
    <w:p w14:paraId="1DB0E17F" w14:textId="77777777" w:rsidR="00AD09CC" w:rsidRDefault="00B40CA2" w:rsidP="00AD09CC">
      <w:pPr>
        <w:ind w:firstLine="720"/>
      </w:pPr>
      <w:r>
        <w:t xml:space="preserve">    </w:t>
      </w:r>
    </w:p>
    <w:p w14:paraId="25C77578" w14:textId="77777777" w:rsidR="00AB0696" w:rsidRDefault="00B40CA2" w:rsidP="00AB0696">
      <w:pPr>
        <w:tabs>
          <w:tab w:val="left" w:pos="3060"/>
        </w:tabs>
        <w:ind w:firstLine="720"/>
        <w:rPr>
          <w:color w:val="FF0000"/>
        </w:rPr>
      </w:pPr>
      <w:r>
        <w:t xml:space="preserve">    </w:t>
      </w:r>
    </w:p>
    <w:p w14:paraId="6FF23623" w14:textId="77777777" w:rsidR="00AB0696" w:rsidRDefault="00B40CA2" w:rsidP="00AB0696">
      <w:pPr>
        <w:tabs>
          <w:tab w:val="left" w:pos="3060"/>
        </w:tabs>
        <w:ind w:firstLine="720"/>
        <w:rPr>
          <w:color w:val="FF0000"/>
        </w:rPr>
      </w:pPr>
      <w:r>
        <w:t xml:space="preserve">    </w:t>
      </w:r>
    </w:p>
    <w:p w14:paraId="3A13C9BC" w14:textId="77777777" w:rsidR="007E42FD" w:rsidRPr="00CC1D86" w:rsidRDefault="00B40CA2" w:rsidP="00AB0696">
      <w:pPr>
        <w:tabs>
          <w:tab w:val="left" w:pos="3060"/>
        </w:tabs>
        <w:ind w:firstLine="720"/>
        <w:rPr>
          <w:color w:val="FF0000"/>
        </w:rPr>
      </w:pPr>
      <w:r>
        <w:t xml:space="preserve">    </w:t>
      </w:r>
    </w:p>
    <w:p w14:paraId="242F163A" w14:textId="77777777" w:rsidR="00AB0696" w:rsidRDefault="00B40CA2" w:rsidP="00AB0696">
      <w:pPr>
        <w:ind w:firstLine="720"/>
      </w:pPr>
      <w:r>
        <w:t xml:space="preserve">    </w:t>
      </w:r>
    </w:p>
    <w:p w14:paraId="3D747C3F" w14:textId="77777777" w:rsidR="008F0741" w:rsidRPr="002F3EB5" w:rsidRDefault="00B40CA2" w:rsidP="008F0741">
      <w:pPr>
        <w:ind w:firstLine="720"/>
        <w:rPr>
          <w:color w:val="FF0000"/>
        </w:rPr>
      </w:pPr>
      <w:r>
        <w:t xml:space="preserve">    </w:t>
      </w:r>
    </w:p>
    <w:p w14:paraId="38CF5A2C" w14:textId="77777777" w:rsidR="008F0741" w:rsidRPr="002F3EB5" w:rsidRDefault="00B40CA2" w:rsidP="008F0741">
      <w:pPr>
        <w:ind w:firstLine="720"/>
        <w:rPr>
          <w:color w:val="FF0000"/>
        </w:rPr>
      </w:pPr>
      <w:r>
        <w:t xml:space="preserve">    </w:t>
      </w:r>
    </w:p>
    <w:p w14:paraId="05C3294C" w14:textId="77777777" w:rsidR="008F0741" w:rsidRDefault="00B40CA2" w:rsidP="008F0741">
      <w:pPr>
        <w:ind w:firstLine="720"/>
      </w:pPr>
      <w:r>
        <w:t xml:space="preserve">    </w:t>
      </w:r>
    </w:p>
    <w:p w14:paraId="2B13FDE3" w14:textId="77777777" w:rsidR="008F0741" w:rsidRPr="002F3EB5" w:rsidRDefault="00B40CA2" w:rsidP="008F0741">
      <w:pPr>
        <w:ind w:firstLine="720"/>
        <w:rPr>
          <w:color w:val="FF0000"/>
        </w:rPr>
      </w:pPr>
      <w:r>
        <w:t xml:space="preserve">    </w:t>
      </w:r>
    </w:p>
    <w:p w14:paraId="38FFA690" w14:textId="77777777" w:rsidR="008F0741" w:rsidRPr="002F3EB5" w:rsidRDefault="00B40CA2" w:rsidP="008F0741">
      <w:pPr>
        <w:ind w:firstLine="720"/>
        <w:rPr>
          <w:color w:val="FF0000"/>
        </w:rPr>
      </w:pPr>
      <w:r>
        <w:t xml:space="preserve">    </w:t>
      </w:r>
    </w:p>
    <w:p w14:paraId="42A5A586" w14:textId="77777777" w:rsidR="008F0741" w:rsidRDefault="00B40CA2" w:rsidP="008F0741">
      <w:pPr>
        <w:ind w:firstLine="720"/>
      </w:pPr>
      <w:r>
        <w:t xml:space="preserve">    </w:t>
      </w:r>
    </w:p>
    <w:p w14:paraId="67CBDCE5" w14:textId="77777777" w:rsidR="008F0741" w:rsidRPr="002F3EB5" w:rsidRDefault="00B40CA2" w:rsidP="008F0741">
      <w:pPr>
        <w:ind w:firstLine="720"/>
        <w:rPr>
          <w:color w:val="FF0000"/>
        </w:rPr>
      </w:pPr>
      <w:r>
        <w:t xml:space="preserve">    </w:t>
      </w:r>
    </w:p>
    <w:p w14:paraId="12E62785" w14:textId="77777777" w:rsidR="008F0741" w:rsidRPr="002F3EB5" w:rsidRDefault="00B40CA2" w:rsidP="008F0741">
      <w:pPr>
        <w:ind w:firstLine="720"/>
        <w:rPr>
          <w:color w:val="FF0000"/>
        </w:rPr>
      </w:pPr>
      <w:r>
        <w:t xml:space="preserve">    </w:t>
      </w:r>
    </w:p>
    <w:p w14:paraId="2286C321" w14:textId="77777777" w:rsidR="008F0741" w:rsidRDefault="00B40CA2" w:rsidP="008F0741">
      <w:pPr>
        <w:ind w:firstLine="720"/>
      </w:pPr>
      <w:r>
        <w:t xml:space="preserve">    </w:t>
      </w:r>
    </w:p>
    <w:p w14:paraId="26F88A1A" w14:textId="77777777" w:rsidR="008F0741" w:rsidRPr="002F3EB5" w:rsidRDefault="00B40CA2" w:rsidP="008F0741">
      <w:pPr>
        <w:ind w:firstLine="720"/>
        <w:rPr>
          <w:color w:val="FF0000"/>
        </w:rPr>
      </w:pPr>
      <w:r>
        <w:t xml:space="preserve">    </w:t>
      </w:r>
    </w:p>
    <w:p w14:paraId="27D6DB5E" w14:textId="77777777" w:rsidR="008F0741" w:rsidRPr="002F3EB5" w:rsidRDefault="00B40CA2" w:rsidP="008F0741">
      <w:pPr>
        <w:ind w:firstLine="720"/>
        <w:rPr>
          <w:color w:val="FF0000"/>
        </w:rPr>
      </w:pPr>
      <w:r>
        <w:t xml:space="preserve">    </w:t>
      </w:r>
    </w:p>
    <w:p w14:paraId="78AA6968" w14:textId="77777777" w:rsidR="008F0741" w:rsidRDefault="00B40CA2" w:rsidP="008F0741">
      <w:pPr>
        <w:ind w:firstLine="720"/>
      </w:pPr>
      <w:r>
        <w:t xml:space="preserve">    </w:t>
      </w:r>
    </w:p>
    <w:p w14:paraId="3C9AA6D4" w14:textId="77777777" w:rsidR="00A129D2" w:rsidRPr="002F3EB5" w:rsidRDefault="00B40CA2" w:rsidP="00A129D2">
      <w:pPr>
        <w:ind w:firstLine="720"/>
        <w:rPr>
          <w:color w:val="FF0000"/>
        </w:rPr>
      </w:pPr>
      <w:r>
        <w:t xml:space="preserve">    </w:t>
      </w:r>
    </w:p>
    <w:p w14:paraId="13FEEA29" w14:textId="77777777" w:rsidR="00A129D2" w:rsidRDefault="00B40CA2" w:rsidP="00A129D2">
      <w:pPr>
        <w:ind w:firstLine="720"/>
        <w:rPr>
          <w:color w:val="FF0000"/>
        </w:rPr>
      </w:pPr>
      <w:r>
        <w:rPr>
          <w:color w:val="FF0000"/>
        </w:rPr>
        <w:t xml:space="preserve">    </w:t>
      </w:r>
    </w:p>
    <w:p w14:paraId="3569E3E3" w14:textId="77777777" w:rsidR="00A129D2" w:rsidRDefault="00B40CA2" w:rsidP="00A129D2">
      <w:pPr>
        <w:ind w:firstLine="720"/>
      </w:pPr>
      <w:r>
        <w:t xml:space="preserve">    </w:t>
      </w:r>
    </w:p>
    <w:p w14:paraId="3A584FC3" w14:textId="77777777" w:rsidR="00AD09CC" w:rsidRDefault="00B40CA2" w:rsidP="00AD09CC">
      <w:pPr>
        <w:ind w:left="720"/>
      </w:pPr>
      <w:r>
        <w:t xml:space="preserve">    </w:t>
      </w:r>
    </w:p>
    <w:p w14:paraId="68F8AC93" w14:textId="77777777" w:rsidR="00AD09CC" w:rsidRDefault="00B40CA2" w:rsidP="00AD09CC">
      <w:pPr>
        <w:ind w:left="720"/>
      </w:pPr>
      <w:r>
        <w:t xml:space="preserve">    </w:t>
      </w:r>
    </w:p>
    <w:p w14:paraId="27018135" w14:textId="77777777" w:rsidR="00AD09CC" w:rsidRDefault="00B40CA2" w:rsidP="00AD09CC">
      <w:pPr>
        <w:ind w:left="720"/>
      </w:pPr>
      <w:r>
        <w:t xml:space="preserve">    </w:t>
      </w:r>
    </w:p>
    <w:p w14:paraId="7FC6A71E" w14:textId="77777777" w:rsidR="005F31BE" w:rsidRDefault="001F24CC" w:rsidP="005F31BE">
      <w:pPr>
        <w:pStyle w:val="Heading3"/>
      </w:pPr>
      <w:bookmarkStart w:id="248" w:name="_Toc285796225"/>
      <w:r>
        <w:t>Enumeration Metamodel</w:t>
      </w:r>
      <w:bookmarkEnd w:id="248"/>
    </w:p>
    <w:p w14:paraId="03061413" w14:textId="77777777" w:rsidR="009F5595" w:rsidRDefault="00DF2151">
      <w:r>
        <w:t xml:space="preserve">ADL 2.0 provides the ability to constrain UML Enumeration types.  Section 6.2.3.5 of the AOM specification describes how the AOM model represents constraints as instances of C_INTEGER or C_STRING to document the value assigned to an enumeration literal in </w:t>
      </w:r>
      <w:r>
        <w:t xml:space="preserve">a transformation to a programming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w:t>
      </w:r>
      <w:r>
        <w:t xml:space="preserve"> or string values.</w:t>
      </w:r>
    </w:p>
    <w:p w14:paraId="1B3CDF37" w14:textId="77777777" w:rsidR="009F5595" w:rsidRDefault="00DF2151">
      <w:r>
        <w:t xml:space="preserve"> </w:t>
      </w:r>
    </w:p>
    <w:p w14:paraId="094C114F" w14:textId="77777777" w:rsidR="009F5595" w:rsidRDefault="00DF2151">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4640C363" w14:textId="77777777" w:rsidR="009F5595" w:rsidRDefault="00DF2151">
      <w:r>
        <w:t xml:space="preserve"> </w:t>
      </w:r>
    </w:p>
    <w:p w14:paraId="3D9495F1" w14:textId="77777777" w:rsidR="003E4BE1" w:rsidRDefault="003E4BE1" w:rsidP="00FC2D47">
      <w:pPr>
        <w:ind w:firstLine="720"/>
      </w:pPr>
      <w:r>
        <w:rPr>
          <w:noProof/>
        </w:rPr>
        <w:drawing>
          <wp:inline distT="0" distB="0" distL="0" distR="0" wp14:anchorId="05059CA8" wp14:editId="435784CA">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rId56" cstate="print"/>
                    <a:stretch>
                      <a:fillRect/>
                    </a:stretch>
                  </pic:blipFill>
                  <pic:spPr>
                    <a:xfrm>
                      <a:off x="0" y="0"/>
                      <a:ext cx="5943600" cy="2533650"/>
                    </a:xfrm>
                    <a:prstGeom prst="rect">
                      <a:avLst/>
                    </a:prstGeom>
                  </pic:spPr>
                </pic:pic>
              </a:graphicData>
            </a:graphic>
          </wp:inline>
        </w:drawing>
      </w:r>
    </w:p>
    <w:p w14:paraId="0849046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9" w:name="_c323459faa5aa97d8abc3c64dcd86661"/>
      <w:r w:rsidRPr="007B5B34">
        <w:rPr>
          <w:b/>
          <w:sz w:val="24"/>
          <w:szCs w:val="24"/>
        </w:rPr>
        <w:t>Enumeration Metamodel</w:t>
      </w:r>
      <w:bookmarkEnd w:id="249"/>
    </w:p>
    <w:p w14:paraId="743A0887" w14:textId="77777777" w:rsidR="009F5595" w:rsidRDefault="00DF2151">
      <w:r>
        <w:t xml:space="preserve">This diagram shows the relationship between the UML Enumeration and EnumerationLiteral data types and the EnumeratedValueDomain and PermissibleValue extensions. </w:t>
      </w:r>
    </w:p>
    <w:p w14:paraId="71661694" w14:textId="77777777" w:rsidR="00AD09CC" w:rsidRDefault="00B40CA2" w:rsidP="00AD09CC">
      <w:pPr>
        <w:ind w:firstLine="720"/>
      </w:pPr>
      <w:r>
        <w:t xml:space="preserve">    </w:t>
      </w:r>
    </w:p>
    <w:p w14:paraId="747D2F90" w14:textId="77777777" w:rsidR="00AD09CC" w:rsidRDefault="00B40CA2" w:rsidP="00AD09CC">
      <w:pPr>
        <w:ind w:firstLine="720"/>
      </w:pPr>
      <w:r>
        <w:t xml:space="preserve">    </w:t>
      </w:r>
    </w:p>
    <w:p w14:paraId="019694A3" w14:textId="77777777" w:rsidR="00AB0696" w:rsidRDefault="00B40CA2" w:rsidP="00AB0696">
      <w:pPr>
        <w:tabs>
          <w:tab w:val="left" w:pos="3060"/>
        </w:tabs>
        <w:ind w:firstLine="720"/>
        <w:rPr>
          <w:color w:val="FF0000"/>
        </w:rPr>
      </w:pPr>
      <w:r>
        <w:t xml:space="preserve">    </w:t>
      </w:r>
    </w:p>
    <w:p w14:paraId="08D0E54B" w14:textId="77777777" w:rsidR="00AB0696" w:rsidRDefault="00B40CA2" w:rsidP="00AB0696">
      <w:pPr>
        <w:tabs>
          <w:tab w:val="left" w:pos="3060"/>
        </w:tabs>
        <w:ind w:firstLine="720"/>
        <w:rPr>
          <w:color w:val="FF0000"/>
        </w:rPr>
      </w:pPr>
      <w:r>
        <w:t xml:space="preserve">    </w:t>
      </w:r>
    </w:p>
    <w:p w14:paraId="50F92AF0" w14:textId="77777777" w:rsidR="007E42FD" w:rsidRPr="00CC1D86" w:rsidRDefault="00B40CA2" w:rsidP="00AB0696">
      <w:pPr>
        <w:tabs>
          <w:tab w:val="left" w:pos="3060"/>
        </w:tabs>
        <w:ind w:firstLine="720"/>
        <w:rPr>
          <w:color w:val="FF0000"/>
        </w:rPr>
      </w:pPr>
      <w:r>
        <w:t xml:space="preserve">    </w:t>
      </w:r>
    </w:p>
    <w:p w14:paraId="01F1237A" w14:textId="77777777" w:rsidR="00AB0696" w:rsidRDefault="00B40CA2" w:rsidP="00AB0696">
      <w:pPr>
        <w:ind w:firstLine="720"/>
      </w:pPr>
      <w:r>
        <w:t xml:space="preserve">    </w:t>
      </w:r>
    </w:p>
    <w:p w14:paraId="1AEAB8DE" w14:textId="77777777" w:rsidR="008F0741" w:rsidRPr="002F3EB5" w:rsidRDefault="00B40CA2" w:rsidP="008F0741">
      <w:pPr>
        <w:ind w:firstLine="720"/>
        <w:rPr>
          <w:color w:val="FF0000"/>
        </w:rPr>
      </w:pPr>
      <w:r>
        <w:t xml:space="preserve">    </w:t>
      </w:r>
    </w:p>
    <w:p w14:paraId="39C2E34F" w14:textId="77777777" w:rsidR="008F0741" w:rsidRPr="002F3EB5" w:rsidRDefault="00B40CA2" w:rsidP="008F0741">
      <w:pPr>
        <w:ind w:firstLine="720"/>
        <w:rPr>
          <w:color w:val="FF0000"/>
        </w:rPr>
      </w:pPr>
      <w:r>
        <w:t xml:space="preserve">    </w:t>
      </w:r>
    </w:p>
    <w:p w14:paraId="04972332" w14:textId="77777777" w:rsidR="008F0741" w:rsidRDefault="00B40CA2" w:rsidP="008F0741">
      <w:pPr>
        <w:ind w:firstLine="720"/>
      </w:pPr>
      <w:r>
        <w:t xml:space="preserve">    </w:t>
      </w:r>
    </w:p>
    <w:p w14:paraId="352DF24E" w14:textId="77777777" w:rsidR="008F0741" w:rsidRPr="002F3EB5" w:rsidRDefault="00B40CA2" w:rsidP="008F0741">
      <w:pPr>
        <w:ind w:firstLine="720"/>
        <w:rPr>
          <w:color w:val="FF0000"/>
        </w:rPr>
      </w:pPr>
      <w:r>
        <w:t xml:space="preserve">    </w:t>
      </w:r>
    </w:p>
    <w:p w14:paraId="3EB57C91" w14:textId="77777777" w:rsidR="008F0741" w:rsidRPr="002F3EB5" w:rsidRDefault="00B40CA2" w:rsidP="008F0741">
      <w:pPr>
        <w:ind w:firstLine="720"/>
        <w:rPr>
          <w:color w:val="FF0000"/>
        </w:rPr>
      </w:pPr>
      <w:r>
        <w:t xml:space="preserve">    </w:t>
      </w:r>
    </w:p>
    <w:p w14:paraId="5378A589" w14:textId="77777777" w:rsidR="008F0741" w:rsidRDefault="00B40CA2" w:rsidP="008F0741">
      <w:pPr>
        <w:ind w:firstLine="720"/>
      </w:pPr>
      <w:r>
        <w:t xml:space="preserve">    </w:t>
      </w:r>
    </w:p>
    <w:p w14:paraId="567350F6" w14:textId="77777777" w:rsidR="008F0741" w:rsidRPr="002F3EB5" w:rsidRDefault="00B40CA2" w:rsidP="008F0741">
      <w:pPr>
        <w:ind w:firstLine="720"/>
        <w:rPr>
          <w:color w:val="FF0000"/>
        </w:rPr>
      </w:pPr>
      <w:r>
        <w:t xml:space="preserve">    </w:t>
      </w:r>
    </w:p>
    <w:p w14:paraId="20F5BF31" w14:textId="77777777" w:rsidR="008F0741" w:rsidRPr="002F3EB5" w:rsidRDefault="00B40CA2" w:rsidP="008F0741">
      <w:pPr>
        <w:ind w:firstLine="720"/>
        <w:rPr>
          <w:color w:val="FF0000"/>
        </w:rPr>
      </w:pPr>
      <w:r>
        <w:t xml:space="preserve">    </w:t>
      </w:r>
    </w:p>
    <w:p w14:paraId="0EB47BC4" w14:textId="77777777" w:rsidR="008F0741" w:rsidRDefault="00B40CA2" w:rsidP="008F0741">
      <w:pPr>
        <w:ind w:firstLine="720"/>
      </w:pPr>
      <w:r>
        <w:t xml:space="preserve">    </w:t>
      </w:r>
    </w:p>
    <w:p w14:paraId="3CFCD430" w14:textId="77777777" w:rsidR="008F0741" w:rsidRPr="002F3EB5" w:rsidRDefault="00B40CA2" w:rsidP="008F0741">
      <w:pPr>
        <w:ind w:firstLine="720"/>
        <w:rPr>
          <w:color w:val="FF0000"/>
        </w:rPr>
      </w:pPr>
      <w:r>
        <w:t xml:space="preserve">    </w:t>
      </w:r>
    </w:p>
    <w:p w14:paraId="4A6501F0" w14:textId="77777777" w:rsidR="008F0741" w:rsidRPr="002F3EB5" w:rsidRDefault="00B40CA2" w:rsidP="008F0741">
      <w:pPr>
        <w:ind w:firstLine="720"/>
        <w:rPr>
          <w:color w:val="FF0000"/>
        </w:rPr>
      </w:pPr>
      <w:r>
        <w:t xml:space="preserve">    </w:t>
      </w:r>
    </w:p>
    <w:p w14:paraId="20083F7D" w14:textId="77777777" w:rsidR="008F0741" w:rsidRDefault="00B40CA2" w:rsidP="008F0741">
      <w:pPr>
        <w:ind w:firstLine="720"/>
      </w:pPr>
      <w:r>
        <w:t xml:space="preserve">    </w:t>
      </w:r>
    </w:p>
    <w:p w14:paraId="77785614" w14:textId="77777777" w:rsidR="00A129D2" w:rsidRPr="002F3EB5" w:rsidRDefault="00B40CA2" w:rsidP="00A129D2">
      <w:pPr>
        <w:ind w:firstLine="720"/>
        <w:rPr>
          <w:color w:val="FF0000"/>
        </w:rPr>
      </w:pPr>
      <w:r>
        <w:t xml:space="preserve">    </w:t>
      </w:r>
    </w:p>
    <w:p w14:paraId="5E8B3BE5" w14:textId="77777777" w:rsidR="00A129D2" w:rsidRDefault="00B40CA2" w:rsidP="00A129D2">
      <w:pPr>
        <w:ind w:firstLine="720"/>
        <w:rPr>
          <w:color w:val="FF0000"/>
        </w:rPr>
      </w:pPr>
      <w:r>
        <w:rPr>
          <w:color w:val="FF0000"/>
        </w:rPr>
        <w:t xml:space="preserve">    </w:t>
      </w:r>
    </w:p>
    <w:p w14:paraId="1E859922" w14:textId="77777777" w:rsidR="00A129D2" w:rsidRDefault="00B40CA2" w:rsidP="00A129D2">
      <w:pPr>
        <w:ind w:firstLine="720"/>
      </w:pPr>
      <w:r>
        <w:t xml:space="preserve">    </w:t>
      </w:r>
    </w:p>
    <w:p w14:paraId="06507822" w14:textId="77777777" w:rsidR="00AD09CC" w:rsidRDefault="00B40CA2" w:rsidP="00AD09CC">
      <w:pPr>
        <w:ind w:left="720"/>
      </w:pPr>
      <w:r>
        <w:t xml:space="preserve">    </w:t>
      </w:r>
    </w:p>
    <w:p w14:paraId="581D6E77" w14:textId="77777777" w:rsidR="00AD09CC" w:rsidRDefault="00B40CA2" w:rsidP="00AD09CC">
      <w:pPr>
        <w:ind w:left="720"/>
      </w:pPr>
      <w:r>
        <w:t xml:space="preserve">    </w:t>
      </w:r>
    </w:p>
    <w:p w14:paraId="7C23BB52" w14:textId="77777777" w:rsidR="002C0F83" w:rsidRDefault="001F24CC" w:rsidP="00860763">
      <w:pPr>
        <w:pStyle w:val="Heading2"/>
      </w:pPr>
      <w:bookmarkStart w:id="250" w:name="_Toc285796226"/>
      <w:r w:rsidRPr="001F24CC">
        <w:t>AConstraint Meta Model</w:t>
      </w:r>
      <w:bookmarkEnd w:id="250"/>
      <w:r w:rsidR="003C6850">
        <w:t xml:space="preserve"> </w:t>
      </w:r>
    </w:p>
    <w:p w14:paraId="01D62ECE" w14:textId="77777777" w:rsidR="009F5595" w:rsidRDefault="00DF2151">
      <w:r>
        <w:t>The constraint model is the core of the archetype design. It specifies how constraints are defined, showing the object-attribute-object pattern characteristic of object constraints.  Because objects are composed of properties, and properties consist of obj</w:t>
      </w:r>
      <w:r>
        <w:t>ects, the archetype definition consists of alternate layers of objects and attributes.</w:t>
      </w:r>
    </w:p>
    <w:p w14:paraId="10CE4B9D" w14:textId="77777777" w:rsidR="00AD09CC" w:rsidRDefault="00B40CA2" w:rsidP="00AD09CC">
      <w:pPr>
        <w:ind w:firstLine="720"/>
      </w:pPr>
      <w:r>
        <w:t xml:space="preserve">    </w:t>
      </w:r>
    </w:p>
    <w:p w14:paraId="5537710C" w14:textId="77777777" w:rsidR="00AD09CC" w:rsidRDefault="00B40CA2" w:rsidP="00AD09CC">
      <w:pPr>
        <w:ind w:firstLine="720"/>
      </w:pPr>
      <w:r>
        <w:t xml:space="preserve">    </w:t>
      </w:r>
    </w:p>
    <w:p w14:paraId="4AF8ADE1" w14:textId="77777777" w:rsidR="00AB0696" w:rsidRDefault="00B40CA2" w:rsidP="00AB0696">
      <w:pPr>
        <w:tabs>
          <w:tab w:val="left" w:pos="3060"/>
        </w:tabs>
        <w:ind w:firstLine="720"/>
        <w:rPr>
          <w:color w:val="FF0000"/>
        </w:rPr>
      </w:pPr>
      <w:r>
        <w:t xml:space="preserve">    </w:t>
      </w:r>
    </w:p>
    <w:p w14:paraId="41336662" w14:textId="77777777" w:rsidR="00AB0696" w:rsidRDefault="00B40CA2" w:rsidP="00AB0696">
      <w:pPr>
        <w:tabs>
          <w:tab w:val="left" w:pos="3060"/>
        </w:tabs>
        <w:ind w:firstLine="720"/>
        <w:rPr>
          <w:color w:val="FF0000"/>
        </w:rPr>
      </w:pPr>
      <w:r>
        <w:t xml:space="preserve">    </w:t>
      </w:r>
    </w:p>
    <w:p w14:paraId="6BEB88AD" w14:textId="77777777" w:rsidR="007E42FD" w:rsidRPr="00CC1D86" w:rsidRDefault="00B40CA2" w:rsidP="00AB0696">
      <w:pPr>
        <w:tabs>
          <w:tab w:val="left" w:pos="3060"/>
        </w:tabs>
        <w:ind w:firstLine="720"/>
        <w:rPr>
          <w:color w:val="FF0000"/>
        </w:rPr>
      </w:pPr>
      <w:r>
        <w:t xml:space="preserve">    </w:t>
      </w:r>
    </w:p>
    <w:p w14:paraId="45E75533" w14:textId="77777777" w:rsidR="00AB0696" w:rsidRDefault="00B40CA2" w:rsidP="00AB0696">
      <w:pPr>
        <w:ind w:firstLine="720"/>
      </w:pPr>
      <w:r>
        <w:t xml:space="preserve">    </w:t>
      </w:r>
    </w:p>
    <w:p w14:paraId="56BC6536" w14:textId="77777777" w:rsidR="008F0741" w:rsidRPr="002F3EB5" w:rsidRDefault="00B40CA2" w:rsidP="008F0741">
      <w:pPr>
        <w:ind w:firstLine="720"/>
        <w:rPr>
          <w:color w:val="FF0000"/>
        </w:rPr>
      </w:pPr>
      <w:r>
        <w:t xml:space="preserve">    </w:t>
      </w:r>
    </w:p>
    <w:p w14:paraId="1483A0BC" w14:textId="77777777" w:rsidR="008F0741" w:rsidRPr="002F3EB5" w:rsidRDefault="00B40CA2" w:rsidP="008F0741">
      <w:pPr>
        <w:ind w:firstLine="720"/>
        <w:rPr>
          <w:color w:val="FF0000"/>
        </w:rPr>
      </w:pPr>
      <w:r>
        <w:t xml:space="preserve">    </w:t>
      </w:r>
    </w:p>
    <w:p w14:paraId="18BA1727" w14:textId="77777777" w:rsidR="008F0741" w:rsidRDefault="00B40CA2" w:rsidP="008F0741">
      <w:pPr>
        <w:ind w:firstLine="720"/>
      </w:pPr>
      <w:r>
        <w:t xml:space="preserve">    </w:t>
      </w:r>
    </w:p>
    <w:p w14:paraId="3616F841" w14:textId="77777777" w:rsidR="008F0741" w:rsidRPr="002F3EB5" w:rsidRDefault="00B40CA2" w:rsidP="008F0741">
      <w:pPr>
        <w:ind w:firstLine="720"/>
        <w:rPr>
          <w:color w:val="FF0000"/>
        </w:rPr>
      </w:pPr>
      <w:r>
        <w:t xml:space="preserve">    </w:t>
      </w:r>
    </w:p>
    <w:p w14:paraId="2A3E9B39" w14:textId="77777777" w:rsidR="008F0741" w:rsidRPr="002F3EB5" w:rsidRDefault="00B40CA2" w:rsidP="008F0741">
      <w:pPr>
        <w:ind w:firstLine="720"/>
        <w:rPr>
          <w:color w:val="FF0000"/>
        </w:rPr>
      </w:pPr>
      <w:r>
        <w:t xml:space="preserve">    </w:t>
      </w:r>
    </w:p>
    <w:p w14:paraId="3ED5A9BB" w14:textId="77777777" w:rsidR="008F0741" w:rsidRDefault="00B40CA2" w:rsidP="008F0741">
      <w:pPr>
        <w:ind w:firstLine="720"/>
      </w:pPr>
      <w:r>
        <w:t xml:space="preserve">    </w:t>
      </w:r>
    </w:p>
    <w:p w14:paraId="25DD447A" w14:textId="77777777" w:rsidR="008F0741" w:rsidRPr="002F3EB5" w:rsidRDefault="00B40CA2" w:rsidP="008F0741">
      <w:pPr>
        <w:ind w:firstLine="720"/>
        <w:rPr>
          <w:color w:val="FF0000"/>
        </w:rPr>
      </w:pPr>
      <w:r>
        <w:t xml:space="preserve">    </w:t>
      </w:r>
    </w:p>
    <w:p w14:paraId="3498B21F" w14:textId="77777777" w:rsidR="008F0741" w:rsidRPr="002F3EB5" w:rsidRDefault="00B40CA2" w:rsidP="008F0741">
      <w:pPr>
        <w:ind w:firstLine="720"/>
        <w:rPr>
          <w:color w:val="FF0000"/>
        </w:rPr>
      </w:pPr>
      <w:r>
        <w:t xml:space="preserve">    </w:t>
      </w:r>
    </w:p>
    <w:p w14:paraId="60F612C5" w14:textId="77777777" w:rsidR="008F0741" w:rsidRDefault="00B40CA2" w:rsidP="008F0741">
      <w:pPr>
        <w:ind w:firstLine="720"/>
      </w:pPr>
      <w:r>
        <w:t xml:space="preserve">    </w:t>
      </w:r>
    </w:p>
    <w:p w14:paraId="5B3B02A8" w14:textId="77777777" w:rsidR="008F0741" w:rsidRPr="002F3EB5" w:rsidRDefault="00B40CA2" w:rsidP="008F0741">
      <w:pPr>
        <w:ind w:firstLine="720"/>
        <w:rPr>
          <w:color w:val="FF0000"/>
        </w:rPr>
      </w:pPr>
      <w:r>
        <w:t xml:space="preserve">    </w:t>
      </w:r>
    </w:p>
    <w:p w14:paraId="01E1C0E0" w14:textId="77777777" w:rsidR="008F0741" w:rsidRPr="002F3EB5" w:rsidRDefault="00B40CA2" w:rsidP="008F0741">
      <w:pPr>
        <w:ind w:firstLine="720"/>
        <w:rPr>
          <w:color w:val="FF0000"/>
        </w:rPr>
      </w:pPr>
      <w:r>
        <w:t xml:space="preserve">    </w:t>
      </w:r>
    </w:p>
    <w:p w14:paraId="4CB0FCAF" w14:textId="77777777" w:rsidR="008F0741" w:rsidRDefault="00B40CA2" w:rsidP="008F0741">
      <w:pPr>
        <w:ind w:firstLine="720"/>
      </w:pPr>
      <w:r>
        <w:t xml:space="preserve">    </w:t>
      </w:r>
    </w:p>
    <w:p w14:paraId="3CDA9EF7" w14:textId="77777777" w:rsidR="00A129D2" w:rsidRPr="002F3EB5" w:rsidRDefault="00B40CA2" w:rsidP="00A129D2">
      <w:pPr>
        <w:ind w:firstLine="720"/>
        <w:rPr>
          <w:color w:val="FF0000"/>
        </w:rPr>
      </w:pPr>
      <w:r>
        <w:t xml:space="preserve">    </w:t>
      </w:r>
    </w:p>
    <w:p w14:paraId="2A114EF6" w14:textId="77777777" w:rsidR="00A129D2" w:rsidRDefault="00B40CA2" w:rsidP="00A129D2">
      <w:pPr>
        <w:ind w:firstLine="720"/>
        <w:rPr>
          <w:color w:val="FF0000"/>
        </w:rPr>
      </w:pPr>
      <w:r>
        <w:rPr>
          <w:color w:val="FF0000"/>
        </w:rPr>
        <w:t xml:space="preserve">    </w:t>
      </w:r>
    </w:p>
    <w:p w14:paraId="750EF60D" w14:textId="77777777" w:rsidR="00A129D2" w:rsidRDefault="00B40CA2" w:rsidP="00A129D2">
      <w:pPr>
        <w:ind w:firstLine="720"/>
      </w:pPr>
      <w:r>
        <w:t xml:space="preserve">    </w:t>
      </w:r>
    </w:p>
    <w:p w14:paraId="5A0243E3" w14:textId="77777777" w:rsidR="00AD09CC" w:rsidRDefault="00B40CA2" w:rsidP="00AD09CC">
      <w:pPr>
        <w:ind w:left="720"/>
      </w:pPr>
      <w:r>
        <w:t xml:space="preserve">    </w:t>
      </w:r>
    </w:p>
    <w:p w14:paraId="23F33C59" w14:textId="77777777" w:rsidR="00AD09CC" w:rsidRDefault="00B40CA2" w:rsidP="00AD09CC">
      <w:pPr>
        <w:ind w:left="720"/>
      </w:pPr>
      <w:r>
        <w:t xml:space="preserve">    </w:t>
      </w:r>
    </w:p>
    <w:p w14:paraId="455EF6DA" w14:textId="77777777" w:rsidR="00AD09CC" w:rsidRDefault="00B40CA2" w:rsidP="00AD09CC">
      <w:pPr>
        <w:ind w:left="720"/>
      </w:pPr>
      <w:r>
        <w:t xml:space="preserve">    </w:t>
      </w:r>
    </w:p>
    <w:p w14:paraId="6730DED6" w14:textId="77777777" w:rsidR="005F31BE" w:rsidRDefault="001F24CC" w:rsidP="005F31BE">
      <w:pPr>
        <w:pStyle w:val="Heading3"/>
      </w:pPr>
      <w:bookmarkStart w:id="251" w:name="_Toc285796227"/>
      <w:r>
        <w:t>Atomic Data Type Constraints</w:t>
      </w:r>
      <w:bookmarkEnd w:id="251"/>
    </w:p>
    <w:p w14:paraId="58E1A92F" w14:textId="77777777" w:rsidR="009F5595" w:rsidRDefault="00DF2151">
      <w:r>
        <w:t>This section describes the atomic or "primitive type constraints" -- constraints that restrict the possible values of the built in AML data types and/or specify assumed values when the element is not included in a data instance.</w:t>
      </w:r>
    </w:p>
    <w:p w14:paraId="64244A10" w14:textId="77777777" w:rsidR="003E4BE1" w:rsidRDefault="003E4BE1" w:rsidP="00FC2D47">
      <w:pPr>
        <w:ind w:firstLine="720"/>
      </w:pPr>
      <w:r>
        <w:rPr>
          <w:noProof/>
        </w:rPr>
        <w:drawing>
          <wp:inline distT="0" distB="0" distL="0" distR="0" wp14:anchorId="0F8E1639" wp14:editId="58F73E34">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rId57" cstate="print"/>
                    <a:stretch>
                      <a:fillRect/>
                    </a:stretch>
                  </pic:blipFill>
                  <pic:spPr>
                    <a:xfrm>
                      <a:off x="0" y="0"/>
                      <a:ext cx="5934075" cy="1876424"/>
                    </a:xfrm>
                    <a:prstGeom prst="rect">
                      <a:avLst/>
                    </a:prstGeom>
                  </pic:spPr>
                </pic:pic>
              </a:graphicData>
            </a:graphic>
          </wp:inline>
        </w:drawing>
      </w:r>
    </w:p>
    <w:p w14:paraId="5F3A276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2" w:name="_2ca64b6794a95c8188c5478872196c54"/>
      <w:r w:rsidRPr="007B5B34">
        <w:rPr>
          <w:b/>
          <w:sz w:val="24"/>
          <w:szCs w:val="24"/>
        </w:rPr>
        <w:t>Atomic Data Type Constraints</w:t>
      </w:r>
      <w:bookmarkEnd w:id="252"/>
    </w:p>
    <w:p w14:paraId="55072B61" w14:textId="77777777" w:rsidR="009F5595" w:rsidRDefault="00DF2151">
      <w:r>
        <w:t>Primitive object constraints define patterns that archetypes use to constrain the values of primitive or atomic types. All complex constraints are composed of primitive constraints at the leaf level.</w:t>
      </w:r>
    </w:p>
    <w:p w14:paraId="0F181D94" w14:textId="77777777" w:rsidR="00AD09CC" w:rsidRDefault="00B40CA2" w:rsidP="00AD09CC">
      <w:pPr>
        <w:ind w:firstLine="720"/>
      </w:pPr>
      <w:r>
        <w:t xml:space="preserve">    </w:t>
      </w:r>
    </w:p>
    <w:p w14:paraId="2B337B7A" w14:textId="77777777" w:rsidR="00AD09CC" w:rsidRDefault="00B40CA2" w:rsidP="00AD09CC">
      <w:pPr>
        <w:ind w:firstLine="720"/>
      </w:pPr>
      <w:r>
        <w:t xml:space="preserve">    </w:t>
      </w:r>
    </w:p>
    <w:p w14:paraId="7114C073" w14:textId="77777777" w:rsidR="00AB0696" w:rsidRDefault="00B40CA2" w:rsidP="00AB0696">
      <w:pPr>
        <w:tabs>
          <w:tab w:val="left" w:pos="3060"/>
        </w:tabs>
        <w:ind w:firstLine="720"/>
        <w:rPr>
          <w:color w:val="FF0000"/>
        </w:rPr>
      </w:pPr>
      <w:r>
        <w:t xml:space="preserve">    </w:t>
      </w:r>
    </w:p>
    <w:p w14:paraId="4427E068" w14:textId="77777777" w:rsidR="00AB0696" w:rsidRDefault="00B40CA2" w:rsidP="00AB0696">
      <w:pPr>
        <w:tabs>
          <w:tab w:val="left" w:pos="3060"/>
        </w:tabs>
        <w:ind w:firstLine="720"/>
        <w:rPr>
          <w:color w:val="FF0000"/>
        </w:rPr>
      </w:pPr>
      <w:r>
        <w:t xml:space="preserve">    </w:t>
      </w:r>
    </w:p>
    <w:p w14:paraId="48D8CD86" w14:textId="77777777" w:rsidR="007E42FD" w:rsidRPr="00CC1D86" w:rsidRDefault="00B40CA2" w:rsidP="00AB0696">
      <w:pPr>
        <w:tabs>
          <w:tab w:val="left" w:pos="3060"/>
        </w:tabs>
        <w:ind w:firstLine="720"/>
        <w:rPr>
          <w:color w:val="FF0000"/>
        </w:rPr>
      </w:pPr>
      <w:r>
        <w:t xml:space="preserve">    </w:t>
      </w:r>
    </w:p>
    <w:p w14:paraId="40515C0E" w14:textId="77777777" w:rsidR="00AB0696" w:rsidRDefault="00B40CA2" w:rsidP="00AB0696">
      <w:pPr>
        <w:ind w:firstLine="720"/>
      </w:pPr>
      <w:r>
        <w:t xml:space="preserve">    </w:t>
      </w:r>
    </w:p>
    <w:p w14:paraId="0C455EC7" w14:textId="77777777" w:rsidR="008F0741" w:rsidRPr="002F3EB5" w:rsidRDefault="00B40CA2" w:rsidP="008F0741">
      <w:pPr>
        <w:ind w:firstLine="720"/>
        <w:rPr>
          <w:color w:val="FF0000"/>
        </w:rPr>
      </w:pPr>
      <w:r>
        <w:t xml:space="preserve">    </w:t>
      </w:r>
    </w:p>
    <w:p w14:paraId="5C51BC07" w14:textId="77777777" w:rsidR="008F0741" w:rsidRPr="002F3EB5" w:rsidRDefault="00B40CA2" w:rsidP="008F0741">
      <w:pPr>
        <w:ind w:firstLine="720"/>
        <w:rPr>
          <w:color w:val="FF0000"/>
        </w:rPr>
      </w:pPr>
      <w:r>
        <w:t xml:space="preserve">    </w:t>
      </w:r>
    </w:p>
    <w:p w14:paraId="46A73A2D" w14:textId="77777777" w:rsidR="008F0741" w:rsidRDefault="00B40CA2" w:rsidP="008F0741">
      <w:pPr>
        <w:ind w:firstLine="720"/>
      </w:pPr>
      <w:r>
        <w:t xml:space="preserve">    </w:t>
      </w:r>
    </w:p>
    <w:p w14:paraId="186F9DD4" w14:textId="77777777" w:rsidR="008F0741" w:rsidRPr="002F3EB5" w:rsidRDefault="00B40CA2" w:rsidP="008F0741">
      <w:pPr>
        <w:ind w:firstLine="720"/>
        <w:rPr>
          <w:color w:val="FF0000"/>
        </w:rPr>
      </w:pPr>
      <w:r>
        <w:t xml:space="preserve">    </w:t>
      </w:r>
    </w:p>
    <w:p w14:paraId="0D067A74" w14:textId="77777777" w:rsidR="008F0741" w:rsidRPr="002F3EB5" w:rsidRDefault="00B40CA2" w:rsidP="008F0741">
      <w:pPr>
        <w:ind w:firstLine="720"/>
        <w:rPr>
          <w:color w:val="FF0000"/>
        </w:rPr>
      </w:pPr>
      <w:r>
        <w:t xml:space="preserve">    </w:t>
      </w:r>
    </w:p>
    <w:p w14:paraId="4C945C9A" w14:textId="77777777" w:rsidR="008F0741" w:rsidRDefault="00B40CA2" w:rsidP="008F0741">
      <w:pPr>
        <w:ind w:firstLine="720"/>
      </w:pPr>
      <w:r>
        <w:t xml:space="preserve">    </w:t>
      </w:r>
    </w:p>
    <w:p w14:paraId="72B15D14" w14:textId="77777777" w:rsidR="008F0741" w:rsidRPr="002F3EB5" w:rsidRDefault="00B40CA2" w:rsidP="008F0741">
      <w:pPr>
        <w:ind w:firstLine="720"/>
        <w:rPr>
          <w:color w:val="FF0000"/>
        </w:rPr>
      </w:pPr>
      <w:r>
        <w:t xml:space="preserve">    </w:t>
      </w:r>
    </w:p>
    <w:p w14:paraId="194CC001" w14:textId="77777777" w:rsidR="008F0741" w:rsidRPr="002F3EB5" w:rsidRDefault="00B40CA2" w:rsidP="008F0741">
      <w:pPr>
        <w:ind w:firstLine="720"/>
        <w:rPr>
          <w:color w:val="FF0000"/>
        </w:rPr>
      </w:pPr>
      <w:r>
        <w:t xml:space="preserve">    </w:t>
      </w:r>
    </w:p>
    <w:p w14:paraId="306EA408" w14:textId="77777777" w:rsidR="008F0741" w:rsidRDefault="00B40CA2" w:rsidP="008F0741">
      <w:pPr>
        <w:ind w:firstLine="720"/>
      </w:pPr>
      <w:r>
        <w:t xml:space="preserve">    </w:t>
      </w:r>
    </w:p>
    <w:p w14:paraId="1F978D31" w14:textId="77777777" w:rsidR="008F0741" w:rsidRPr="002F3EB5" w:rsidRDefault="00B40CA2" w:rsidP="008F0741">
      <w:pPr>
        <w:ind w:firstLine="720"/>
        <w:rPr>
          <w:color w:val="FF0000"/>
        </w:rPr>
      </w:pPr>
      <w:r>
        <w:t xml:space="preserve">    </w:t>
      </w:r>
    </w:p>
    <w:p w14:paraId="141052D1" w14:textId="77777777" w:rsidR="008F0741" w:rsidRPr="002F3EB5" w:rsidRDefault="00B40CA2" w:rsidP="008F0741">
      <w:pPr>
        <w:ind w:firstLine="720"/>
        <w:rPr>
          <w:color w:val="FF0000"/>
        </w:rPr>
      </w:pPr>
      <w:r>
        <w:t xml:space="preserve">    </w:t>
      </w:r>
    </w:p>
    <w:p w14:paraId="5145D060" w14:textId="77777777" w:rsidR="008F0741" w:rsidRDefault="00B40CA2" w:rsidP="008F0741">
      <w:pPr>
        <w:ind w:firstLine="720"/>
      </w:pPr>
      <w:r>
        <w:t xml:space="preserve">    </w:t>
      </w:r>
    </w:p>
    <w:p w14:paraId="7E57D268" w14:textId="77777777" w:rsidR="00A129D2" w:rsidRPr="002F3EB5" w:rsidRDefault="00B40CA2" w:rsidP="00A129D2">
      <w:pPr>
        <w:ind w:firstLine="720"/>
        <w:rPr>
          <w:color w:val="FF0000"/>
        </w:rPr>
      </w:pPr>
      <w:r>
        <w:t xml:space="preserve">    </w:t>
      </w:r>
    </w:p>
    <w:p w14:paraId="0A2FD054" w14:textId="77777777" w:rsidR="00A129D2" w:rsidRDefault="00B40CA2" w:rsidP="00A129D2">
      <w:pPr>
        <w:ind w:firstLine="720"/>
        <w:rPr>
          <w:color w:val="FF0000"/>
        </w:rPr>
      </w:pPr>
      <w:r>
        <w:rPr>
          <w:color w:val="FF0000"/>
        </w:rPr>
        <w:t xml:space="preserve">    </w:t>
      </w:r>
    </w:p>
    <w:p w14:paraId="6757D365" w14:textId="77777777" w:rsidR="00A129D2" w:rsidRDefault="00B40CA2" w:rsidP="00A129D2">
      <w:pPr>
        <w:ind w:firstLine="720"/>
      </w:pPr>
      <w:r>
        <w:t xml:space="preserve">    </w:t>
      </w:r>
    </w:p>
    <w:p w14:paraId="2F55C254" w14:textId="77777777" w:rsidR="00AD09CC" w:rsidRDefault="00B40CA2" w:rsidP="00AD09CC">
      <w:pPr>
        <w:ind w:left="720"/>
      </w:pPr>
      <w:r>
        <w:t xml:space="preserve">    </w:t>
      </w:r>
    </w:p>
    <w:p w14:paraId="080CD4EE" w14:textId="77777777" w:rsidR="00AD09CC" w:rsidRDefault="00B40CA2" w:rsidP="00AD09CC">
      <w:pPr>
        <w:ind w:left="720"/>
      </w:pPr>
      <w:r>
        <w:t xml:space="preserve">    </w:t>
      </w:r>
    </w:p>
    <w:p w14:paraId="6F515BB7" w14:textId="77777777" w:rsidR="00AD09CC" w:rsidRDefault="00B40CA2" w:rsidP="00AD09CC">
      <w:pPr>
        <w:ind w:left="720"/>
      </w:pPr>
      <w:r>
        <w:t xml:space="preserve">    </w:t>
      </w:r>
    </w:p>
    <w:p w14:paraId="1F387099" w14:textId="77777777" w:rsidR="005F31BE" w:rsidRDefault="001F24CC" w:rsidP="005F31BE">
      <w:pPr>
        <w:pStyle w:val="Heading3"/>
      </w:pPr>
      <w:bookmarkStart w:id="253" w:name="_Toc285796228"/>
      <w:r>
        <w:t>Terminology Constraints</w:t>
      </w:r>
      <w:bookmarkEnd w:id="253"/>
    </w:p>
    <w:p w14:paraId="53444D76" w14:textId="77777777" w:rsidR="009F5595" w:rsidRDefault="00DF2151">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7E5C8453" w14:textId="77777777" w:rsidR="009F5595" w:rsidRDefault="00DF2151">
      <w:r>
        <w:t>requirements imposed by various reference model targets, including ISO 21090 Coded Data</w:t>
      </w:r>
      <w:r>
        <w:t xml:space="preserve">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w:t>
      </w:r>
      <w:r>
        <w:t xml:space="preserve"> within that namespace(</w:t>
      </w:r>
      <w:r>
        <w:rPr>
          <w:i/>
          <w:iCs/>
        </w:rPr>
        <w:t>codeString</w:t>
      </w:r>
      <w:r>
        <w:t>).  While this information may or may not be sufficient to transform to an external target, it supports the minimum requirement that AML allow terminology codes to be restricted by simple, internal enumerations as represent</w:t>
      </w:r>
      <w:r>
        <w:t>ed by the "ac" ADL codes and the corresponding "at" code value sets.</w:t>
      </w:r>
    </w:p>
    <w:p w14:paraId="3E4D69E6" w14:textId="77777777" w:rsidR="009F5595" w:rsidRDefault="00DF2151">
      <w:r>
        <w:t xml:space="preserve"> </w:t>
      </w:r>
    </w:p>
    <w:p w14:paraId="3AE47F3C" w14:textId="77777777" w:rsidR="009F5595" w:rsidRDefault="00DF2151">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w:t>
      </w:r>
      <w:r>
        <w:t xml:space="preserve">e assistance of a terminology service, also results in a collection of </w:t>
      </w:r>
      <w:r>
        <w:rPr>
          <w:b/>
          <w:bCs/>
        </w:rPr>
        <w:t>PermissibleValues</w:t>
      </w:r>
      <w:r>
        <w:t>.</w:t>
      </w:r>
    </w:p>
    <w:p w14:paraId="6AF2031A" w14:textId="77777777" w:rsidR="009F5595" w:rsidRDefault="00DF2151">
      <w:r>
        <w:t xml:space="preserve"> </w:t>
      </w:r>
    </w:p>
    <w:p w14:paraId="616DE245" w14:textId="77777777" w:rsidR="009F5595" w:rsidRDefault="00DF2151">
      <w:r>
        <w:t>A PermissibleValue can represent:</w:t>
      </w:r>
    </w:p>
    <w:p w14:paraId="4F8E6B93" w14:textId="77777777" w:rsidR="009F5595" w:rsidRDefault="00DF2151">
      <w:pPr>
        <w:pStyle w:val="ListParagraph"/>
        <w:numPr>
          <w:ilvl w:val="0"/>
          <w:numId w:val="21"/>
        </w:numPr>
      </w:pPr>
      <w:r>
        <w:t xml:space="preserve">a simple </w:t>
      </w:r>
      <w:r>
        <w:rPr>
          <w:b/>
          <w:bCs/>
        </w:rPr>
        <w:t>EnumerationLiteral</w:t>
      </w:r>
    </w:p>
    <w:p w14:paraId="25C1BF92" w14:textId="77777777" w:rsidR="009F5595" w:rsidRDefault="00DF2151">
      <w:pPr>
        <w:pStyle w:val="ListParagraph"/>
        <w:numPr>
          <w:ilvl w:val="0"/>
          <w:numId w:val="21"/>
        </w:numPr>
      </w:pPr>
      <w:r>
        <w:t xml:space="preserve">an </w:t>
      </w:r>
      <w:r>
        <w:rPr>
          <w:b/>
          <w:bCs/>
        </w:rPr>
        <w:t>PermissibleValue</w:t>
      </w:r>
      <w:r>
        <w:t xml:space="preserve"> with one or more </w:t>
      </w:r>
      <w:r>
        <w:rPr>
          <w:i/>
          <w:iCs/>
        </w:rPr>
        <w:t>identifiers</w:t>
      </w:r>
      <w:r>
        <w:t xml:space="preserve"> of type </w:t>
      </w:r>
      <w:r>
        <w:rPr>
          <w:b/>
          <w:bCs/>
        </w:rPr>
        <w:t>Scoped_Identifier</w:t>
      </w:r>
    </w:p>
    <w:p w14:paraId="14DEFD5D" w14:textId="77777777" w:rsidR="009F5595" w:rsidRDefault="00DF2151">
      <w:pPr>
        <w:pStyle w:val="ListParagraph"/>
        <w:numPr>
          <w:ilvl w:val="0"/>
          <w:numId w:val="21"/>
        </w:numPr>
      </w:pPr>
      <w:r>
        <w:t xml:space="preserve">an </w:t>
      </w:r>
      <w:r>
        <w:rPr>
          <w:b/>
          <w:bCs/>
        </w:rPr>
        <w:t>PermissibleValue</w:t>
      </w:r>
      <w:r>
        <w:t xml:space="preserve"> with an associated </w:t>
      </w:r>
      <w:r>
        <w:rPr>
          <w:i/>
          <w:iCs/>
        </w:rPr>
        <w:t>valueMeaning</w:t>
      </w:r>
      <w:r>
        <w:t xml:space="preserve"> of type </w:t>
      </w:r>
      <w:r>
        <w:rPr>
          <w:b/>
          <w:bCs/>
        </w:rPr>
        <w:t>ConceptReference</w:t>
      </w:r>
    </w:p>
    <w:p w14:paraId="49AA8A8A" w14:textId="77777777" w:rsidR="009F5595" w:rsidRDefault="00DF2151">
      <w:r>
        <w:t xml:space="preserve"> </w:t>
      </w:r>
    </w:p>
    <w:p w14:paraId="2E919AFD" w14:textId="77777777" w:rsidR="009F5595" w:rsidRDefault="00DF2151">
      <w:r>
        <w:t>Each of these situations has a different analog in terms of the target TerminologyCode.</w:t>
      </w:r>
    </w:p>
    <w:p w14:paraId="22F3A0FF" w14:textId="77777777" w:rsidR="009F5595" w:rsidRDefault="00DF2151">
      <w:r>
        <w:t xml:space="preserve"> </w:t>
      </w:r>
    </w:p>
    <w:p w14:paraId="77741C3E" w14:textId="77777777" w:rsidR="009F5595" w:rsidRDefault="00DF2151">
      <w:r>
        <w:rPr>
          <w:b/>
          <w:bCs/>
        </w:rPr>
        <w:t>Simple EnumerationLiteral</w:t>
      </w:r>
    </w:p>
    <w:p w14:paraId="3C6C6CE9" w14:textId="77777777" w:rsidR="009F5595" w:rsidRDefault="00DF2151">
      <w:pPr>
        <w:pStyle w:val="ListParagraph"/>
        <w:numPr>
          <w:ilvl w:val="0"/>
          <w:numId w:val="23"/>
        </w:numPr>
      </w:pPr>
      <w:r>
        <w:t xml:space="preserve">The </w:t>
      </w:r>
      <w:r>
        <w:rPr>
          <w:i/>
          <w:iCs/>
        </w:rPr>
        <w:t>name</w:t>
      </w:r>
      <w:r>
        <w:t xml:space="preserve"> of the containing </w:t>
      </w:r>
      <w:r>
        <w:rPr>
          <w:b/>
          <w:bCs/>
        </w:rPr>
        <w:t>Enumeration</w:t>
      </w:r>
      <w:r>
        <w:t xml:space="preserve"> maps to </w:t>
      </w:r>
      <w:r>
        <w:rPr>
          <w:i/>
          <w:iCs/>
        </w:rPr>
        <w:t>terminologyId</w:t>
      </w:r>
    </w:p>
    <w:p w14:paraId="269B0030" w14:textId="77777777" w:rsidR="009F5595" w:rsidRDefault="00DF2151">
      <w:pPr>
        <w:pStyle w:val="ListParagraph"/>
        <w:numPr>
          <w:ilvl w:val="0"/>
          <w:numId w:val="23"/>
        </w:numPr>
      </w:pPr>
      <w:r>
        <w:t xml:space="preserve">The </w:t>
      </w:r>
      <w:r>
        <w:rPr>
          <w:i/>
          <w:iCs/>
        </w:rPr>
        <w:t>name</w:t>
      </w:r>
      <w:r>
        <w:t xml:space="preserve"> of the </w:t>
      </w:r>
      <w:r>
        <w:rPr>
          <w:b/>
          <w:bCs/>
        </w:rPr>
        <w:t>Enu</w:t>
      </w:r>
      <w:r>
        <w:rPr>
          <w:b/>
          <w:bCs/>
        </w:rPr>
        <w:t>merationLiteral</w:t>
      </w:r>
      <w:r>
        <w:t xml:space="preserve"> maps to </w:t>
      </w:r>
      <w:r>
        <w:rPr>
          <w:i/>
          <w:iCs/>
        </w:rPr>
        <w:t>codeString</w:t>
      </w:r>
    </w:p>
    <w:p w14:paraId="2362E73D" w14:textId="77777777" w:rsidR="009F5595" w:rsidRDefault="00DF2151">
      <w:r>
        <w:t>The uri attribute may be populated via the namespace map.</w:t>
      </w:r>
    </w:p>
    <w:p w14:paraId="244DD2AC" w14:textId="77777777" w:rsidR="009F5595" w:rsidRDefault="00DF2151">
      <w:r>
        <w:t xml:space="preserve"> </w:t>
      </w:r>
    </w:p>
    <w:p w14:paraId="5897DD36" w14:textId="77777777" w:rsidR="009F5595" w:rsidRDefault="00DF2151">
      <w:r>
        <w:t>Note that the ADL specification may require that enumeration values may need to be represented as integers and strings.  This may be accomplished by adding an in</w:t>
      </w:r>
      <w:r>
        <w:t xml:space="preserve">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550E3A75" w14:textId="77777777" w:rsidR="009F5595" w:rsidRDefault="00DF2151">
      <w:r>
        <w:t xml:space="preserve"> </w:t>
      </w:r>
    </w:p>
    <w:p w14:paraId="1DE56C2E" w14:textId="77777777" w:rsidR="009F5595" w:rsidRDefault="00DF2151">
      <w:r>
        <w:rPr>
          <w:b/>
          <w:bCs/>
        </w:rPr>
        <w:t xml:space="preserve">PermissibleValue with an </w:t>
      </w:r>
      <w:r>
        <w:rPr>
          <w:b/>
          <w:bCs/>
          <w:i/>
          <w:iCs/>
        </w:rPr>
        <w:t>identifier</w:t>
      </w:r>
    </w:p>
    <w:p w14:paraId="0573D3BE" w14:textId="77777777" w:rsidR="009F5595" w:rsidRDefault="00DF2151">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478EC7E3" w14:textId="77777777" w:rsidR="009F5595" w:rsidRDefault="00DF2151">
      <w:r>
        <w:t xml:space="preserve"> </w:t>
      </w:r>
    </w:p>
    <w:p w14:paraId="4B971B38" w14:textId="77777777" w:rsidR="009F5595" w:rsidRDefault="00DF2151">
      <w:r>
        <w:t xml:space="preserve">The </w:t>
      </w:r>
      <w:r>
        <w:rPr>
          <w:i/>
          <w:iCs/>
        </w:rPr>
        <w:t>uri</w:t>
      </w:r>
      <w:r>
        <w:t xml:space="preserve"> attribute may be populated via the namespace map.</w:t>
      </w:r>
    </w:p>
    <w:p w14:paraId="7EFBFF51" w14:textId="77777777" w:rsidR="009F5595" w:rsidRDefault="00DF2151">
      <w:r>
        <w:t xml:space="preserve"> </w:t>
      </w:r>
    </w:p>
    <w:p w14:paraId="247ECDAC" w14:textId="77777777" w:rsidR="009F5595" w:rsidRDefault="00DF2151">
      <w:r>
        <w:t xml:space="preserve"> </w:t>
      </w:r>
    </w:p>
    <w:p w14:paraId="2FA51414" w14:textId="77777777" w:rsidR="009F5595" w:rsidRDefault="00DF2151">
      <w:r>
        <w:rPr>
          <w:b/>
          <w:bCs/>
        </w:rPr>
        <w:t xml:space="preserve">PermissibleValue with a </w:t>
      </w:r>
      <w:r>
        <w:rPr>
          <w:b/>
          <w:bCs/>
          <w:i/>
          <w:iCs/>
        </w:rPr>
        <w:t>valueMeaning</w:t>
      </w:r>
    </w:p>
    <w:p w14:paraId="6B001FE0" w14:textId="77777777" w:rsidR="009F5595" w:rsidRDefault="00DF2151">
      <w:r>
        <w:t xml:space="preserve"> </w:t>
      </w:r>
    </w:p>
    <w:p w14:paraId="7ED3C1B1" w14:textId="77777777" w:rsidR="009F5595" w:rsidRDefault="00DF2151">
      <w:r>
        <w:t xml:space="preserve">The </w:t>
      </w:r>
      <w:r>
        <w:rPr>
          <w:i/>
          <w:iCs/>
        </w:rPr>
        <w:t>valueMeaning</w:t>
      </w:r>
      <w:r>
        <w:t xml:space="preserve"> </w:t>
      </w:r>
      <w:r>
        <w:t xml:space="preserve">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1CBAA41B" w14:textId="77777777" w:rsidR="009F5595" w:rsidRDefault="00DF2151">
      <w:pPr>
        <w:pStyle w:val="ListParagraph"/>
        <w:numPr>
          <w:ilvl w:val="0"/>
          <w:numId w:val="25"/>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3F365C93" w14:textId="77777777" w:rsidR="009F5595" w:rsidRDefault="00DF2151">
      <w:pPr>
        <w:pStyle w:val="ListParagraph"/>
        <w:numPr>
          <w:ilvl w:val="0"/>
          <w:numId w:val="25"/>
        </w:numPr>
      </w:pPr>
      <w:r>
        <w:t xml:space="preserve">If the </w:t>
      </w:r>
      <w:r>
        <w:rPr>
          <w:i/>
          <w:iCs/>
        </w:rPr>
        <w:t>conce</w:t>
      </w:r>
      <w:r>
        <w:rPr>
          <w:i/>
          <w:iCs/>
        </w:rPr>
        <w:t>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238A5928" w14:textId="77777777" w:rsidR="009F5595" w:rsidRDefault="00DF2151">
      <w:pPr>
        <w:pStyle w:val="ListParagraph"/>
        <w:numPr>
          <w:ilvl w:val="0"/>
          <w:numId w:val="25"/>
        </w:numPr>
      </w:pPr>
      <w:r>
        <w:t xml:space="preserve">If the </w:t>
      </w:r>
      <w:r>
        <w:rPr>
          <w:i/>
          <w:iCs/>
        </w:rPr>
        <w:t>conceptReference</w:t>
      </w:r>
      <w:r>
        <w:t xml:space="preserve"> does not have a </w:t>
      </w:r>
      <w:r>
        <w:rPr>
          <w:i/>
          <w:iCs/>
        </w:rPr>
        <w:t>name</w:t>
      </w:r>
      <w:r>
        <w:t xml:space="preserve"> attribute, the identifier rules above should be employed or, lacking an identifi</w:t>
      </w:r>
      <w:r>
        <w:t xml:space="preserve">er, the simple </w:t>
      </w:r>
      <w:r>
        <w:rPr>
          <w:b/>
          <w:bCs/>
        </w:rPr>
        <w:t>EnumerationLiteral</w:t>
      </w:r>
      <w:r>
        <w:t xml:space="preserve"> rules.</w:t>
      </w:r>
    </w:p>
    <w:p w14:paraId="0D8B20A3" w14:textId="77777777" w:rsidR="009F5595" w:rsidRDefault="00DF2151">
      <w:pPr>
        <w:pStyle w:val="ListParagraph"/>
        <w:numPr>
          <w:ilvl w:val="0"/>
          <w:numId w:val="25"/>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should be left empty.</w:t>
      </w:r>
    </w:p>
    <w:p w14:paraId="2D6FBD2C" w14:textId="77777777" w:rsidR="009F5595" w:rsidRDefault="00DF2151">
      <w:r>
        <w:t xml:space="preserve"> </w:t>
      </w:r>
    </w:p>
    <w:p w14:paraId="32B8FE0D" w14:textId="77777777" w:rsidR="009F5595" w:rsidRDefault="00DF2151">
      <w:r>
        <w:t xml:space="preserve"> </w:t>
      </w:r>
    </w:p>
    <w:p w14:paraId="7DF713FB" w14:textId="77777777" w:rsidR="003E4BE1" w:rsidRDefault="003E4BE1" w:rsidP="00FC2D47">
      <w:pPr>
        <w:ind w:firstLine="720"/>
      </w:pPr>
      <w:r>
        <w:rPr>
          <w:noProof/>
        </w:rPr>
        <w:drawing>
          <wp:inline distT="0" distB="0" distL="0" distR="0" wp14:anchorId="201A4542" wp14:editId="2ADFABD3">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rId58" cstate="print"/>
                    <a:stretch>
                      <a:fillRect/>
                    </a:stretch>
                  </pic:blipFill>
                  <pic:spPr>
                    <a:xfrm>
                      <a:off x="0" y="0"/>
                      <a:ext cx="5943600" cy="1895475"/>
                    </a:xfrm>
                    <a:prstGeom prst="rect">
                      <a:avLst/>
                    </a:prstGeom>
                  </pic:spPr>
                </pic:pic>
              </a:graphicData>
            </a:graphic>
          </wp:inline>
        </w:drawing>
      </w:r>
    </w:p>
    <w:p w14:paraId="0AC68D8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4" w:name="_2c065eee9fec4768da07422243566f39"/>
      <w:r w:rsidRPr="007B5B34">
        <w:rPr>
          <w:b/>
          <w:sz w:val="24"/>
          <w:szCs w:val="24"/>
        </w:rPr>
        <w:t>TerminologyConstraints</w:t>
      </w:r>
      <w:bookmarkEnd w:id="254"/>
    </w:p>
    <w:p w14:paraId="7E304BEE" w14:textId="77777777" w:rsidR="00AD09CC" w:rsidRDefault="00B40CA2" w:rsidP="00AD09CC">
      <w:pPr>
        <w:ind w:firstLine="720"/>
      </w:pPr>
      <w:r>
        <w:t xml:space="preserve">    </w:t>
      </w:r>
    </w:p>
    <w:p w14:paraId="1DDDEC23" w14:textId="77777777" w:rsidR="00AD09CC" w:rsidRDefault="00B40CA2" w:rsidP="00AD09CC">
      <w:pPr>
        <w:ind w:firstLine="720"/>
      </w:pPr>
      <w:r>
        <w:t xml:space="preserve">    </w:t>
      </w:r>
    </w:p>
    <w:p w14:paraId="65B8CC29" w14:textId="77777777" w:rsidR="00AB0696" w:rsidRDefault="00B40CA2" w:rsidP="00AB0696">
      <w:pPr>
        <w:tabs>
          <w:tab w:val="left" w:pos="3060"/>
        </w:tabs>
        <w:ind w:firstLine="720"/>
        <w:rPr>
          <w:color w:val="FF0000"/>
        </w:rPr>
      </w:pPr>
      <w:r>
        <w:t xml:space="preserve">    </w:t>
      </w:r>
    </w:p>
    <w:p w14:paraId="7D7D2BBD" w14:textId="77777777" w:rsidR="00AB0696" w:rsidRDefault="00B40CA2" w:rsidP="00AB0696">
      <w:pPr>
        <w:tabs>
          <w:tab w:val="left" w:pos="3060"/>
        </w:tabs>
        <w:ind w:firstLine="720"/>
        <w:rPr>
          <w:color w:val="FF0000"/>
        </w:rPr>
      </w:pPr>
      <w:r>
        <w:t xml:space="preserve">    </w:t>
      </w:r>
    </w:p>
    <w:p w14:paraId="4603F29D" w14:textId="77777777" w:rsidR="007E42FD" w:rsidRPr="00CC1D86" w:rsidRDefault="00B40CA2" w:rsidP="00AB0696">
      <w:pPr>
        <w:tabs>
          <w:tab w:val="left" w:pos="3060"/>
        </w:tabs>
        <w:ind w:firstLine="720"/>
        <w:rPr>
          <w:color w:val="FF0000"/>
        </w:rPr>
      </w:pPr>
      <w:r>
        <w:t xml:space="preserve">    </w:t>
      </w:r>
    </w:p>
    <w:p w14:paraId="207F3BBE" w14:textId="77777777" w:rsidR="00AB0696" w:rsidRDefault="00B40CA2" w:rsidP="00AB0696">
      <w:pPr>
        <w:ind w:firstLine="720"/>
      </w:pPr>
      <w:r>
        <w:t xml:space="preserve">    </w:t>
      </w:r>
    </w:p>
    <w:p w14:paraId="4C239F2C" w14:textId="77777777" w:rsidR="008F0741" w:rsidRPr="002F3EB5" w:rsidRDefault="00B40CA2" w:rsidP="008F0741">
      <w:pPr>
        <w:ind w:firstLine="720"/>
        <w:rPr>
          <w:color w:val="FF0000"/>
        </w:rPr>
      </w:pPr>
      <w:r>
        <w:t xml:space="preserve">    </w:t>
      </w:r>
    </w:p>
    <w:p w14:paraId="0D9E28D7" w14:textId="77777777" w:rsidR="008F0741" w:rsidRPr="002F3EB5" w:rsidRDefault="00B40CA2" w:rsidP="008F0741">
      <w:pPr>
        <w:ind w:firstLine="720"/>
        <w:rPr>
          <w:color w:val="FF0000"/>
        </w:rPr>
      </w:pPr>
      <w:r>
        <w:t xml:space="preserve">    </w:t>
      </w:r>
    </w:p>
    <w:p w14:paraId="07916905" w14:textId="77777777" w:rsidR="008F0741" w:rsidRDefault="00B40CA2" w:rsidP="008F0741">
      <w:pPr>
        <w:ind w:firstLine="720"/>
      </w:pPr>
      <w:r>
        <w:t xml:space="preserve">    </w:t>
      </w:r>
    </w:p>
    <w:p w14:paraId="70769F08" w14:textId="77777777" w:rsidR="008F0741" w:rsidRPr="002F3EB5" w:rsidRDefault="00B40CA2" w:rsidP="008F0741">
      <w:pPr>
        <w:ind w:firstLine="720"/>
        <w:rPr>
          <w:color w:val="FF0000"/>
        </w:rPr>
      </w:pPr>
      <w:r>
        <w:t xml:space="preserve">    </w:t>
      </w:r>
    </w:p>
    <w:p w14:paraId="11BFFB48" w14:textId="77777777" w:rsidR="008F0741" w:rsidRPr="002F3EB5" w:rsidRDefault="00B40CA2" w:rsidP="008F0741">
      <w:pPr>
        <w:ind w:firstLine="720"/>
        <w:rPr>
          <w:color w:val="FF0000"/>
        </w:rPr>
      </w:pPr>
      <w:r>
        <w:t xml:space="preserve">    </w:t>
      </w:r>
    </w:p>
    <w:p w14:paraId="0D17B8EC" w14:textId="77777777" w:rsidR="008F0741" w:rsidRDefault="00B40CA2" w:rsidP="008F0741">
      <w:pPr>
        <w:ind w:firstLine="720"/>
      </w:pPr>
      <w:r>
        <w:t xml:space="preserve">    </w:t>
      </w:r>
    </w:p>
    <w:p w14:paraId="621DFF50" w14:textId="77777777" w:rsidR="008F0741" w:rsidRPr="002F3EB5" w:rsidRDefault="00B40CA2" w:rsidP="008F0741">
      <w:pPr>
        <w:ind w:firstLine="720"/>
        <w:rPr>
          <w:color w:val="FF0000"/>
        </w:rPr>
      </w:pPr>
      <w:r>
        <w:t xml:space="preserve">    </w:t>
      </w:r>
    </w:p>
    <w:p w14:paraId="33D88824" w14:textId="77777777" w:rsidR="008F0741" w:rsidRPr="002F3EB5" w:rsidRDefault="00B40CA2" w:rsidP="008F0741">
      <w:pPr>
        <w:ind w:firstLine="720"/>
        <w:rPr>
          <w:color w:val="FF0000"/>
        </w:rPr>
      </w:pPr>
      <w:r>
        <w:t xml:space="preserve">    </w:t>
      </w:r>
    </w:p>
    <w:p w14:paraId="14EB8C05" w14:textId="77777777" w:rsidR="008F0741" w:rsidRDefault="00B40CA2" w:rsidP="008F0741">
      <w:pPr>
        <w:ind w:firstLine="720"/>
      </w:pPr>
      <w:r>
        <w:t xml:space="preserve">    </w:t>
      </w:r>
    </w:p>
    <w:p w14:paraId="2B676579" w14:textId="77777777" w:rsidR="008F0741" w:rsidRPr="002F3EB5" w:rsidRDefault="00B40CA2" w:rsidP="008F0741">
      <w:pPr>
        <w:ind w:firstLine="720"/>
        <w:rPr>
          <w:color w:val="FF0000"/>
        </w:rPr>
      </w:pPr>
      <w:r>
        <w:t xml:space="preserve">    </w:t>
      </w:r>
    </w:p>
    <w:p w14:paraId="38AC9BA3" w14:textId="77777777" w:rsidR="008F0741" w:rsidRPr="002F3EB5" w:rsidRDefault="00B40CA2" w:rsidP="008F0741">
      <w:pPr>
        <w:ind w:firstLine="720"/>
        <w:rPr>
          <w:color w:val="FF0000"/>
        </w:rPr>
      </w:pPr>
      <w:r>
        <w:t xml:space="preserve">    </w:t>
      </w:r>
    </w:p>
    <w:p w14:paraId="50DB9D65" w14:textId="77777777" w:rsidR="008F0741" w:rsidRDefault="00B40CA2" w:rsidP="008F0741">
      <w:pPr>
        <w:ind w:firstLine="720"/>
      </w:pPr>
      <w:r>
        <w:t xml:space="preserve">    </w:t>
      </w:r>
    </w:p>
    <w:p w14:paraId="14321C16" w14:textId="77777777" w:rsidR="00A129D2" w:rsidRPr="002F3EB5" w:rsidRDefault="00B40CA2" w:rsidP="00A129D2">
      <w:pPr>
        <w:ind w:firstLine="720"/>
        <w:rPr>
          <w:color w:val="FF0000"/>
        </w:rPr>
      </w:pPr>
      <w:r>
        <w:t xml:space="preserve">    </w:t>
      </w:r>
    </w:p>
    <w:p w14:paraId="616C3D26" w14:textId="77777777" w:rsidR="00A129D2" w:rsidRDefault="00B40CA2" w:rsidP="00A129D2">
      <w:pPr>
        <w:ind w:firstLine="720"/>
        <w:rPr>
          <w:color w:val="FF0000"/>
        </w:rPr>
      </w:pPr>
      <w:r>
        <w:rPr>
          <w:color w:val="FF0000"/>
        </w:rPr>
        <w:t xml:space="preserve">    </w:t>
      </w:r>
    </w:p>
    <w:p w14:paraId="1072CDBF" w14:textId="77777777" w:rsidR="00A129D2" w:rsidRDefault="00B40CA2" w:rsidP="00A129D2">
      <w:pPr>
        <w:ind w:firstLine="720"/>
      </w:pPr>
      <w:r>
        <w:t xml:space="preserve">    </w:t>
      </w:r>
    </w:p>
    <w:p w14:paraId="1F4BE44B" w14:textId="77777777" w:rsidR="00AD09CC" w:rsidRDefault="00B40CA2" w:rsidP="00AD09CC">
      <w:pPr>
        <w:ind w:left="720"/>
      </w:pPr>
      <w:r>
        <w:t xml:space="preserve">    </w:t>
      </w:r>
    </w:p>
    <w:p w14:paraId="3D81C4CC" w14:textId="77777777" w:rsidR="00AD09CC" w:rsidRDefault="00B40CA2" w:rsidP="00AD09CC">
      <w:pPr>
        <w:ind w:left="720"/>
      </w:pPr>
      <w:r>
        <w:t xml:space="preserve">    </w:t>
      </w:r>
    </w:p>
    <w:p w14:paraId="36679EC0" w14:textId="77777777" w:rsidR="00AD09CC" w:rsidRDefault="00B40CA2" w:rsidP="00AD09CC">
      <w:pPr>
        <w:ind w:left="720"/>
      </w:pPr>
      <w:r>
        <w:t xml:space="preserve">    </w:t>
      </w:r>
    </w:p>
    <w:p w14:paraId="40420105" w14:textId="77777777" w:rsidR="005F31BE" w:rsidRDefault="001F24CC" w:rsidP="005F31BE">
      <w:pPr>
        <w:pStyle w:val="Heading3"/>
      </w:pPr>
      <w:bookmarkStart w:id="255" w:name="_Toc285796229"/>
      <w:r>
        <w:t>Enumeration Constraints</w:t>
      </w:r>
      <w:bookmarkEnd w:id="255"/>
    </w:p>
    <w:p w14:paraId="3F2DEB6B" w14:textId="77777777" w:rsidR="009F5595" w:rsidRDefault="00DF2151">
      <w:r>
        <w:t>This section describes the AML artifacts that constrain UML Enumerations and the ISO 11179-3 extension, EnumeratedValueDomain.</w:t>
      </w:r>
    </w:p>
    <w:p w14:paraId="5FAD301A" w14:textId="77777777" w:rsidR="003E4BE1" w:rsidRDefault="003E4BE1" w:rsidP="00FC2D47">
      <w:pPr>
        <w:ind w:firstLine="720"/>
      </w:pPr>
      <w:r>
        <w:rPr>
          <w:noProof/>
        </w:rPr>
        <w:drawing>
          <wp:inline distT="0" distB="0" distL="0" distR="0" wp14:anchorId="61CF95FE" wp14:editId="73BA1107">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rId59" cstate="print"/>
                    <a:stretch>
                      <a:fillRect/>
                    </a:stretch>
                  </pic:blipFill>
                  <pic:spPr>
                    <a:xfrm>
                      <a:off x="0" y="0"/>
                      <a:ext cx="5934075" cy="1857375"/>
                    </a:xfrm>
                    <a:prstGeom prst="rect">
                      <a:avLst/>
                    </a:prstGeom>
                  </pic:spPr>
                </pic:pic>
              </a:graphicData>
            </a:graphic>
          </wp:inline>
        </w:drawing>
      </w:r>
    </w:p>
    <w:p w14:paraId="121B332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6" w:name="_9a0e8e1c8e8cdbf68da35592986a39eb"/>
      <w:r w:rsidRPr="007B5B34">
        <w:rPr>
          <w:b/>
          <w:sz w:val="24"/>
          <w:szCs w:val="24"/>
        </w:rPr>
        <w:t>EnumerationConstraints</w:t>
      </w:r>
      <w:bookmarkEnd w:id="256"/>
    </w:p>
    <w:p w14:paraId="38874E78" w14:textId="77777777" w:rsidR="00AD09CC" w:rsidRDefault="00B40CA2" w:rsidP="00AD09CC">
      <w:pPr>
        <w:ind w:firstLine="720"/>
      </w:pPr>
      <w:r>
        <w:t xml:space="preserve">    </w:t>
      </w:r>
    </w:p>
    <w:p w14:paraId="39DA1481" w14:textId="77777777" w:rsidR="00AD09CC" w:rsidRDefault="00B40CA2" w:rsidP="00AD09CC">
      <w:pPr>
        <w:ind w:firstLine="720"/>
      </w:pPr>
      <w:r>
        <w:t xml:space="preserve">    </w:t>
      </w:r>
    </w:p>
    <w:p w14:paraId="7E517A91" w14:textId="77777777" w:rsidR="00AB0696" w:rsidRDefault="00B40CA2" w:rsidP="00AB0696">
      <w:pPr>
        <w:tabs>
          <w:tab w:val="left" w:pos="3060"/>
        </w:tabs>
        <w:ind w:firstLine="720"/>
        <w:rPr>
          <w:color w:val="FF0000"/>
        </w:rPr>
      </w:pPr>
      <w:r>
        <w:t xml:space="preserve">    </w:t>
      </w:r>
    </w:p>
    <w:p w14:paraId="16D8077C" w14:textId="77777777" w:rsidR="00AB0696" w:rsidRDefault="00B40CA2" w:rsidP="00AB0696">
      <w:pPr>
        <w:tabs>
          <w:tab w:val="left" w:pos="3060"/>
        </w:tabs>
        <w:ind w:firstLine="720"/>
        <w:rPr>
          <w:color w:val="FF0000"/>
        </w:rPr>
      </w:pPr>
      <w:r>
        <w:t xml:space="preserve">    </w:t>
      </w:r>
    </w:p>
    <w:p w14:paraId="78A3EECB" w14:textId="77777777" w:rsidR="007E42FD" w:rsidRPr="00CC1D86" w:rsidRDefault="00B40CA2" w:rsidP="00AB0696">
      <w:pPr>
        <w:tabs>
          <w:tab w:val="left" w:pos="3060"/>
        </w:tabs>
        <w:ind w:firstLine="720"/>
        <w:rPr>
          <w:color w:val="FF0000"/>
        </w:rPr>
      </w:pPr>
      <w:r>
        <w:t xml:space="preserve">    </w:t>
      </w:r>
    </w:p>
    <w:p w14:paraId="440CDE47" w14:textId="77777777" w:rsidR="00AB0696" w:rsidRDefault="00B40CA2" w:rsidP="00AB0696">
      <w:pPr>
        <w:ind w:firstLine="720"/>
      </w:pPr>
      <w:r>
        <w:t xml:space="preserve">    </w:t>
      </w:r>
    </w:p>
    <w:p w14:paraId="3CB81F70" w14:textId="77777777" w:rsidR="008F0741" w:rsidRPr="002F3EB5" w:rsidRDefault="00B40CA2" w:rsidP="008F0741">
      <w:pPr>
        <w:ind w:firstLine="720"/>
        <w:rPr>
          <w:color w:val="FF0000"/>
        </w:rPr>
      </w:pPr>
      <w:r>
        <w:t xml:space="preserve">    </w:t>
      </w:r>
    </w:p>
    <w:p w14:paraId="7E9AD6C3" w14:textId="77777777" w:rsidR="008F0741" w:rsidRPr="002F3EB5" w:rsidRDefault="00B40CA2" w:rsidP="008F0741">
      <w:pPr>
        <w:ind w:firstLine="720"/>
        <w:rPr>
          <w:color w:val="FF0000"/>
        </w:rPr>
      </w:pPr>
      <w:r>
        <w:t xml:space="preserve">    </w:t>
      </w:r>
    </w:p>
    <w:p w14:paraId="152DF732" w14:textId="77777777" w:rsidR="008F0741" w:rsidRDefault="00B40CA2" w:rsidP="008F0741">
      <w:pPr>
        <w:ind w:firstLine="720"/>
      </w:pPr>
      <w:r>
        <w:t xml:space="preserve">    </w:t>
      </w:r>
    </w:p>
    <w:p w14:paraId="1F70F27D" w14:textId="77777777" w:rsidR="008F0741" w:rsidRPr="002F3EB5" w:rsidRDefault="00B40CA2" w:rsidP="008F0741">
      <w:pPr>
        <w:ind w:firstLine="720"/>
        <w:rPr>
          <w:color w:val="FF0000"/>
        </w:rPr>
      </w:pPr>
      <w:r>
        <w:t xml:space="preserve">    </w:t>
      </w:r>
    </w:p>
    <w:p w14:paraId="4B13572A" w14:textId="77777777" w:rsidR="008F0741" w:rsidRPr="002F3EB5" w:rsidRDefault="00B40CA2" w:rsidP="008F0741">
      <w:pPr>
        <w:ind w:firstLine="720"/>
        <w:rPr>
          <w:color w:val="FF0000"/>
        </w:rPr>
      </w:pPr>
      <w:r>
        <w:t xml:space="preserve">    </w:t>
      </w:r>
    </w:p>
    <w:p w14:paraId="4003B11D" w14:textId="77777777" w:rsidR="008F0741" w:rsidRDefault="00B40CA2" w:rsidP="008F0741">
      <w:pPr>
        <w:ind w:firstLine="720"/>
      </w:pPr>
      <w:r>
        <w:t xml:space="preserve">    </w:t>
      </w:r>
    </w:p>
    <w:p w14:paraId="68AE6A9E" w14:textId="77777777" w:rsidR="008F0741" w:rsidRPr="002F3EB5" w:rsidRDefault="00B40CA2" w:rsidP="008F0741">
      <w:pPr>
        <w:ind w:firstLine="720"/>
        <w:rPr>
          <w:color w:val="FF0000"/>
        </w:rPr>
      </w:pPr>
      <w:r>
        <w:t xml:space="preserve">    </w:t>
      </w:r>
    </w:p>
    <w:p w14:paraId="063D1B60" w14:textId="77777777" w:rsidR="008F0741" w:rsidRPr="002F3EB5" w:rsidRDefault="00B40CA2" w:rsidP="008F0741">
      <w:pPr>
        <w:ind w:firstLine="720"/>
        <w:rPr>
          <w:color w:val="FF0000"/>
        </w:rPr>
      </w:pPr>
      <w:r>
        <w:t xml:space="preserve">    </w:t>
      </w:r>
    </w:p>
    <w:p w14:paraId="714FDB88" w14:textId="77777777" w:rsidR="008F0741" w:rsidRDefault="00B40CA2" w:rsidP="008F0741">
      <w:pPr>
        <w:ind w:firstLine="720"/>
      </w:pPr>
      <w:r>
        <w:t xml:space="preserve">    </w:t>
      </w:r>
    </w:p>
    <w:p w14:paraId="1FA5F050" w14:textId="77777777" w:rsidR="008F0741" w:rsidRPr="002F3EB5" w:rsidRDefault="00B40CA2" w:rsidP="008F0741">
      <w:pPr>
        <w:ind w:firstLine="720"/>
        <w:rPr>
          <w:color w:val="FF0000"/>
        </w:rPr>
      </w:pPr>
      <w:r>
        <w:t xml:space="preserve">    </w:t>
      </w:r>
    </w:p>
    <w:p w14:paraId="3C00E2F0" w14:textId="77777777" w:rsidR="008F0741" w:rsidRPr="002F3EB5" w:rsidRDefault="00B40CA2" w:rsidP="008F0741">
      <w:pPr>
        <w:ind w:firstLine="720"/>
        <w:rPr>
          <w:color w:val="FF0000"/>
        </w:rPr>
      </w:pPr>
      <w:r>
        <w:t xml:space="preserve">    </w:t>
      </w:r>
    </w:p>
    <w:p w14:paraId="090EDBAB" w14:textId="77777777" w:rsidR="008F0741" w:rsidRDefault="00B40CA2" w:rsidP="008F0741">
      <w:pPr>
        <w:ind w:firstLine="720"/>
      </w:pPr>
      <w:r>
        <w:t xml:space="preserve">    </w:t>
      </w:r>
    </w:p>
    <w:p w14:paraId="1A0DF7BB" w14:textId="77777777" w:rsidR="00A129D2" w:rsidRPr="002F3EB5" w:rsidRDefault="00B40CA2" w:rsidP="00A129D2">
      <w:pPr>
        <w:ind w:firstLine="720"/>
        <w:rPr>
          <w:color w:val="FF0000"/>
        </w:rPr>
      </w:pPr>
      <w:r>
        <w:t xml:space="preserve">    </w:t>
      </w:r>
    </w:p>
    <w:p w14:paraId="24E574C9" w14:textId="77777777" w:rsidR="00A129D2" w:rsidRDefault="00B40CA2" w:rsidP="00A129D2">
      <w:pPr>
        <w:ind w:firstLine="720"/>
        <w:rPr>
          <w:color w:val="FF0000"/>
        </w:rPr>
      </w:pPr>
      <w:r>
        <w:rPr>
          <w:color w:val="FF0000"/>
        </w:rPr>
        <w:t xml:space="preserve">    </w:t>
      </w:r>
    </w:p>
    <w:p w14:paraId="11BE112C" w14:textId="77777777" w:rsidR="00A129D2" w:rsidRDefault="00B40CA2" w:rsidP="00A129D2">
      <w:pPr>
        <w:ind w:firstLine="720"/>
      </w:pPr>
      <w:r>
        <w:t xml:space="preserve">    </w:t>
      </w:r>
    </w:p>
    <w:p w14:paraId="43A589C5" w14:textId="77777777" w:rsidR="00AD09CC" w:rsidRDefault="00B40CA2" w:rsidP="00AD09CC">
      <w:pPr>
        <w:ind w:left="720"/>
      </w:pPr>
      <w:r>
        <w:t xml:space="preserve">    </w:t>
      </w:r>
    </w:p>
    <w:p w14:paraId="40A31AAA" w14:textId="77777777" w:rsidR="00AD09CC" w:rsidRDefault="00B40CA2" w:rsidP="00AD09CC">
      <w:pPr>
        <w:ind w:left="720"/>
      </w:pPr>
      <w:r>
        <w:t xml:space="preserve">    </w:t>
      </w:r>
    </w:p>
    <w:p w14:paraId="4C42CC44" w14:textId="77777777" w:rsidR="00AD09CC" w:rsidRDefault="00B40CA2" w:rsidP="00AD09CC">
      <w:pPr>
        <w:ind w:left="720"/>
      </w:pPr>
      <w:r>
        <w:t xml:space="preserve">    </w:t>
      </w:r>
    </w:p>
    <w:p w14:paraId="39A324BF" w14:textId="77777777" w:rsidR="005F31BE" w:rsidRDefault="001F24CC" w:rsidP="005F31BE">
      <w:pPr>
        <w:pStyle w:val="Heading3"/>
      </w:pPr>
      <w:bookmarkStart w:id="257" w:name="_Toc285796230"/>
      <w:r>
        <w:t>Object Constraints</w:t>
      </w:r>
      <w:bookmarkEnd w:id="257"/>
    </w:p>
    <w:p w14:paraId="42C57746" w14:textId="77777777" w:rsidR="003E4BE1" w:rsidRDefault="003E4BE1" w:rsidP="00FC2D47">
      <w:pPr>
        <w:ind w:firstLine="720"/>
      </w:pPr>
      <w:r>
        <w:rPr>
          <w:noProof/>
        </w:rPr>
        <w:drawing>
          <wp:inline distT="0" distB="0" distL="0" distR="0" wp14:anchorId="442C3EFE" wp14:editId="70795D14">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rId60" cstate="print"/>
                    <a:stretch>
                      <a:fillRect/>
                    </a:stretch>
                  </pic:blipFill>
                  <pic:spPr>
                    <a:xfrm>
                      <a:off x="0" y="0"/>
                      <a:ext cx="5934075" cy="3143250"/>
                    </a:xfrm>
                    <a:prstGeom prst="rect">
                      <a:avLst/>
                    </a:prstGeom>
                  </pic:spPr>
                </pic:pic>
              </a:graphicData>
            </a:graphic>
          </wp:inline>
        </w:drawing>
      </w:r>
    </w:p>
    <w:p w14:paraId="2C7D81A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778c20eb327fafc2160b6a98a6014e5d"/>
      <w:r w:rsidRPr="007B5B34">
        <w:rPr>
          <w:b/>
          <w:sz w:val="24"/>
          <w:szCs w:val="24"/>
        </w:rPr>
        <w:t>Object Constraints</w:t>
      </w:r>
      <w:bookmarkEnd w:id="258"/>
    </w:p>
    <w:p w14:paraId="65E30F72" w14:textId="77777777" w:rsidR="00AD09CC" w:rsidRDefault="00B40CA2" w:rsidP="00AD09CC">
      <w:pPr>
        <w:ind w:firstLine="720"/>
      </w:pPr>
      <w:r>
        <w:t xml:space="preserve">    </w:t>
      </w:r>
    </w:p>
    <w:p w14:paraId="52D48252" w14:textId="77777777" w:rsidR="00AD09CC" w:rsidRDefault="00B40CA2" w:rsidP="00AD09CC">
      <w:pPr>
        <w:ind w:firstLine="720"/>
      </w:pPr>
      <w:r>
        <w:t xml:space="preserve">    </w:t>
      </w:r>
    </w:p>
    <w:p w14:paraId="3D9871EF" w14:textId="77777777" w:rsidR="00AB0696" w:rsidRDefault="00B40CA2" w:rsidP="00AB0696">
      <w:pPr>
        <w:tabs>
          <w:tab w:val="left" w:pos="3060"/>
        </w:tabs>
        <w:ind w:firstLine="720"/>
        <w:rPr>
          <w:color w:val="FF0000"/>
        </w:rPr>
      </w:pPr>
      <w:r>
        <w:t xml:space="preserve">    </w:t>
      </w:r>
    </w:p>
    <w:p w14:paraId="1C57B81E" w14:textId="77777777" w:rsidR="00AB0696" w:rsidRDefault="00B40CA2" w:rsidP="00AB0696">
      <w:pPr>
        <w:tabs>
          <w:tab w:val="left" w:pos="3060"/>
        </w:tabs>
        <w:ind w:firstLine="720"/>
        <w:rPr>
          <w:color w:val="FF0000"/>
        </w:rPr>
      </w:pPr>
      <w:r>
        <w:t xml:space="preserve">    </w:t>
      </w:r>
    </w:p>
    <w:p w14:paraId="6C3F05A7" w14:textId="77777777" w:rsidR="007E42FD" w:rsidRPr="00CC1D86" w:rsidRDefault="00B40CA2" w:rsidP="00AB0696">
      <w:pPr>
        <w:tabs>
          <w:tab w:val="left" w:pos="3060"/>
        </w:tabs>
        <w:ind w:firstLine="720"/>
        <w:rPr>
          <w:color w:val="FF0000"/>
        </w:rPr>
      </w:pPr>
      <w:r>
        <w:t xml:space="preserve">    </w:t>
      </w:r>
    </w:p>
    <w:p w14:paraId="48C8BEB2" w14:textId="77777777" w:rsidR="00AB0696" w:rsidRDefault="00B40CA2" w:rsidP="00AB0696">
      <w:pPr>
        <w:ind w:firstLine="720"/>
      </w:pPr>
      <w:r>
        <w:t xml:space="preserve">    </w:t>
      </w:r>
    </w:p>
    <w:p w14:paraId="58488336" w14:textId="77777777" w:rsidR="008F0741" w:rsidRPr="002F3EB5" w:rsidRDefault="00B40CA2" w:rsidP="008F0741">
      <w:pPr>
        <w:ind w:firstLine="720"/>
        <w:rPr>
          <w:color w:val="FF0000"/>
        </w:rPr>
      </w:pPr>
      <w:r>
        <w:t xml:space="preserve">    </w:t>
      </w:r>
    </w:p>
    <w:p w14:paraId="70DE9292" w14:textId="77777777" w:rsidR="008F0741" w:rsidRPr="002F3EB5" w:rsidRDefault="00B40CA2" w:rsidP="008F0741">
      <w:pPr>
        <w:ind w:firstLine="720"/>
        <w:rPr>
          <w:color w:val="FF0000"/>
        </w:rPr>
      </w:pPr>
      <w:r>
        <w:t xml:space="preserve">    </w:t>
      </w:r>
    </w:p>
    <w:p w14:paraId="25A9D0B8" w14:textId="77777777" w:rsidR="008F0741" w:rsidRDefault="00B40CA2" w:rsidP="008F0741">
      <w:pPr>
        <w:ind w:firstLine="720"/>
      </w:pPr>
      <w:r>
        <w:t xml:space="preserve">    </w:t>
      </w:r>
    </w:p>
    <w:p w14:paraId="7EB8E90C" w14:textId="77777777" w:rsidR="008F0741" w:rsidRPr="002F3EB5" w:rsidRDefault="00B40CA2" w:rsidP="008F0741">
      <w:pPr>
        <w:ind w:firstLine="720"/>
        <w:rPr>
          <w:color w:val="FF0000"/>
        </w:rPr>
      </w:pPr>
      <w:r>
        <w:t xml:space="preserve">    </w:t>
      </w:r>
    </w:p>
    <w:p w14:paraId="16D17922" w14:textId="77777777" w:rsidR="008F0741" w:rsidRPr="002F3EB5" w:rsidRDefault="00B40CA2" w:rsidP="008F0741">
      <w:pPr>
        <w:ind w:firstLine="720"/>
        <w:rPr>
          <w:color w:val="FF0000"/>
        </w:rPr>
      </w:pPr>
      <w:r>
        <w:t xml:space="preserve">    </w:t>
      </w:r>
    </w:p>
    <w:p w14:paraId="7D20C5EB" w14:textId="77777777" w:rsidR="008F0741" w:rsidRDefault="00B40CA2" w:rsidP="008F0741">
      <w:pPr>
        <w:ind w:firstLine="720"/>
      </w:pPr>
      <w:r>
        <w:t xml:space="preserve">    </w:t>
      </w:r>
    </w:p>
    <w:p w14:paraId="6D55CDE4" w14:textId="77777777" w:rsidR="008F0741" w:rsidRPr="002F3EB5" w:rsidRDefault="00B40CA2" w:rsidP="008F0741">
      <w:pPr>
        <w:ind w:firstLine="720"/>
        <w:rPr>
          <w:color w:val="FF0000"/>
        </w:rPr>
      </w:pPr>
      <w:r>
        <w:t xml:space="preserve">    </w:t>
      </w:r>
    </w:p>
    <w:p w14:paraId="0FC8980C" w14:textId="77777777" w:rsidR="008F0741" w:rsidRPr="002F3EB5" w:rsidRDefault="00B40CA2" w:rsidP="008F0741">
      <w:pPr>
        <w:ind w:firstLine="720"/>
        <w:rPr>
          <w:color w:val="FF0000"/>
        </w:rPr>
      </w:pPr>
      <w:r>
        <w:t xml:space="preserve">    </w:t>
      </w:r>
    </w:p>
    <w:p w14:paraId="1D7DAD59" w14:textId="77777777" w:rsidR="008F0741" w:rsidRDefault="00B40CA2" w:rsidP="008F0741">
      <w:pPr>
        <w:ind w:firstLine="720"/>
      </w:pPr>
      <w:r>
        <w:t xml:space="preserve">    </w:t>
      </w:r>
    </w:p>
    <w:p w14:paraId="796FF084" w14:textId="77777777" w:rsidR="008F0741" w:rsidRPr="002F3EB5" w:rsidRDefault="00B40CA2" w:rsidP="008F0741">
      <w:pPr>
        <w:ind w:firstLine="720"/>
        <w:rPr>
          <w:color w:val="FF0000"/>
        </w:rPr>
      </w:pPr>
      <w:r>
        <w:t xml:space="preserve">    </w:t>
      </w:r>
    </w:p>
    <w:p w14:paraId="566AF934" w14:textId="77777777" w:rsidR="008F0741" w:rsidRPr="002F3EB5" w:rsidRDefault="00B40CA2" w:rsidP="008F0741">
      <w:pPr>
        <w:ind w:firstLine="720"/>
        <w:rPr>
          <w:color w:val="FF0000"/>
        </w:rPr>
      </w:pPr>
      <w:r>
        <w:t xml:space="preserve">    </w:t>
      </w:r>
    </w:p>
    <w:p w14:paraId="60E72677" w14:textId="77777777" w:rsidR="008F0741" w:rsidRDefault="00B40CA2" w:rsidP="008F0741">
      <w:pPr>
        <w:ind w:firstLine="720"/>
      </w:pPr>
      <w:r>
        <w:t xml:space="preserve">    </w:t>
      </w:r>
    </w:p>
    <w:p w14:paraId="1EBB969F" w14:textId="77777777" w:rsidR="00A129D2" w:rsidRPr="002F3EB5" w:rsidRDefault="00B40CA2" w:rsidP="00A129D2">
      <w:pPr>
        <w:ind w:firstLine="720"/>
        <w:rPr>
          <w:color w:val="FF0000"/>
        </w:rPr>
      </w:pPr>
      <w:r>
        <w:t xml:space="preserve">    </w:t>
      </w:r>
    </w:p>
    <w:p w14:paraId="1D8E211D" w14:textId="77777777" w:rsidR="00A129D2" w:rsidRDefault="00B40CA2" w:rsidP="00A129D2">
      <w:pPr>
        <w:ind w:firstLine="720"/>
        <w:rPr>
          <w:color w:val="FF0000"/>
        </w:rPr>
      </w:pPr>
      <w:r>
        <w:rPr>
          <w:color w:val="FF0000"/>
        </w:rPr>
        <w:t xml:space="preserve">    </w:t>
      </w:r>
    </w:p>
    <w:p w14:paraId="709916B8" w14:textId="77777777" w:rsidR="00A129D2" w:rsidRDefault="00B40CA2" w:rsidP="00A129D2">
      <w:pPr>
        <w:ind w:firstLine="720"/>
      </w:pPr>
      <w:r>
        <w:t xml:space="preserve">    </w:t>
      </w:r>
    </w:p>
    <w:p w14:paraId="3C099218" w14:textId="77777777" w:rsidR="00AD09CC" w:rsidRDefault="00B40CA2" w:rsidP="00AD09CC">
      <w:pPr>
        <w:ind w:left="720"/>
      </w:pPr>
      <w:r>
        <w:t xml:space="preserve">    </w:t>
      </w:r>
    </w:p>
    <w:p w14:paraId="5636894B" w14:textId="77777777" w:rsidR="00AD09CC" w:rsidRDefault="00B40CA2" w:rsidP="00AD09CC">
      <w:pPr>
        <w:ind w:left="720"/>
      </w:pPr>
      <w:r>
        <w:t xml:space="preserve">    </w:t>
      </w:r>
    </w:p>
    <w:p w14:paraId="053DF5A4" w14:textId="77777777" w:rsidR="00AD09CC" w:rsidRDefault="00B40CA2" w:rsidP="00AD09CC">
      <w:pPr>
        <w:ind w:left="720"/>
      </w:pPr>
      <w:r>
        <w:t xml:space="preserve">    </w:t>
      </w:r>
    </w:p>
    <w:p w14:paraId="35053D91" w14:textId="77777777" w:rsidR="002C0F83" w:rsidRPr="005F31BE" w:rsidRDefault="001F24CC" w:rsidP="005F31BE">
      <w:pPr>
        <w:pStyle w:val="Heading4"/>
      </w:pPr>
      <w:bookmarkStart w:id="259" w:name="_Toc285796231"/>
      <w:r w:rsidRPr="005F31BE">
        <w:t>Named Object Constraints</w:t>
      </w:r>
      <w:bookmarkEnd w:id="259"/>
    </w:p>
    <w:p w14:paraId="2517A4DE" w14:textId="77777777" w:rsidR="003E4BE1" w:rsidRDefault="003E4BE1" w:rsidP="00FC2D47">
      <w:pPr>
        <w:ind w:firstLine="720"/>
      </w:pPr>
      <w:r>
        <w:rPr>
          <w:noProof/>
        </w:rPr>
        <w:drawing>
          <wp:inline distT="0" distB="0" distL="0" distR="0" wp14:anchorId="7AF4BB0D" wp14:editId="19B8EC6B">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rId61" cstate="print"/>
                    <a:stretch>
                      <a:fillRect/>
                    </a:stretch>
                  </pic:blipFill>
                  <pic:spPr>
                    <a:xfrm>
                      <a:off x="0" y="0"/>
                      <a:ext cx="5943600" cy="3876675"/>
                    </a:xfrm>
                    <a:prstGeom prst="rect">
                      <a:avLst/>
                    </a:prstGeom>
                  </pic:spPr>
                </pic:pic>
              </a:graphicData>
            </a:graphic>
          </wp:inline>
        </w:drawing>
      </w:r>
    </w:p>
    <w:p w14:paraId="171C8D2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60" w:name="_9247c31608028a4b9ce5cbb4664b4baa"/>
      <w:r w:rsidRPr="007B5B34">
        <w:rPr>
          <w:b/>
          <w:sz w:val="24"/>
          <w:szCs w:val="24"/>
        </w:rPr>
        <w:t>Named Object Constraints</w:t>
      </w:r>
      <w:bookmarkEnd w:id="260"/>
    </w:p>
    <w:p w14:paraId="3D60B77D" w14:textId="77777777" w:rsidR="00AD09CC" w:rsidRDefault="00B40CA2" w:rsidP="00AD09CC">
      <w:pPr>
        <w:ind w:firstLine="720"/>
      </w:pPr>
      <w:r>
        <w:t xml:space="preserve">    </w:t>
      </w:r>
    </w:p>
    <w:p w14:paraId="426BFC78" w14:textId="77777777" w:rsidR="00AD09CC" w:rsidRDefault="00B40CA2" w:rsidP="00AD09CC">
      <w:pPr>
        <w:ind w:firstLine="720"/>
      </w:pPr>
      <w:r>
        <w:t xml:space="preserve">    </w:t>
      </w:r>
    </w:p>
    <w:p w14:paraId="43C15B10" w14:textId="77777777" w:rsidR="00AB0696" w:rsidRDefault="00B40CA2" w:rsidP="00AB0696">
      <w:pPr>
        <w:tabs>
          <w:tab w:val="left" w:pos="3060"/>
        </w:tabs>
        <w:ind w:firstLine="720"/>
        <w:rPr>
          <w:color w:val="FF0000"/>
        </w:rPr>
      </w:pPr>
      <w:r>
        <w:t xml:space="preserve">    </w:t>
      </w:r>
    </w:p>
    <w:p w14:paraId="6BCF5BFD" w14:textId="77777777" w:rsidR="00AB0696" w:rsidRDefault="00B40CA2" w:rsidP="00AB0696">
      <w:pPr>
        <w:tabs>
          <w:tab w:val="left" w:pos="3060"/>
        </w:tabs>
        <w:ind w:firstLine="720"/>
        <w:rPr>
          <w:color w:val="FF0000"/>
        </w:rPr>
      </w:pPr>
      <w:r>
        <w:t xml:space="preserve">    </w:t>
      </w:r>
    </w:p>
    <w:p w14:paraId="0D08D753" w14:textId="77777777" w:rsidR="007E42FD" w:rsidRPr="00CC1D86" w:rsidRDefault="00B40CA2" w:rsidP="00AB0696">
      <w:pPr>
        <w:tabs>
          <w:tab w:val="left" w:pos="3060"/>
        </w:tabs>
        <w:ind w:firstLine="720"/>
        <w:rPr>
          <w:color w:val="FF0000"/>
        </w:rPr>
      </w:pPr>
      <w:r>
        <w:t xml:space="preserve">    </w:t>
      </w:r>
    </w:p>
    <w:p w14:paraId="27393989" w14:textId="77777777" w:rsidR="00AB0696" w:rsidRDefault="00B40CA2" w:rsidP="00AB0696">
      <w:pPr>
        <w:ind w:firstLine="720"/>
      </w:pPr>
      <w:r>
        <w:t xml:space="preserve">    </w:t>
      </w:r>
    </w:p>
    <w:p w14:paraId="596100F4" w14:textId="77777777" w:rsidR="008F0741" w:rsidRPr="002F3EB5" w:rsidRDefault="00B40CA2" w:rsidP="008F0741">
      <w:pPr>
        <w:ind w:firstLine="720"/>
        <w:rPr>
          <w:color w:val="FF0000"/>
        </w:rPr>
      </w:pPr>
      <w:r>
        <w:t xml:space="preserve">    </w:t>
      </w:r>
    </w:p>
    <w:p w14:paraId="796E75B7" w14:textId="77777777" w:rsidR="008F0741" w:rsidRPr="002F3EB5" w:rsidRDefault="00B40CA2" w:rsidP="008F0741">
      <w:pPr>
        <w:ind w:firstLine="720"/>
        <w:rPr>
          <w:color w:val="FF0000"/>
        </w:rPr>
      </w:pPr>
      <w:r>
        <w:t xml:space="preserve">    </w:t>
      </w:r>
    </w:p>
    <w:p w14:paraId="1DA6EEF5" w14:textId="77777777" w:rsidR="008F0741" w:rsidRDefault="00B40CA2" w:rsidP="008F0741">
      <w:pPr>
        <w:ind w:firstLine="720"/>
      </w:pPr>
      <w:r>
        <w:t xml:space="preserve">    </w:t>
      </w:r>
    </w:p>
    <w:p w14:paraId="282A020D" w14:textId="77777777" w:rsidR="008F0741" w:rsidRPr="002F3EB5" w:rsidRDefault="00B40CA2" w:rsidP="008F0741">
      <w:pPr>
        <w:ind w:firstLine="720"/>
        <w:rPr>
          <w:color w:val="FF0000"/>
        </w:rPr>
      </w:pPr>
      <w:r>
        <w:t xml:space="preserve">    </w:t>
      </w:r>
    </w:p>
    <w:p w14:paraId="6E9D666A" w14:textId="77777777" w:rsidR="008F0741" w:rsidRPr="002F3EB5" w:rsidRDefault="00B40CA2" w:rsidP="008F0741">
      <w:pPr>
        <w:ind w:firstLine="720"/>
        <w:rPr>
          <w:color w:val="FF0000"/>
        </w:rPr>
      </w:pPr>
      <w:r>
        <w:t xml:space="preserve">    </w:t>
      </w:r>
    </w:p>
    <w:p w14:paraId="276EEB78" w14:textId="77777777" w:rsidR="008F0741" w:rsidRDefault="00B40CA2" w:rsidP="008F0741">
      <w:pPr>
        <w:ind w:firstLine="720"/>
      </w:pPr>
      <w:r>
        <w:t xml:space="preserve">    </w:t>
      </w:r>
    </w:p>
    <w:p w14:paraId="654C10EA" w14:textId="77777777" w:rsidR="008F0741" w:rsidRPr="002F3EB5" w:rsidRDefault="00B40CA2" w:rsidP="008F0741">
      <w:pPr>
        <w:ind w:firstLine="720"/>
        <w:rPr>
          <w:color w:val="FF0000"/>
        </w:rPr>
      </w:pPr>
      <w:r>
        <w:t xml:space="preserve">    </w:t>
      </w:r>
    </w:p>
    <w:p w14:paraId="3231D54C" w14:textId="77777777" w:rsidR="008F0741" w:rsidRPr="002F3EB5" w:rsidRDefault="00B40CA2" w:rsidP="008F0741">
      <w:pPr>
        <w:ind w:firstLine="720"/>
        <w:rPr>
          <w:color w:val="FF0000"/>
        </w:rPr>
      </w:pPr>
      <w:r>
        <w:t xml:space="preserve">    </w:t>
      </w:r>
    </w:p>
    <w:p w14:paraId="3CD09ADA" w14:textId="77777777" w:rsidR="008F0741" w:rsidRDefault="00B40CA2" w:rsidP="008F0741">
      <w:pPr>
        <w:ind w:firstLine="720"/>
      </w:pPr>
      <w:r>
        <w:t xml:space="preserve">    </w:t>
      </w:r>
    </w:p>
    <w:p w14:paraId="29D179A9" w14:textId="77777777" w:rsidR="008F0741" w:rsidRPr="002F3EB5" w:rsidRDefault="00B40CA2" w:rsidP="008F0741">
      <w:pPr>
        <w:ind w:firstLine="720"/>
        <w:rPr>
          <w:color w:val="FF0000"/>
        </w:rPr>
      </w:pPr>
      <w:r>
        <w:t xml:space="preserve">    </w:t>
      </w:r>
    </w:p>
    <w:p w14:paraId="6435016A" w14:textId="77777777" w:rsidR="008F0741" w:rsidRPr="002F3EB5" w:rsidRDefault="00B40CA2" w:rsidP="008F0741">
      <w:pPr>
        <w:ind w:firstLine="720"/>
        <w:rPr>
          <w:color w:val="FF0000"/>
        </w:rPr>
      </w:pPr>
      <w:r>
        <w:t xml:space="preserve">    </w:t>
      </w:r>
    </w:p>
    <w:p w14:paraId="6084221D" w14:textId="77777777" w:rsidR="008F0741" w:rsidRDefault="00B40CA2" w:rsidP="008F0741">
      <w:pPr>
        <w:ind w:firstLine="720"/>
      </w:pPr>
      <w:r>
        <w:t xml:space="preserve">    </w:t>
      </w:r>
    </w:p>
    <w:p w14:paraId="481D8DDF" w14:textId="77777777" w:rsidR="00A129D2" w:rsidRPr="002F3EB5" w:rsidRDefault="00B40CA2" w:rsidP="00A129D2">
      <w:pPr>
        <w:ind w:firstLine="720"/>
        <w:rPr>
          <w:color w:val="FF0000"/>
        </w:rPr>
      </w:pPr>
      <w:r>
        <w:t xml:space="preserve">    </w:t>
      </w:r>
    </w:p>
    <w:p w14:paraId="30D88DF6" w14:textId="77777777" w:rsidR="00A129D2" w:rsidRDefault="00B40CA2" w:rsidP="00A129D2">
      <w:pPr>
        <w:ind w:firstLine="720"/>
        <w:rPr>
          <w:color w:val="FF0000"/>
        </w:rPr>
      </w:pPr>
      <w:r>
        <w:rPr>
          <w:color w:val="FF0000"/>
        </w:rPr>
        <w:t xml:space="preserve">    </w:t>
      </w:r>
    </w:p>
    <w:p w14:paraId="7ECAEA0F" w14:textId="77777777" w:rsidR="00A129D2" w:rsidRDefault="00B40CA2" w:rsidP="00A129D2">
      <w:pPr>
        <w:ind w:firstLine="720"/>
      </w:pPr>
      <w:r>
        <w:t xml:space="preserve">    </w:t>
      </w:r>
    </w:p>
    <w:p w14:paraId="49823D88" w14:textId="77777777" w:rsidR="00AD09CC" w:rsidRDefault="00B40CA2" w:rsidP="00AD09CC">
      <w:pPr>
        <w:ind w:left="720"/>
      </w:pPr>
      <w:r>
        <w:t xml:space="preserve">    </w:t>
      </w:r>
    </w:p>
    <w:p w14:paraId="247F5C74" w14:textId="77777777" w:rsidR="00AD09CC" w:rsidRDefault="00B40CA2" w:rsidP="00AD09CC">
      <w:pPr>
        <w:ind w:left="720"/>
      </w:pPr>
      <w:r>
        <w:t xml:space="preserve">    </w:t>
      </w:r>
    </w:p>
    <w:p w14:paraId="450AA402" w14:textId="77777777" w:rsidR="00AD09CC" w:rsidRDefault="00B40CA2" w:rsidP="00AD09CC">
      <w:pPr>
        <w:ind w:left="720"/>
      </w:pPr>
      <w:r>
        <w:t xml:space="preserve">    </w:t>
      </w:r>
    </w:p>
    <w:p w14:paraId="4442C0B6" w14:textId="77777777" w:rsidR="005F31BE" w:rsidRDefault="001F24CC" w:rsidP="005F31BE">
      <w:pPr>
        <w:pStyle w:val="Heading3"/>
      </w:pPr>
      <w:bookmarkStart w:id="261" w:name="_Toc285796232"/>
      <w:r>
        <w:t>Attribute Constraints</w:t>
      </w:r>
      <w:bookmarkEnd w:id="261"/>
    </w:p>
    <w:p w14:paraId="4FE7D3BE" w14:textId="77777777" w:rsidR="003E4BE1" w:rsidRDefault="003E4BE1" w:rsidP="00FC2D47">
      <w:pPr>
        <w:ind w:firstLine="720"/>
      </w:pPr>
      <w:r>
        <w:rPr>
          <w:noProof/>
        </w:rPr>
        <w:drawing>
          <wp:inline distT="0" distB="0" distL="0" distR="0" wp14:anchorId="665280BD" wp14:editId="0621B186">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rId62" cstate="print"/>
                    <a:stretch>
                      <a:fillRect/>
                    </a:stretch>
                  </pic:blipFill>
                  <pic:spPr>
                    <a:xfrm>
                      <a:off x="0" y="0"/>
                      <a:ext cx="5934075" cy="3429000"/>
                    </a:xfrm>
                    <a:prstGeom prst="rect">
                      <a:avLst/>
                    </a:prstGeom>
                  </pic:spPr>
                </pic:pic>
              </a:graphicData>
            </a:graphic>
          </wp:inline>
        </w:drawing>
      </w:r>
    </w:p>
    <w:p w14:paraId="0BB300C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62" w:name="_a74fdcc000d4318dcb5580a5fa8fbfce"/>
      <w:r w:rsidRPr="007B5B34">
        <w:rPr>
          <w:b/>
          <w:sz w:val="24"/>
          <w:szCs w:val="24"/>
        </w:rPr>
        <w:t>Attribute Constraints</w:t>
      </w:r>
      <w:bookmarkEnd w:id="262"/>
    </w:p>
    <w:p w14:paraId="6D30D90E" w14:textId="77777777" w:rsidR="00AD09CC" w:rsidRDefault="00B40CA2" w:rsidP="00AD09CC">
      <w:pPr>
        <w:ind w:firstLine="720"/>
      </w:pPr>
      <w:r>
        <w:t xml:space="preserve">    </w:t>
      </w:r>
    </w:p>
    <w:p w14:paraId="0603F257" w14:textId="77777777" w:rsidR="00AD09CC" w:rsidRDefault="00B40CA2" w:rsidP="00AD09CC">
      <w:pPr>
        <w:ind w:firstLine="720"/>
      </w:pPr>
      <w:r>
        <w:t xml:space="preserve">    </w:t>
      </w:r>
    </w:p>
    <w:p w14:paraId="607497A5" w14:textId="77777777" w:rsidR="00AB0696" w:rsidRDefault="00B40CA2" w:rsidP="00AB0696">
      <w:pPr>
        <w:tabs>
          <w:tab w:val="left" w:pos="3060"/>
        </w:tabs>
        <w:ind w:firstLine="720"/>
        <w:rPr>
          <w:color w:val="FF0000"/>
        </w:rPr>
      </w:pPr>
      <w:r>
        <w:t xml:space="preserve">    </w:t>
      </w:r>
    </w:p>
    <w:p w14:paraId="73EA7CF0" w14:textId="77777777" w:rsidR="00AB0696" w:rsidRDefault="00B40CA2" w:rsidP="00AB0696">
      <w:pPr>
        <w:tabs>
          <w:tab w:val="left" w:pos="3060"/>
        </w:tabs>
        <w:ind w:firstLine="720"/>
        <w:rPr>
          <w:color w:val="FF0000"/>
        </w:rPr>
      </w:pPr>
      <w:r>
        <w:t xml:space="preserve">    </w:t>
      </w:r>
    </w:p>
    <w:p w14:paraId="05C807E4" w14:textId="77777777" w:rsidR="007E42FD" w:rsidRPr="00CC1D86" w:rsidRDefault="00B40CA2" w:rsidP="00AB0696">
      <w:pPr>
        <w:tabs>
          <w:tab w:val="left" w:pos="3060"/>
        </w:tabs>
        <w:ind w:firstLine="720"/>
        <w:rPr>
          <w:color w:val="FF0000"/>
        </w:rPr>
      </w:pPr>
      <w:r>
        <w:t xml:space="preserve">    </w:t>
      </w:r>
    </w:p>
    <w:p w14:paraId="65E35D50" w14:textId="77777777" w:rsidR="00AB0696" w:rsidRDefault="00B40CA2" w:rsidP="00AB0696">
      <w:pPr>
        <w:ind w:firstLine="720"/>
      </w:pPr>
      <w:r>
        <w:t xml:space="preserve">    </w:t>
      </w:r>
    </w:p>
    <w:p w14:paraId="5E7FBBB3" w14:textId="77777777" w:rsidR="008F0741" w:rsidRPr="002F3EB5" w:rsidRDefault="00B40CA2" w:rsidP="008F0741">
      <w:pPr>
        <w:ind w:firstLine="720"/>
        <w:rPr>
          <w:color w:val="FF0000"/>
        </w:rPr>
      </w:pPr>
      <w:r>
        <w:t xml:space="preserve">    </w:t>
      </w:r>
    </w:p>
    <w:p w14:paraId="6550A29C" w14:textId="77777777" w:rsidR="008F0741" w:rsidRPr="002F3EB5" w:rsidRDefault="00B40CA2" w:rsidP="008F0741">
      <w:pPr>
        <w:ind w:firstLine="720"/>
        <w:rPr>
          <w:color w:val="FF0000"/>
        </w:rPr>
      </w:pPr>
      <w:r>
        <w:t xml:space="preserve">    </w:t>
      </w:r>
    </w:p>
    <w:p w14:paraId="617B19AE" w14:textId="77777777" w:rsidR="008F0741" w:rsidRDefault="00B40CA2" w:rsidP="008F0741">
      <w:pPr>
        <w:ind w:firstLine="720"/>
      </w:pPr>
      <w:r>
        <w:t xml:space="preserve">    </w:t>
      </w:r>
    </w:p>
    <w:p w14:paraId="4A950E56" w14:textId="77777777" w:rsidR="008F0741" w:rsidRPr="002F3EB5" w:rsidRDefault="00B40CA2" w:rsidP="008F0741">
      <w:pPr>
        <w:ind w:firstLine="720"/>
        <w:rPr>
          <w:color w:val="FF0000"/>
        </w:rPr>
      </w:pPr>
      <w:r>
        <w:t xml:space="preserve">    </w:t>
      </w:r>
    </w:p>
    <w:p w14:paraId="5353E92F" w14:textId="77777777" w:rsidR="008F0741" w:rsidRPr="002F3EB5" w:rsidRDefault="00B40CA2" w:rsidP="008F0741">
      <w:pPr>
        <w:ind w:firstLine="720"/>
        <w:rPr>
          <w:color w:val="FF0000"/>
        </w:rPr>
      </w:pPr>
      <w:r>
        <w:t xml:space="preserve">    </w:t>
      </w:r>
    </w:p>
    <w:p w14:paraId="55259826" w14:textId="77777777" w:rsidR="008F0741" w:rsidRDefault="00B40CA2" w:rsidP="008F0741">
      <w:pPr>
        <w:ind w:firstLine="720"/>
      </w:pPr>
      <w:r>
        <w:t xml:space="preserve">    </w:t>
      </w:r>
    </w:p>
    <w:p w14:paraId="1E4ACF1C" w14:textId="77777777" w:rsidR="008F0741" w:rsidRPr="002F3EB5" w:rsidRDefault="00B40CA2" w:rsidP="008F0741">
      <w:pPr>
        <w:ind w:firstLine="720"/>
        <w:rPr>
          <w:color w:val="FF0000"/>
        </w:rPr>
      </w:pPr>
      <w:r>
        <w:t xml:space="preserve">    </w:t>
      </w:r>
    </w:p>
    <w:p w14:paraId="36F82ED4" w14:textId="77777777" w:rsidR="008F0741" w:rsidRPr="002F3EB5" w:rsidRDefault="00B40CA2" w:rsidP="008F0741">
      <w:pPr>
        <w:ind w:firstLine="720"/>
        <w:rPr>
          <w:color w:val="FF0000"/>
        </w:rPr>
      </w:pPr>
      <w:r>
        <w:t xml:space="preserve">    </w:t>
      </w:r>
    </w:p>
    <w:p w14:paraId="6A2943B2" w14:textId="77777777" w:rsidR="008F0741" w:rsidRDefault="00B40CA2" w:rsidP="008F0741">
      <w:pPr>
        <w:ind w:firstLine="720"/>
      </w:pPr>
      <w:r>
        <w:t xml:space="preserve">    </w:t>
      </w:r>
    </w:p>
    <w:p w14:paraId="4C16E4D8" w14:textId="77777777" w:rsidR="008F0741" w:rsidRPr="002F3EB5" w:rsidRDefault="00B40CA2" w:rsidP="008F0741">
      <w:pPr>
        <w:ind w:firstLine="720"/>
        <w:rPr>
          <w:color w:val="FF0000"/>
        </w:rPr>
      </w:pPr>
      <w:r>
        <w:t xml:space="preserve">    </w:t>
      </w:r>
    </w:p>
    <w:p w14:paraId="255622DD" w14:textId="77777777" w:rsidR="008F0741" w:rsidRPr="002F3EB5" w:rsidRDefault="00B40CA2" w:rsidP="008F0741">
      <w:pPr>
        <w:ind w:firstLine="720"/>
        <w:rPr>
          <w:color w:val="FF0000"/>
        </w:rPr>
      </w:pPr>
      <w:r>
        <w:t xml:space="preserve">    </w:t>
      </w:r>
    </w:p>
    <w:p w14:paraId="74843D71" w14:textId="77777777" w:rsidR="008F0741" w:rsidRDefault="00B40CA2" w:rsidP="008F0741">
      <w:pPr>
        <w:ind w:firstLine="720"/>
      </w:pPr>
      <w:r>
        <w:t xml:space="preserve">    </w:t>
      </w:r>
    </w:p>
    <w:p w14:paraId="10360AFE" w14:textId="77777777" w:rsidR="00A129D2" w:rsidRPr="002F3EB5" w:rsidRDefault="00B40CA2" w:rsidP="00A129D2">
      <w:pPr>
        <w:ind w:firstLine="720"/>
        <w:rPr>
          <w:color w:val="FF0000"/>
        </w:rPr>
      </w:pPr>
      <w:r>
        <w:t xml:space="preserve">    </w:t>
      </w:r>
    </w:p>
    <w:p w14:paraId="04507E54" w14:textId="77777777" w:rsidR="00A129D2" w:rsidRDefault="00B40CA2" w:rsidP="00A129D2">
      <w:pPr>
        <w:ind w:firstLine="720"/>
        <w:rPr>
          <w:color w:val="FF0000"/>
        </w:rPr>
      </w:pPr>
      <w:r>
        <w:rPr>
          <w:color w:val="FF0000"/>
        </w:rPr>
        <w:t xml:space="preserve">    </w:t>
      </w:r>
    </w:p>
    <w:p w14:paraId="1F0B1E01" w14:textId="77777777" w:rsidR="00A129D2" w:rsidRDefault="00B40CA2" w:rsidP="00A129D2">
      <w:pPr>
        <w:ind w:firstLine="720"/>
      </w:pPr>
      <w:r>
        <w:t xml:space="preserve">    </w:t>
      </w:r>
    </w:p>
    <w:p w14:paraId="088ADCC4" w14:textId="77777777" w:rsidR="00AD09CC" w:rsidRDefault="00B40CA2" w:rsidP="00AD09CC">
      <w:pPr>
        <w:ind w:left="720"/>
      </w:pPr>
      <w:r>
        <w:t xml:space="preserve">    </w:t>
      </w:r>
    </w:p>
    <w:p w14:paraId="5243FADB" w14:textId="77777777" w:rsidR="00AD09CC" w:rsidRDefault="00B40CA2" w:rsidP="00AD09CC">
      <w:pPr>
        <w:ind w:left="720"/>
      </w:pPr>
      <w:r>
        <w:t xml:space="preserve">    </w:t>
      </w:r>
    </w:p>
    <w:p w14:paraId="14FB917B" w14:textId="77777777" w:rsidR="002C0F83" w:rsidRDefault="001F24CC" w:rsidP="00860763">
      <w:pPr>
        <w:pStyle w:val="Heading2"/>
      </w:pPr>
      <w:bookmarkStart w:id="263" w:name="_Toc285796233"/>
      <w:r w:rsidRPr="001F24CC">
        <w:t>ATerminology Object Model</w:t>
      </w:r>
      <w:bookmarkEnd w:id="263"/>
      <w:r w:rsidR="003C6850">
        <w:t xml:space="preserve"> </w:t>
      </w:r>
    </w:p>
    <w:p w14:paraId="1208E112" w14:textId="77777777" w:rsidR="009F5595" w:rsidRDefault="00DF2151">
      <w:r>
        <w:t>This section describes how a combination of the applicable elements of the Common Terminology Services (CTS2) and the ISO 11179-3  Metadata registries (MDR) - Part 3: Registry metamodel and basic attributes 3rd Edition can be com</w:t>
      </w:r>
      <w:r>
        <w:t>bined to implement the ADL/AOM "id", "at" and "ac" identifier schemes and the term_definitions, term_bindings and value set sections of the Archetype Modeling Language.</w:t>
      </w:r>
    </w:p>
    <w:p w14:paraId="79AF2AA7" w14:textId="77777777" w:rsidR="009F5595" w:rsidRDefault="00DF2151">
      <w:r>
        <w:t xml:space="preserve"> </w:t>
      </w:r>
    </w:p>
    <w:p w14:paraId="500454EF" w14:textId="77777777" w:rsidR="009F5595" w:rsidRDefault="00DF2151">
      <w:r>
        <w:t>We begin by describing the subsetting the core set of elements that are used from the</w:t>
      </w:r>
      <w:r>
        <w:t xml:space="preserve"> CTS2 Core Model and some minor extensions that are needed for the AML Object Model.  We then repeat this process with the ISO 11179-3 elements, integrating them with the CTS2 core elements.  We finally identify the AML model components that have identitie</w:t>
      </w:r>
      <w:r>
        <w:t>s and corresponding entries in the terminology section.</w:t>
      </w:r>
    </w:p>
    <w:p w14:paraId="513B2FDD" w14:textId="77777777" w:rsidR="00AD09CC" w:rsidRDefault="00B40CA2" w:rsidP="00AD09CC">
      <w:pPr>
        <w:ind w:firstLine="720"/>
      </w:pPr>
      <w:r>
        <w:t xml:space="preserve">    </w:t>
      </w:r>
    </w:p>
    <w:p w14:paraId="66A7FF5C" w14:textId="77777777" w:rsidR="00AD09CC" w:rsidRDefault="00B40CA2" w:rsidP="00AD09CC">
      <w:pPr>
        <w:ind w:firstLine="720"/>
      </w:pPr>
      <w:r>
        <w:t xml:space="preserve">    </w:t>
      </w:r>
    </w:p>
    <w:p w14:paraId="55FC509A" w14:textId="77777777" w:rsidR="00AB0696" w:rsidRDefault="00B40CA2" w:rsidP="00AB0696">
      <w:pPr>
        <w:tabs>
          <w:tab w:val="left" w:pos="3060"/>
        </w:tabs>
        <w:ind w:firstLine="720"/>
        <w:rPr>
          <w:color w:val="FF0000"/>
        </w:rPr>
      </w:pPr>
      <w:r>
        <w:t xml:space="preserve">    </w:t>
      </w:r>
    </w:p>
    <w:p w14:paraId="4BACF82A" w14:textId="77777777" w:rsidR="00AB0696" w:rsidRDefault="00B40CA2" w:rsidP="00AB0696">
      <w:pPr>
        <w:tabs>
          <w:tab w:val="left" w:pos="3060"/>
        </w:tabs>
        <w:ind w:firstLine="720"/>
        <w:rPr>
          <w:color w:val="FF0000"/>
        </w:rPr>
      </w:pPr>
      <w:r>
        <w:t xml:space="preserve">    </w:t>
      </w:r>
    </w:p>
    <w:p w14:paraId="45B94364" w14:textId="77777777" w:rsidR="007E42FD" w:rsidRPr="00CC1D86" w:rsidRDefault="00B40CA2" w:rsidP="00AB0696">
      <w:pPr>
        <w:tabs>
          <w:tab w:val="left" w:pos="3060"/>
        </w:tabs>
        <w:ind w:firstLine="720"/>
        <w:rPr>
          <w:color w:val="FF0000"/>
        </w:rPr>
      </w:pPr>
      <w:r>
        <w:t xml:space="preserve">    </w:t>
      </w:r>
    </w:p>
    <w:p w14:paraId="6F5B2EE3" w14:textId="77777777" w:rsidR="00AB0696" w:rsidRDefault="00B40CA2" w:rsidP="00AB0696">
      <w:pPr>
        <w:ind w:firstLine="720"/>
      </w:pPr>
      <w:r>
        <w:t xml:space="preserve">    </w:t>
      </w:r>
    </w:p>
    <w:p w14:paraId="1822B952" w14:textId="77777777" w:rsidR="008F0741" w:rsidRPr="002F3EB5" w:rsidRDefault="00B40CA2" w:rsidP="008F0741">
      <w:pPr>
        <w:ind w:firstLine="720"/>
        <w:rPr>
          <w:color w:val="FF0000"/>
        </w:rPr>
      </w:pPr>
      <w:r>
        <w:t xml:space="preserve">    </w:t>
      </w:r>
    </w:p>
    <w:p w14:paraId="072C4633" w14:textId="77777777" w:rsidR="008F0741" w:rsidRPr="002F3EB5" w:rsidRDefault="00B40CA2" w:rsidP="008F0741">
      <w:pPr>
        <w:ind w:firstLine="720"/>
        <w:rPr>
          <w:color w:val="FF0000"/>
        </w:rPr>
      </w:pPr>
      <w:r>
        <w:t xml:space="preserve">    </w:t>
      </w:r>
    </w:p>
    <w:p w14:paraId="488DC9F9" w14:textId="77777777" w:rsidR="008F0741" w:rsidRDefault="00B40CA2" w:rsidP="008F0741">
      <w:pPr>
        <w:ind w:firstLine="720"/>
      </w:pPr>
      <w:r>
        <w:t xml:space="preserve">    </w:t>
      </w:r>
    </w:p>
    <w:p w14:paraId="028A3F2F" w14:textId="77777777" w:rsidR="008F0741" w:rsidRPr="002F3EB5" w:rsidRDefault="00B40CA2" w:rsidP="008F0741">
      <w:pPr>
        <w:ind w:firstLine="720"/>
        <w:rPr>
          <w:color w:val="FF0000"/>
        </w:rPr>
      </w:pPr>
      <w:r>
        <w:t xml:space="preserve">    </w:t>
      </w:r>
    </w:p>
    <w:p w14:paraId="0CA6ACDE" w14:textId="77777777" w:rsidR="008F0741" w:rsidRPr="002F3EB5" w:rsidRDefault="00B40CA2" w:rsidP="008F0741">
      <w:pPr>
        <w:ind w:firstLine="720"/>
        <w:rPr>
          <w:color w:val="FF0000"/>
        </w:rPr>
      </w:pPr>
      <w:r>
        <w:t xml:space="preserve">    </w:t>
      </w:r>
    </w:p>
    <w:p w14:paraId="71427C5E" w14:textId="77777777" w:rsidR="008F0741" w:rsidRDefault="00B40CA2" w:rsidP="008F0741">
      <w:pPr>
        <w:ind w:firstLine="720"/>
      </w:pPr>
      <w:r>
        <w:t xml:space="preserve">    </w:t>
      </w:r>
    </w:p>
    <w:p w14:paraId="1EAA0A11" w14:textId="77777777" w:rsidR="008F0741" w:rsidRPr="002F3EB5" w:rsidRDefault="00B40CA2" w:rsidP="008F0741">
      <w:pPr>
        <w:ind w:firstLine="720"/>
        <w:rPr>
          <w:color w:val="FF0000"/>
        </w:rPr>
      </w:pPr>
      <w:r>
        <w:t xml:space="preserve">    </w:t>
      </w:r>
    </w:p>
    <w:p w14:paraId="7C50F654" w14:textId="77777777" w:rsidR="008F0741" w:rsidRPr="002F3EB5" w:rsidRDefault="00B40CA2" w:rsidP="008F0741">
      <w:pPr>
        <w:ind w:firstLine="720"/>
        <w:rPr>
          <w:color w:val="FF0000"/>
        </w:rPr>
      </w:pPr>
      <w:r>
        <w:t xml:space="preserve">    </w:t>
      </w:r>
    </w:p>
    <w:p w14:paraId="4906F1A5" w14:textId="77777777" w:rsidR="008F0741" w:rsidRDefault="00B40CA2" w:rsidP="008F0741">
      <w:pPr>
        <w:ind w:firstLine="720"/>
      </w:pPr>
      <w:r>
        <w:t xml:space="preserve">    </w:t>
      </w:r>
    </w:p>
    <w:p w14:paraId="2A712DF8" w14:textId="77777777" w:rsidR="008F0741" w:rsidRPr="002F3EB5" w:rsidRDefault="00B40CA2" w:rsidP="008F0741">
      <w:pPr>
        <w:ind w:firstLine="720"/>
        <w:rPr>
          <w:color w:val="FF0000"/>
        </w:rPr>
      </w:pPr>
      <w:r>
        <w:t xml:space="preserve">    </w:t>
      </w:r>
    </w:p>
    <w:p w14:paraId="52FD5391" w14:textId="77777777" w:rsidR="008F0741" w:rsidRPr="002F3EB5" w:rsidRDefault="00B40CA2" w:rsidP="008F0741">
      <w:pPr>
        <w:ind w:firstLine="720"/>
        <w:rPr>
          <w:color w:val="FF0000"/>
        </w:rPr>
      </w:pPr>
      <w:r>
        <w:t xml:space="preserve">    </w:t>
      </w:r>
    </w:p>
    <w:p w14:paraId="5B7BBEA9" w14:textId="77777777" w:rsidR="008F0741" w:rsidRDefault="00B40CA2" w:rsidP="008F0741">
      <w:pPr>
        <w:ind w:firstLine="720"/>
      </w:pPr>
      <w:r>
        <w:t xml:space="preserve">    </w:t>
      </w:r>
    </w:p>
    <w:p w14:paraId="354E4332" w14:textId="77777777" w:rsidR="00A129D2" w:rsidRPr="002F3EB5" w:rsidRDefault="00B40CA2" w:rsidP="00A129D2">
      <w:pPr>
        <w:ind w:firstLine="720"/>
        <w:rPr>
          <w:color w:val="FF0000"/>
        </w:rPr>
      </w:pPr>
      <w:r>
        <w:t xml:space="preserve">    </w:t>
      </w:r>
    </w:p>
    <w:p w14:paraId="16749AED" w14:textId="77777777" w:rsidR="00A129D2" w:rsidRDefault="00B40CA2" w:rsidP="00A129D2">
      <w:pPr>
        <w:ind w:firstLine="720"/>
        <w:rPr>
          <w:color w:val="FF0000"/>
        </w:rPr>
      </w:pPr>
      <w:r>
        <w:rPr>
          <w:color w:val="FF0000"/>
        </w:rPr>
        <w:t xml:space="preserve">    </w:t>
      </w:r>
    </w:p>
    <w:p w14:paraId="12682DB3" w14:textId="77777777" w:rsidR="00A129D2" w:rsidRDefault="00B40CA2" w:rsidP="00A129D2">
      <w:pPr>
        <w:ind w:firstLine="720"/>
      </w:pPr>
      <w:r>
        <w:t xml:space="preserve">    </w:t>
      </w:r>
    </w:p>
    <w:p w14:paraId="41ADD6F6" w14:textId="77777777" w:rsidR="00AD09CC" w:rsidRDefault="00B40CA2" w:rsidP="00AD09CC">
      <w:pPr>
        <w:ind w:left="720"/>
      </w:pPr>
      <w:r>
        <w:t xml:space="preserve">    </w:t>
      </w:r>
    </w:p>
    <w:p w14:paraId="451C7847" w14:textId="77777777" w:rsidR="00AD09CC" w:rsidRDefault="00B40CA2" w:rsidP="00AD09CC">
      <w:pPr>
        <w:ind w:left="720"/>
      </w:pPr>
      <w:r>
        <w:t xml:space="preserve">    </w:t>
      </w:r>
    </w:p>
    <w:p w14:paraId="703F1E9F" w14:textId="77777777" w:rsidR="00AD09CC" w:rsidRDefault="00B40CA2" w:rsidP="00AD09CC">
      <w:pPr>
        <w:ind w:left="720"/>
      </w:pPr>
      <w:r>
        <w:t xml:space="preserve">    </w:t>
      </w:r>
    </w:p>
    <w:p w14:paraId="4086AA01" w14:textId="77777777" w:rsidR="005F31BE" w:rsidRDefault="001F24CC" w:rsidP="005F31BE">
      <w:pPr>
        <w:pStyle w:val="Heading3"/>
      </w:pPr>
      <w:bookmarkStart w:id="264" w:name="_Toc285796234"/>
      <w:r>
        <w:t>Common Terminology Services Components</w:t>
      </w:r>
      <w:bookmarkEnd w:id="264"/>
    </w:p>
    <w:p w14:paraId="0934C61A" w14:textId="77777777" w:rsidR="003E4BE1" w:rsidRDefault="003E4BE1" w:rsidP="00FC2D47">
      <w:pPr>
        <w:ind w:firstLine="720"/>
      </w:pPr>
      <w:r>
        <w:rPr>
          <w:noProof/>
        </w:rPr>
        <w:drawing>
          <wp:inline distT="0" distB="0" distL="0" distR="0" wp14:anchorId="55A41382" wp14:editId="128D340D">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rId63" cstate="print"/>
                    <a:stretch>
                      <a:fillRect/>
                    </a:stretch>
                  </pic:blipFill>
                  <pic:spPr>
                    <a:xfrm>
                      <a:off x="0" y="0"/>
                      <a:ext cx="5934075" cy="3333750"/>
                    </a:xfrm>
                    <a:prstGeom prst="rect">
                      <a:avLst/>
                    </a:prstGeom>
                  </pic:spPr>
                </pic:pic>
              </a:graphicData>
            </a:graphic>
          </wp:inline>
        </w:drawing>
      </w:r>
    </w:p>
    <w:p w14:paraId="48A08FD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65" w:name="_dcc5ad33945195c14fa1ef7b2e5b33ff"/>
      <w:r w:rsidRPr="007B5B34">
        <w:rPr>
          <w:b/>
          <w:sz w:val="24"/>
          <w:szCs w:val="24"/>
        </w:rPr>
        <w:t>CTSCore Components</w:t>
      </w:r>
      <w:bookmarkEnd w:id="265"/>
    </w:p>
    <w:p w14:paraId="52BAEE04" w14:textId="77777777" w:rsidR="009F5595" w:rsidRDefault="00DF2151">
      <w:r>
        <w:t xml:space="preserve">This diagram contains the subset of the </w:t>
      </w:r>
      <w:hyperlink r:id="rId64" w:history="1">
        <w:r>
          <w:rPr>
            <w:color w:val="0000FF"/>
            <w:u w:val="single"/>
          </w:rPr>
          <w:t>CTS2 Core Model Elements</w:t>
        </w:r>
      </w:hyperlink>
      <w:r>
        <w:t xml:space="preserve"> that are used by the AML Object Model.  The URI types are derived from Section 2.1.3, ScopedEntityName and URIAndEntityName fro</w:t>
      </w:r>
      <w:r>
        <w:t>m Section 2.2.3 Entity References and the NameAndMeaning references from Section</w:t>
      </w:r>
    </w:p>
    <w:p w14:paraId="6849F128" w14:textId="77777777" w:rsidR="009F5595" w:rsidRDefault="00DF2151">
      <w:r>
        <w:t xml:space="preserve"> </w:t>
      </w:r>
    </w:p>
    <w:p w14:paraId="77B58656" w14:textId="77777777" w:rsidR="009F5595" w:rsidRDefault="00DF2151">
      <w:r>
        <w:t>The AML specification adds the following restrictions to these types:</w:t>
      </w:r>
    </w:p>
    <w:p w14:paraId="09EF8649" w14:textId="77777777" w:rsidR="009F5595" w:rsidRDefault="00DF2151">
      <w:pPr>
        <w:pStyle w:val="ListParagraph"/>
        <w:numPr>
          <w:ilvl w:val="0"/>
          <w:numId w:val="27"/>
        </w:numPr>
      </w:pPr>
      <w:r>
        <w:t>The href attribute is not used in URIAndENtityName or NameAndMeaningReference</w:t>
      </w:r>
    </w:p>
    <w:p w14:paraId="44FF4781" w14:textId="77777777" w:rsidR="009F5595" w:rsidRDefault="00DF2151">
      <w:pPr>
        <w:pStyle w:val="ListParagraph"/>
        <w:numPr>
          <w:ilvl w:val="0"/>
          <w:numId w:val="27"/>
        </w:numPr>
      </w:pPr>
      <w:r>
        <w:t>NameAndMeaningReference.d</w:t>
      </w:r>
      <w:r>
        <w:t>omain is determined by the type of the specialization and is omitted.</w:t>
      </w:r>
    </w:p>
    <w:p w14:paraId="1067076B" w14:textId="77777777" w:rsidR="009F5595" w:rsidRDefault="00DF2151">
      <w:pPr>
        <w:pStyle w:val="ListParagraph"/>
        <w:numPr>
          <w:ilvl w:val="0"/>
          <w:numId w:val="27"/>
        </w:numPr>
      </w:pPr>
      <w:r>
        <w:t>URI is mandatory for NameAndMeaning reference.</w:t>
      </w:r>
    </w:p>
    <w:p w14:paraId="5B944865" w14:textId="77777777" w:rsidR="009F5595" w:rsidRDefault="00DF2151">
      <w:r>
        <w:t xml:space="preserve"> </w:t>
      </w:r>
    </w:p>
    <w:p w14:paraId="62AA3131" w14:textId="77777777" w:rsidR="009F5595" w:rsidRDefault="00DF2151">
      <w:r>
        <w:t>The ConceptReference class is specific to AML.   The CTS2 model used the term "EntityReference", but the AML and 11179 communities are bo</w:t>
      </w:r>
      <w:r>
        <w:t>th used to using the notion of "Concept", although sometimes it is used to reference an identifier, sometimes a description and sometimes an abstract category in the viewer's mind.  In AML, we are only interested in the first case, where ConceptReference i</w:t>
      </w:r>
      <w:r>
        <w:t>s an identifier that can be described (or "included" in 11179 parliance) in one or more CodeSystems (Concept_System in 11179 terms).</w:t>
      </w:r>
    </w:p>
    <w:p w14:paraId="362E1139" w14:textId="77777777" w:rsidR="009F5595" w:rsidRDefault="00DF2151">
      <w:r>
        <w:t xml:space="preserve"> </w:t>
      </w:r>
    </w:p>
    <w:p w14:paraId="20578B2E" w14:textId="77777777" w:rsidR="009F5595" w:rsidRDefault="00DF2151">
      <w:r>
        <w:t xml:space="preserve">The ADL and AOM require that a Terminology_Code (concept reference) include the identifier of the code system or version </w:t>
      </w:r>
      <w:r>
        <w:t>of a code system version that was used to determine the intended meaning of the concept at the point in time it was used.  This requires one additional data type, "CodeSystemVersionReference", which in the AML context always includes the identifier of a co</w:t>
      </w:r>
      <w:r>
        <w:t xml:space="preserve">de system but may or may not include a version.  </w:t>
      </w:r>
    </w:p>
    <w:p w14:paraId="59832486" w14:textId="77777777" w:rsidR="00AD09CC" w:rsidRDefault="00B40CA2" w:rsidP="00AD09CC">
      <w:pPr>
        <w:ind w:firstLine="720"/>
      </w:pPr>
      <w:r>
        <w:t xml:space="preserve">    </w:t>
      </w:r>
    </w:p>
    <w:p w14:paraId="171D0718" w14:textId="77777777" w:rsidR="00AD09CC" w:rsidRDefault="00B40CA2" w:rsidP="00AD09CC">
      <w:pPr>
        <w:ind w:firstLine="720"/>
      </w:pPr>
      <w:r>
        <w:t xml:space="preserve">    </w:t>
      </w:r>
    </w:p>
    <w:p w14:paraId="4FA5D219" w14:textId="77777777" w:rsidR="00AB0696" w:rsidRDefault="00B40CA2" w:rsidP="00AB0696">
      <w:pPr>
        <w:tabs>
          <w:tab w:val="left" w:pos="3060"/>
        </w:tabs>
        <w:ind w:firstLine="720"/>
        <w:rPr>
          <w:color w:val="FF0000"/>
        </w:rPr>
      </w:pPr>
      <w:r>
        <w:t xml:space="preserve">    </w:t>
      </w:r>
    </w:p>
    <w:p w14:paraId="2779F3A2" w14:textId="77777777" w:rsidR="00AB0696" w:rsidRDefault="00B40CA2" w:rsidP="00AB0696">
      <w:pPr>
        <w:tabs>
          <w:tab w:val="left" w:pos="3060"/>
        </w:tabs>
        <w:ind w:firstLine="720"/>
        <w:rPr>
          <w:color w:val="FF0000"/>
        </w:rPr>
      </w:pPr>
      <w:r>
        <w:t xml:space="preserve">    </w:t>
      </w:r>
    </w:p>
    <w:p w14:paraId="0C844C92" w14:textId="77777777" w:rsidR="007E42FD" w:rsidRPr="00CC1D86" w:rsidRDefault="00B40CA2" w:rsidP="00AB0696">
      <w:pPr>
        <w:tabs>
          <w:tab w:val="left" w:pos="3060"/>
        </w:tabs>
        <w:ind w:firstLine="720"/>
        <w:rPr>
          <w:color w:val="FF0000"/>
        </w:rPr>
      </w:pPr>
      <w:r>
        <w:t xml:space="preserve">    </w:t>
      </w:r>
    </w:p>
    <w:p w14:paraId="4A7A31CA" w14:textId="77777777" w:rsidR="00AB0696" w:rsidRDefault="00B40CA2" w:rsidP="00AB0696">
      <w:pPr>
        <w:ind w:firstLine="720"/>
      </w:pPr>
      <w:r>
        <w:t xml:space="preserve">    </w:t>
      </w:r>
    </w:p>
    <w:p w14:paraId="4CD4E76D" w14:textId="77777777" w:rsidR="008F0741" w:rsidRPr="002F3EB5" w:rsidRDefault="00B40CA2" w:rsidP="008F0741">
      <w:pPr>
        <w:ind w:firstLine="720"/>
        <w:rPr>
          <w:color w:val="FF0000"/>
        </w:rPr>
      </w:pPr>
      <w:r>
        <w:t xml:space="preserve">    </w:t>
      </w:r>
    </w:p>
    <w:p w14:paraId="1EBF20A8" w14:textId="77777777" w:rsidR="008F0741" w:rsidRPr="002F3EB5" w:rsidRDefault="00B40CA2" w:rsidP="008F0741">
      <w:pPr>
        <w:ind w:firstLine="720"/>
        <w:rPr>
          <w:color w:val="FF0000"/>
        </w:rPr>
      </w:pPr>
      <w:r>
        <w:t xml:space="preserve">    </w:t>
      </w:r>
    </w:p>
    <w:p w14:paraId="2554A1A1" w14:textId="77777777" w:rsidR="008F0741" w:rsidRDefault="00B40CA2" w:rsidP="008F0741">
      <w:pPr>
        <w:ind w:firstLine="720"/>
      </w:pPr>
      <w:r>
        <w:t xml:space="preserve">    </w:t>
      </w:r>
    </w:p>
    <w:p w14:paraId="3AC953BD" w14:textId="77777777" w:rsidR="008F0741" w:rsidRPr="002F3EB5" w:rsidRDefault="00B40CA2" w:rsidP="008F0741">
      <w:pPr>
        <w:ind w:firstLine="720"/>
        <w:rPr>
          <w:color w:val="FF0000"/>
        </w:rPr>
      </w:pPr>
      <w:r>
        <w:t xml:space="preserve">    </w:t>
      </w:r>
    </w:p>
    <w:p w14:paraId="589E409E" w14:textId="77777777" w:rsidR="008F0741" w:rsidRPr="002F3EB5" w:rsidRDefault="00B40CA2" w:rsidP="008F0741">
      <w:pPr>
        <w:ind w:firstLine="720"/>
        <w:rPr>
          <w:color w:val="FF0000"/>
        </w:rPr>
      </w:pPr>
      <w:r>
        <w:t xml:space="preserve">    </w:t>
      </w:r>
    </w:p>
    <w:p w14:paraId="4A21C7C3" w14:textId="77777777" w:rsidR="008F0741" w:rsidRDefault="00B40CA2" w:rsidP="008F0741">
      <w:pPr>
        <w:ind w:firstLine="720"/>
      </w:pPr>
      <w:r>
        <w:t xml:space="preserve">    </w:t>
      </w:r>
    </w:p>
    <w:p w14:paraId="0CF95FEE" w14:textId="77777777" w:rsidR="008F0741" w:rsidRPr="002F3EB5" w:rsidRDefault="00B40CA2" w:rsidP="008F0741">
      <w:pPr>
        <w:ind w:firstLine="720"/>
        <w:rPr>
          <w:color w:val="FF0000"/>
        </w:rPr>
      </w:pPr>
      <w:r>
        <w:t xml:space="preserve">    </w:t>
      </w:r>
    </w:p>
    <w:p w14:paraId="55E1EA01" w14:textId="77777777" w:rsidR="008F0741" w:rsidRPr="002F3EB5" w:rsidRDefault="00B40CA2" w:rsidP="008F0741">
      <w:pPr>
        <w:ind w:firstLine="720"/>
        <w:rPr>
          <w:color w:val="FF0000"/>
        </w:rPr>
      </w:pPr>
      <w:r>
        <w:t xml:space="preserve">    </w:t>
      </w:r>
    </w:p>
    <w:p w14:paraId="56DAF936" w14:textId="77777777" w:rsidR="008F0741" w:rsidRDefault="00B40CA2" w:rsidP="008F0741">
      <w:pPr>
        <w:ind w:firstLine="720"/>
      </w:pPr>
      <w:r>
        <w:t xml:space="preserve">    </w:t>
      </w:r>
    </w:p>
    <w:p w14:paraId="29976615" w14:textId="77777777" w:rsidR="008F0741" w:rsidRPr="002F3EB5" w:rsidRDefault="00B40CA2" w:rsidP="008F0741">
      <w:pPr>
        <w:ind w:firstLine="720"/>
        <w:rPr>
          <w:color w:val="FF0000"/>
        </w:rPr>
      </w:pPr>
      <w:r>
        <w:t xml:space="preserve">    </w:t>
      </w:r>
    </w:p>
    <w:p w14:paraId="303408D3" w14:textId="77777777" w:rsidR="008F0741" w:rsidRPr="002F3EB5" w:rsidRDefault="00B40CA2" w:rsidP="008F0741">
      <w:pPr>
        <w:ind w:firstLine="720"/>
        <w:rPr>
          <w:color w:val="FF0000"/>
        </w:rPr>
      </w:pPr>
      <w:r>
        <w:t xml:space="preserve">    </w:t>
      </w:r>
    </w:p>
    <w:p w14:paraId="57434E48" w14:textId="77777777" w:rsidR="008F0741" w:rsidRDefault="00B40CA2" w:rsidP="008F0741">
      <w:pPr>
        <w:ind w:firstLine="720"/>
      </w:pPr>
      <w:r>
        <w:t xml:space="preserve">    </w:t>
      </w:r>
    </w:p>
    <w:p w14:paraId="4C1F12DF" w14:textId="77777777" w:rsidR="00A129D2" w:rsidRPr="002F3EB5" w:rsidRDefault="00B40CA2" w:rsidP="00A129D2">
      <w:pPr>
        <w:ind w:firstLine="720"/>
        <w:rPr>
          <w:color w:val="FF0000"/>
        </w:rPr>
      </w:pPr>
      <w:r>
        <w:t xml:space="preserve">    </w:t>
      </w:r>
    </w:p>
    <w:p w14:paraId="5F23D25F" w14:textId="77777777" w:rsidR="00A129D2" w:rsidRDefault="00B40CA2" w:rsidP="00A129D2">
      <w:pPr>
        <w:ind w:firstLine="720"/>
        <w:rPr>
          <w:color w:val="FF0000"/>
        </w:rPr>
      </w:pPr>
      <w:r>
        <w:rPr>
          <w:color w:val="FF0000"/>
        </w:rPr>
        <w:t xml:space="preserve">    </w:t>
      </w:r>
    </w:p>
    <w:p w14:paraId="7C4A6CC9" w14:textId="77777777" w:rsidR="00A129D2" w:rsidRDefault="00B40CA2" w:rsidP="00A129D2">
      <w:pPr>
        <w:ind w:firstLine="720"/>
      </w:pPr>
      <w:r>
        <w:t xml:space="preserve">    </w:t>
      </w:r>
    </w:p>
    <w:p w14:paraId="4E3C58E6" w14:textId="77777777" w:rsidR="00AD09CC" w:rsidRDefault="00B40CA2" w:rsidP="00AD09CC">
      <w:pPr>
        <w:ind w:left="720"/>
      </w:pPr>
      <w:r>
        <w:t xml:space="preserve">    </w:t>
      </w:r>
    </w:p>
    <w:p w14:paraId="7C2B4F62" w14:textId="77777777" w:rsidR="00AD09CC" w:rsidRDefault="00B40CA2" w:rsidP="00AD09CC">
      <w:pPr>
        <w:ind w:left="720"/>
      </w:pPr>
      <w:r>
        <w:t xml:space="preserve">    </w:t>
      </w:r>
    </w:p>
    <w:p w14:paraId="24916F05" w14:textId="77777777" w:rsidR="005F31BE" w:rsidRDefault="001F24CC" w:rsidP="005F31BE">
      <w:pPr>
        <w:pStyle w:val="Heading3"/>
      </w:pPr>
      <w:bookmarkStart w:id="266" w:name="_Toc285796235"/>
      <w:r>
        <w:t>ISO 11179 Model Components</w:t>
      </w:r>
      <w:bookmarkEnd w:id="266"/>
    </w:p>
    <w:p w14:paraId="7A5CD593" w14:textId="77777777" w:rsidR="009F5595" w:rsidRDefault="00DF2151">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567A6289" w14:textId="77777777" w:rsidR="00AD09CC" w:rsidRDefault="00B40CA2" w:rsidP="00AD09CC">
      <w:pPr>
        <w:ind w:firstLine="720"/>
      </w:pPr>
      <w:r>
        <w:t xml:space="preserve">    </w:t>
      </w:r>
    </w:p>
    <w:p w14:paraId="3022FE9B" w14:textId="77777777" w:rsidR="00AD09CC" w:rsidRDefault="00B40CA2" w:rsidP="00AD09CC">
      <w:pPr>
        <w:ind w:firstLine="720"/>
      </w:pPr>
      <w:r>
        <w:t xml:space="preserve">    </w:t>
      </w:r>
    </w:p>
    <w:p w14:paraId="498E5C2C" w14:textId="77777777" w:rsidR="00AB0696" w:rsidRDefault="00B40CA2" w:rsidP="00AB0696">
      <w:pPr>
        <w:tabs>
          <w:tab w:val="left" w:pos="3060"/>
        </w:tabs>
        <w:ind w:firstLine="720"/>
        <w:rPr>
          <w:color w:val="FF0000"/>
        </w:rPr>
      </w:pPr>
      <w:r>
        <w:t xml:space="preserve">    </w:t>
      </w:r>
    </w:p>
    <w:p w14:paraId="7572D1FB" w14:textId="77777777" w:rsidR="00AB0696" w:rsidRDefault="00B40CA2" w:rsidP="00AB0696">
      <w:pPr>
        <w:tabs>
          <w:tab w:val="left" w:pos="3060"/>
        </w:tabs>
        <w:ind w:firstLine="720"/>
        <w:rPr>
          <w:color w:val="FF0000"/>
        </w:rPr>
      </w:pPr>
      <w:r>
        <w:t xml:space="preserve">    </w:t>
      </w:r>
    </w:p>
    <w:p w14:paraId="50EE8DC2" w14:textId="77777777" w:rsidR="007E42FD" w:rsidRPr="00CC1D86" w:rsidRDefault="00B40CA2" w:rsidP="00AB0696">
      <w:pPr>
        <w:tabs>
          <w:tab w:val="left" w:pos="3060"/>
        </w:tabs>
        <w:ind w:firstLine="720"/>
        <w:rPr>
          <w:color w:val="FF0000"/>
        </w:rPr>
      </w:pPr>
      <w:r>
        <w:t xml:space="preserve">    </w:t>
      </w:r>
    </w:p>
    <w:p w14:paraId="6AC123D1" w14:textId="77777777" w:rsidR="00AB0696" w:rsidRDefault="00B40CA2" w:rsidP="00AB0696">
      <w:pPr>
        <w:ind w:firstLine="720"/>
      </w:pPr>
      <w:r>
        <w:t xml:space="preserve">    </w:t>
      </w:r>
    </w:p>
    <w:p w14:paraId="0E87E8B0" w14:textId="77777777" w:rsidR="008F0741" w:rsidRPr="002F3EB5" w:rsidRDefault="00B40CA2" w:rsidP="008F0741">
      <w:pPr>
        <w:ind w:firstLine="720"/>
        <w:rPr>
          <w:color w:val="FF0000"/>
        </w:rPr>
      </w:pPr>
      <w:r>
        <w:t xml:space="preserve">    </w:t>
      </w:r>
    </w:p>
    <w:p w14:paraId="0EF660A9" w14:textId="77777777" w:rsidR="008F0741" w:rsidRPr="002F3EB5" w:rsidRDefault="00B40CA2" w:rsidP="008F0741">
      <w:pPr>
        <w:ind w:firstLine="720"/>
        <w:rPr>
          <w:color w:val="FF0000"/>
        </w:rPr>
      </w:pPr>
      <w:r>
        <w:t xml:space="preserve">    </w:t>
      </w:r>
    </w:p>
    <w:p w14:paraId="1CE6FA21" w14:textId="77777777" w:rsidR="008F0741" w:rsidRDefault="00B40CA2" w:rsidP="008F0741">
      <w:pPr>
        <w:ind w:firstLine="720"/>
      </w:pPr>
      <w:r>
        <w:t xml:space="preserve">    </w:t>
      </w:r>
    </w:p>
    <w:p w14:paraId="64168972" w14:textId="77777777" w:rsidR="008F0741" w:rsidRPr="002F3EB5" w:rsidRDefault="00B40CA2" w:rsidP="008F0741">
      <w:pPr>
        <w:ind w:firstLine="720"/>
        <w:rPr>
          <w:color w:val="FF0000"/>
        </w:rPr>
      </w:pPr>
      <w:r>
        <w:t xml:space="preserve">    </w:t>
      </w:r>
    </w:p>
    <w:p w14:paraId="4FA3C2DD" w14:textId="77777777" w:rsidR="008F0741" w:rsidRPr="002F3EB5" w:rsidRDefault="00B40CA2" w:rsidP="008F0741">
      <w:pPr>
        <w:ind w:firstLine="720"/>
        <w:rPr>
          <w:color w:val="FF0000"/>
        </w:rPr>
      </w:pPr>
      <w:r>
        <w:t xml:space="preserve">    </w:t>
      </w:r>
    </w:p>
    <w:p w14:paraId="58777A11" w14:textId="77777777" w:rsidR="008F0741" w:rsidRDefault="00B40CA2" w:rsidP="008F0741">
      <w:pPr>
        <w:ind w:firstLine="720"/>
      </w:pPr>
      <w:r>
        <w:t xml:space="preserve">    </w:t>
      </w:r>
    </w:p>
    <w:p w14:paraId="7A92B996" w14:textId="77777777" w:rsidR="008F0741" w:rsidRPr="002F3EB5" w:rsidRDefault="00B40CA2" w:rsidP="008F0741">
      <w:pPr>
        <w:ind w:firstLine="720"/>
        <w:rPr>
          <w:color w:val="FF0000"/>
        </w:rPr>
      </w:pPr>
      <w:r>
        <w:t xml:space="preserve">    </w:t>
      </w:r>
    </w:p>
    <w:p w14:paraId="69E6A068" w14:textId="77777777" w:rsidR="008F0741" w:rsidRPr="002F3EB5" w:rsidRDefault="00B40CA2" w:rsidP="008F0741">
      <w:pPr>
        <w:ind w:firstLine="720"/>
        <w:rPr>
          <w:color w:val="FF0000"/>
        </w:rPr>
      </w:pPr>
      <w:r>
        <w:t xml:space="preserve">    </w:t>
      </w:r>
    </w:p>
    <w:p w14:paraId="4FA4ABCB" w14:textId="77777777" w:rsidR="008F0741" w:rsidRDefault="00B40CA2" w:rsidP="008F0741">
      <w:pPr>
        <w:ind w:firstLine="720"/>
      </w:pPr>
      <w:r>
        <w:t xml:space="preserve">    </w:t>
      </w:r>
    </w:p>
    <w:p w14:paraId="7B5F67CE" w14:textId="77777777" w:rsidR="008F0741" w:rsidRPr="002F3EB5" w:rsidRDefault="00B40CA2" w:rsidP="008F0741">
      <w:pPr>
        <w:ind w:firstLine="720"/>
        <w:rPr>
          <w:color w:val="FF0000"/>
        </w:rPr>
      </w:pPr>
      <w:r>
        <w:t xml:space="preserve">    </w:t>
      </w:r>
    </w:p>
    <w:p w14:paraId="161E3A9B" w14:textId="77777777" w:rsidR="008F0741" w:rsidRPr="002F3EB5" w:rsidRDefault="00B40CA2" w:rsidP="008F0741">
      <w:pPr>
        <w:ind w:firstLine="720"/>
        <w:rPr>
          <w:color w:val="FF0000"/>
        </w:rPr>
      </w:pPr>
      <w:r>
        <w:t xml:space="preserve">    </w:t>
      </w:r>
    </w:p>
    <w:p w14:paraId="20BB0E06" w14:textId="77777777" w:rsidR="008F0741" w:rsidRDefault="00B40CA2" w:rsidP="008F0741">
      <w:pPr>
        <w:ind w:firstLine="720"/>
      </w:pPr>
      <w:r>
        <w:t xml:space="preserve">    </w:t>
      </w:r>
    </w:p>
    <w:p w14:paraId="4315BB1F" w14:textId="77777777" w:rsidR="00A129D2" w:rsidRPr="002F3EB5" w:rsidRDefault="00B40CA2" w:rsidP="00A129D2">
      <w:pPr>
        <w:ind w:firstLine="720"/>
        <w:rPr>
          <w:color w:val="FF0000"/>
        </w:rPr>
      </w:pPr>
      <w:r>
        <w:t xml:space="preserve">    </w:t>
      </w:r>
    </w:p>
    <w:p w14:paraId="33B85DEB" w14:textId="77777777" w:rsidR="00A129D2" w:rsidRDefault="00B40CA2" w:rsidP="00A129D2">
      <w:pPr>
        <w:ind w:firstLine="720"/>
        <w:rPr>
          <w:color w:val="FF0000"/>
        </w:rPr>
      </w:pPr>
      <w:r>
        <w:rPr>
          <w:color w:val="FF0000"/>
        </w:rPr>
        <w:t xml:space="preserve">    </w:t>
      </w:r>
    </w:p>
    <w:p w14:paraId="42F7C90D" w14:textId="77777777" w:rsidR="00A129D2" w:rsidRDefault="00B40CA2" w:rsidP="00A129D2">
      <w:pPr>
        <w:ind w:firstLine="720"/>
      </w:pPr>
      <w:r>
        <w:t xml:space="preserve">    </w:t>
      </w:r>
    </w:p>
    <w:p w14:paraId="36E8D8E8" w14:textId="77777777" w:rsidR="00AD09CC" w:rsidRDefault="00B40CA2" w:rsidP="00AD09CC">
      <w:pPr>
        <w:ind w:left="720"/>
      </w:pPr>
      <w:r>
        <w:t xml:space="preserve">    </w:t>
      </w:r>
    </w:p>
    <w:p w14:paraId="1DD60650" w14:textId="77777777" w:rsidR="00AD09CC" w:rsidRDefault="00B40CA2" w:rsidP="00AD09CC">
      <w:pPr>
        <w:ind w:left="720"/>
      </w:pPr>
      <w:r>
        <w:t xml:space="preserve">    </w:t>
      </w:r>
    </w:p>
    <w:p w14:paraId="36BCF039" w14:textId="77777777" w:rsidR="00AD09CC" w:rsidRDefault="00B40CA2" w:rsidP="00AD09CC">
      <w:pPr>
        <w:ind w:left="720"/>
      </w:pPr>
      <w:r>
        <w:t xml:space="preserve">    </w:t>
      </w:r>
    </w:p>
    <w:p w14:paraId="0958874A" w14:textId="77777777" w:rsidR="002C0F83" w:rsidRPr="005F31BE" w:rsidRDefault="001F24CC" w:rsidP="005F31BE">
      <w:pPr>
        <w:pStyle w:val="Heading4"/>
      </w:pPr>
      <w:bookmarkStart w:id="267" w:name="_Toc285796236"/>
      <w:r w:rsidRPr="005F31BE">
        <w:t>Designation, Definition and Identification</w:t>
      </w:r>
      <w:bookmarkEnd w:id="267"/>
    </w:p>
    <w:p w14:paraId="244AC76D" w14:textId="77777777" w:rsidR="003E4BE1" w:rsidRDefault="003E4BE1" w:rsidP="00FC2D47">
      <w:pPr>
        <w:ind w:firstLine="720"/>
      </w:pPr>
      <w:r>
        <w:rPr>
          <w:noProof/>
        </w:rPr>
        <w:drawing>
          <wp:inline distT="0" distB="0" distL="0" distR="0" wp14:anchorId="4E1297AF" wp14:editId="3A5200EC">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rId65" cstate="print"/>
                    <a:stretch>
                      <a:fillRect/>
                    </a:stretch>
                  </pic:blipFill>
                  <pic:spPr>
                    <a:xfrm>
                      <a:off x="0" y="0"/>
                      <a:ext cx="5934075" cy="4029075"/>
                    </a:xfrm>
                    <a:prstGeom prst="rect">
                      <a:avLst/>
                    </a:prstGeom>
                  </pic:spPr>
                </pic:pic>
              </a:graphicData>
            </a:graphic>
          </wp:inline>
        </w:drawing>
      </w:r>
    </w:p>
    <w:p w14:paraId="63D1542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68" w:name="_39265938304977d9288c6eb410872362"/>
      <w:r w:rsidRPr="007B5B34">
        <w:rPr>
          <w:b/>
          <w:sz w:val="24"/>
          <w:szCs w:val="24"/>
        </w:rPr>
        <w:t>Designation and Definition metamodel region</w:t>
      </w:r>
      <w:bookmarkEnd w:id="268"/>
    </w:p>
    <w:p w14:paraId="70960E71" w14:textId="77777777" w:rsidR="009F5595" w:rsidRDefault="00DF2151">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47B500AF" w14:textId="77777777" w:rsidR="009F5595" w:rsidRDefault="00DF2151">
      <w:r>
        <w:t xml:space="preserve"> </w:t>
      </w:r>
    </w:p>
    <w:p w14:paraId="05E80854" w14:textId="77777777" w:rsidR="009F5595" w:rsidRDefault="00DF2151">
      <w:r>
        <w:t>The AML object model is able to use the Designation, Definition and Scoped_Identifier classes directly with the restrictions mentioned below.  It is not able to use Designatable_Item, which supports an unlimited number of definitions and/or designations wh</w:t>
      </w:r>
      <w:r>
        <w:t>ile the AML specification includes the following restrictions:</w:t>
      </w:r>
    </w:p>
    <w:p w14:paraId="31942E52" w14:textId="77777777" w:rsidR="009F5595" w:rsidRDefault="00DF2151">
      <w:pPr>
        <w:pStyle w:val="ListParagraph"/>
        <w:numPr>
          <w:ilvl w:val="0"/>
          <w:numId w:val="29"/>
        </w:numPr>
      </w:pPr>
      <w:r>
        <w:t>There must be at most one ItemDescription per language</w:t>
      </w:r>
    </w:p>
    <w:p w14:paraId="1CC1D549" w14:textId="77777777" w:rsidR="009F5595" w:rsidRDefault="00DF2151">
      <w:pPr>
        <w:pStyle w:val="ListParagraph"/>
        <w:numPr>
          <w:ilvl w:val="0"/>
          <w:numId w:val="29"/>
        </w:numPr>
      </w:pPr>
      <w:r>
        <w:t>Every description must consist of exactly one Designation and zero or one Definitions</w:t>
      </w:r>
    </w:p>
    <w:p w14:paraId="53200EA9" w14:textId="77777777" w:rsidR="009F5595" w:rsidRDefault="00DF2151">
      <w:pPr>
        <w:pStyle w:val="ListParagraph"/>
        <w:numPr>
          <w:ilvl w:val="0"/>
          <w:numId w:val="29"/>
        </w:numPr>
      </w:pPr>
      <w:r>
        <w:t>The language attribute is required</w:t>
      </w:r>
    </w:p>
    <w:p w14:paraId="0FDF4BA1" w14:textId="77777777" w:rsidR="009F5595" w:rsidRDefault="00DF2151">
      <w:pPr>
        <w:pStyle w:val="ListParagraph"/>
        <w:numPr>
          <w:ilvl w:val="0"/>
          <w:numId w:val="29"/>
        </w:numPr>
      </w:pPr>
      <w:r>
        <w:t>The language attr</w:t>
      </w:r>
      <w:r>
        <w:t>ibutes of the Definition and Designation pairs must match.</w:t>
      </w:r>
    </w:p>
    <w:p w14:paraId="046517FD" w14:textId="77777777" w:rsidR="009F5595" w:rsidRDefault="00DF2151">
      <w:r>
        <w:t xml:space="preserve"> </w:t>
      </w:r>
    </w:p>
    <w:p w14:paraId="3555F6BD" w14:textId="77777777" w:rsidR="009F5595" w:rsidRDefault="00DF2151">
      <w:r>
        <w:t xml:space="preserve">It is also not able to take advantage of the Identified_Item class because  ISO 11179 requires that all  Identified_Items have at least one Scoped_Identifier.  While this is strictly true in the </w:t>
      </w:r>
      <w:r>
        <w:t>case of UML, the UML NamedEntity name serves this role and does not need to be exposed to the users unless they intend to export or import from an external system such as ADL.  Because of this, we need to create a new relationship between DescribedItem and</w:t>
      </w:r>
      <w:r>
        <w:t xml:space="preserve"> Scoped_Identifier with a cardinality of 0..*.</w:t>
      </w:r>
    </w:p>
    <w:p w14:paraId="3DE7827B" w14:textId="77777777" w:rsidR="009F5595" w:rsidRDefault="00DF2151">
      <w:r>
        <w:t xml:space="preserve"> </w:t>
      </w:r>
    </w:p>
    <w:p w14:paraId="75859002" w14:textId="77777777" w:rsidR="009F5595" w:rsidRDefault="00DF2151">
      <w:r>
        <w:t xml:space="preserve"> </w:t>
      </w:r>
    </w:p>
    <w:p w14:paraId="1FF28913" w14:textId="77777777" w:rsidR="009F5595" w:rsidRDefault="00DF2151">
      <w:r>
        <w:t xml:space="preserve"> </w:t>
      </w:r>
    </w:p>
    <w:p w14:paraId="36816A8E" w14:textId="77777777" w:rsidR="00AD09CC" w:rsidRDefault="00B40CA2" w:rsidP="00AD09CC">
      <w:pPr>
        <w:ind w:firstLine="720"/>
      </w:pPr>
      <w:r>
        <w:t xml:space="preserve">    </w:t>
      </w:r>
    </w:p>
    <w:p w14:paraId="1DE19C76" w14:textId="77777777" w:rsidR="00AD09CC" w:rsidRDefault="00B40CA2" w:rsidP="00AD09CC">
      <w:pPr>
        <w:ind w:firstLine="720"/>
      </w:pPr>
      <w:r>
        <w:t xml:space="preserve">    </w:t>
      </w:r>
    </w:p>
    <w:p w14:paraId="733C0A4B" w14:textId="77777777" w:rsidR="00AB0696" w:rsidRDefault="00B40CA2" w:rsidP="00AB0696">
      <w:pPr>
        <w:tabs>
          <w:tab w:val="left" w:pos="3060"/>
        </w:tabs>
        <w:ind w:firstLine="720"/>
        <w:rPr>
          <w:color w:val="FF0000"/>
        </w:rPr>
      </w:pPr>
      <w:r>
        <w:t xml:space="preserve">    </w:t>
      </w:r>
    </w:p>
    <w:p w14:paraId="6163DE9F" w14:textId="77777777" w:rsidR="00AB0696" w:rsidRDefault="00B40CA2" w:rsidP="00AB0696">
      <w:pPr>
        <w:tabs>
          <w:tab w:val="left" w:pos="3060"/>
        </w:tabs>
        <w:ind w:firstLine="720"/>
        <w:rPr>
          <w:color w:val="FF0000"/>
        </w:rPr>
      </w:pPr>
      <w:r>
        <w:t xml:space="preserve">    </w:t>
      </w:r>
    </w:p>
    <w:p w14:paraId="4F6071DF" w14:textId="77777777" w:rsidR="007E42FD" w:rsidRPr="00CC1D86" w:rsidRDefault="00B40CA2" w:rsidP="00AB0696">
      <w:pPr>
        <w:tabs>
          <w:tab w:val="left" w:pos="3060"/>
        </w:tabs>
        <w:ind w:firstLine="720"/>
        <w:rPr>
          <w:color w:val="FF0000"/>
        </w:rPr>
      </w:pPr>
      <w:r>
        <w:t xml:space="preserve">    </w:t>
      </w:r>
    </w:p>
    <w:p w14:paraId="41FD585F" w14:textId="77777777" w:rsidR="00AB0696" w:rsidRDefault="00B40CA2" w:rsidP="00AB0696">
      <w:pPr>
        <w:ind w:firstLine="720"/>
      </w:pPr>
      <w:r>
        <w:t xml:space="preserve">    </w:t>
      </w:r>
    </w:p>
    <w:p w14:paraId="2F33FE9E" w14:textId="77777777" w:rsidR="008F0741" w:rsidRPr="002F3EB5" w:rsidRDefault="00B40CA2" w:rsidP="008F0741">
      <w:pPr>
        <w:ind w:firstLine="720"/>
        <w:rPr>
          <w:color w:val="FF0000"/>
        </w:rPr>
      </w:pPr>
      <w:r>
        <w:t xml:space="preserve">    </w:t>
      </w:r>
    </w:p>
    <w:p w14:paraId="78BBBF86" w14:textId="77777777" w:rsidR="008F0741" w:rsidRPr="002F3EB5" w:rsidRDefault="00B40CA2" w:rsidP="008F0741">
      <w:pPr>
        <w:ind w:firstLine="720"/>
        <w:rPr>
          <w:color w:val="FF0000"/>
        </w:rPr>
      </w:pPr>
      <w:r>
        <w:t xml:space="preserve">    </w:t>
      </w:r>
    </w:p>
    <w:p w14:paraId="55AF667F" w14:textId="77777777" w:rsidR="008F0741" w:rsidRDefault="00B40CA2" w:rsidP="008F0741">
      <w:pPr>
        <w:ind w:firstLine="720"/>
      </w:pPr>
      <w:r>
        <w:t xml:space="preserve">    </w:t>
      </w:r>
    </w:p>
    <w:p w14:paraId="44FC08DA" w14:textId="77777777" w:rsidR="008F0741" w:rsidRPr="002F3EB5" w:rsidRDefault="00B40CA2" w:rsidP="008F0741">
      <w:pPr>
        <w:ind w:firstLine="720"/>
        <w:rPr>
          <w:color w:val="FF0000"/>
        </w:rPr>
      </w:pPr>
      <w:r>
        <w:t xml:space="preserve">    </w:t>
      </w:r>
    </w:p>
    <w:p w14:paraId="13EC708F" w14:textId="77777777" w:rsidR="008F0741" w:rsidRPr="002F3EB5" w:rsidRDefault="00B40CA2" w:rsidP="008F0741">
      <w:pPr>
        <w:ind w:firstLine="720"/>
        <w:rPr>
          <w:color w:val="FF0000"/>
        </w:rPr>
      </w:pPr>
      <w:r>
        <w:t xml:space="preserve">    </w:t>
      </w:r>
    </w:p>
    <w:p w14:paraId="70A6DDDC" w14:textId="77777777" w:rsidR="008F0741" w:rsidRDefault="00B40CA2" w:rsidP="008F0741">
      <w:pPr>
        <w:ind w:firstLine="720"/>
      </w:pPr>
      <w:r>
        <w:t xml:space="preserve">    </w:t>
      </w:r>
    </w:p>
    <w:p w14:paraId="4C9A3ECD" w14:textId="77777777" w:rsidR="008F0741" w:rsidRPr="002F3EB5" w:rsidRDefault="00B40CA2" w:rsidP="008F0741">
      <w:pPr>
        <w:ind w:firstLine="720"/>
        <w:rPr>
          <w:color w:val="FF0000"/>
        </w:rPr>
      </w:pPr>
      <w:r>
        <w:t xml:space="preserve">    </w:t>
      </w:r>
    </w:p>
    <w:p w14:paraId="54681E4E" w14:textId="77777777" w:rsidR="008F0741" w:rsidRPr="002F3EB5" w:rsidRDefault="00B40CA2" w:rsidP="008F0741">
      <w:pPr>
        <w:ind w:firstLine="720"/>
        <w:rPr>
          <w:color w:val="FF0000"/>
        </w:rPr>
      </w:pPr>
      <w:r>
        <w:t xml:space="preserve">    </w:t>
      </w:r>
    </w:p>
    <w:p w14:paraId="395F7C64" w14:textId="77777777" w:rsidR="008F0741" w:rsidRDefault="00B40CA2" w:rsidP="008F0741">
      <w:pPr>
        <w:ind w:firstLine="720"/>
      </w:pPr>
      <w:r>
        <w:t xml:space="preserve">    </w:t>
      </w:r>
    </w:p>
    <w:p w14:paraId="1F33CAF1" w14:textId="77777777" w:rsidR="008F0741" w:rsidRPr="002F3EB5" w:rsidRDefault="00B40CA2" w:rsidP="008F0741">
      <w:pPr>
        <w:ind w:firstLine="720"/>
        <w:rPr>
          <w:color w:val="FF0000"/>
        </w:rPr>
      </w:pPr>
      <w:r>
        <w:t xml:space="preserve">    </w:t>
      </w:r>
    </w:p>
    <w:p w14:paraId="20FD4563" w14:textId="77777777" w:rsidR="008F0741" w:rsidRPr="002F3EB5" w:rsidRDefault="00B40CA2" w:rsidP="008F0741">
      <w:pPr>
        <w:ind w:firstLine="720"/>
        <w:rPr>
          <w:color w:val="FF0000"/>
        </w:rPr>
      </w:pPr>
      <w:r>
        <w:t xml:space="preserve">    </w:t>
      </w:r>
    </w:p>
    <w:p w14:paraId="2F5BA588" w14:textId="77777777" w:rsidR="008F0741" w:rsidRDefault="00B40CA2" w:rsidP="008F0741">
      <w:pPr>
        <w:ind w:firstLine="720"/>
      </w:pPr>
      <w:r>
        <w:t xml:space="preserve">    </w:t>
      </w:r>
    </w:p>
    <w:p w14:paraId="69EA1F95" w14:textId="77777777" w:rsidR="00A129D2" w:rsidRPr="002F3EB5" w:rsidRDefault="00B40CA2" w:rsidP="00A129D2">
      <w:pPr>
        <w:ind w:firstLine="720"/>
        <w:rPr>
          <w:color w:val="FF0000"/>
        </w:rPr>
      </w:pPr>
      <w:r>
        <w:t xml:space="preserve">    </w:t>
      </w:r>
    </w:p>
    <w:p w14:paraId="55CA746A" w14:textId="77777777" w:rsidR="00A129D2" w:rsidRDefault="00B40CA2" w:rsidP="00A129D2">
      <w:pPr>
        <w:ind w:firstLine="720"/>
        <w:rPr>
          <w:color w:val="FF0000"/>
        </w:rPr>
      </w:pPr>
      <w:r>
        <w:rPr>
          <w:color w:val="FF0000"/>
        </w:rPr>
        <w:t xml:space="preserve">    </w:t>
      </w:r>
    </w:p>
    <w:p w14:paraId="52E0E5D1" w14:textId="77777777" w:rsidR="00A129D2" w:rsidRDefault="00B40CA2" w:rsidP="00A129D2">
      <w:pPr>
        <w:ind w:firstLine="720"/>
      </w:pPr>
      <w:r>
        <w:t xml:space="preserve">    </w:t>
      </w:r>
    </w:p>
    <w:p w14:paraId="18DD5E91" w14:textId="77777777" w:rsidR="00AD09CC" w:rsidRDefault="00B40CA2" w:rsidP="00AD09CC">
      <w:pPr>
        <w:ind w:left="720"/>
      </w:pPr>
      <w:r>
        <w:t xml:space="preserve">    </w:t>
      </w:r>
    </w:p>
    <w:p w14:paraId="7F8199C5" w14:textId="77777777" w:rsidR="00AD09CC" w:rsidRDefault="00B40CA2" w:rsidP="00AD09CC">
      <w:pPr>
        <w:ind w:left="720"/>
      </w:pPr>
      <w:r>
        <w:t xml:space="preserve">    </w:t>
      </w:r>
    </w:p>
    <w:p w14:paraId="29F50424" w14:textId="77777777" w:rsidR="002C0F83" w:rsidRPr="005F31BE" w:rsidRDefault="001F24CC" w:rsidP="005F31BE">
      <w:pPr>
        <w:pStyle w:val="Heading4"/>
      </w:pPr>
      <w:bookmarkStart w:id="269" w:name="_Toc285796237"/>
      <w:r w:rsidRPr="005F31BE">
        <w:t>Describable Items in AML</w:t>
      </w:r>
      <w:bookmarkEnd w:id="269"/>
    </w:p>
    <w:p w14:paraId="37ACB05F" w14:textId="77777777" w:rsidR="00AD09CC" w:rsidRDefault="00B40CA2" w:rsidP="00AD09CC">
      <w:pPr>
        <w:ind w:firstLine="720"/>
      </w:pPr>
      <w:r>
        <w:t xml:space="preserve">    </w:t>
      </w:r>
    </w:p>
    <w:p w14:paraId="76F6F770" w14:textId="77777777" w:rsidR="00AD09CC" w:rsidRDefault="00B40CA2" w:rsidP="00AD09CC">
      <w:pPr>
        <w:ind w:firstLine="720"/>
      </w:pPr>
      <w:r>
        <w:t xml:space="preserve">    </w:t>
      </w:r>
    </w:p>
    <w:p w14:paraId="7B7F761A" w14:textId="77777777" w:rsidR="00AB0696" w:rsidRDefault="00B40CA2" w:rsidP="00AB0696">
      <w:pPr>
        <w:tabs>
          <w:tab w:val="left" w:pos="3060"/>
        </w:tabs>
        <w:ind w:firstLine="720"/>
        <w:rPr>
          <w:color w:val="FF0000"/>
        </w:rPr>
      </w:pPr>
      <w:r>
        <w:t xml:space="preserve">    </w:t>
      </w:r>
    </w:p>
    <w:p w14:paraId="63E2AB5E" w14:textId="77777777" w:rsidR="00AB0696" w:rsidRDefault="00B40CA2" w:rsidP="00AB0696">
      <w:pPr>
        <w:tabs>
          <w:tab w:val="left" w:pos="3060"/>
        </w:tabs>
        <w:ind w:firstLine="720"/>
        <w:rPr>
          <w:color w:val="FF0000"/>
        </w:rPr>
      </w:pPr>
      <w:r>
        <w:t xml:space="preserve">    </w:t>
      </w:r>
    </w:p>
    <w:p w14:paraId="09D532F5" w14:textId="77777777" w:rsidR="007E42FD" w:rsidRPr="00CC1D86" w:rsidRDefault="00B40CA2" w:rsidP="00AB0696">
      <w:pPr>
        <w:tabs>
          <w:tab w:val="left" w:pos="3060"/>
        </w:tabs>
        <w:ind w:firstLine="720"/>
        <w:rPr>
          <w:color w:val="FF0000"/>
        </w:rPr>
      </w:pPr>
      <w:r>
        <w:t xml:space="preserve">    </w:t>
      </w:r>
    </w:p>
    <w:p w14:paraId="53109381" w14:textId="77777777" w:rsidR="00AB0696" w:rsidRDefault="00B40CA2" w:rsidP="00AB0696">
      <w:pPr>
        <w:ind w:firstLine="720"/>
      </w:pPr>
      <w:r>
        <w:t xml:space="preserve">    </w:t>
      </w:r>
    </w:p>
    <w:p w14:paraId="3DF7A60A" w14:textId="77777777" w:rsidR="008F0741" w:rsidRPr="002F3EB5" w:rsidRDefault="00B40CA2" w:rsidP="008F0741">
      <w:pPr>
        <w:ind w:firstLine="720"/>
        <w:rPr>
          <w:color w:val="FF0000"/>
        </w:rPr>
      </w:pPr>
      <w:r>
        <w:t xml:space="preserve">    </w:t>
      </w:r>
    </w:p>
    <w:p w14:paraId="60A98FDE" w14:textId="77777777" w:rsidR="008F0741" w:rsidRPr="002F3EB5" w:rsidRDefault="00B40CA2" w:rsidP="008F0741">
      <w:pPr>
        <w:ind w:firstLine="720"/>
        <w:rPr>
          <w:color w:val="FF0000"/>
        </w:rPr>
      </w:pPr>
      <w:r>
        <w:t xml:space="preserve">    </w:t>
      </w:r>
    </w:p>
    <w:p w14:paraId="6401275D" w14:textId="77777777" w:rsidR="008F0741" w:rsidRDefault="00B40CA2" w:rsidP="008F0741">
      <w:pPr>
        <w:ind w:firstLine="720"/>
      </w:pPr>
      <w:r>
        <w:t xml:space="preserve">    </w:t>
      </w:r>
    </w:p>
    <w:p w14:paraId="1B501452" w14:textId="77777777" w:rsidR="008F0741" w:rsidRPr="002F3EB5" w:rsidRDefault="00B40CA2" w:rsidP="008F0741">
      <w:pPr>
        <w:ind w:firstLine="720"/>
        <w:rPr>
          <w:color w:val="FF0000"/>
        </w:rPr>
      </w:pPr>
      <w:r>
        <w:t xml:space="preserve">    </w:t>
      </w:r>
    </w:p>
    <w:p w14:paraId="6A285917" w14:textId="77777777" w:rsidR="008F0741" w:rsidRPr="002F3EB5" w:rsidRDefault="00B40CA2" w:rsidP="008F0741">
      <w:pPr>
        <w:ind w:firstLine="720"/>
        <w:rPr>
          <w:color w:val="FF0000"/>
        </w:rPr>
      </w:pPr>
      <w:r>
        <w:t xml:space="preserve">    </w:t>
      </w:r>
    </w:p>
    <w:p w14:paraId="28EEB640" w14:textId="77777777" w:rsidR="008F0741" w:rsidRDefault="00B40CA2" w:rsidP="008F0741">
      <w:pPr>
        <w:ind w:firstLine="720"/>
      </w:pPr>
      <w:r>
        <w:t xml:space="preserve">    </w:t>
      </w:r>
    </w:p>
    <w:p w14:paraId="68D2887E" w14:textId="77777777" w:rsidR="008F0741" w:rsidRPr="002F3EB5" w:rsidRDefault="00B40CA2" w:rsidP="008F0741">
      <w:pPr>
        <w:ind w:firstLine="720"/>
        <w:rPr>
          <w:color w:val="FF0000"/>
        </w:rPr>
      </w:pPr>
      <w:r>
        <w:t xml:space="preserve">    </w:t>
      </w:r>
    </w:p>
    <w:p w14:paraId="6FCB4268" w14:textId="77777777" w:rsidR="008F0741" w:rsidRPr="002F3EB5" w:rsidRDefault="00B40CA2" w:rsidP="008F0741">
      <w:pPr>
        <w:ind w:firstLine="720"/>
        <w:rPr>
          <w:color w:val="FF0000"/>
        </w:rPr>
      </w:pPr>
      <w:r>
        <w:t xml:space="preserve">    </w:t>
      </w:r>
    </w:p>
    <w:p w14:paraId="63BF7A8D" w14:textId="77777777" w:rsidR="008F0741" w:rsidRDefault="00B40CA2" w:rsidP="008F0741">
      <w:pPr>
        <w:ind w:firstLine="720"/>
      </w:pPr>
      <w:r>
        <w:t xml:space="preserve">    </w:t>
      </w:r>
    </w:p>
    <w:p w14:paraId="43CD6D48" w14:textId="77777777" w:rsidR="008F0741" w:rsidRPr="002F3EB5" w:rsidRDefault="00B40CA2" w:rsidP="008F0741">
      <w:pPr>
        <w:ind w:firstLine="720"/>
        <w:rPr>
          <w:color w:val="FF0000"/>
        </w:rPr>
      </w:pPr>
      <w:r>
        <w:t xml:space="preserve">    </w:t>
      </w:r>
    </w:p>
    <w:p w14:paraId="3AE638E0" w14:textId="77777777" w:rsidR="008F0741" w:rsidRPr="002F3EB5" w:rsidRDefault="00B40CA2" w:rsidP="008F0741">
      <w:pPr>
        <w:ind w:firstLine="720"/>
        <w:rPr>
          <w:color w:val="FF0000"/>
        </w:rPr>
      </w:pPr>
      <w:r>
        <w:t xml:space="preserve">    </w:t>
      </w:r>
    </w:p>
    <w:p w14:paraId="2D20BB6C" w14:textId="77777777" w:rsidR="008F0741" w:rsidRDefault="00B40CA2" w:rsidP="008F0741">
      <w:pPr>
        <w:ind w:firstLine="720"/>
      </w:pPr>
      <w:r>
        <w:t xml:space="preserve">    </w:t>
      </w:r>
    </w:p>
    <w:p w14:paraId="5BC2F41A" w14:textId="77777777" w:rsidR="00A129D2" w:rsidRPr="002F3EB5" w:rsidRDefault="00B40CA2" w:rsidP="00A129D2">
      <w:pPr>
        <w:ind w:firstLine="720"/>
        <w:rPr>
          <w:color w:val="FF0000"/>
        </w:rPr>
      </w:pPr>
      <w:r>
        <w:t xml:space="preserve">    </w:t>
      </w:r>
    </w:p>
    <w:p w14:paraId="611B696D" w14:textId="77777777" w:rsidR="00A129D2" w:rsidRDefault="00B40CA2" w:rsidP="00A129D2">
      <w:pPr>
        <w:ind w:firstLine="720"/>
        <w:rPr>
          <w:color w:val="FF0000"/>
        </w:rPr>
      </w:pPr>
      <w:r>
        <w:rPr>
          <w:color w:val="FF0000"/>
        </w:rPr>
        <w:t xml:space="preserve">    </w:t>
      </w:r>
    </w:p>
    <w:p w14:paraId="73A86E95" w14:textId="77777777" w:rsidR="00A129D2" w:rsidRDefault="00B40CA2" w:rsidP="00A129D2">
      <w:pPr>
        <w:ind w:firstLine="720"/>
      </w:pPr>
      <w:r>
        <w:t xml:space="preserve">    </w:t>
      </w:r>
    </w:p>
    <w:p w14:paraId="1FA7513A" w14:textId="77777777" w:rsidR="00AD09CC" w:rsidRDefault="00B40CA2" w:rsidP="00AD09CC">
      <w:pPr>
        <w:ind w:left="720"/>
      </w:pPr>
      <w:r>
        <w:t xml:space="preserve">    </w:t>
      </w:r>
    </w:p>
    <w:p w14:paraId="70E3E4BA" w14:textId="77777777" w:rsidR="00AD09CC" w:rsidRDefault="00B40CA2" w:rsidP="00AD09CC">
      <w:pPr>
        <w:ind w:left="720"/>
      </w:pPr>
      <w:r>
        <w:t xml:space="preserve">    </w:t>
      </w:r>
    </w:p>
    <w:p w14:paraId="71CA986C" w14:textId="77777777" w:rsidR="00AD09CC" w:rsidRDefault="00B40CA2" w:rsidP="00AD09CC">
      <w:pPr>
        <w:ind w:left="720"/>
      </w:pPr>
      <w:r>
        <w:t xml:space="preserve">    </w:t>
      </w:r>
    </w:p>
    <w:p w14:paraId="044653F6" w14:textId="77777777" w:rsidR="00800588" w:rsidRPr="00800588" w:rsidRDefault="00800588" w:rsidP="005F31BE">
      <w:pPr>
        <w:pStyle w:val="Heading5"/>
      </w:pPr>
      <w:r w:rsidRPr="00800588">
        <w:t>Conceptual and Value Domains</w:t>
      </w:r>
    </w:p>
    <w:p w14:paraId="190FA710" w14:textId="77777777" w:rsidR="002C2D8E" w:rsidRDefault="00800588" w:rsidP="002C2D8E">
      <w:pPr>
        <w:ind w:left="1440"/>
      </w:pPr>
      <w:r>
        <w:t xml:space="preserve"> </w:t>
      </w:r>
    </w:p>
    <w:p w14:paraId="0888C81D" w14:textId="77777777" w:rsidR="003E4BE1" w:rsidRDefault="003E4BE1" w:rsidP="00FC2D47">
      <w:pPr>
        <w:ind w:firstLine="720"/>
      </w:pPr>
      <w:r>
        <w:rPr>
          <w:noProof/>
        </w:rPr>
        <w:drawing>
          <wp:inline distT="0" distB="0" distL="0" distR="0" wp14:anchorId="76FA2A3C" wp14:editId="76332B17">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rId66" cstate="print"/>
                    <a:stretch>
                      <a:fillRect/>
                    </a:stretch>
                  </pic:blipFill>
                  <pic:spPr>
                    <a:xfrm>
                      <a:off x="0" y="0"/>
                      <a:ext cx="5934075" cy="2390775"/>
                    </a:xfrm>
                    <a:prstGeom prst="rect">
                      <a:avLst/>
                    </a:prstGeom>
                  </pic:spPr>
                </pic:pic>
              </a:graphicData>
            </a:graphic>
          </wp:inline>
        </w:drawing>
      </w:r>
    </w:p>
    <w:p w14:paraId="0271B5F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0" w:name="_c940c3b06c77c12f4e6ddf81cb3280bc"/>
      <w:r w:rsidRPr="007B5B34">
        <w:rPr>
          <w:b/>
          <w:sz w:val="24"/>
          <w:szCs w:val="24"/>
        </w:rPr>
        <w:t>Conceptual and value domain metamodel region</w:t>
      </w:r>
      <w:bookmarkEnd w:id="270"/>
    </w:p>
    <w:p w14:paraId="5F5E6566" w14:textId="77777777" w:rsidR="009F5595" w:rsidRDefault="00DF2151">
      <w:r>
        <w:t>A Conceptual_Domain sometimes contains a finite allowed inventory of notions that can be enumerated. Such a Conceptual</w:t>
      </w:r>
      <w:r>
        <w:t>_Domain is referred to as an Enumerated_Conceptual_Domain.</w:t>
      </w:r>
    </w:p>
    <w:p w14:paraId="4364DB64" w14:textId="77777777" w:rsidR="009F5595" w:rsidRDefault="00DF2151">
      <w:r>
        <w:t xml:space="preserve"> </w:t>
      </w:r>
    </w:p>
    <w:p w14:paraId="0F4153F0" w14:textId="77777777" w:rsidR="00AD09CC" w:rsidRDefault="00B40CA2" w:rsidP="00AD09CC">
      <w:pPr>
        <w:ind w:firstLine="720"/>
      </w:pPr>
      <w:r>
        <w:t xml:space="preserve">    </w:t>
      </w:r>
    </w:p>
    <w:p w14:paraId="583DD209" w14:textId="77777777" w:rsidR="00AD09CC" w:rsidRDefault="00B40CA2" w:rsidP="00AD09CC">
      <w:pPr>
        <w:ind w:firstLine="720"/>
      </w:pPr>
      <w:r>
        <w:t xml:space="preserve">    </w:t>
      </w:r>
    </w:p>
    <w:p w14:paraId="56AF97C8" w14:textId="77777777" w:rsidR="00AB0696" w:rsidRDefault="00B40CA2" w:rsidP="00AB0696">
      <w:pPr>
        <w:tabs>
          <w:tab w:val="left" w:pos="3060"/>
        </w:tabs>
        <w:ind w:firstLine="720"/>
        <w:rPr>
          <w:color w:val="FF0000"/>
        </w:rPr>
      </w:pPr>
      <w:r>
        <w:t xml:space="preserve">    </w:t>
      </w:r>
    </w:p>
    <w:p w14:paraId="295EBECE" w14:textId="77777777" w:rsidR="00AB0696" w:rsidRDefault="00B40CA2" w:rsidP="00AB0696">
      <w:pPr>
        <w:tabs>
          <w:tab w:val="left" w:pos="3060"/>
        </w:tabs>
        <w:ind w:firstLine="720"/>
        <w:rPr>
          <w:color w:val="FF0000"/>
        </w:rPr>
      </w:pPr>
      <w:r>
        <w:t xml:space="preserve">    </w:t>
      </w:r>
    </w:p>
    <w:p w14:paraId="32CAB4EF" w14:textId="77777777" w:rsidR="007E42FD" w:rsidRPr="00CC1D86" w:rsidRDefault="00B40CA2" w:rsidP="00AB0696">
      <w:pPr>
        <w:tabs>
          <w:tab w:val="left" w:pos="3060"/>
        </w:tabs>
        <w:ind w:firstLine="720"/>
        <w:rPr>
          <w:color w:val="FF0000"/>
        </w:rPr>
      </w:pPr>
      <w:r>
        <w:t xml:space="preserve">    </w:t>
      </w:r>
    </w:p>
    <w:p w14:paraId="258C1555" w14:textId="77777777" w:rsidR="00AB0696" w:rsidRDefault="00B40CA2" w:rsidP="00AB0696">
      <w:pPr>
        <w:ind w:firstLine="720"/>
      </w:pPr>
      <w:r>
        <w:t xml:space="preserve">    </w:t>
      </w:r>
    </w:p>
    <w:p w14:paraId="0A1B35EC" w14:textId="77777777" w:rsidR="008F0741" w:rsidRPr="002F3EB5" w:rsidRDefault="00B40CA2" w:rsidP="008F0741">
      <w:pPr>
        <w:ind w:firstLine="720"/>
        <w:rPr>
          <w:color w:val="FF0000"/>
        </w:rPr>
      </w:pPr>
      <w:r>
        <w:t xml:space="preserve">    </w:t>
      </w:r>
    </w:p>
    <w:p w14:paraId="50F0629E" w14:textId="77777777" w:rsidR="008F0741" w:rsidRPr="002F3EB5" w:rsidRDefault="00B40CA2" w:rsidP="008F0741">
      <w:pPr>
        <w:ind w:firstLine="720"/>
        <w:rPr>
          <w:color w:val="FF0000"/>
        </w:rPr>
      </w:pPr>
      <w:r>
        <w:t xml:space="preserve">    </w:t>
      </w:r>
    </w:p>
    <w:p w14:paraId="310436F8" w14:textId="77777777" w:rsidR="008F0741" w:rsidRDefault="00B40CA2" w:rsidP="008F0741">
      <w:pPr>
        <w:ind w:firstLine="720"/>
      </w:pPr>
      <w:r>
        <w:t xml:space="preserve">    </w:t>
      </w:r>
    </w:p>
    <w:p w14:paraId="09BD8D55" w14:textId="77777777" w:rsidR="008F0741" w:rsidRPr="002F3EB5" w:rsidRDefault="00B40CA2" w:rsidP="008F0741">
      <w:pPr>
        <w:ind w:firstLine="720"/>
        <w:rPr>
          <w:color w:val="FF0000"/>
        </w:rPr>
      </w:pPr>
      <w:r>
        <w:t xml:space="preserve">    </w:t>
      </w:r>
    </w:p>
    <w:p w14:paraId="47E3A30F" w14:textId="77777777" w:rsidR="008F0741" w:rsidRPr="002F3EB5" w:rsidRDefault="00B40CA2" w:rsidP="008F0741">
      <w:pPr>
        <w:ind w:firstLine="720"/>
        <w:rPr>
          <w:color w:val="FF0000"/>
        </w:rPr>
      </w:pPr>
      <w:r>
        <w:t xml:space="preserve">    </w:t>
      </w:r>
    </w:p>
    <w:p w14:paraId="02F36499" w14:textId="77777777" w:rsidR="008F0741" w:rsidRDefault="00B40CA2" w:rsidP="008F0741">
      <w:pPr>
        <w:ind w:firstLine="720"/>
      </w:pPr>
      <w:r>
        <w:t xml:space="preserve">    </w:t>
      </w:r>
    </w:p>
    <w:p w14:paraId="4E66F582" w14:textId="77777777" w:rsidR="008F0741" w:rsidRPr="002F3EB5" w:rsidRDefault="00B40CA2" w:rsidP="008F0741">
      <w:pPr>
        <w:ind w:firstLine="720"/>
        <w:rPr>
          <w:color w:val="FF0000"/>
        </w:rPr>
      </w:pPr>
      <w:r>
        <w:t xml:space="preserve">    </w:t>
      </w:r>
    </w:p>
    <w:p w14:paraId="5EE55159" w14:textId="77777777" w:rsidR="008F0741" w:rsidRPr="002F3EB5" w:rsidRDefault="00B40CA2" w:rsidP="008F0741">
      <w:pPr>
        <w:ind w:firstLine="720"/>
        <w:rPr>
          <w:color w:val="FF0000"/>
        </w:rPr>
      </w:pPr>
      <w:r>
        <w:t xml:space="preserve">    </w:t>
      </w:r>
    </w:p>
    <w:p w14:paraId="1E6E9B00" w14:textId="77777777" w:rsidR="008F0741" w:rsidRDefault="00B40CA2" w:rsidP="008F0741">
      <w:pPr>
        <w:ind w:firstLine="720"/>
      </w:pPr>
      <w:r>
        <w:t xml:space="preserve">    </w:t>
      </w:r>
    </w:p>
    <w:p w14:paraId="143D1669" w14:textId="77777777" w:rsidR="008F0741" w:rsidRPr="002F3EB5" w:rsidRDefault="00B40CA2" w:rsidP="008F0741">
      <w:pPr>
        <w:ind w:firstLine="720"/>
        <w:rPr>
          <w:color w:val="FF0000"/>
        </w:rPr>
      </w:pPr>
      <w:r>
        <w:t xml:space="preserve">    </w:t>
      </w:r>
    </w:p>
    <w:p w14:paraId="06917198" w14:textId="77777777" w:rsidR="008F0741" w:rsidRPr="002F3EB5" w:rsidRDefault="00B40CA2" w:rsidP="008F0741">
      <w:pPr>
        <w:ind w:firstLine="720"/>
        <w:rPr>
          <w:color w:val="FF0000"/>
        </w:rPr>
      </w:pPr>
      <w:r>
        <w:t xml:space="preserve">    </w:t>
      </w:r>
    </w:p>
    <w:p w14:paraId="14BF9795" w14:textId="77777777" w:rsidR="008F0741" w:rsidRDefault="00B40CA2" w:rsidP="008F0741">
      <w:pPr>
        <w:ind w:firstLine="720"/>
      </w:pPr>
      <w:r>
        <w:t xml:space="preserve">    </w:t>
      </w:r>
    </w:p>
    <w:p w14:paraId="1526EDEC" w14:textId="77777777" w:rsidR="00A129D2" w:rsidRPr="002F3EB5" w:rsidRDefault="00B40CA2" w:rsidP="00A129D2">
      <w:pPr>
        <w:ind w:firstLine="720"/>
        <w:rPr>
          <w:color w:val="FF0000"/>
        </w:rPr>
      </w:pPr>
      <w:r>
        <w:t xml:space="preserve">    </w:t>
      </w:r>
    </w:p>
    <w:p w14:paraId="11823275" w14:textId="77777777" w:rsidR="00A129D2" w:rsidRDefault="00B40CA2" w:rsidP="00A129D2">
      <w:pPr>
        <w:ind w:firstLine="720"/>
        <w:rPr>
          <w:color w:val="FF0000"/>
        </w:rPr>
      </w:pPr>
      <w:r>
        <w:rPr>
          <w:color w:val="FF0000"/>
        </w:rPr>
        <w:t xml:space="preserve">    </w:t>
      </w:r>
    </w:p>
    <w:p w14:paraId="4AD65D10" w14:textId="77777777" w:rsidR="00A129D2" w:rsidRDefault="00B40CA2" w:rsidP="00A129D2">
      <w:pPr>
        <w:ind w:firstLine="720"/>
      </w:pPr>
      <w:r>
        <w:t xml:space="preserve">    </w:t>
      </w:r>
    </w:p>
    <w:p w14:paraId="1CBD0F3F" w14:textId="77777777" w:rsidR="00AD09CC" w:rsidRDefault="00B40CA2" w:rsidP="00AD09CC">
      <w:pPr>
        <w:ind w:left="720"/>
      </w:pPr>
      <w:r>
        <w:t xml:space="preserve">    </w:t>
      </w:r>
    </w:p>
    <w:p w14:paraId="1BFEB4F6" w14:textId="77777777" w:rsidR="00AD09CC" w:rsidRDefault="00B40CA2" w:rsidP="00AD09CC">
      <w:pPr>
        <w:ind w:left="720"/>
      </w:pPr>
      <w:r>
        <w:t xml:space="preserve">    </w:t>
      </w:r>
    </w:p>
    <w:p w14:paraId="15710960" w14:textId="77777777" w:rsidR="00AD09CC" w:rsidRDefault="00B40CA2" w:rsidP="00AD09CC">
      <w:pPr>
        <w:ind w:left="720"/>
      </w:pPr>
      <w:r>
        <w:t xml:space="preserve">    </w:t>
      </w:r>
    </w:p>
    <w:p w14:paraId="2C8170B5" w14:textId="77777777" w:rsidR="00800588" w:rsidRPr="00800588" w:rsidRDefault="00800588" w:rsidP="005F31BE">
      <w:pPr>
        <w:pStyle w:val="Heading5"/>
      </w:pPr>
      <w:r w:rsidRPr="00800588">
        <w:t>Data Element and Data Element Concept</w:t>
      </w:r>
    </w:p>
    <w:p w14:paraId="7CCD9882" w14:textId="77777777" w:rsidR="002C2D8E" w:rsidRDefault="00800588" w:rsidP="002C2D8E">
      <w:pPr>
        <w:ind w:left="1440"/>
      </w:pPr>
      <w:r>
        <w:t xml:space="preserve"> </w:t>
      </w:r>
    </w:p>
    <w:p w14:paraId="76609B60" w14:textId="77777777" w:rsidR="003E4BE1" w:rsidRDefault="003E4BE1" w:rsidP="00FC2D47">
      <w:pPr>
        <w:ind w:firstLine="720"/>
      </w:pPr>
      <w:r>
        <w:rPr>
          <w:noProof/>
        </w:rPr>
        <w:drawing>
          <wp:inline distT="0" distB="0" distL="0" distR="0" wp14:anchorId="240915C1" wp14:editId="0B946575">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rId67" cstate="print"/>
                    <a:stretch>
                      <a:fillRect/>
                    </a:stretch>
                  </pic:blipFill>
                  <pic:spPr>
                    <a:xfrm>
                      <a:off x="0" y="0"/>
                      <a:ext cx="5934075" cy="3981449"/>
                    </a:xfrm>
                    <a:prstGeom prst="rect">
                      <a:avLst/>
                    </a:prstGeom>
                  </pic:spPr>
                </pic:pic>
              </a:graphicData>
            </a:graphic>
          </wp:inline>
        </w:drawing>
      </w:r>
    </w:p>
    <w:p w14:paraId="73359E4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1" w:name="_ea1c0f7548bd076f87be813f2a93f734"/>
      <w:r w:rsidRPr="007B5B34">
        <w:rPr>
          <w:b/>
          <w:sz w:val="24"/>
          <w:szCs w:val="24"/>
        </w:rPr>
        <w:t>Data Element and Data Element Concept</w:t>
      </w:r>
      <w:bookmarkEnd w:id="271"/>
    </w:p>
    <w:p w14:paraId="6B069D27" w14:textId="77777777" w:rsidR="009F5595" w:rsidRDefault="00DF2151">
      <w:r>
        <w:t xml:space="preserve">This diagram shows the AML equivalent for the ISO 11179 Data_Element and Data_Element_Concept element.  The first thing to note is that, according to ISO 11179, a Data_Element is "a unit of data that is </w:t>
      </w:r>
      <w:r>
        <w:rPr>
          <w:i/>
          <w:iCs/>
        </w:rPr>
        <w:t>considered in c</w:t>
      </w:r>
      <w:r>
        <w:rPr>
          <w:i/>
          <w:iCs/>
        </w:rPr>
        <w:t>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77C7CF62" w14:textId="77777777" w:rsidR="009F5595" w:rsidRDefault="00DF2151">
      <w:r>
        <w:t xml:space="preserve"> </w:t>
      </w:r>
    </w:p>
    <w:p w14:paraId="476BEA4C" w14:textId="77777777" w:rsidR="009F5595" w:rsidRDefault="00DF2151">
      <w:r>
        <w:t>The second thing to note is that, from the perspective of ISO 11179, every Data_Element must be associated with exactly one meaning</w:t>
      </w:r>
      <w:r>
        <w:t xml:space="preserve">.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12083DA7" w14:textId="77777777" w:rsidR="00AD09CC" w:rsidRDefault="00B40CA2" w:rsidP="00AD09CC">
      <w:pPr>
        <w:ind w:firstLine="720"/>
      </w:pPr>
      <w:r>
        <w:t xml:space="preserve">    </w:t>
      </w:r>
    </w:p>
    <w:p w14:paraId="6131F38D" w14:textId="77777777" w:rsidR="00AD09CC" w:rsidRDefault="00B40CA2" w:rsidP="00AD09CC">
      <w:pPr>
        <w:ind w:firstLine="720"/>
      </w:pPr>
      <w:r>
        <w:t xml:space="preserve">    </w:t>
      </w:r>
    </w:p>
    <w:p w14:paraId="545957CA" w14:textId="77777777" w:rsidR="00AB0696" w:rsidRDefault="00B40CA2" w:rsidP="00AB0696">
      <w:pPr>
        <w:tabs>
          <w:tab w:val="left" w:pos="3060"/>
        </w:tabs>
        <w:ind w:firstLine="720"/>
        <w:rPr>
          <w:color w:val="FF0000"/>
        </w:rPr>
      </w:pPr>
      <w:r>
        <w:t xml:space="preserve">    </w:t>
      </w:r>
    </w:p>
    <w:p w14:paraId="0289CBFC" w14:textId="77777777" w:rsidR="00AB0696" w:rsidRDefault="00B40CA2" w:rsidP="00AB0696">
      <w:pPr>
        <w:tabs>
          <w:tab w:val="left" w:pos="3060"/>
        </w:tabs>
        <w:ind w:firstLine="720"/>
        <w:rPr>
          <w:color w:val="FF0000"/>
        </w:rPr>
      </w:pPr>
      <w:r>
        <w:t xml:space="preserve">    </w:t>
      </w:r>
    </w:p>
    <w:p w14:paraId="7B632FBA" w14:textId="77777777" w:rsidR="007E42FD" w:rsidRPr="00CC1D86" w:rsidRDefault="00B40CA2" w:rsidP="00AB0696">
      <w:pPr>
        <w:tabs>
          <w:tab w:val="left" w:pos="3060"/>
        </w:tabs>
        <w:ind w:firstLine="720"/>
        <w:rPr>
          <w:color w:val="FF0000"/>
        </w:rPr>
      </w:pPr>
      <w:r>
        <w:t xml:space="preserve">    </w:t>
      </w:r>
    </w:p>
    <w:p w14:paraId="272AE0B8" w14:textId="77777777" w:rsidR="00AB0696" w:rsidRDefault="00B40CA2" w:rsidP="00AB0696">
      <w:pPr>
        <w:ind w:firstLine="720"/>
      </w:pPr>
      <w:r>
        <w:t xml:space="preserve">    </w:t>
      </w:r>
    </w:p>
    <w:p w14:paraId="32FBBDD9" w14:textId="77777777" w:rsidR="008F0741" w:rsidRPr="002F3EB5" w:rsidRDefault="00B40CA2" w:rsidP="008F0741">
      <w:pPr>
        <w:ind w:firstLine="720"/>
        <w:rPr>
          <w:color w:val="FF0000"/>
        </w:rPr>
      </w:pPr>
      <w:r>
        <w:t xml:space="preserve">    </w:t>
      </w:r>
    </w:p>
    <w:p w14:paraId="7EAF00D9" w14:textId="77777777" w:rsidR="008F0741" w:rsidRPr="002F3EB5" w:rsidRDefault="00B40CA2" w:rsidP="008F0741">
      <w:pPr>
        <w:ind w:firstLine="720"/>
        <w:rPr>
          <w:color w:val="FF0000"/>
        </w:rPr>
      </w:pPr>
      <w:r>
        <w:t xml:space="preserve">    </w:t>
      </w:r>
    </w:p>
    <w:p w14:paraId="1AC08EED" w14:textId="77777777" w:rsidR="008F0741" w:rsidRDefault="00B40CA2" w:rsidP="008F0741">
      <w:pPr>
        <w:ind w:firstLine="720"/>
      </w:pPr>
      <w:r>
        <w:t xml:space="preserve">    </w:t>
      </w:r>
    </w:p>
    <w:p w14:paraId="6837EAF1" w14:textId="77777777" w:rsidR="008F0741" w:rsidRPr="002F3EB5" w:rsidRDefault="00B40CA2" w:rsidP="008F0741">
      <w:pPr>
        <w:ind w:firstLine="720"/>
        <w:rPr>
          <w:color w:val="FF0000"/>
        </w:rPr>
      </w:pPr>
      <w:r>
        <w:t xml:space="preserve">    </w:t>
      </w:r>
    </w:p>
    <w:p w14:paraId="443D1F61" w14:textId="77777777" w:rsidR="008F0741" w:rsidRPr="002F3EB5" w:rsidRDefault="00B40CA2" w:rsidP="008F0741">
      <w:pPr>
        <w:ind w:firstLine="720"/>
        <w:rPr>
          <w:color w:val="FF0000"/>
        </w:rPr>
      </w:pPr>
      <w:r>
        <w:t xml:space="preserve">    </w:t>
      </w:r>
    </w:p>
    <w:p w14:paraId="77E9A16E" w14:textId="77777777" w:rsidR="008F0741" w:rsidRDefault="00B40CA2" w:rsidP="008F0741">
      <w:pPr>
        <w:ind w:firstLine="720"/>
      </w:pPr>
      <w:r>
        <w:t xml:space="preserve">    </w:t>
      </w:r>
    </w:p>
    <w:p w14:paraId="58E2E6F4" w14:textId="77777777" w:rsidR="008F0741" w:rsidRPr="002F3EB5" w:rsidRDefault="00B40CA2" w:rsidP="008F0741">
      <w:pPr>
        <w:ind w:firstLine="720"/>
        <w:rPr>
          <w:color w:val="FF0000"/>
        </w:rPr>
      </w:pPr>
      <w:r>
        <w:t xml:space="preserve">    </w:t>
      </w:r>
    </w:p>
    <w:p w14:paraId="13C3115C" w14:textId="77777777" w:rsidR="008F0741" w:rsidRPr="002F3EB5" w:rsidRDefault="00B40CA2" w:rsidP="008F0741">
      <w:pPr>
        <w:ind w:firstLine="720"/>
        <w:rPr>
          <w:color w:val="FF0000"/>
        </w:rPr>
      </w:pPr>
      <w:r>
        <w:t xml:space="preserve">    </w:t>
      </w:r>
    </w:p>
    <w:p w14:paraId="3D7DAD6B" w14:textId="77777777" w:rsidR="008F0741" w:rsidRDefault="00B40CA2" w:rsidP="008F0741">
      <w:pPr>
        <w:ind w:firstLine="720"/>
      </w:pPr>
      <w:r>
        <w:t xml:space="preserve">    </w:t>
      </w:r>
    </w:p>
    <w:p w14:paraId="1972C827" w14:textId="77777777" w:rsidR="008F0741" w:rsidRPr="002F3EB5" w:rsidRDefault="00B40CA2" w:rsidP="008F0741">
      <w:pPr>
        <w:ind w:firstLine="720"/>
        <w:rPr>
          <w:color w:val="FF0000"/>
        </w:rPr>
      </w:pPr>
      <w:r>
        <w:t xml:space="preserve">    </w:t>
      </w:r>
    </w:p>
    <w:p w14:paraId="63753152" w14:textId="77777777" w:rsidR="008F0741" w:rsidRPr="002F3EB5" w:rsidRDefault="00B40CA2" w:rsidP="008F0741">
      <w:pPr>
        <w:ind w:firstLine="720"/>
        <w:rPr>
          <w:color w:val="FF0000"/>
        </w:rPr>
      </w:pPr>
      <w:r>
        <w:t xml:space="preserve">    </w:t>
      </w:r>
    </w:p>
    <w:p w14:paraId="21F1F6A0" w14:textId="77777777" w:rsidR="008F0741" w:rsidRDefault="00B40CA2" w:rsidP="008F0741">
      <w:pPr>
        <w:ind w:firstLine="720"/>
      </w:pPr>
      <w:r>
        <w:t xml:space="preserve">    </w:t>
      </w:r>
    </w:p>
    <w:p w14:paraId="5A8F17D0" w14:textId="77777777" w:rsidR="00A129D2" w:rsidRPr="002F3EB5" w:rsidRDefault="00B40CA2" w:rsidP="00A129D2">
      <w:pPr>
        <w:ind w:firstLine="720"/>
        <w:rPr>
          <w:color w:val="FF0000"/>
        </w:rPr>
      </w:pPr>
      <w:r>
        <w:t xml:space="preserve">    </w:t>
      </w:r>
    </w:p>
    <w:p w14:paraId="3E916F8A" w14:textId="77777777" w:rsidR="00A129D2" w:rsidRDefault="00B40CA2" w:rsidP="00A129D2">
      <w:pPr>
        <w:ind w:firstLine="720"/>
        <w:rPr>
          <w:color w:val="FF0000"/>
        </w:rPr>
      </w:pPr>
      <w:r>
        <w:rPr>
          <w:color w:val="FF0000"/>
        </w:rPr>
        <w:t xml:space="preserve">    </w:t>
      </w:r>
    </w:p>
    <w:p w14:paraId="6C70C6F7" w14:textId="77777777" w:rsidR="00A129D2" w:rsidRDefault="00B40CA2" w:rsidP="00A129D2">
      <w:pPr>
        <w:ind w:firstLine="720"/>
      </w:pPr>
      <w:r>
        <w:t xml:space="preserve">    </w:t>
      </w:r>
    </w:p>
    <w:p w14:paraId="3D8DD6A9" w14:textId="77777777" w:rsidR="00AD09CC" w:rsidRDefault="00B40CA2" w:rsidP="00AD09CC">
      <w:pPr>
        <w:ind w:left="720"/>
      </w:pPr>
      <w:r>
        <w:t xml:space="preserve">    </w:t>
      </w:r>
    </w:p>
    <w:p w14:paraId="0570DEA6" w14:textId="77777777" w:rsidR="00AD09CC" w:rsidRDefault="00B40CA2" w:rsidP="00AD09CC">
      <w:pPr>
        <w:ind w:left="720"/>
      </w:pPr>
      <w:r>
        <w:t xml:space="preserve">    </w:t>
      </w:r>
    </w:p>
    <w:p w14:paraId="561A4432" w14:textId="77777777" w:rsidR="00AD09CC" w:rsidRDefault="00B40CA2" w:rsidP="00AD09CC">
      <w:pPr>
        <w:ind w:left="720"/>
      </w:pPr>
      <w:r>
        <w:t xml:space="preserve">    </w:t>
      </w:r>
    </w:p>
    <w:p w14:paraId="48B70D5A" w14:textId="77777777" w:rsidR="005F31BE" w:rsidRDefault="001F24CC" w:rsidP="005F31BE">
      <w:pPr>
        <w:pStyle w:val="Heading3"/>
      </w:pPr>
      <w:bookmarkStart w:id="272" w:name="_Toc285796238"/>
      <w:r>
        <w:t>AML Described Items</w:t>
      </w:r>
      <w:bookmarkEnd w:id="272"/>
    </w:p>
    <w:p w14:paraId="318811B5" w14:textId="77777777" w:rsidR="009F5595" w:rsidRDefault="00DF2151">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4C1C28B1" w14:textId="77777777" w:rsidR="009F5595" w:rsidRDefault="00DF2151">
      <w:r>
        <w:t xml:space="preserve"> </w:t>
      </w:r>
    </w:p>
    <w:p w14:paraId="6F51E344" w14:textId="77777777" w:rsidR="009F5595" w:rsidRDefault="00DF2151">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3388A728" w14:textId="77777777" w:rsidR="009F5595" w:rsidRDefault="00DF2151">
      <w:r>
        <w:t xml:space="preserve"> </w:t>
      </w:r>
    </w:p>
    <w:p w14:paraId="1C818253" w14:textId="77777777" w:rsidR="009F5595" w:rsidRDefault="00DF2151">
      <w:r>
        <w:t xml:space="preserve"> </w:t>
      </w:r>
    </w:p>
    <w:p w14:paraId="2F7166FF" w14:textId="77777777" w:rsidR="003E4BE1" w:rsidRDefault="003E4BE1" w:rsidP="00FC2D47">
      <w:pPr>
        <w:ind w:firstLine="720"/>
      </w:pPr>
      <w:r>
        <w:rPr>
          <w:noProof/>
        </w:rPr>
        <w:drawing>
          <wp:inline distT="0" distB="0" distL="0" distR="0" wp14:anchorId="5704F2E6" wp14:editId="73E740A3">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rId68" cstate="print"/>
                    <a:stretch>
                      <a:fillRect/>
                    </a:stretch>
                  </pic:blipFill>
                  <pic:spPr>
                    <a:xfrm>
                      <a:off x="0" y="0"/>
                      <a:ext cx="4400550" cy="1190625"/>
                    </a:xfrm>
                    <a:prstGeom prst="rect">
                      <a:avLst/>
                    </a:prstGeom>
                  </pic:spPr>
                </pic:pic>
              </a:graphicData>
            </a:graphic>
          </wp:inline>
        </w:drawing>
      </w:r>
    </w:p>
    <w:p w14:paraId="2C890AF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3" w:name="_e01fdbb84f109fa2531577050a9e4ad8"/>
      <w:r w:rsidRPr="007B5B34">
        <w:rPr>
          <w:b/>
          <w:sz w:val="24"/>
          <w:szCs w:val="24"/>
        </w:rPr>
        <w:t>AML DescribedItems</w:t>
      </w:r>
      <w:bookmarkEnd w:id="273"/>
    </w:p>
    <w:p w14:paraId="2077A19E" w14:textId="77777777" w:rsidR="009F5595" w:rsidRDefault="00DF2151">
      <w:r>
        <w:t>This document shows the AML artifacts that can have entries in the ADL terminology_definitions section.  The ADL equivalent of an ObjectConstraint is identified by an "id" code, an EnumeratedValueDomain as an "ac" code and a PermissibleValue as an "at" cod</w:t>
      </w:r>
      <w:r>
        <w:t>e.</w:t>
      </w:r>
    </w:p>
    <w:p w14:paraId="28800118" w14:textId="77777777" w:rsidR="009F5595" w:rsidRDefault="00DF2151">
      <w:r>
        <w:t xml:space="preserve"> </w:t>
      </w:r>
    </w:p>
    <w:p w14:paraId="51B6AF43" w14:textId="77777777" w:rsidR="009F5595" w:rsidRDefault="00DF2151">
      <w:r>
        <w:t xml:space="preserve"> </w:t>
      </w:r>
    </w:p>
    <w:p w14:paraId="686E8A5C" w14:textId="77777777" w:rsidR="009F5595" w:rsidRDefault="00DF2151">
      <w:r>
        <w:t>Note that the ADL language imposes an additional constraint that there must be an entry for the archetype originalLanguage as well as an entry for each translation language and that there cannot be an entry for any additional languages.  The AML spe</w:t>
      </w:r>
      <w:r>
        <w:t>cification leaves enforcement of this type of constraint to language specific validation and export tools.</w:t>
      </w:r>
    </w:p>
    <w:p w14:paraId="73BED046" w14:textId="77777777" w:rsidR="009F5595" w:rsidRDefault="00DF2151">
      <w:r>
        <w:t xml:space="preserve"> </w:t>
      </w:r>
    </w:p>
    <w:p w14:paraId="7A48F9FF" w14:textId="77777777" w:rsidR="009F5595" w:rsidRDefault="00DF2151">
      <w:r>
        <w:t>Also note that the ADL specification requires that every entry have an Scoped_Identifier.  Again, this requirement is not necessary if one is model</w:t>
      </w:r>
      <w:r>
        <w:t>ing strictly with UML and will need to be enforced in a language specific validation/export tool.</w:t>
      </w:r>
    </w:p>
    <w:p w14:paraId="5CABB37B" w14:textId="77777777" w:rsidR="00AD09CC" w:rsidRDefault="00B40CA2" w:rsidP="00AD09CC">
      <w:pPr>
        <w:ind w:firstLine="720"/>
      </w:pPr>
      <w:r>
        <w:t xml:space="preserve">    </w:t>
      </w:r>
    </w:p>
    <w:p w14:paraId="42115BA9" w14:textId="77777777" w:rsidR="00AD09CC" w:rsidRDefault="00B40CA2" w:rsidP="00AD09CC">
      <w:pPr>
        <w:ind w:firstLine="720"/>
      </w:pPr>
      <w:r>
        <w:t xml:space="preserve">    </w:t>
      </w:r>
    </w:p>
    <w:p w14:paraId="2EF64467" w14:textId="77777777" w:rsidR="00AB0696" w:rsidRDefault="00B40CA2" w:rsidP="00AB0696">
      <w:pPr>
        <w:tabs>
          <w:tab w:val="left" w:pos="3060"/>
        </w:tabs>
        <w:ind w:firstLine="720"/>
        <w:rPr>
          <w:color w:val="FF0000"/>
        </w:rPr>
      </w:pPr>
      <w:r>
        <w:t xml:space="preserve">    </w:t>
      </w:r>
    </w:p>
    <w:p w14:paraId="38AAED5F" w14:textId="77777777" w:rsidR="00AB0696" w:rsidRDefault="00B40CA2" w:rsidP="00AB0696">
      <w:pPr>
        <w:tabs>
          <w:tab w:val="left" w:pos="3060"/>
        </w:tabs>
        <w:ind w:firstLine="720"/>
        <w:rPr>
          <w:color w:val="FF0000"/>
        </w:rPr>
      </w:pPr>
      <w:r>
        <w:t xml:space="preserve">    </w:t>
      </w:r>
    </w:p>
    <w:p w14:paraId="10613A12" w14:textId="77777777" w:rsidR="007E42FD" w:rsidRPr="00CC1D86" w:rsidRDefault="00B40CA2" w:rsidP="00AB0696">
      <w:pPr>
        <w:tabs>
          <w:tab w:val="left" w:pos="3060"/>
        </w:tabs>
        <w:ind w:firstLine="720"/>
        <w:rPr>
          <w:color w:val="FF0000"/>
        </w:rPr>
      </w:pPr>
      <w:r>
        <w:t xml:space="preserve">    </w:t>
      </w:r>
    </w:p>
    <w:p w14:paraId="7CFD6EDF" w14:textId="77777777" w:rsidR="00AB0696" w:rsidRDefault="00B40CA2" w:rsidP="00AB0696">
      <w:pPr>
        <w:ind w:firstLine="720"/>
      </w:pPr>
      <w:r>
        <w:t xml:space="preserve">    </w:t>
      </w:r>
    </w:p>
    <w:p w14:paraId="219352E8" w14:textId="77777777" w:rsidR="008F0741" w:rsidRPr="002F3EB5" w:rsidRDefault="00B40CA2" w:rsidP="008F0741">
      <w:pPr>
        <w:ind w:firstLine="720"/>
        <w:rPr>
          <w:color w:val="FF0000"/>
        </w:rPr>
      </w:pPr>
      <w:r>
        <w:t xml:space="preserve">    </w:t>
      </w:r>
    </w:p>
    <w:p w14:paraId="2BE0455B" w14:textId="77777777" w:rsidR="008F0741" w:rsidRPr="002F3EB5" w:rsidRDefault="00B40CA2" w:rsidP="008F0741">
      <w:pPr>
        <w:ind w:firstLine="720"/>
        <w:rPr>
          <w:color w:val="FF0000"/>
        </w:rPr>
      </w:pPr>
      <w:r>
        <w:t xml:space="preserve">    </w:t>
      </w:r>
    </w:p>
    <w:p w14:paraId="55D17AF1" w14:textId="77777777" w:rsidR="008F0741" w:rsidRDefault="00B40CA2" w:rsidP="008F0741">
      <w:pPr>
        <w:ind w:firstLine="720"/>
      </w:pPr>
      <w:r>
        <w:t xml:space="preserve">    </w:t>
      </w:r>
    </w:p>
    <w:p w14:paraId="606642F2" w14:textId="77777777" w:rsidR="008F0741" w:rsidRPr="002F3EB5" w:rsidRDefault="00B40CA2" w:rsidP="008F0741">
      <w:pPr>
        <w:ind w:firstLine="720"/>
        <w:rPr>
          <w:color w:val="FF0000"/>
        </w:rPr>
      </w:pPr>
      <w:r>
        <w:t xml:space="preserve">    </w:t>
      </w:r>
    </w:p>
    <w:p w14:paraId="4E231E1F" w14:textId="77777777" w:rsidR="008F0741" w:rsidRPr="002F3EB5" w:rsidRDefault="00B40CA2" w:rsidP="008F0741">
      <w:pPr>
        <w:ind w:firstLine="720"/>
        <w:rPr>
          <w:color w:val="FF0000"/>
        </w:rPr>
      </w:pPr>
      <w:r>
        <w:t xml:space="preserve">    </w:t>
      </w:r>
    </w:p>
    <w:p w14:paraId="34476DCB" w14:textId="77777777" w:rsidR="008F0741" w:rsidRDefault="00B40CA2" w:rsidP="008F0741">
      <w:pPr>
        <w:ind w:firstLine="720"/>
      </w:pPr>
      <w:r>
        <w:t xml:space="preserve">    </w:t>
      </w:r>
    </w:p>
    <w:p w14:paraId="334BD91E" w14:textId="77777777" w:rsidR="008F0741" w:rsidRPr="002F3EB5" w:rsidRDefault="00B40CA2" w:rsidP="008F0741">
      <w:pPr>
        <w:ind w:firstLine="720"/>
        <w:rPr>
          <w:color w:val="FF0000"/>
        </w:rPr>
      </w:pPr>
      <w:r>
        <w:t xml:space="preserve">    </w:t>
      </w:r>
    </w:p>
    <w:p w14:paraId="7FD51B9A" w14:textId="77777777" w:rsidR="008F0741" w:rsidRPr="002F3EB5" w:rsidRDefault="00B40CA2" w:rsidP="008F0741">
      <w:pPr>
        <w:ind w:firstLine="720"/>
        <w:rPr>
          <w:color w:val="FF0000"/>
        </w:rPr>
      </w:pPr>
      <w:r>
        <w:t xml:space="preserve">    </w:t>
      </w:r>
    </w:p>
    <w:p w14:paraId="2D90DCA1" w14:textId="77777777" w:rsidR="008F0741" w:rsidRDefault="00B40CA2" w:rsidP="008F0741">
      <w:pPr>
        <w:ind w:firstLine="720"/>
      </w:pPr>
      <w:r>
        <w:t xml:space="preserve">    </w:t>
      </w:r>
    </w:p>
    <w:p w14:paraId="296CE5BB" w14:textId="77777777" w:rsidR="008F0741" w:rsidRPr="002F3EB5" w:rsidRDefault="00B40CA2" w:rsidP="008F0741">
      <w:pPr>
        <w:ind w:firstLine="720"/>
        <w:rPr>
          <w:color w:val="FF0000"/>
        </w:rPr>
      </w:pPr>
      <w:r>
        <w:t xml:space="preserve">    </w:t>
      </w:r>
    </w:p>
    <w:p w14:paraId="51B5F739" w14:textId="77777777" w:rsidR="008F0741" w:rsidRPr="002F3EB5" w:rsidRDefault="00B40CA2" w:rsidP="008F0741">
      <w:pPr>
        <w:ind w:firstLine="720"/>
        <w:rPr>
          <w:color w:val="FF0000"/>
        </w:rPr>
      </w:pPr>
      <w:r>
        <w:t xml:space="preserve">    </w:t>
      </w:r>
    </w:p>
    <w:p w14:paraId="4CDA19B4" w14:textId="77777777" w:rsidR="008F0741" w:rsidRDefault="00B40CA2" w:rsidP="008F0741">
      <w:pPr>
        <w:ind w:firstLine="720"/>
      </w:pPr>
      <w:r>
        <w:t xml:space="preserve">    </w:t>
      </w:r>
    </w:p>
    <w:p w14:paraId="6618D99E" w14:textId="77777777" w:rsidR="00A129D2" w:rsidRPr="002F3EB5" w:rsidRDefault="00B40CA2" w:rsidP="00A129D2">
      <w:pPr>
        <w:ind w:firstLine="720"/>
        <w:rPr>
          <w:color w:val="FF0000"/>
        </w:rPr>
      </w:pPr>
      <w:r>
        <w:t xml:space="preserve">    </w:t>
      </w:r>
    </w:p>
    <w:p w14:paraId="62616A52" w14:textId="77777777" w:rsidR="00A129D2" w:rsidRDefault="00B40CA2" w:rsidP="00A129D2">
      <w:pPr>
        <w:ind w:firstLine="720"/>
        <w:rPr>
          <w:color w:val="FF0000"/>
        </w:rPr>
      </w:pPr>
      <w:r>
        <w:rPr>
          <w:color w:val="FF0000"/>
        </w:rPr>
        <w:t xml:space="preserve">    </w:t>
      </w:r>
    </w:p>
    <w:p w14:paraId="4E38C985" w14:textId="77777777" w:rsidR="00A129D2" w:rsidRDefault="00B40CA2" w:rsidP="00A129D2">
      <w:pPr>
        <w:ind w:firstLine="720"/>
      </w:pPr>
      <w:r>
        <w:t xml:space="preserve">    </w:t>
      </w:r>
    </w:p>
    <w:p w14:paraId="7397C536" w14:textId="77777777" w:rsidR="000B5713" w:rsidRPr="00C867D8" w:rsidRDefault="007B402A" w:rsidP="0051087E">
      <w:r w:rsidRPr="00C867D8">
        <w:t xml:space="preserve"> </w:t>
      </w:r>
    </w:p>
    <w:p w14:paraId="207596EA" w14:textId="77777777" w:rsidR="00AD09CC" w:rsidRDefault="00B40CA2" w:rsidP="00AD09CC">
      <w:pPr>
        <w:ind w:left="720"/>
      </w:pPr>
      <w:r>
        <w:t xml:space="preserve">    </w:t>
      </w:r>
    </w:p>
    <w:p w14:paraId="5A2B50DE" w14:textId="77777777" w:rsidR="00AD09CC" w:rsidRDefault="00B40CA2" w:rsidP="00AD09CC">
      <w:pPr>
        <w:ind w:left="720"/>
      </w:pPr>
      <w:r>
        <w:t xml:space="preserve">    </w:t>
      </w:r>
    </w:p>
    <w:p w14:paraId="4ACA47E3" w14:textId="77777777" w:rsidR="002C0F83" w:rsidRDefault="00A4049A" w:rsidP="00860763">
      <w:pPr>
        <w:pStyle w:val="Heading1"/>
      </w:pPr>
      <w:bookmarkStart w:id="274" w:name="_Toc285796239"/>
      <w:r>
        <w:t>B Reference Model Profile Examples</w:t>
      </w:r>
      <w:bookmarkEnd w:id="274"/>
      <w:r w:rsidR="003C6850">
        <w:t xml:space="preserve"> </w:t>
      </w:r>
    </w:p>
    <w:p w14:paraId="4D34B73D" w14:textId="77777777" w:rsidR="00AD09CC" w:rsidRDefault="00B40CA2" w:rsidP="00AD09CC">
      <w:pPr>
        <w:ind w:firstLine="720"/>
      </w:pPr>
      <w:r>
        <w:t xml:space="preserve">    </w:t>
      </w:r>
    </w:p>
    <w:p w14:paraId="7A668EF3" w14:textId="77777777" w:rsidR="00AD09CC" w:rsidRDefault="00B40CA2" w:rsidP="00AD09CC">
      <w:pPr>
        <w:ind w:firstLine="720"/>
      </w:pPr>
      <w:r>
        <w:t xml:space="preserve">    </w:t>
      </w:r>
    </w:p>
    <w:p w14:paraId="4B8700C7" w14:textId="77777777" w:rsidR="00AB0696" w:rsidRDefault="00B40CA2" w:rsidP="00AB0696">
      <w:pPr>
        <w:tabs>
          <w:tab w:val="left" w:pos="3060"/>
        </w:tabs>
        <w:ind w:firstLine="720"/>
        <w:rPr>
          <w:color w:val="FF0000"/>
        </w:rPr>
      </w:pPr>
      <w:r>
        <w:t xml:space="preserve">    </w:t>
      </w:r>
    </w:p>
    <w:p w14:paraId="1535BFEA" w14:textId="77777777" w:rsidR="00AB0696" w:rsidRDefault="00B40CA2" w:rsidP="00AB0696">
      <w:pPr>
        <w:tabs>
          <w:tab w:val="left" w:pos="3060"/>
        </w:tabs>
        <w:ind w:firstLine="720"/>
        <w:rPr>
          <w:color w:val="FF0000"/>
        </w:rPr>
      </w:pPr>
      <w:r>
        <w:t xml:space="preserve">    </w:t>
      </w:r>
    </w:p>
    <w:p w14:paraId="4A1043E2" w14:textId="77777777" w:rsidR="007E42FD" w:rsidRPr="00CC1D86" w:rsidRDefault="00B40CA2" w:rsidP="00AB0696">
      <w:pPr>
        <w:tabs>
          <w:tab w:val="left" w:pos="3060"/>
        </w:tabs>
        <w:ind w:firstLine="720"/>
        <w:rPr>
          <w:color w:val="FF0000"/>
        </w:rPr>
      </w:pPr>
      <w:r>
        <w:t xml:space="preserve">    </w:t>
      </w:r>
    </w:p>
    <w:p w14:paraId="6D0900B4" w14:textId="77777777" w:rsidR="00AB0696" w:rsidRDefault="00B40CA2" w:rsidP="00AB0696">
      <w:pPr>
        <w:ind w:firstLine="720"/>
      </w:pPr>
      <w:r>
        <w:t xml:space="preserve">    </w:t>
      </w:r>
    </w:p>
    <w:p w14:paraId="0D6CDDCC" w14:textId="77777777" w:rsidR="008F0741" w:rsidRPr="002F3EB5" w:rsidRDefault="00B40CA2" w:rsidP="008F0741">
      <w:pPr>
        <w:ind w:firstLine="720"/>
        <w:rPr>
          <w:color w:val="FF0000"/>
        </w:rPr>
      </w:pPr>
      <w:r>
        <w:t xml:space="preserve">    </w:t>
      </w:r>
    </w:p>
    <w:p w14:paraId="24859DDF" w14:textId="77777777" w:rsidR="008F0741" w:rsidRPr="002F3EB5" w:rsidRDefault="00B40CA2" w:rsidP="008F0741">
      <w:pPr>
        <w:ind w:firstLine="720"/>
        <w:rPr>
          <w:color w:val="FF0000"/>
        </w:rPr>
      </w:pPr>
      <w:r>
        <w:t xml:space="preserve">    </w:t>
      </w:r>
    </w:p>
    <w:p w14:paraId="350647C8" w14:textId="77777777" w:rsidR="008F0741" w:rsidRDefault="00B40CA2" w:rsidP="008F0741">
      <w:pPr>
        <w:ind w:firstLine="720"/>
      </w:pPr>
      <w:r>
        <w:t xml:space="preserve">    </w:t>
      </w:r>
    </w:p>
    <w:p w14:paraId="4CFCA058" w14:textId="77777777" w:rsidR="008F0741" w:rsidRPr="002F3EB5" w:rsidRDefault="00B40CA2" w:rsidP="008F0741">
      <w:pPr>
        <w:ind w:firstLine="720"/>
        <w:rPr>
          <w:color w:val="FF0000"/>
        </w:rPr>
      </w:pPr>
      <w:r>
        <w:t xml:space="preserve">    </w:t>
      </w:r>
    </w:p>
    <w:p w14:paraId="12A01DE6" w14:textId="77777777" w:rsidR="008F0741" w:rsidRPr="002F3EB5" w:rsidRDefault="00B40CA2" w:rsidP="008F0741">
      <w:pPr>
        <w:ind w:firstLine="720"/>
        <w:rPr>
          <w:color w:val="FF0000"/>
        </w:rPr>
      </w:pPr>
      <w:r>
        <w:t xml:space="preserve">    </w:t>
      </w:r>
    </w:p>
    <w:p w14:paraId="23A7B070" w14:textId="77777777" w:rsidR="008F0741" w:rsidRDefault="00B40CA2" w:rsidP="008F0741">
      <w:pPr>
        <w:ind w:firstLine="720"/>
      </w:pPr>
      <w:r>
        <w:t xml:space="preserve">    </w:t>
      </w:r>
    </w:p>
    <w:p w14:paraId="73286EC8" w14:textId="77777777" w:rsidR="008F0741" w:rsidRPr="002F3EB5" w:rsidRDefault="00B40CA2" w:rsidP="008F0741">
      <w:pPr>
        <w:ind w:firstLine="720"/>
        <w:rPr>
          <w:color w:val="FF0000"/>
        </w:rPr>
      </w:pPr>
      <w:r>
        <w:t xml:space="preserve">    </w:t>
      </w:r>
    </w:p>
    <w:p w14:paraId="712EF467" w14:textId="77777777" w:rsidR="008F0741" w:rsidRPr="002F3EB5" w:rsidRDefault="00B40CA2" w:rsidP="008F0741">
      <w:pPr>
        <w:ind w:firstLine="720"/>
        <w:rPr>
          <w:color w:val="FF0000"/>
        </w:rPr>
      </w:pPr>
      <w:r>
        <w:t xml:space="preserve">    </w:t>
      </w:r>
    </w:p>
    <w:p w14:paraId="3162F61A" w14:textId="77777777" w:rsidR="008F0741" w:rsidRDefault="00B40CA2" w:rsidP="008F0741">
      <w:pPr>
        <w:ind w:firstLine="720"/>
      </w:pPr>
      <w:r>
        <w:t xml:space="preserve">    </w:t>
      </w:r>
    </w:p>
    <w:p w14:paraId="3C87FF77" w14:textId="77777777" w:rsidR="008F0741" w:rsidRPr="002F3EB5" w:rsidRDefault="00B40CA2" w:rsidP="008F0741">
      <w:pPr>
        <w:ind w:firstLine="720"/>
        <w:rPr>
          <w:color w:val="FF0000"/>
        </w:rPr>
      </w:pPr>
      <w:r>
        <w:t xml:space="preserve">    </w:t>
      </w:r>
    </w:p>
    <w:p w14:paraId="48603EAA" w14:textId="77777777" w:rsidR="008F0741" w:rsidRPr="002F3EB5" w:rsidRDefault="00B40CA2" w:rsidP="008F0741">
      <w:pPr>
        <w:ind w:firstLine="720"/>
        <w:rPr>
          <w:color w:val="FF0000"/>
        </w:rPr>
      </w:pPr>
      <w:r>
        <w:t xml:space="preserve">    </w:t>
      </w:r>
    </w:p>
    <w:p w14:paraId="2F50CFB5" w14:textId="77777777" w:rsidR="008F0741" w:rsidRDefault="00B40CA2" w:rsidP="008F0741">
      <w:pPr>
        <w:ind w:firstLine="720"/>
      </w:pPr>
      <w:r>
        <w:t xml:space="preserve">    </w:t>
      </w:r>
    </w:p>
    <w:p w14:paraId="4A3D2553" w14:textId="77777777" w:rsidR="00A129D2" w:rsidRPr="002F3EB5" w:rsidRDefault="00B40CA2" w:rsidP="00A129D2">
      <w:pPr>
        <w:ind w:firstLine="720"/>
        <w:rPr>
          <w:color w:val="FF0000"/>
        </w:rPr>
      </w:pPr>
      <w:r>
        <w:t xml:space="preserve">    </w:t>
      </w:r>
    </w:p>
    <w:p w14:paraId="26CDC170" w14:textId="77777777" w:rsidR="00A129D2" w:rsidRDefault="00B40CA2" w:rsidP="00A129D2">
      <w:pPr>
        <w:ind w:firstLine="720"/>
        <w:rPr>
          <w:color w:val="FF0000"/>
        </w:rPr>
      </w:pPr>
      <w:r>
        <w:rPr>
          <w:color w:val="FF0000"/>
        </w:rPr>
        <w:t xml:space="preserve">    </w:t>
      </w:r>
    </w:p>
    <w:p w14:paraId="3E82A8D3" w14:textId="77777777" w:rsidR="00A129D2" w:rsidRDefault="00B40CA2" w:rsidP="00A129D2">
      <w:pPr>
        <w:ind w:firstLine="720"/>
      </w:pPr>
      <w:r>
        <w:t xml:space="preserve">    </w:t>
      </w:r>
    </w:p>
    <w:p w14:paraId="359376E7" w14:textId="77777777" w:rsidR="00AD09CC" w:rsidRDefault="00B40CA2" w:rsidP="00AD09CC">
      <w:pPr>
        <w:ind w:left="720"/>
      </w:pPr>
      <w:r>
        <w:t xml:space="preserve">    </w:t>
      </w:r>
    </w:p>
    <w:p w14:paraId="754543FF" w14:textId="77777777" w:rsidR="00AD09CC" w:rsidRDefault="00B40CA2" w:rsidP="00AD09CC">
      <w:pPr>
        <w:ind w:left="720"/>
      </w:pPr>
      <w:r>
        <w:t xml:space="preserve">    </w:t>
      </w:r>
    </w:p>
    <w:p w14:paraId="7D4E83CC" w14:textId="77777777" w:rsidR="002C0F83" w:rsidRDefault="001F24CC" w:rsidP="00860763">
      <w:pPr>
        <w:pStyle w:val="Heading2"/>
      </w:pPr>
      <w:bookmarkStart w:id="275" w:name="_Toc285796240"/>
      <w:r w:rsidRPr="001F24CC">
        <w:t>BDataBinding Example</w:t>
      </w:r>
      <w:bookmarkEnd w:id="275"/>
      <w:r w:rsidR="003C6850">
        <w:t xml:space="preserve"> </w:t>
      </w:r>
    </w:p>
    <w:p w14:paraId="4823142F" w14:textId="77777777" w:rsidR="009F5595" w:rsidRDefault="00DF2151">
      <w:r>
        <w:t>The following section is a non-normative example of how the AMLDataType, MappedDataType and DataBinding stereotypes are used to connect an AML Archetype to a Reference Model.</w:t>
      </w:r>
    </w:p>
    <w:p w14:paraId="04CA1848" w14:textId="77777777" w:rsidR="00AD09CC" w:rsidRDefault="00B40CA2" w:rsidP="00AD09CC">
      <w:pPr>
        <w:ind w:firstLine="720"/>
      </w:pPr>
      <w:r>
        <w:t xml:space="preserve">    </w:t>
      </w:r>
    </w:p>
    <w:p w14:paraId="58124764" w14:textId="77777777" w:rsidR="00AD09CC" w:rsidRDefault="00B40CA2" w:rsidP="00AD09CC">
      <w:pPr>
        <w:ind w:firstLine="720"/>
      </w:pPr>
      <w:r>
        <w:t xml:space="preserve">    </w:t>
      </w:r>
    </w:p>
    <w:p w14:paraId="50499ADF" w14:textId="77777777" w:rsidR="00AB0696" w:rsidRDefault="00B40CA2" w:rsidP="00AB0696">
      <w:pPr>
        <w:tabs>
          <w:tab w:val="left" w:pos="3060"/>
        </w:tabs>
        <w:ind w:firstLine="720"/>
        <w:rPr>
          <w:color w:val="FF0000"/>
        </w:rPr>
      </w:pPr>
      <w:r>
        <w:t xml:space="preserve">    </w:t>
      </w:r>
    </w:p>
    <w:p w14:paraId="32C74B28" w14:textId="77777777" w:rsidR="00AB0696" w:rsidRDefault="00B40CA2" w:rsidP="00AB0696">
      <w:pPr>
        <w:tabs>
          <w:tab w:val="left" w:pos="3060"/>
        </w:tabs>
        <w:ind w:firstLine="720"/>
        <w:rPr>
          <w:color w:val="FF0000"/>
        </w:rPr>
      </w:pPr>
      <w:r>
        <w:t xml:space="preserve">    </w:t>
      </w:r>
    </w:p>
    <w:p w14:paraId="229B17D2" w14:textId="77777777" w:rsidR="007E42FD" w:rsidRPr="00CC1D86" w:rsidRDefault="00B40CA2" w:rsidP="00AB0696">
      <w:pPr>
        <w:tabs>
          <w:tab w:val="left" w:pos="3060"/>
        </w:tabs>
        <w:ind w:firstLine="720"/>
        <w:rPr>
          <w:color w:val="FF0000"/>
        </w:rPr>
      </w:pPr>
      <w:r>
        <w:t xml:space="preserve">    </w:t>
      </w:r>
    </w:p>
    <w:p w14:paraId="32EDA869" w14:textId="77777777" w:rsidR="00AB0696" w:rsidRDefault="00B40CA2" w:rsidP="00AB0696">
      <w:pPr>
        <w:ind w:firstLine="720"/>
      </w:pPr>
      <w:r>
        <w:t xml:space="preserve">    </w:t>
      </w:r>
    </w:p>
    <w:p w14:paraId="626284CE" w14:textId="77777777" w:rsidR="008F0741" w:rsidRPr="002F3EB5" w:rsidRDefault="00B40CA2" w:rsidP="008F0741">
      <w:pPr>
        <w:ind w:firstLine="720"/>
        <w:rPr>
          <w:color w:val="FF0000"/>
        </w:rPr>
      </w:pPr>
      <w:r>
        <w:t xml:space="preserve">    </w:t>
      </w:r>
    </w:p>
    <w:p w14:paraId="788DC9AB" w14:textId="77777777" w:rsidR="008F0741" w:rsidRPr="002F3EB5" w:rsidRDefault="00B40CA2" w:rsidP="008F0741">
      <w:pPr>
        <w:ind w:firstLine="720"/>
        <w:rPr>
          <w:color w:val="FF0000"/>
        </w:rPr>
      </w:pPr>
      <w:r>
        <w:t xml:space="preserve">    </w:t>
      </w:r>
    </w:p>
    <w:p w14:paraId="727EA878" w14:textId="77777777" w:rsidR="008F0741" w:rsidRDefault="00B40CA2" w:rsidP="008F0741">
      <w:pPr>
        <w:ind w:firstLine="720"/>
      </w:pPr>
      <w:r>
        <w:t xml:space="preserve">    </w:t>
      </w:r>
    </w:p>
    <w:p w14:paraId="0011ED79" w14:textId="77777777" w:rsidR="008F0741" w:rsidRPr="002F3EB5" w:rsidRDefault="00B40CA2" w:rsidP="008F0741">
      <w:pPr>
        <w:ind w:firstLine="720"/>
        <w:rPr>
          <w:color w:val="FF0000"/>
        </w:rPr>
      </w:pPr>
      <w:r>
        <w:t xml:space="preserve">    </w:t>
      </w:r>
    </w:p>
    <w:p w14:paraId="4ACFE165" w14:textId="77777777" w:rsidR="008F0741" w:rsidRPr="002F3EB5" w:rsidRDefault="00B40CA2" w:rsidP="008F0741">
      <w:pPr>
        <w:ind w:firstLine="720"/>
        <w:rPr>
          <w:color w:val="FF0000"/>
        </w:rPr>
      </w:pPr>
      <w:r>
        <w:t xml:space="preserve">    </w:t>
      </w:r>
    </w:p>
    <w:p w14:paraId="2406C081" w14:textId="77777777" w:rsidR="008F0741" w:rsidRDefault="00B40CA2" w:rsidP="008F0741">
      <w:pPr>
        <w:ind w:firstLine="720"/>
      </w:pPr>
      <w:r>
        <w:t xml:space="preserve">    </w:t>
      </w:r>
    </w:p>
    <w:p w14:paraId="3213C9B0" w14:textId="77777777" w:rsidR="008F0741" w:rsidRPr="002F3EB5" w:rsidRDefault="00B40CA2" w:rsidP="008F0741">
      <w:pPr>
        <w:ind w:firstLine="720"/>
        <w:rPr>
          <w:color w:val="FF0000"/>
        </w:rPr>
      </w:pPr>
      <w:r>
        <w:t xml:space="preserve">    </w:t>
      </w:r>
    </w:p>
    <w:p w14:paraId="3C2D40F3" w14:textId="77777777" w:rsidR="008F0741" w:rsidRPr="002F3EB5" w:rsidRDefault="00B40CA2" w:rsidP="008F0741">
      <w:pPr>
        <w:ind w:firstLine="720"/>
        <w:rPr>
          <w:color w:val="FF0000"/>
        </w:rPr>
      </w:pPr>
      <w:r>
        <w:t xml:space="preserve">    </w:t>
      </w:r>
    </w:p>
    <w:p w14:paraId="2F218637" w14:textId="77777777" w:rsidR="008F0741" w:rsidRDefault="00B40CA2" w:rsidP="008F0741">
      <w:pPr>
        <w:ind w:firstLine="720"/>
      </w:pPr>
      <w:r>
        <w:t xml:space="preserve">    </w:t>
      </w:r>
    </w:p>
    <w:p w14:paraId="3426C0F3" w14:textId="77777777" w:rsidR="008F0741" w:rsidRPr="002F3EB5" w:rsidRDefault="00B40CA2" w:rsidP="008F0741">
      <w:pPr>
        <w:ind w:firstLine="720"/>
        <w:rPr>
          <w:color w:val="FF0000"/>
        </w:rPr>
      </w:pPr>
      <w:r>
        <w:t xml:space="preserve">    </w:t>
      </w:r>
    </w:p>
    <w:p w14:paraId="4DC5035E" w14:textId="77777777" w:rsidR="008F0741" w:rsidRPr="002F3EB5" w:rsidRDefault="00B40CA2" w:rsidP="008F0741">
      <w:pPr>
        <w:ind w:firstLine="720"/>
        <w:rPr>
          <w:color w:val="FF0000"/>
        </w:rPr>
      </w:pPr>
      <w:r>
        <w:t xml:space="preserve">    </w:t>
      </w:r>
    </w:p>
    <w:p w14:paraId="1A1F05DE" w14:textId="77777777" w:rsidR="008F0741" w:rsidRDefault="00B40CA2" w:rsidP="008F0741">
      <w:pPr>
        <w:ind w:firstLine="720"/>
      </w:pPr>
      <w:r>
        <w:t xml:space="preserve">    </w:t>
      </w:r>
    </w:p>
    <w:p w14:paraId="3330CB86" w14:textId="77777777" w:rsidR="00A129D2" w:rsidRPr="002F3EB5" w:rsidRDefault="00B40CA2" w:rsidP="00A129D2">
      <w:pPr>
        <w:ind w:firstLine="720"/>
        <w:rPr>
          <w:color w:val="FF0000"/>
        </w:rPr>
      </w:pPr>
      <w:r>
        <w:t xml:space="preserve">    </w:t>
      </w:r>
    </w:p>
    <w:p w14:paraId="71FC9E28" w14:textId="77777777" w:rsidR="00A129D2" w:rsidRDefault="00B40CA2" w:rsidP="00A129D2">
      <w:pPr>
        <w:ind w:firstLine="720"/>
        <w:rPr>
          <w:color w:val="FF0000"/>
        </w:rPr>
      </w:pPr>
      <w:r>
        <w:rPr>
          <w:color w:val="FF0000"/>
        </w:rPr>
        <w:t xml:space="preserve">    </w:t>
      </w:r>
    </w:p>
    <w:p w14:paraId="034C5381" w14:textId="77777777" w:rsidR="00A129D2" w:rsidRDefault="00B40CA2" w:rsidP="00A129D2">
      <w:pPr>
        <w:ind w:firstLine="720"/>
      </w:pPr>
      <w:r>
        <w:t xml:space="preserve">    </w:t>
      </w:r>
    </w:p>
    <w:p w14:paraId="222C2FCA" w14:textId="77777777" w:rsidR="00AD09CC" w:rsidRDefault="00B40CA2" w:rsidP="00AD09CC">
      <w:pPr>
        <w:ind w:left="720"/>
      </w:pPr>
      <w:r>
        <w:t xml:space="preserve">    </w:t>
      </w:r>
    </w:p>
    <w:p w14:paraId="14322D82" w14:textId="77777777" w:rsidR="00AD09CC" w:rsidRDefault="00B40CA2" w:rsidP="00AD09CC">
      <w:pPr>
        <w:ind w:left="720"/>
      </w:pPr>
      <w:r>
        <w:t xml:space="preserve">    </w:t>
      </w:r>
    </w:p>
    <w:p w14:paraId="64088587" w14:textId="77777777" w:rsidR="00AD09CC" w:rsidRDefault="00B40CA2" w:rsidP="00AD09CC">
      <w:pPr>
        <w:ind w:left="720"/>
      </w:pPr>
      <w:r>
        <w:t xml:space="preserve">    </w:t>
      </w:r>
    </w:p>
    <w:p w14:paraId="35F779D0" w14:textId="77777777" w:rsidR="005F31BE" w:rsidRDefault="001F24CC" w:rsidP="005F31BE">
      <w:pPr>
        <w:pStyle w:val="Heading3"/>
      </w:pPr>
      <w:bookmarkStart w:id="276" w:name="_Toc285796241"/>
      <w:r>
        <w:t>BSample Reference Model</w:t>
      </w:r>
      <w:bookmarkEnd w:id="276"/>
    </w:p>
    <w:p w14:paraId="7208FE5F" w14:textId="77777777" w:rsidR="003E4BE1" w:rsidRDefault="003E4BE1" w:rsidP="00FC2D47">
      <w:pPr>
        <w:ind w:firstLine="720"/>
      </w:pPr>
      <w:r>
        <w:rPr>
          <w:noProof/>
        </w:rPr>
        <w:drawing>
          <wp:inline distT="0" distB="0" distL="0" distR="0" wp14:anchorId="09A79A50" wp14:editId="7DD7B485">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rId69" cstate="print"/>
                    <a:stretch>
                      <a:fillRect/>
                    </a:stretch>
                  </pic:blipFill>
                  <pic:spPr>
                    <a:xfrm>
                      <a:off x="0" y="0"/>
                      <a:ext cx="2628900" cy="1609725"/>
                    </a:xfrm>
                    <a:prstGeom prst="rect">
                      <a:avLst/>
                    </a:prstGeom>
                  </pic:spPr>
                </pic:pic>
              </a:graphicData>
            </a:graphic>
          </wp:inline>
        </w:drawing>
      </w:r>
    </w:p>
    <w:p w14:paraId="5E136C3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7" w:name="_ee9ffd00f21ae726d591ff29117ce0b2"/>
      <w:r w:rsidRPr="007B5B34">
        <w:rPr>
          <w:b/>
          <w:sz w:val="24"/>
          <w:szCs w:val="24"/>
        </w:rPr>
        <w:t>Sample Reference Model</w:t>
      </w:r>
      <w:bookmarkEnd w:id="277"/>
    </w:p>
    <w:p w14:paraId="2A2C1F07" w14:textId="77777777" w:rsidR="009F5595" w:rsidRDefault="00DF2151">
      <w:r>
        <w:t>The figure above shows a sample reference model.  The class, InventoryItem has three attributes:</w:t>
      </w:r>
    </w:p>
    <w:p w14:paraId="79AF123A" w14:textId="77777777" w:rsidR="009F5595" w:rsidRDefault="00DF2151">
      <w:pPr>
        <w:pStyle w:val="ListParagraph"/>
        <w:numPr>
          <w:ilvl w:val="0"/>
          <w:numId w:val="31"/>
        </w:numPr>
      </w:pPr>
      <w:r>
        <w:rPr>
          <w:i/>
          <w:iCs/>
        </w:rPr>
        <w:t>name</w:t>
      </w:r>
      <w:r>
        <w:t xml:space="preserve">: type </w:t>
      </w:r>
      <w:r>
        <w:rPr>
          <w:b/>
          <w:bCs/>
        </w:rPr>
        <w:t>String</w:t>
      </w:r>
      <w:r>
        <w:t xml:space="preserve"> (a UML </w:t>
      </w:r>
      <w:r>
        <w:rPr>
          <w:b/>
          <w:bCs/>
        </w:rPr>
        <w:t>PrimitiveType</w:t>
      </w:r>
      <w:r>
        <w:t>)</w:t>
      </w:r>
    </w:p>
    <w:p w14:paraId="4C5B2E3C" w14:textId="77777777" w:rsidR="009F5595" w:rsidRDefault="00DF2151">
      <w:pPr>
        <w:pStyle w:val="ListParagraph"/>
        <w:numPr>
          <w:ilvl w:val="0"/>
          <w:numId w:val="31"/>
        </w:numPr>
      </w:pPr>
      <w:r>
        <w:rPr>
          <w:i/>
          <w:iCs/>
        </w:rPr>
        <w:t>restockDate</w:t>
      </w:r>
      <w:r>
        <w:t xml:space="preserve"> : type </w:t>
      </w:r>
      <w:r>
        <w:rPr>
          <w:b/>
          <w:bCs/>
        </w:rPr>
        <w:t>DV_Date</w:t>
      </w:r>
      <w:r>
        <w:t xml:space="preserve"> (a </w:t>
      </w:r>
      <w:r>
        <w:rPr>
          <w:b/>
          <w:bCs/>
        </w:rPr>
        <w:t>Class</w:t>
      </w:r>
      <w:r>
        <w:t>)</w:t>
      </w:r>
    </w:p>
    <w:p w14:paraId="610994AD" w14:textId="77777777" w:rsidR="009F5595" w:rsidRDefault="00DF2151">
      <w:pPr>
        <w:pStyle w:val="ListParagraph"/>
        <w:numPr>
          <w:ilvl w:val="0"/>
          <w:numId w:val="31"/>
        </w:numPr>
      </w:pPr>
      <w:r>
        <w:rPr>
          <w:i/>
          <w:iCs/>
        </w:rPr>
        <w:t>quantity</w:t>
      </w:r>
      <w:r>
        <w:t xml:space="preserve"> : type </w:t>
      </w:r>
      <w:r>
        <w:rPr>
          <w:b/>
          <w:bCs/>
        </w:rPr>
        <w:t>DV_Integer</w:t>
      </w:r>
      <w:r>
        <w:t xml:space="preserve"> (a </w:t>
      </w:r>
      <w:r>
        <w:rPr>
          <w:b/>
          <w:bCs/>
        </w:rPr>
        <w:t>DataType</w:t>
      </w:r>
      <w:r>
        <w:t xml:space="preserve">) </w:t>
      </w:r>
    </w:p>
    <w:p w14:paraId="4799ABBB" w14:textId="77777777" w:rsidR="00AD09CC" w:rsidRDefault="00B40CA2" w:rsidP="00AD09CC">
      <w:pPr>
        <w:ind w:firstLine="720"/>
      </w:pPr>
      <w:r>
        <w:t xml:space="preserve">    </w:t>
      </w:r>
    </w:p>
    <w:p w14:paraId="6D5DFA93" w14:textId="77777777" w:rsidR="00AD09CC" w:rsidRDefault="00B40CA2" w:rsidP="00AD09CC">
      <w:pPr>
        <w:ind w:firstLine="720"/>
      </w:pPr>
      <w:r>
        <w:t xml:space="preserve">    </w:t>
      </w:r>
    </w:p>
    <w:p w14:paraId="4962CAD8" w14:textId="77777777" w:rsidR="00AB0696" w:rsidRDefault="00B40CA2" w:rsidP="00AB0696">
      <w:pPr>
        <w:tabs>
          <w:tab w:val="left" w:pos="3060"/>
        </w:tabs>
        <w:ind w:firstLine="720"/>
        <w:rPr>
          <w:color w:val="FF0000"/>
        </w:rPr>
      </w:pPr>
      <w:r>
        <w:t xml:space="preserve">    </w:t>
      </w:r>
    </w:p>
    <w:p w14:paraId="6E0C9A9B" w14:textId="77777777" w:rsidR="00AB0696" w:rsidRDefault="00B40CA2" w:rsidP="00AB0696">
      <w:pPr>
        <w:tabs>
          <w:tab w:val="left" w:pos="3060"/>
        </w:tabs>
        <w:ind w:firstLine="720"/>
        <w:rPr>
          <w:color w:val="FF0000"/>
        </w:rPr>
      </w:pPr>
      <w:r>
        <w:t xml:space="preserve">    </w:t>
      </w:r>
    </w:p>
    <w:p w14:paraId="749419DA" w14:textId="77777777" w:rsidR="007E42FD" w:rsidRPr="00CC1D86" w:rsidRDefault="00B40CA2" w:rsidP="00AB0696">
      <w:pPr>
        <w:tabs>
          <w:tab w:val="left" w:pos="3060"/>
        </w:tabs>
        <w:ind w:firstLine="720"/>
        <w:rPr>
          <w:color w:val="FF0000"/>
        </w:rPr>
      </w:pPr>
      <w:r>
        <w:t xml:space="preserve">    </w:t>
      </w:r>
    </w:p>
    <w:p w14:paraId="70B0AF9C" w14:textId="77777777" w:rsidR="00AB0696" w:rsidRDefault="00B40CA2" w:rsidP="00AB0696">
      <w:pPr>
        <w:ind w:firstLine="720"/>
      </w:pPr>
      <w:r>
        <w:t xml:space="preserve">    </w:t>
      </w:r>
    </w:p>
    <w:p w14:paraId="454DF7C5" w14:textId="77777777" w:rsidR="008F0741" w:rsidRPr="002F3EB5" w:rsidRDefault="00B40CA2" w:rsidP="008F0741">
      <w:pPr>
        <w:ind w:firstLine="720"/>
        <w:rPr>
          <w:color w:val="FF0000"/>
        </w:rPr>
      </w:pPr>
      <w:r>
        <w:t xml:space="preserve">    </w:t>
      </w:r>
    </w:p>
    <w:p w14:paraId="5B272365" w14:textId="77777777" w:rsidR="008F0741" w:rsidRPr="002F3EB5" w:rsidRDefault="00B40CA2" w:rsidP="008F0741">
      <w:pPr>
        <w:ind w:firstLine="720"/>
        <w:rPr>
          <w:color w:val="FF0000"/>
        </w:rPr>
      </w:pPr>
      <w:r>
        <w:t xml:space="preserve">    </w:t>
      </w:r>
    </w:p>
    <w:p w14:paraId="0785C9F0" w14:textId="77777777" w:rsidR="008F0741" w:rsidRDefault="00B40CA2" w:rsidP="008F0741">
      <w:pPr>
        <w:ind w:firstLine="720"/>
      </w:pPr>
      <w:r>
        <w:t xml:space="preserve">    </w:t>
      </w:r>
    </w:p>
    <w:p w14:paraId="32A0B369" w14:textId="77777777" w:rsidR="008F0741" w:rsidRPr="002F3EB5" w:rsidRDefault="00B40CA2" w:rsidP="008F0741">
      <w:pPr>
        <w:ind w:firstLine="720"/>
        <w:rPr>
          <w:color w:val="FF0000"/>
        </w:rPr>
      </w:pPr>
      <w:r>
        <w:t xml:space="preserve">    </w:t>
      </w:r>
    </w:p>
    <w:p w14:paraId="5A0F97F6" w14:textId="77777777" w:rsidR="008F0741" w:rsidRPr="002F3EB5" w:rsidRDefault="00B40CA2" w:rsidP="008F0741">
      <w:pPr>
        <w:ind w:firstLine="720"/>
        <w:rPr>
          <w:color w:val="FF0000"/>
        </w:rPr>
      </w:pPr>
      <w:r>
        <w:t xml:space="preserve">    </w:t>
      </w:r>
    </w:p>
    <w:p w14:paraId="2345A9E3" w14:textId="77777777" w:rsidR="008F0741" w:rsidRDefault="00B40CA2" w:rsidP="008F0741">
      <w:pPr>
        <w:ind w:firstLine="720"/>
      </w:pPr>
      <w:r>
        <w:t xml:space="preserve">    </w:t>
      </w:r>
    </w:p>
    <w:p w14:paraId="4293240F" w14:textId="77777777" w:rsidR="008F0741" w:rsidRPr="002F3EB5" w:rsidRDefault="00B40CA2" w:rsidP="008F0741">
      <w:pPr>
        <w:ind w:firstLine="720"/>
        <w:rPr>
          <w:color w:val="FF0000"/>
        </w:rPr>
      </w:pPr>
      <w:r>
        <w:t xml:space="preserve">    </w:t>
      </w:r>
    </w:p>
    <w:p w14:paraId="21DB2EF0" w14:textId="77777777" w:rsidR="008F0741" w:rsidRPr="002F3EB5" w:rsidRDefault="00B40CA2" w:rsidP="008F0741">
      <w:pPr>
        <w:ind w:firstLine="720"/>
        <w:rPr>
          <w:color w:val="FF0000"/>
        </w:rPr>
      </w:pPr>
      <w:r>
        <w:t xml:space="preserve">    </w:t>
      </w:r>
    </w:p>
    <w:p w14:paraId="70A47EB5" w14:textId="77777777" w:rsidR="008F0741" w:rsidRDefault="00B40CA2" w:rsidP="008F0741">
      <w:pPr>
        <w:ind w:firstLine="720"/>
      </w:pPr>
      <w:r>
        <w:t xml:space="preserve">    </w:t>
      </w:r>
    </w:p>
    <w:p w14:paraId="719DD791" w14:textId="77777777" w:rsidR="008F0741" w:rsidRPr="002F3EB5" w:rsidRDefault="00B40CA2" w:rsidP="008F0741">
      <w:pPr>
        <w:ind w:firstLine="720"/>
        <w:rPr>
          <w:color w:val="FF0000"/>
        </w:rPr>
      </w:pPr>
      <w:r>
        <w:t xml:space="preserve">    </w:t>
      </w:r>
    </w:p>
    <w:p w14:paraId="4F63D295" w14:textId="77777777" w:rsidR="008F0741" w:rsidRPr="002F3EB5" w:rsidRDefault="00B40CA2" w:rsidP="008F0741">
      <w:pPr>
        <w:ind w:firstLine="720"/>
        <w:rPr>
          <w:color w:val="FF0000"/>
        </w:rPr>
      </w:pPr>
      <w:r>
        <w:t xml:space="preserve">    </w:t>
      </w:r>
    </w:p>
    <w:p w14:paraId="4392702D" w14:textId="77777777" w:rsidR="008F0741" w:rsidRDefault="00B40CA2" w:rsidP="008F0741">
      <w:pPr>
        <w:ind w:firstLine="720"/>
      </w:pPr>
      <w:r>
        <w:t xml:space="preserve">    </w:t>
      </w:r>
    </w:p>
    <w:p w14:paraId="63E64437" w14:textId="77777777" w:rsidR="00A129D2" w:rsidRPr="002F3EB5" w:rsidRDefault="00B40CA2" w:rsidP="00A129D2">
      <w:pPr>
        <w:ind w:firstLine="720"/>
        <w:rPr>
          <w:color w:val="FF0000"/>
        </w:rPr>
      </w:pPr>
      <w:r>
        <w:t xml:space="preserve">    </w:t>
      </w:r>
    </w:p>
    <w:p w14:paraId="13D3D1F7" w14:textId="77777777" w:rsidR="00A129D2" w:rsidRDefault="00B40CA2" w:rsidP="00A129D2">
      <w:pPr>
        <w:ind w:firstLine="720"/>
        <w:rPr>
          <w:color w:val="FF0000"/>
        </w:rPr>
      </w:pPr>
      <w:r>
        <w:rPr>
          <w:color w:val="FF0000"/>
        </w:rPr>
        <w:t xml:space="preserve">    </w:t>
      </w:r>
    </w:p>
    <w:p w14:paraId="402ABE5B" w14:textId="77777777" w:rsidR="00A129D2" w:rsidRDefault="00B40CA2" w:rsidP="00A129D2">
      <w:pPr>
        <w:ind w:firstLine="720"/>
      </w:pPr>
      <w:r>
        <w:t xml:space="preserve">    </w:t>
      </w:r>
    </w:p>
    <w:p w14:paraId="42D589CB" w14:textId="77777777" w:rsidR="00AD09CC" w:rsidRDefault="00B40CA2" w:rsidP="00AD09CC">
      <w:pPr>
        <w:ind w:left="720"/>
      </w:pPr>
      <w:r>
        <w:t xml:space="preserve">    </w:t>
      </w:r>
    </w:p>
    <w:p w14:paraId="1513F755" w14:textId="77777777" w:rsidR="00AD09CC" w:rsidRDefault="00B40CA2" w:rsidP="00AD09CC">
      <w:pPr>
        <w:ind w:left="720"/>
      </w:pPr>
      <w:r>
        <w:t xml:space="preserve">    </w:t>
      </w:r>
    </w:p>
    <w:p w14:paraId="3A042F67" w14:textId="77777777" w:rsidR="00AD09CC" w:rsidRDefault="00B40CA2" w:rsidP="00AD09CC">
      <w:pPr>
        <w:ind w:left="720"/>
      </w:pPr>
      <w:r>
        <w:t xml:space="preserve">    </w:t>
      </w:r>
    </w:p>
    <w:p w14:paraId="4D9B4CBF" w14:textId="77777777" w:rsidR="005F31BE" w:rsidRDefault="001F24CC" w:rsidP="005F31BE">
      <w:pPr>
        <w:pStyle w:val="Heading3"/>
      </w:pPr>
      <w:bookmarkStart w:id="278" w:name="_Toc285796242"/>
      <w:r>
        <w:t>BSample DataBinding</w:t>
      </w:r>
      <w:bookmarkEnd w:id="278"/>
    </w:p>
    <w:p w14:paraId="59DC1C6B" w14:textId="77777777" w:rsidR="003E4BE1" w:rsidRDefault="003E4BE1" w:rsidP="00FC2D47">
      <w:pPr>
        <w:ind w:firstLine="720"/>
      </w:pPr>
      <w:r>
        <w:rPr>
          <w:noProof/>
        </w:rPr>
        <w:drawing>
          <wp:inline distT="0" distB="0" distL="0" distR="0" wp14:anchorId="57353AC4" wp14:editId="301C5323">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rId70" cstate="print"/>
                    <a:stretch>
                      <a:fillRect/>
                    </a:stretch>
                  </pic:blipFill>
                  <pic:spPr>
                    <a:xfrm>
                      <a:off x="0" y="0"/>
                      <a:ext cx="5943600" cy="1714500"/>
                    </a:xfrm>
                    <a:prstGeom prst="rect">
                      <a:avLst/>
                    </a:prstGeom>
                  </pic:spPr>
                </pic:pic>
              </a:graphicData>
            </a:graphic>
          </wp:inline>
        </w:drawing>
      </w:r>
    </w:p>
    <w:p w14:paraId="6C3B175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9" w:name="_8548f4699761fde908c0fa2fe95f29ba"/>
      <w:r w:rsidRPr="007B5B34">
        <w:rPr>
          <w:b/>
          <w:sz w:val="24"/>
          <w:szCs w:val="24"/>
        </w:rPr>
        <w:t>Sample Data Binding</w:t>
      </w:r>
      <w:bookmarkEnd w:id="279"/>
    </w:p>
    <w:p w14:paraId="31FABEEB" w14:textId="77777777" w:rsidR="009F5595" w:rsidRDefault="00DF2151">
      <w:r>
        <w:t xml:space="preserve">This diagram shows the two data types defined in the Sample Reference Model data types with added MappedDataType stereotype.  This identifies them as a mapped representation of an AML primitived type, which means AML constraints cannot be applied to their </w:t>
      </w:r>
      <w:r>
        <w:t xml:space="preserve">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7B7B0945" w14:textId="77777777" w:rsidR="009F5595" w:rsidRDefault="00DF2151">
      <w:r>
        <w:t xml:space="preserve"> </w:t>
      </w:r>
    </w:p>
    <w:p w14:paraId="3A1F9C58" w14:textId="77777777" w:rsidR="00AD09CC" w:rsidRDefault="00B40CA2" w:rsidP="00AD09CC">
      <w:pPr>
        <w:ind w:firstLine="720"/>
      </w:pPr>
      <w:r>
        <w:t xml:space="preserve">    </w:t>
      </w:r>
    </w:p>
    <w:p w14:paraId="69BDB49B" w14:textId="77777777" w:rsidR="00AD09CC" w:rsidRDefault="00B40CA2" w:rsidP="00AD09CC">
      <w:pPr>
        <w:ind w:firstLine="720"/>
      </w:pPr>
      <w:r>
        <w:t xml:space="preserve">    </w:t>
      </w:r>
    </w:p>
    <w:p w14:paraId="2DC699F1" w14:textId="77777777" w:rsidR="00AB0696" w:rsidRDefault="00B40CA2" w:rsidP="00AB0696">
      <w:pPr>
        <w:tabs>
          <w:tab w:val="left" w:pos="3060"/>
        </w:tabs>
        <w:ind w:firstLine="720"/>
        <w:rPr>
          <w:color w:val="FF0000"/>
        </w:rPr>
      </w:pPr>
      <w:r>
        <w:t xml:space="preserve">    </w:t>
      </w:r>
    </w:p>
    <w:p w14:paraId="370C8127" w14:textId="77777777" w:rsidR="00AB0696" w:rsidRDefault="00B40CA2" w:rsidP="00AB0696">
      <w:pPr>
        <w:tabs>
          <w:tab w:val="left" w:pos="3060"/>
        </w:tabs>
        <w:ind w:firstLine="720"/>
        <w:rPr>
          <w:color w:val="FF0000"/>
        </w:rPr>
      </w:pPr>
      <w:r>
        <w:t xml:space="preserve">    </w:t>
      </w:r>
    </w:p>
    <w:p w14:paraId="75C37D65" w14:textId="77777777" w:rsidR="007E42FD" w:rsidRPr="00CC1D86" w:rsidRDefault="00B40CA2" w:rsidP="00AB0696">
      <w:pPr>
        <w:tabs>
          <w:tab w:val="left" w:pos="3060"/>
        </w:tabs>
        <w:ind w:firstLine="720"/>
        <w:rPr>
          <w:color w:val="FF0000"/>
        </w:rPr>
      </w:pPr>
      <w:r>
        <w:t xml:space="preserve">    </w:t>
      </w:r>
    </w:p>
    <w:p w14:paraId="67AE8FCA" w14:textId="77777777" w:rsidR="00AB0696" w:rsidRDefault="00B40CA2" w:rsidP="00AB0696">
      <w:pPr>
        <w:ind w:firstLine="720"/>
      </w:pPr>
      <w:r>
        <w:t xml:space="preserve">    </w:t>
      </w:r>
    </w:p>
    <w:p w14:paraId="2ECF1B37" w14:textId="77777777" w:rsidR="008F0741" w:rsidRPr="002F3EB5" w:rsidRDefault="00B40CA2" w:rsidP="008F0741">
      <w:pPr>
        <w:ind w:firstLine="720"/>
        <w:rPr>
          <w:color w:val="FF0000"/>
        </w:rPr>
      </w:pPr>
      <w:r>
        <w:t xml:space="preserve">    </w:t>
      </w:r>
    </w:p>
    <w:p w14:paraId="5A53D6DC" w14:textId="77777777" w:rsidR="008F0741" w:rsidRPr="002F3EB5" w:rsidRDefault="00B40CA2" w:rsidP="008F0741">
      <w:pPr>
        <w:ind w:firstLine="720"/>
        <w:rPr>
          <w:color w:val="FF0000"/>
        </w:rPr>
      </w:pPr>
      <w:r>
        <w:t xml:space="preserve">    </w:t>
      </w:r>
    </w:p>
    <w:p w14:paraId="5D669381" w14:textId="77777777" w:rsidR="008F0741" w:rsidRDefault="00B40CA2" w:rsidP="008F0741">
      <w:pPr>
        <w:ind w:firstLine="720"/>
      </w:pPr>
      <w:r>
        <w:t xml:space="preserve">    </w:t>
      </w:r>
    </w:p>
    <w:p w14:paraId="4335B70C" w14:textId="77777777" w:rsidR="008F0741" w:rsidRPr="002F3EB5" w:rsidRDefault="00B40CA2" w:rsidP="008F0741">
      <w:pPr>
        <w:ind w:firstLine="720"/>
        <w:rPr>
          <w:color w:val="FF0000"/>
        </w:rPr>
      </w:pPr>
      <w:r>
        <w:t xml:space="preserve">    </w:t>
      </w:r>
    </w:p>
    <w:p w14:paraId="7EBC1282" w14:textId="77777777" w:rsidR="008F0741" w:rsidRPr="002F3EB5" w:rsidRDefault="00B40CA2" w:rsidP="008F0741">
      <w:pPr>
        <w:ind w:firstLine="720"/>
        <w:rPr>
          <w:color w:val="FF0000"/>
        </w:rPr>
      </w:pPr>
      <w:r>
        <w:t xml:space="preserve">    </w:t>
      </w:r>
    </w:p>
    <w:p w14:paraId="101F0C8D" w14:textId="77777777" w:rsidR="008F0741" w:rsidRDefault="00B40CA2" w:rsidP="008F0741">
      <w:pPr>
        <w:ind w:firstLine="720"/>
      </w:pPr>
      <w:r>
        <w:t xml:space="preserve">    </w:t>
      </w:r>
    </w:p>
    <w:p w14:paraId="12313280" w14:textId="77777777" w:rsidR="008F0741" w:rsidRPr="002F3EB5" w:rsidRDefault="00B40CA2" w:rsidP="008F0741">
      <w:pPr>
        <w:ind w:firstLine="720"/>
        <w:rPr>
          <w:color w:val="FF0000"/>
        </w:rPr>
      </w:pPr>
      <w:r>
        <w:t xml:space="preserve">    </w:t>
      </w:r>
    </w:p>
    <w:p w14:paraId="046B1199" w14:textId="77777777" w:rsidR="008F0741" w:rsidRPr="002F3EB5" w:rsidRDefault="00B40CA2" w:rsidP="008F0741">
      <w:pPr>
        <w:ind w:firstLine="720"/>
        <w:rPr>
          <w:color w:val="FF0000"/>
        </w:rPr>
      </w:pPr>
      <w:r>
        <w:t xml:space="preserve">    </w:t>
      </w:r>
    </w:p>
    <w:p w14:paraId="1A8EDDCC" w14:textId="77777777" w:rsidR="008F0741" w:rsidRDefault="00B40CA2" w:rsidP="008F0741">
      <w:pPr>
        <w:ind w:firstLine="720"/>
      </w:pPr>
      <w:r>
        <w:t xml:space="preserve">    </w:t>
      </w:r>
    </w:p>
    <w:p w14:paraId="75DF8BF6" w14:textId="77777777" w:rsidR="008F0741" w:rsidRPr="002F3EB5" w:rsidRDefault="00B40CA2" w:rsidP="008F0741">
      <w:pPr>
        <w:ind w:firstLine="720"/>
        <w:rPr>
          <w:color w:val="FF0000"/>
        </w:rPr>
      </w:pPr>
      <w:r>
        <w:t xml:space="preserve">    </w:t>
      </w:r>
    </w:p>
    <w:p w14:paraId="1C0946B1" w14:textId="77777777" w:rsidR="008F0741" w:rsidRPr="002F3EB5" w:rsidRDefault="00B40CA2" w:rsidP="008F0741">
      <w:pPr>
        <w:ind w:firstLine="720"/>
        <w:rPr>
          <w:color w:val="FF0000"/>
        </w:rPr>
      </w:pPr>
      <w:r>
        <w:t xml:space="preserve">    </w:t>
      </w:r>
    </w:p>
    <w:p w14:paraId="2AE9C48D" w14:textId="77777777" w:rsidR="008F0741" w:rsidRDefault="00B40CA2" w:rsidP="008F0741">
      <w:pPr>
        <w:ind w:firstLine="720"/>
      </w:pPr>
      <w:r>
        <w:t xml:space="preserve">    </w:t>
      </w:r>
    </w:p>
    <w:p w14:paraId="65261D4D" w14:textId="77777777" w:rsidR="00A129D2" w:rsidRPr="002F3EB5" w:rsidRDefault="00B40CA2" w:rsidP="00A129D2">
      <w:pPr>
        <w:ind w:firstLine="720"/>
        <w:rPr>
          <w:color w:val="FF0000"/>
        </w:rPr>
      </w:pPr>
      <w:r>
        <w:t xml:space="preserve">    </w:t>
      </w:r>
    </w:p>
    <w:p w14:paraId="023F0923" w14:textId="77777777" w:rsidR="00A129D2" w:rsidRDefault="00B40CA2" w:rsidP="00A129D2">
      <w:pPr>
        <w:ind w:firstLine="720"/>
        <w:rPr>
          <w:color w:val="FF0000"/>
        </w:rPr>
      </w:pPr>
      <w:r>
        <w:rPr>
          <w:color w:val="FF0000"/>
        </w:rPr>
        <w:t xml:space="preserve">    </w:t>
      </w:r>
    </w:p>
    <w:p w14:paraId="474E4859" w14:textId="77777777" w:rsidR="00A129D2" w:rsidRDefault="00B40CA2" w:rsidP="00A129D2">
      <w:pPr>
        <w:ind w:firstLine="720"/>
      </w:pPr>
      <w:r>
        <w:t xml:space="preserve">    </w:t>
      </w:r>
    </w:p>
    <w:p w14:paraId="213A66DD" w14:textId="77777777" w:rsidR="00AD09CC" w:rsidRDefault="00B40CA2" w:rsidP="00AD09CC">
      <w:pPr>
        <w:ind w:left="720"/>
      </w:pPr>
      <w:r>
        <w:t xml:space="preserve">    </w:t>
      </w:r>
    </w:p>
    <w:p w14:paraId="5888DF4F" w14:textId="77777777" w:rsidR="00AD09CC" w:rsidRDefault="00B40CA2" w:rsidP="00AD09CC">
      <w:pPr>
        <w:ind w:left="720"/>
      </w:pPr>
      <w:r>
        <w:t xml:space="preserve">    </w:t>
      </w:r>
    </w:p>
    <w:p w14:paraId="15EBCE4A" w14:textId="77777777" w:rsidR="00AD09CC" w:rsidRDefault="00B40CA2" w:rsidP="00AD09CC">
      <w:pPr>
        <w:ind w:left="720"/>
      </w:pPr>
      <w:r>
        <w:t xml:space="preserve">    </w:t>
      </w:r>
    </w:p>
    <w:p w14:paraId="1255B8A3" w14:textId="77777777" w:rsidR="005F31BE" w:rsidRDefault="001F24CC" w:rsidP="005F31BE">
      <w:pPr>
        <w:pStyle w:val="Heading3"/>
      </w:pPr>
      <w:bookmarkStart w:id="280" w:name="_Toc285796243"/>
      <w:r>
        <w:t>BSample Constraint</w:t>
      </w:r>
      <w:bookmarkEnd w:id="280"/>
    </w:p>
    <w:p w14:paraId="7D991130" w14:textId="77777777" w:rsidR="003E4BE1" w:rsidRDefault="003E4BE1" w:rsidP="00FC2D47">
      <w:pPr>
        <w:ind w:firstLine="720"/>
      </w:pPr>
      <w:r>
        <w:rPr>
          <w:noProof/>
        </w:rPr>
        <w:drawing>
          <wp:inline distT="0" distB="0" distL="0" distR="0" wp14:anchorId="49AE28B3" wp14:editId="395C43B4">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rId71" cstate="print"/>
                    <a:stretch>
                      <a:fillRect/>
                    </a:stretch>
                  </pic:blipFill>
                  <pic:spPr>
                    <a:xfrm>
                      <a:off x="0" y="0"/>
                      <a:ext cx="4448175" cy="4114800"/>
                    </a:xfrm>
                    <a:prstGeom prst="rect">
                      <a:avLst/>
                    </a:prstGeom>
                  </pic:spPr>
                </pic:pic>
              </a:graphicData>
            </a:graphic>
          </wp:inline>
        </w:drawing>
      </w:r>
    </w:p>
    <w:p w14:paraId="743565A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1" w:name="_40567bb1c344f2e9ddb760c83dac78ce"/>
      <w:r w:rsidRPr="007B5B34">
        <w:rPr>
          <w:b/>
          <w:sz w:val="24"/>
          <w:szCs w:val="24"/>
        </w:rPr>
        <w:t>Sample Constraint</w:t>
      </w:r>
      <w:bookmarkEnd w:id="281"/>
    </w:p>
    <w:p w14:paraId="3F8ABF2B" w14:textId="77777777" w:rsidR="009F5595" w:rsidRDefault="00DF2151">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48D4B14F" w14:textId="77777777" w:rsidR="009F5595" w:rsidRDefault="00DF2151">
      <w:r>
        <w:t xml:space="preserve"> </w:t>
      </w:r>
    </w:p>
    <w:p w14:paraId="22A2F1A0" w14:textId="77777777" w:rsidR="009F5595" w:rsidRDefault="00DF2151">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601C5D5E" w14:textId="77777777" w:rsidR="00AD09CC" w:rsidRDefault="00B40CA2" w:rsidP="00AD09CC">
      <w:pPr>
        <w:ind w:firstLine="720"/>
      </w:pPr>
      <w:r>
        <w:t xml:space="preserve">    </w:t>
      </w:r>
    </w:p>
    <w:p w14:paraId="3B36BB9C" w14:textId="77777777" w:rsidR="00AD09CC" w:rsidRDefault="00B40CA2" w:rsidP="00AD09CC">
      <w:pPr>
        <w:ind w:firstLine="720"/>
      </w:pPr>
      <w:r>
        <w:t xml:space="preserve">    </w:t>
      </w:r>
    </w:p>
    <w:p w14:paraId="3DC82F0E" w14:textId="77777777" w:rsidR="00AB0696" w:rsidRDefault="00B40CA2" w:rsidP="00AB0696">
      <w:pPr>
        <w:tabs>
          <w:tab w:val="left" w:pos="3060"/>
        </w:tabs>
        <w:ind w:firstLine="720"/>
        <w:rPr>
          <w:color w:val="FF0000"/>
        </w:rPr>
      </w:pPr>
      <w:r>
        <w:t xml:space="preserve">    </w:t>
      </w:r>
    </w:p>
    <w:p w14:paraId="43C20EB1" w14:textId="77777777" w:rsidR="00AB0696" w:rsidRDefault="00B40CA2" w:rsidP="00AB0696">
      <w:pPr>
        <w:tabs>
          <w:tab w:val="left" w:pos="3060"/>
        </w:tabs>
        <w:ind w:firstLine="720"/>
        <w:rPr>
          <w:color w:val="FF0000"/>
        </w:rPr>
      </w:pPr>
      <w:r>
        <w:t xml:space="preserve">    </w:t>
      </w:r>
    </w:p>
    <w:p w14:paraId="06BA77A4" w14:textId="77777777" w:rsidR="007E42FD" w:rsidRPr="00CC1D86" w:rsidRDefault="00B40CA2" w:rsidP="00AB0696">
      <w:pPr>
        <w:tabs>
          <w:tab w:val="left" w:pos="3060"/>
        </w:tabs>
        <w:ind w:firstLine="720"/>
        <w:rPr>
          <w:color w:val="FF0000"/>
        </w:rPr>
      </w:pPr>
      <w:r>
        <w:t xml:space="preserve">    </w:t>
      </w:r>
    </w:p>
    <w:p w14:paraId="3A8C922A" w14:textId="77777777" w:rsidR="00AB0696" w:rsidRDefault="00B40CA2" w:rsidP="00AB0696">
      <w:pPr>
        <w:ind w:firstLine="720"/>
      </w:pPr>
      <w:r>
        <w:t xml:space="preserve">    </w:t>
      </w:r>
    </w:p>
    <w:p w14:paraId="3DD028F4" w14:textId="77777777" w:rsidR="008F0741" w:rsidRPr="002F3EB5" w:rsidRDefault="00B40CA2" w:rsidP="008F0741">
      <w:pPr>
        <w:ind w:firstLine="720"/>
        <w:rPr>
          <w:color w:val="FF0000"/>
        </w:rPr>
      </w:pPr>
      <w:r>
        <w:t xml:space="preserve">    </w:t>
      </w:r>
    </w:p>
    <w:p w14:paraId="75BFEE5B" w14:textId="77777777" w:rsidR="008F0741" w:rsidRPr="002F3EB5" w:rsidRDefault="00B40CA2" w:rsidP="008F0741">
      <w:pPr>
        <w:ind w:firstLine="720"/>
        <w:rPr>
          <w:color w:val="FF0000"/>
        </w:rPr>
      </w:pPr>
      <w:r>
        <w:t xml:space="preserve">    </w:t>
      </w:r>
    </w:p>
    <w:p w14:paraId="5F281177" w14:textId="77777777" w:rsidR="008F0741" w:rsidRDefault="00B40CA2" w:rsidP="008F0741">
      <w:pPr>
        <w:ind w:firstLine="720"/>
      </w:pPr>
      <w:r>
        <w:t xml:space="preserve">    </w:t>
      </w:r>
    </w:p>
    <w:p w14:paraId="1F32FE8A" w14:textId="77777777" w:rsidR="008F0741" w:rsidRPr="002F3EB5" w:rsidRDefault="00B40CA2" w:rsidP="008F0741">
      <w:pPr>
        <w:ind w:firstLine="720"/>
        <w:rPr>
          <w:color w:val="FF0000"/>
        </w:rPr>
      </w:pPr>
      <w:r>
        <w:t xml:space="preserve">    </w:t>
      </w:r>
    </w:p>
    <w:p w14:paraId="025BB4BA" w14:textId="77777777" w:rsidR="008F0741" w:rsidRPr="002F3EB5" w:rsidRDefault="00B40CA2" w:rsidP="008F0741">
      <w:pPr>
        <w:ind w:firstLine="720"/>
        <w:rPr>
          <w:color w:val="FF0000"/>
        </w:rPr>
      </w:pPr>
      <w:r>
        <w:t xml:space="preserve">    </w:t>
      </w:r>
    </w:p>
    <w:p w14:paraId="1330E6B7" w14:textId="77777777" w:rsidR="008F0741" w:rsidRDefault="00B40CA2" w:rsidP="008F0741">
      <w:pPr>
        <w:ind w:firstLine="720"/>
      </w:pPr>
      <w:r>
        <w:t xml:space="preserve">    </w:t>
      </w:r>
    </w:p>
    <w:p w14:paraId="560FB53A" w14:textId="77777777" w:rsidR="008F0741" w:rsidRPr="002F3EB5" w:rsidRDefault="00B40CA2" w:rsidP="008F0741">
      <w:pPr>
        <w:ind w:firstLine="720"/>
        <w:rPr>
          <w:color w:val="FF0000"/>
        </w:rPr>
      </w:pPr>
      <w:r>
        <w:t xml:space="preserve">    </w:t>
      </w:r>
    </w:p>
    <w:p w14:paraId="33A84C23" w14:textId="77777777" w:rsidR="008F0741" w:rsidRPr="002F3EB5" w:rsidRDefault="00B40CA2" w:rsidP="008F0741">
      <w:pPr>
        <w:ind w:firstLine="720"/>
        <w:rPr>
          <w:color w:val="FF0000"/>
        </w:rPr>
      </w:pPr>
      <w:r>
        <w:t xml:space="preserve">    </w:t>
      </w:r>
    </w:p>
    <w:p w14:paraId="5A7D9AED" w14:textId="77777777" w:rsidR="008F0741" w:rsidRDefault="00B40CA2" w:rsidP="008F0741">
      <w:pPr>
        <w:ind w:firstLine="720"/>
      </w:pPr>
      <w:r>
        <w:t xml:space="preserve">    </w:t>
      </w:r>
    </w:p>
    <w:p w14:paraId="1FAD697D" w14:textId="77777777" w:rsidR="008F0741" w:rsidRPr="002F3EB5" w:rsidRDefault="00B40CA2" w:rsidP="008F0741">
      <w:pPr>
        <w:ind w:firstLine="720"/>
        <w:rPr>
          <w:color w:val="FF0000"/>
        </w:rPr>
      </w:pPr>
      <w:r>
        <w:t xml:space="preserve">    </w:t>
      </w:r>
    </w:p>
    <w:p w14:paraId="5AB4AFC2" w14:textId="77777777" w:rsidR="008F0741" w:rsidRPr="002F3EB5" w:rsidRDefault="00B40CA2" w:rsidP="008F0741">
      <w:pPr>
        <w:ind w:firstLine="720"/>
        <w:rPr>
          <w:color w:val="FF0000"/>
        </w:rPr>
      </w:pPr>
      <w:r>
        <w:t xml:space="preserve">    </w:t>
      </w:r>
    </w:p>
    <w:p w14:paraId="60C78D07" w14:textId="77777777" w:rsidR="008F0741" w:rsidRDefault="00B40CA2" w:rsidP="008F0741">
      <w:pPr>
        <w:ind w:firstLine="720"/>
      </w:pPr>
      <w:r>
        <w:t xml:space="preserve">    </w:t>
      </w:r>
    </w:p>
    <w:p w14:paraId="627A206E" w14:textId="77777777" w:rsidR="00A129D2" w:rsidRPr="002F3EB5" w:rsidRDefault="00B40CA2" w:rsidP="00A129D2">
      <w:pPr>
        <w:ind w:firstLine="720"/>
        <w:rPr>
          <w:color w:val="FF0000"/>
        </w:rPr>
      </w:pPr>
      <w:r>
        <w:t xml:space="preserve">    </w:t>
      </w:r>
    </w:p>
    <w:p w14:paraId="023B0278" w14:textId="77777777" w:rsidR="00A129D2" w:rsidRDefault="00B40CA2" w:rsidP="00A129D2">
      <w:pPr>
        <w:ind w:firstLine="720"/>
        <w:rPr>
          <w:color w:val="FF0000"/>
        </w:rPr>
      </w:pPr>
      <w:r>
        <w:rPr>
          <w:color w:val="FF0000"/>
        </w:rPr>
        <w:t xml:space="preserve">    </w:t>
      </w:r>
    </w:p>
    <w:p w14:paraId="2CDA554A" w14:textId="77777777" w:rsidR="00A129D2" w:rsidRDefault="00B40CA2" w:rsidP="00A129D2">
      <w:pPr>
        <w:ind w:firstLine="720"/>
      </w:pPr>
      <w:r>
        <w:t xml:space="preserve">    </w:t>
      </w:r>
    </w:p>
    <w:p w14:paraId="4F06CB5B" w14:textId="77777777" w:rsidR="00CB0928" w:rsidRDefault="00CB0928" w:rsidP="00ED4063"/>
    <w:p w14:paraId="52B439E0" w14:textId="77777777" w:rsidR="006977BE" w:rsidRDefault="006977BE" w:rsidP="005C51C2">
      <w:pPr>
        <w:rPr>
          <w:b/>
        </w:rPr>
      </w:pPr>
    </w:p>
    <w:p w14:paraId="671D1BB7" w14:textId="77777777" w:rsidR="006650C6" w:rsidRDefault="006650C6" w:rsidP="005C51C2">
      <w:pPr>
        <w:rPr>
          <w:b/>
        </w:rPr>
      </w:pPr>
    </w:p>
    <w:p w14:paraId="62BD3769" w14:textId="77777777" w:rsidR="006650C6" w:rsidRPr="005C51C2" w:rsidRDefault="006650C6" w:rsidP="006650C6">
      <w:pPr>
        <w:pStyle w:val="Heading1"/>
        <w:numPr>
          <w:ilvl w:val="0"/>
          <w:numId w:val="0"/>
        </w:numPr>
      </w:pPr>
      <w:bookmarkStart w:id="282" w:name="_Toc285796244"/>
      <w:r>
        <w:t>Appendix A: AML MetaModel</w:t>
      </w:r>
      <w:bookmarkEnd w:id="282"/>
    </w:p>
    <w:sectPr w:rsidR="006650C6" w:rsidRPr="005C51C2" w:rsidSect="00561F5A">
      <w:headerReference w:type="default" r:id="rId72"/>
      <w:footerReference w:type="default" r:id="rId7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7AE00" w14:textId="77777777" w:rsidR="00CA7A1B" w:rsidRDefault="00CA7A1B" w:rsidP="000B2E69">
      <w:r>
        <w:separator/>
      </w:r>
    </w:p>
  </w:endnote>
  <w:endnote w:type="continuationSeparator" w:id="0">
    <w:p w14:paraId="0DF0C478" w14:textId="77777777" w:rsidR="00CA7A1B" w:rsidRDefault="00CA7A1B"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CA7A1B" w:rsidRPr="00685E82" w14:paraId="3488EF28" w14:textId="77777777" w:rsidTr="00685E82">
      <w:tc>
        <w:tcPr>
          <w:tcW w:w="397" w:type="pct"/>
          <w:tcBorders>
            <w:bottom w:val="nil"/>
            <w:right w:val="single" w:sz="4" w:space="0" w:color="BFBFBF"/>
          </w:tcBorders>
        </w:tcPr>
        <w:p w14:paraId="1556CA7F" w14:textId="77777777" w:rsidR="00CA7A1B" w:rsidRPr="00685E82" w:rsidRDefault="00CA7A1B"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DF2151">
            <w:rPr>
              <w:noProof/>
              <w:color w:val="595959" w:themeColor="text1" w:themeTint="A6"/>
            </w:rPr>
            <w:t>4</w:t>
          </w:r>
          <w:r w:rsidRPr="00685E82">
            <w:rPr>
              <w:color w:val="595959" w:themeColor="text1" w:themeTint="A6"/>
            </w:rPr>
            <w:fldChar w:fldCharType="end"/>
          </w:r>
        </w:p>
      </w:tc>
      <w:tc>
        <w:tcPr>
          <w:tcW w:w="4603" w:type="pct"/>
          <w:tcBorders>
            <w:left w:val="single" w:sz="4" w:space="0" w:color="BFBFBF"/>
            <w:bottom w:val="nil"/>
          </w:tcBorders>
        </w:tcPr>
        <w:p w14:paraId="3DA315D2" w14:textId="77777777" w:rsidR="00CA7A1B" w:rsidRPr="00685E82" w:rsidRDefault="00DF2151"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CA7A1B">
                <w:rPr>
                  <w:color w:val="595959" w:themeColor="text1" w:themeTint="A6"/>
                </w:rPr>
                <w:t xml:space="preserve"> Archetype Modeling Language (AML), 1.0</w:t>
              </w:r>
            </w:sdtContent>
          </w:sdt>
        </w:p>
      </w:tc>
    </w:tr>
  </w:tbl>
  <w:p w14:paraId="044BB185" w14:textId="77777777" w:rsidR="00CA7A1B" w:rsidRDefault="00CA7A1B"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CA7A1B" w:rsidRPr="009E4072" w14:paraId="7F8CF0E4" w14:textId="77777777" w:rsidTr="00685E82">
      <w:trPr>
        <w:trHeight w:val="73"/>
      </w:trPr>
      <w:tc>
        <w:tcPr>
          <w:tcW w:w="4565" w:type="pct"/>
          <w:tcBorders>
            <w:bottom w:val="nil"/>
            <w:right w:val="single" w:sz="4" w:space="0" w:color="BFBFBF"/>
          </w:tcBorders>
        </w:tcPr>
        <w:p w14:paraId="3396CE48" w14:textId="77777777" w:rsidR="00CA7A1B" w:rsidRPr="009E4072" w:rsidRDefault="00DF2151"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CA7A1B" w:rsidRPr="009E4072">
                <w:rPr>
                  <w:rFonts w:eastAsia="Arial"/>
                  <w:color w:val="000000"/>
                  <w:lang w:eastAsia="ja-JP"/>
                </w:rPr>
                <w:t xml:space="preserve"> Archetype Modeling Language (AML)</w:t>
              </w:r>
              <w:r w:rsidR="00CA7A1B">
                <w:rPr>
                  <w:color w:val="595959" w:themeColor="text1" w:themeTint="A6"/>
                </w:rPr>
                <w:t>, 1.0</w:t>
              </w:r>
            </w:sdtContent>
          </w:sdt>
        </w:p>
      </w:tc>
      <w:tc>
        <w:tcPr>
          <w:tcW w:w="435" w:type="pct"/>
          <w:tcBorders>
            <w:left w:val="single" w:sz="4" w:space="0" w:color="BFBFBF"/>
            <w:bottom w:val="nil"/>
          </w:tcBorders>
        </w:tcPr>
        <w:p w14:paraId="3B748130" w14:textId="77777777" w:rsidR="00CA7A1B" w:rsidRPr="009E4072" w:rsidRDefault="00CA7A1B"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DF2151">
            <w:rPr>
              <w:noProof/>
              <w:color w:val="595959" w:themeColor="text1" w:themeTint="A6"/>
            </w:rPr>
            <w:t>5</w:t>
          </w:r>
          <w:r w:rsidRPr="009E4072">
            <w:rPr>
              <w:color w:val="595959" w:themeColor="text1" w:themeTint="A6"/>
            </w:rPr>
            <w:fldChar w:fldCharType="end"/>
          </w:r>
        </w:p>
      </w:tc>
    </w:tr>
  </w:tbl>
  <w:p w14:paraId="5D024E97" w14:textId="77777777" w:rsidR="00CA7A1B" w:rsidRDefault="00CA7A1B" w:rsidP="00685E82">
    <w:pPr>
      <w:pStyle w:val="Footer"/>
      <w:framePr w:w="9387" w:wrap="around" w:vAnchor="text" w:hAnchor="page" w:x="1408" w:y="-172"/>
      <w:ind w:right="360" w:firstLine="360"/>
      <w:rPr>
        <w:rStyle w:val="PageNumber"/>
      </w:rPr>
    </w:pPr>
  </w:p>
  <w:p w14:paraId="3C8DE91F" w14:textId="77777777" w:rsidR="00CA7A1B" w:rsidRDefault="00CA7A1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9E20B7" w14:textId="77777777" w:rsidR="00CA7A1B" w:rsidRDefault="00CA7A1B" w:rsidP="000B2E69">
      <w:r>
        <w:separator/>
      </w:r>
    </w:p>
  </w:footnote>
  <w:footnote w:type="continuationSeparator" w:id="0">
    <w:p w14:paraId="0647BC16" w14:textId="77777777" w:rsidR="00CA7A1B" w:rsidRDefault="00CA7A1B"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CA7A1B" w14:paraId="5476DB4F" w14:textId="77777777">
      <w:trPr>
        <w:trHeight w:val="720"/>
      </w:trPr>
      <w:tc>
        <w:tcPr>
          <w:tcW w:w="11735" w:type="dxa"/>
        </w:tcPr>
        <w:p w14:paraId="73D88518" w14:textId="77777777" w:rsidR="00CA7A1B" w:rsidRDefault="00CA7A1B">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CA7A1B" w14:paraId="4B487D15" w14:textId="77777777">
      <w:trPr>
        <w:trHeight w:val="720"/>
      </w:trPr>
      <w:tc>
        <w:tcPr>
          <w:tcW w:w="11735" w:type="dxa"/>
        </w:tcPr>
        <w:p w14:paraId="1C322880" w14:textId="77777777" w:rsidR="00CA7A1B" w:rsidRDefault="00CA7A1B">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26"/>
    <w:multiLevelType w:val="hybridMultilevel"/>
    <w:tmpl w:val="0000002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nsid w:val="00000028"/>
    <w:multiLevelType w:val="hybridMultilevel"/>
    <w:tmpl w:val="0000002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25"/>
  </w:num>
  <w:num w:numId="3">
    <w:abstractNumId w:val="27"/>
  </w:num>
  <w:num w:numId="4">
    <w:abstractNumId w:val="31"/>
  </w:num>
  <w:num w:numId="5">
    <w:abstractNumId w:val="21"/>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28"/>
  </w:num>
  <w:num w:numId="8">
    <w:abstractNumId w:val="29"/>
  </w:num>
  <w:num w:numId="9">
    <w:abstractNumId w:val="19"/>
  </w:num>
  <w:num w:numId="10">
    <w:abstractNumId w:val="20"/>
  </w:num>
  <w:num w:numId="11">
    <w:abstractNumId w:val="23"/>
  </w:num>
  <w:num w:numId="12">
    <w:abstractNumId w:val="26"/>
  </w:num>
  <w:num w:numId="13">
    <w:abstractNumId w:val="24"/>
  </w:num>
  <w:num w:numId="14">
    <w:abstractNumId w:val="30"/>
  </w:num>
  <w:num w:numId="15">
    <w:abstractNumId w:val="9"/>
  </w:num>
  <w:num w:numId="16">
    <w:abstractNumId w:val="10"/>
  </w:num>
  <w:num w:numId="17">
    <w:abstractNumId w:val="11"/>
  </w:num>
  <w:num w:numId="18">
    <w:abstractNumId w:val="1"/>
  </w:num>
  <w:num w:numId="19">
    <w:abstractNumId w:val="12"/>
  </w:num>
  <w:num w:numId="20">
    <w:abstractNumId w:val="2"/>
  </w:num>
  <w:num w:numId="21">
    <w:abstractNumId w:val="13"/>
  </w:num>
  <w:num w:numId="22">
    <w:abstractNumId w:val="3"/>
  </w:num>
  <w:num w:numId="23">
    <w:abstractNumId w:val="14"/>
  </w:num>
  <w:num w:numId="24">
    <w:abstractNumId w:val="4"/>
  </w:num>
  <w:num w:numId="25">
    <w:abstractNumId w:val="15"/>
  </w:num>
  <w:num w:numId="26">
    <w:abstractNumId w:val="5"/>
  </w:num>
  <w:num w:numId="27">
    <w:abstractNumId w:val="16"/>
  </w:num>
  <w:num w:numId="28">
    <w:abstractNumId w:val="6"/>
  </w:num>
  <w:num w:numId="29">
    <w:abstractNumId w:val="17"/>
  </w:num>
  <w:num w:numId="30">
    <w:abstractNumId w:val="7"/>
  </w:num>
  <w:num w:numId="31">
    <w:abstractNumId w:val="18"/>
  </w:num>
  <w:num w:numId="3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spelling="clean"/>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664AD"/>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B697D"/>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346C"/>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5AFC"/>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3CD"/>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14AE"/>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1EAF"/>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C6C49"/>
    <w:rsid w:val="003D3DFD"/>
    <w:rsid w:val="003D483E"/>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2C2"/>
    <w:rsid w:val="00471CDF"/>
    <w:rsid w:val="00471EE4"/>
    <w:rsid w:val="0047488C"/>
    <w:rsid w:val="00475CF2"/>
    <w:rsid w:val="00477682"/>
    <w:rsid w:val="00481CEC"/>
    <w:rsid w:val="00481D13"/>
    <w:rsid w:val="004834A2"/>
    <w:rsid w:val="00483991"/>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5B"/>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3E4C"/>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D76F2"/>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4F72"/>
    <w:rsid w:val="00606DE1"/>
    <w:rsid w:val="0060721E"/>
    <w:rsid w:val="006107BA"/>
    <w:rsid w:val="00610A9A"/>
    <w:rsid w:val="00610FF7"/>
    <w:rsid w:val="00612006"/>
    <w:rsid w:val="0061581C"/>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213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0D5"/>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4D10"/>
    <w:rsid w:val="007D5FA4"/>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36C1"/>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595"/>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0924"/>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0DC9"/>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CA2"/>
    <w:rsid w:val="00B40ECF"/>
    <w:rsid w:val="00B40EF7"/>
    <w:rsid w:val="00B41E0A"/>
    <w:rsid w:val="00B43AA4"/>
    <w:rsid w:val="00B44979"/>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2BCC"/>
    <w:rsid w:val="00C14A72"/>
    <w:rsid w:val="00C15D12"/>
    <w:rsid w:val="00C20D4E"/>
    <w:rsid w:val="00C2326C"/>
    <w:rsid w:val="00C27266"/>
    <w:rsid w:val="00C31117"/>
    <w:rsid w:val="00C32E8C"/>
    <w:rsid w:val="00C3365F"/>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0DE"/>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A7A1B"/>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DA4"/>
    <w:rsid w:val="00D44A48"/>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56C8"/>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4E7"/>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2151"/>
    <w:rsid w:val="00DF35F8"/>
    <w:rsid w:val="00DF5833"/>
    <w:rsid w:val="00DF5B04"/>
    <w:rsid w:val="00DF672F"/>
    <w:rsid w:val="00E01870"/>
    <w:rsid w:val="00E02716"/>
    <w:rsid w:val="00E02DC2"/>
    <w:rsid w:val="00E03E96"/>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3C8"/>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68"/>
    <w:rsid w:val="00EF1F79"/>
    <w:rsid w:val="00EF2618"/>
    <w:rsid w:val="00EF4DE3"/>
    <w:rsid w:val="00EF5FF2"/>
    <w:rsid w:val="00EF6260"/>
    <w:rsid w:val="00EF645C"/>
    <w:rsid w:val="00EF795F"/>
    <w:rsid w:val="00EF7F35"/>
    <w:rsid w:val="00F00BC7"/>
    <w:rsid w:val="00F01BE8"/>
    <w:rsid w:val="00F03018"/>
    <w:rsid w:val="00F040AF"/>
    <w:rsid w:val="00F04446"/>
    <w:rsid w:val="00F04BDA"/>
    <w:rsid w:val="00F073C6"/>
    <w:rsid w:val="00F07638"/>
    <w:rsid w:val="00F10C87"/>
    <w:rsid w:val="00F12583"/>
    <w:rsid w:val="00F126D8"/>
    <w:rsid w:val="00F12703"/>
    <w:rsid w:val="00F151F7"/>
    <w:rsid w:val="00F15DB5"/>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32AE"/>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5D0D"/>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2F259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7.png"/><Relationship Id="rId64" Type="http://schemas.openxmlformats.org/officeDocument/2006/relationships/hyperlink" Target="http://www.omg.org/cgi-bin/doc?formal/2013-12-04" TargetMode="External"/><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hyperlink" Target="http://snomed.info/sct" TargetMode="External"/><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header" Target="header2.xml"/><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footer" Target="footer2.xml"/><Relationship Id="rId74" Type="http://schemas.openxmlformats.org/officeDocument/2006/relationships/fontTable" Target="fontTable.xml"/><Relationship Id="rId75" Type="http://schemas.openxmlformats.org/officeDocument/2006/relationships/glossaryDocument" Target="glossary/document.xml"/><Relationship Id="rId76" Type="http://schemas.openxmlformats.org/officeDocument/2006/relationships/theme" Target="theme/theme1.xml"/><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1F7DFE"/>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C359D-4798-7444-B91F-5380FB0D0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138</Pages>
  <Words>24476</Words>
  <Characters>139514</Characters>
  <Application>Microsoft Macintosh Word</Application>
  <DocSecurity>0</DocSecurity>
  <Lines>1162</Lines>
  <Paragraphs>327</Paragraphs>
  <ScaleCrop>false</ScaleCrop>
  <Company/>
  <LinksUpToDate>false</LinksUpToDate>
  <CharactersWithSpaces>163663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Bill Fredricks</cp:lastModifiedBy>
  <cp:revision>28</cp:revision>
  <cp:lastPrinted>2014-10-20T20:55:00Z</cp:lastPrinted>
  <dcterms:created xsi:type="dcterms:W3CDTF">2015-02-17T15:58:00Z</dcterms:created>
  <dcterms:modified xsi:type="dcterms:W3CDTF">2015-02-17T17:39:00Z</dcterms:modified>
</cp:coreProperties>
</file>