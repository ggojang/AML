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meta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hyperlink r:id="rId18" w:history="1" w:tooltip="http://www.omg.org/spec/CTS2/1.1/">
        <w:r>
          <w:rPr>
            <w:rStyle w:val="Hyperlink"/>
          </w:rPr>
          <w:t>http://www.omg.org/spec/CTS2/1.1/</w:t>
        </w:r>
      </w:hyperlink>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9"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0"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hyperlink r:id="rId21" w:history="1" w:tooltip="http://metadata-standards.org/11179/">
        <w:r w:rsidRPr="00D30D07">
          <w:rPr>
            <w:rStyle w:val="Hyperlink"/>
          </w:rPr>
          <w:t>http://metadata-standards.org/11179/</w:t>
        </w:r>
      </w:hyperlink>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hyperlink r:id="rId22" w:history="1" w:tooltip="http://www.omg.org/spec/NIEM-UML/1.0/">
        <w:r w:rsidRPr="004D7159">
          <w:rPr>
            <w:rStyle w:val="Hyperlink"/>
          </w:rPr>
          <w:t>http://www.omg.org/spec/NIEM-UML/1.0/</w:t>
        </w:r>
      </w:hyperlink>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3"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4"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5"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6"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data which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Metamodel</w:t>
      </w:r>
    </w:p>
    <w:p w14:paraId="6E9C7D3F" w14:textId="484FF7D0" w:rsidP="00BA2ABC" w:rsidR="00BA2ABC" w:rsidRDefault="00BA2ABC">
      <w:r>
        <w:t xml:space="preserve">Th</w:t>
      </w:r>
      <w:r w:rsidR="00C867D8">
        <w:t xml:space="preserve">is section describes the purpose behind the AML Metamodel and how it relates to the AOM.  The actual AML Metamodel can be found in Appendix A</w:t>
      </w:r>
    </w:p>
    <w:p w14:paraId="59E2345E" w14:textId="77777777" w:rsidP="00BA2ABC" w:rsidR="00FC2D47" w:rsidRDefault="00FC2D47"/>
    <w:p w14:paraId="55FFDCFA" w14:textId="77777777" w:rsidP="00BA2ABC" w:rsidR="00FC2D47" w:rsidRDefault="00FC2D47"/>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7">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376482F9" w14:textId="46BC3730" w:rsidP="00FC2D47" w:rsidR="003E4BE1" w:rsidRDefault="003E4BE1">
      <w:pPr>
        <w:ind w:firstLine="720"/>
      </w:pPr>
      <w:r>
        <w:rPr>
          <w:noProof/>
        </w:rPr>
        <w:drawing>
          <wp:inline distT="0" distB="0" distL="0" distR="0">
            <wp:extent cx="5943600" cy="2781300"/>
            <wp:effectExtent l="0" t="0" r="0" b="0"/>
            <wp:docPr id="2" name="Picture 1962424820.png" descr="196242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2424820.png"/>
                    <pic:cNvPicPr/>
                  </pic:nvPicPr>
                  <pic:blipFill>
                    <a:blip r:embed="mr_docxImage1" cstate="print"/>
                    <a:stretch>
                      <a:fillRect/>
                    </a:stretch>
                  </pic:blipFill>
                  <pic:spPr>
                    <a:xfrm rot="0">
                      <a:off x="0" y="0"/>
                      <a:ext cx="5943600" cy="2781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50AD6137" w14:textId="77777777" w:rsidP="00860763" w:rsidR="002C0F83" w:rsidRDefault="001F24CC">
      <w:pPr>
        <w:pStyle w:val="Heading2"/>
      </w:pPr>
      <w:bookmarkStart w:id="28" w:name="_Toc275177485"/>
      <w:r mr_bName="mr_bName23" w:rsidRPr="001F24CC">
        <w:t xml:space="preserve">Reference Model Profile</w:t>
      </w:r>
      <w:r w:rsidR="003C6850">
        <w:t xml:space="preserve"> </w:t>
      </w:r>
    </w:p>
    <w:p>
      <w:r>
        <w:t xml:space="preserve">This section defines the  set of data types whose values can be directly constrained by an AML Model.  It also specifies a small set of stereotypes that are used to "decorate" a reference model and its various components.</w:t>
      </w:r>
    </w:p>
    <w:p>
      <w:r>
        <w:t xml:space="preserve"> </w:t>
      </w:r>
    </w:p>
    <w:p>
      <w:r>
        <w:t xml:space="preserve"> </w:t>
      </w:r>
    </w:p>
    <w:p w14:paraId="6E92D0C4" w14:textId="77777777" w:rsidP="005F31BE" w:rsidR="005F31BE" w:rsidRDefault="001F24CC">
      <w:pPr>
        <w:pStyle w:val="Heading3"/>
      </w:pPr>
      <w:bookmarkStart w:id="30" w:name="_Toc275177487"/>
      <w:r mr_bName="mr_bName29">
        <w:t xml:space="preserve">Assumed Data Types</w:t>
      </w:r>
    </w:p>
    <w:p>
      <w:r>
        <w:t xml:space="preserve">This section defines the &lt;&lt;AMLDataType&gt;&gt; stereotype which is used to identify the "primitive" AML types -- Integers, Strings, Dates, Durations, etc. whose values can be constrained in an AML model.</w:t>
      </w:r>
    </w:p>
    <w:p>
      <w:r>
        <w:t xml:space="preserve"> </w:t>
      </w:r>
    </w:p>
    <w:p>
      <w:r>
        <w:t xml:space="preserve">One of the steps in constraining a Reference Model is to define how the set of AMLDataTypes  map to corresponding elements in the Reference Model itself.   If the Reference Model already uses the UML String, Integer, Real, and Boolean types, no further steps are necessary.  While Reference Models can reference the other AML Types directly (Duration, Time, Date, DateTime, and TerminologyCode), models will typically need to define a transformation from the AMLDataTypes into the model equivalent.</w:t>
      </w:r>
    </w:p>
    <w:p w14:paraId="376482F9" w14:textId="46BC3730" w:rsidP="00FC2D47" w:rsidR="003E4BE1" w:rsidRDefault="003E4BE1">
      <w:pPr>
        <w:ind w:firstLine="720"/>
      </w:pPr>
      <w:r>
        <w:rPr>
          <w:noProof/>
        </w:rPr>
        <w:drawing>
          <wp:inline distT="0" distB="0" distL="0" distR="0">
            <wp:extent cx="5934075" cy="2667000"/>
            <wp:effectExtent l="0" t="0" r="0" b="0"/>
            <wp:docPr id="4"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96252734.png"/>
                    <pic:cNvPicPr/>
                  </pic:nvPicPr>
                  <pic:blipFill>
                    <a:blip r:embed="mr_docxImage2" cstate="print"/>
                    <a:stretch>
                      <a:fillRect/>
                    </a:stretch>
                  </pic:blipFill>
                  <pic:spPr>
                    <a:xfrm rot="0">
                      <a:off x="0" y="0"/>
                      <a:ext cx="5934075" cy="2667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Assumed Data Types</w:t>
      </w:r>
      <w:bookmarkEnd w:id="_c6849d5d118a9832b3df7e75a9d1a83d"/>
    </w:p>
    <w:p>
      <w:r>
        <w:t xml:space="preserve">The AMLDataType stereotype serves two purposes:</w:t>
      </w:r>
    </w:p>
    <w:p>
      <w:pPr>
        <w:pStyle w:val="mr_style"/>
        <w:numPr>
          <w:ilvl w:val="0"/>
          <w:numId w:val="17"/>
        </w:numPr>
      </w:pPr>
      <w:r>
        <w:t xml:space="preserve">To identify the set of atomic types whose possible values can be constrained in the AML Constraint Profile</w:t>
      </w:r>
    </w:p>
    <w:p>
      <w:pPr>
        <w:pStyle w:val="mr_style"/>
        <w:numPr>
          <w:ilvl w:val="0"/>
          <w:numId w:val="17"/>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implementer is to create maps from the appropriate AML Data Types and the corresponding reference model types.   </w:t>
      </w:r>
    </w:p>
    <w:p w14:paraId="6E92D0C4" w14:textId="77777777" w:rsidP="005F31BE" w:rsidR="005F31BE" w:rsidRDefault="001F24CC">
      <w:pPr>
        <w:pStyle w:val="Heading3"/>
      </w:pPr>
      <w:r mr_bName="mr_bName29">
        <w:t xml:space="preserve">Reference Model Decorators</w:t>
      </w:r>
    </w:p>
    <w:p>
      <w:r>
        <w:t xml:space="preserve">One of the steps in constraining a Reference Model is to define how the set of AMLDataTypes  map to corresponding elements in the Reference Model itself.   If the Reference Model already uses the UML String, Integer, Real, and Boolean types, no further steps are necessary.  While Reference Models can reference the other AML Types directly (Duration, Time, Date, DateTime, and TerminologyCode), models will typically need to define a transformation from the AMLDataTypes into the model equivalent.</w:t>
      </w:r>
    </w:p>
    <w:p w14:paraId="376482F9" w14:textId="46BC3730" w:rsidP="00FC2D47" w:rsidR="003E4BE1" w:rsidRDefault="003E4BE1">
      <w:pPr>
        <w:ind w:firstLine="720"/>
      </w:pPr>
      <w:r>
        <w:rPr>
          <w:noProof/>
        </w:rPr>
        <w:drawing>
          <wp:inline distT="0" distB="0" distL="0" distR="0">
            <wp:extent cx="5934075" cy="1943100"/>
            <wp:effectExtent l="0" t="0" r="0" b="0"/>
            <wp:docPr id="6"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4984022.png"/>
                    <pic:cNvPicPr/>
                  </pic:nvPicPr>
                  <pic:blipFill>
                    <a:blip r:embed="mr_docxImage3" cstate="print"/>
                    <a:stretch>
                      <a:fillRect/>
                    </a:stretch>
                  </pic:blipFill>
                  <pic:spPr>
                    <a:xfrm rot="0">
                      <a:off x="0" y="0"/>
                      <a:ext cx="5934075" cy="1943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Decorators</w:t>
      </w:r>
      <w:bookmarkEnd w:id="_549d0bc2f9c4ac0312fc619b71bf4d08"/>
    </w:p>
    <w:p>
      <w:r>
        <w:t xml:space="preserve">The following clauses define the profiles allowing various forms of constraints on UML </w:t>
      </w:r>
      <w:r>
        <w:rPr>
          <w:b/>
          <w:bCs/>
        </w:rPr>
        <w:t xml:space="preserve">Classes</w:t>
      </w:r>
      <w:r>
        <w:t xml:space="preserve">, </w:t>
      </w:r>
      <w:r>
        <w:rPr>
          <w:b/>
          <w:bCs/>
        </w:rPr>
        <w:t xml:space="preserve">Properties</w:t>
      </w:r>
      <w:r>
        <w:t xml:space="preserve">, </w:t>
      </w:r>
      <w:r>
        <w:rPr>
          <w:b/>
          <w:bCs/>
        </w:rPr>
        <w:t xml:space="preserve">Enumerations</w:t>
      </w:r>
      <w:r>
        <w:t xml:space="preserve"> and </w:t>
      </w:r>
      <w:r>
        <w:rPr>
          <w:b/>
          <w:bCs/>
        </w:rPr>
        <w:t xml:space="preserve">EnumerationLiterals</w:t>
      </w:r>
      <w:r>
        <w:t xml:space="preserve">.</w:t>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78ee642abf9938398776ce11b2ae5595" w:name="_78ee642abf9938398776ce11b2ae5595"/>
      <w:r w:rsidRPr="005F31BE">
        <w:t xml:space="preserve">&lt;Class&gt; Date</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7ba7e85df09d292033e869c3e8664062" w:name="_7ba7e85df09d292033e869c3e8664062"/>
      <w:r w:rsidRPr="005F31BE">
        <w:t xml:space="preserve">&lt;Class&gt; DateTime</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6f1e8a2b40ce6a6203e07d9c5daded71" w:name="_6f1e8a2b40ce6a6203e07d9c5daded71"/>
      <w:r w:rsidRPr="005F31BE">
        <w:t xml:space="preserve">&lt;Class&gt; Duration</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 points.</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919dd29f1657eb59a5b5017477c08d6b" w:name="_919dd29f1657eb59a5b5017477c08d6b"/>
      <w:r w:rsidRPr="005F31BE">
        <w:t xml:space="preserve">&lt;Class&gt; TerminologyCode</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terminologyId</w:t>
      </w:r>
      <w:r w:rsidR="00802C1A">
        <w:rPr>
          <w:b/>
        </w:rPr>
        <w:t xml:space="preserve"> : </w:t>
      </w:r>
      <w:r w:rsidR="00802C1A">
        <w:rPr>
          <w:b/>
        </w:rPr>
        <w:t xml:space="preserve">UML Standard Profile::UML2 Metamodel::PrimitiveTypes::String</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code</w:t>
      </w:r>
      <w:r w:rsidR="00802C1A">
        <w:rPr>
          <w:b/>
        </w:rPr>
        <w:t xml:space="preserve"> : </w:t>
      </w:r>
      <w:r w:rsidR="00802C1A">
        <w:rPr>
          <w:b/>
        </w:rPr>
        <w:t xml:space="preserve">UML Standard Profile::UML2 Metamodel::PrimitiveTypes::String</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terminologyVersion</w:t>
      </w:r>
      <w:r w:rsidR="00802C1A">
        <w:rPr>
          <w:b/>
        </w:rPr>
        <w:t xml:space="preserve"> : </w:t>
      </w:r>
      <w:r w:rsidR="00802C1A">
        <w:rPr>
          <w:b/>
        </w:rPr>
        <w:t xml:space="preserve">UML Standard Profile::UML2 Metamodel::PrimitiveTypes::String</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w:t>
      </w:r>
      <w:r w:rsidR="00802C1A">
        <w:rPr>
          <w:b/>
        </w:rPr>
        <w:t xml:space="preserve"> : </w:t>
      </w:r>
      <w:r w:rsidR="00802C1A">
        <w:rPr>
          <w:b/>
        </w:rPr>
        <w:t xml:space="preserve">UML Standard Profile::UML2 Metamodel::PrimitiveTypes::String</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cba83b2c77167c96697f3caaa1886f5c" w:name="_cba83b2c77167c96697f3caaa1886f5c"/>
      <w:r w:rsidRPr="005F31BE">
        <w:t xml:space="preserve">&lt;Class&gt; Time</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7d05998578f251c4ea51b9fbe9fdb556" w:name="_7d05998578f251c4ea51b9fbe9fdb556"/>
      <w:r w:rsidRPr="005F31BE">
        <w:t xml:space="preserve">&lt;Primitive Type&gt; AMLBoolean</w:t>
      </w:r>
      <w:bookmarkEnd w:id="_7d05998578f251c4ea51b9fbe9fdb55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Boolean type used for two-valued mathematical logic.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Boolean</w:t>
      </w:r>
    </w:p>
    <w:p w14:paraId="6D263B9C" w14:textId="23267873" w:rsidP="005F31BE" w:rsidR="002C0F83" w:rsidRDefault="00F851FF" w:rsidRPr="005F31BE">
      <w:pPr>
        <w:pStyle w:val="Heading4"/>
      </w:pPr>
      <w:bookmarkStart w:id="_8e49c0c434d339e5881155e37d0822a0" w:name="_8e49c0c434d339e5881155e37d0822a0"/>
      <w:r w:rsidRPr="005F31BE">
        <w:t xml:space="preserve">&lt;Primitive Type&gt; AMLInteger</w:t>
      </w:r>
      <w:bookmarkEnd w:id="_8e49c0c434d339e5881155e37d0822a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Integer 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30eca8742491a4fd68cc825a7079d28" w:history="1">
        <w:r w:rsidR="006977BE">
          <w:rStyle w:val="Hyperlink"/>
          <w:t xml:space="preserve">MappedInteger</w:t>
        </w:r>
      </w:hyperlink>
    </w:p>
    <w:p w14:paraId="6D263B9C" w14:textId="23267873" w:rsidP="005F31BE" w:rsidR="002C0F83" w:rsidRDefault="00F851FF" w:rsidRPr="005F31BE">
      <w:pPr>
        <w:pStyle w:val="Heading4"/>
      </w:pPr>
      <w:bookmarkStart w:id="_3d4c15955fee41de39caf618f6295359" w:name="_3d4c15955fee41de39caf618f6295359"/>
      <w:r w:rsidRPr="005F31BE">
        <w:t xml:space="preserve">&lt;Primitive Type&gt; AMLReal</w:t>
      </w:r>
      <w:bookmarkEnd w:id="_3d4c15955fee41de39caf618f629535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Type used to represent decimal numbers. AMLReal typically corresponds to a single-precision floating point value in most languages.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Real</w:t>
      </w:r>
    </w:p>
    <w:p w14:paraId="6D263B9C" w14:textId="23267873" w:rsidP="005F31BE" w:rsidR="002C0F83" w:rsidRDefault="00F851FF" w:rsidRPr="005F31BE">
      <w:pPr>
        <w:pStyle w:val="Heading4"/>
      </w:pPr>
      <w:bookmarkStart w:id="_d36d970e3308e52af14e82e5e6772776" w:name="_d36d970e3308e52af14e82e5e6772776"/>
      <w:r w:rsidRPr="005F31BE">
        <w:t xml:space="preserve">&lt;Primitive Type&gt; AMLString</w:t>
      </w:r>
      <w:bookmarkEnd w:id="_d36d970e3308e52af14e82e5e677277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String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String</w:t>
      </w:r>
    </w:p>
    <w:p w14:paraId="6D263B9C" w14:textId="23267873" w:rsidP="005F31BE" w:rsidR="002C0F83" w:rsidRDefault="00F851FF" w:rsidRPr="005F31BE">
      <w:pPr>
        <w:pStyle w:val="Heading4"/>
      </w:pPr>
      <w:bookmarkStart w:id="_fe0cb71b3c224a1a57cf77e3fe1594b4" w:name="_fe0cb71b3c224a1a57cf77e3fe1594b4"/>
      <w:r w:rsidRPr="005F31BE">
        <w:t xml:space="preserve">&lt;Stereotype&gt; AMLDataType</w:t>
      </w:r>
      <w:bookmarkEnd w:id="_fe0cb71b3c224a1a57cf77e3fe1594b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6D263B9C" w14:textId="23267873" w:rsidP="005F31BE" w:rsidR="002C0F83" w:rsidRDefault="00F851FF" w:rsidRPr="005F31BE">
      <w:pPr>
        <w:pStyle w:val="Heading4"/>
      </w:pPr>
      <w:bookmarkStart w:id="_3664d839b5cf7107b63f1e5e501e1c37" w:name="_3664d839b5cf7107b63f1e5e501e1c37"/>
      <w:r w:rsidRPr="005F31BE">
        <w:t xml:space="preserve">&lt;Stereotype&gt; DataBinding</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6D263B9C" w14:textId="23267873" w:rsidP="005F31BE" w:rsidR="002C0F83" w:rsidRDefault="00F851FF" w:rsidRPr="005F31BE">
      <w:pPr>
        <w:pStyle w:val="Heading4"/>
      </w:pPr>
      <w:bookmarkStart w:id="_1ef4456b7ca3649e5ebfe664a2c5d7f8" w:name="_1ef4456b7ca3649e5ebfe664a2c5d7f8"/>
      <w:r w:rsidRPr="005F31BE">
        <w:t xml:space="preserve">&lt;Stereotype&gt; Infrastructure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36cd609085d608934ca9b52828d35424" w:name="_36cd609085d608934ca9b52828d35424"/>
      <w:r w:rsidRPr="005F31BE">
        <w:t xml:space="preserve">&lt;Stereotype&gt; MappedDataType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amlType</w:t>
      </w:r>
      <w:r w:rsidR="00802C1A">
        <w:rPr>
          <w:b/>
        </w:rPr>
        <w:t xml:space="preserve"> : </w:t>
      </w:r>
      <w:r w:rsidR="00802C1A">
        <w:rPr>
          <w:b/>
        </w:rPr>
        <w:t xml:space="preserve">UML Standard Profile::UML2 Metamodel::Classifier</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6D263B9C" w14:textId="23267873" w:rsidP="005F31BE" w:rsidR="002C0F83" w:rsidRDefault="00F851FF" w:rsidRPr="005F31BE">
      <w:pPr>
        <w:pStyle w:val="Heading4"/>
      </w:pPr>
      <w:bookmarkStart w:id="_e50b1e945ae67ec50611fe0d76c717d5" w:name="_e50b1e945ae67ec50611fe0d76c717d5"/>
      <w:r w:rsidRPr="005F31BE">
        <w:t xml:space="preserve">&lt;Stereotype&gt; ReferenceModel</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rmPublisher</w:t>
      </w:r>
      <w:r w:rsidR="00802C1A">
        <w:rPr>
          <w:b/>
        </w:rPr>
        <w:t xml:space="preserve"> : </w:t>
      </w:r>
      <w:r w:rsidR="00802C1A">
        <w:rPr>
          <w:b/>
        </w:rPr>
        <w:t xml:space="preserve">UML Standard Profile::UML2 Metamodel::PrimitiveTypes::String</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rmNamespace</w:t>
      </w:r>
      <w:r w:rsidR="00802C1A">
        <w:rPr>
          <w:b/>
        </w:rPr>
        <w:t xml:space="preserve"> : </w:t>
      </w:r>
      <w:r w:rsidR="00802C1A">
        <w:rPr>
          <w:b/>
        </w:rPr>
        <w:t xml:space="preserve">UML Standard Profile::UML2 Metamodel::PrimitiveTypes::String</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rmVersion</w:t>
      </w:r>
      <w:r w:rsidR="00802C1A">
        <w:rPr>
          <w:b/>
        </w:rPr>
        <w:t xml:space="preserve"> : </w:t>
      </w:r>
      <w:r w:rsidR="00802C1A">
        <w:rPr>
          <w:b/>
        </w:rPr>
        <w:t xml:space="preserve">UML Standard Profile::UML2 Metamodel::PrimitiveTypes::String</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586eaf5aed11940796b62636e9174f40" w:name="_586eaf5aed11940796b62636e9174f40"/>
      <w:r w:rsidRPr="005F31BE">
        <w:t xml:space="preserve">&lt;Stereotype&gt; Runtime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identifier, date or other element that is a part of the identity of an instance and cannot be constrained in the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50AD6137" w14:textId="77777777" w:rsidP="00860763" w:rsidR="002C0F83" w:rsidRDefault="001F24CC">
      <w:pPr>
        <w:pStyle w:val="Heading2"/>
      </w:pPr>
      <w:r mr_bName="mr_bName23" w:rsidRPr="001F24CC">
        <w:t xml:space="preserve">Terminology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29">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6E92D0C4" w14:textId="77777777" w:rsidP="005F31BE" w:rsidR="005F31BE" w:rsidRDefault="001F24CC">
      <w:pPr>
        <w:pStyle w:val="Heading3"/>
      </w:pPr>
      <w:r mr_bName="mr_bName29">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29">
        <w:t xml:space="preserve">Enumerated Value Domains</w:t>
      </w:r>
    </w:p>
    <w:p>
      <w:r>
        <w:t xml:space="preserve">This clause defines the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r w:rsidRPr="005F31BE">
        <w:t xml:space="preserve">&lt;Class&gt; Date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r w:rsidRPr="005F31BE">
        <w:t xml:space="preserve">&lt;Class&gt; DateTime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r w:rsidRPr="005F31BE">
        <w:t xml:space="preserve">&lt;Class&gt; Duration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 points.</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r w:rsidRPr="005F31BE">
        <w:t xml:space="preserve">&lt;Class&gt; TerminologyCode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terminologyId</w:t>
      </w:r>
      <w:r w:rsidR="00802C1A">
        <w:rPr>
          <w:b/>
        </w:rPr>
        <w:t xml:space="preserve"> : </w:t>
      </w:r>
      <w:r w:rsidR="00802C1A">
        <w:rPr>
          <w:b/>
        </w:rPr>
        <w:t xml:space="preserve">UML Standard Profile::UML2 Metamodel::PrimitiveTypes::String</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code</w:t>
      </w:r>
      <w:r w:rsidR="00802C1A">
        <w:rPr>
          <w:b/>
        </w:rPr>
        <w:t xml:space="preserve"> : </w:t>
      </w:r>
      <w:r w:rsidR="00802C1A">
        <w:rPr>
          <w:b/>
        </w:rPr>
        <w:t xml:space="preserve">UML Standard Profile::UML2 Metamodel::PrimitiveTypes::String</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terminologyVersion</w:t>
      </w:r>
      <w:r w:rsidR="00802C1A">
        <w:rPr>
          <w:b/>
        </w:rPr>
        <w:t xml:space="preserve"> : </w:t>
      </w:r>
      <w:r w:rsidR="00802C1A">
        <w:rPr>
          <w:b/>
        </w:rPr>
        <w:t xml:space="preserve">UML Standard Profile::UML2 Metamodel::PrimitiveTypes::String</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1"/>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1"/>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w:t>
      </w:r>
      <w:r w:rsidR="00802C1A">
        <w:rPr>
          <w:b/>
        </w:rPr>
        <w:t xml:space="preserve"> : </w:t>
      </w:r>
      <w:r w:rsidR="00802C1A">
        <w:rPr>
          <w:b/>
        </w:rPr>
        <w:t xml:space="preserve">UML Standard Profile::UML2 Metamodel::PrimitiveTypes::String</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r w:rsidRPr="005F31BE">
        <w:t xml:space="preserve">&lt;Class&gt; 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r w:rsidRPr="005F31BE">
        <w:t xml:space="preserve">&lt;Primitive Type&gt; AMLBoolean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Boolean type used for two-valued mathematical logic.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Boolean</w:t>
      </w:r>
    </w:p>
    <w:p w14:paraId="6D263B9C" w14:textId="23267873" w:rsidP="005F31BE" w:rsidR="002C0F83" w:rsidRDefault="00F851FF" w:rsidRPr="005F31BE">
      <w:pPr>
        <w:pStyle w:val="Heading4"/>
      </w:pPr>
      <w:r w:rsidRPr="005F31BE">
        <w:t xml:space="preserve">&lt;Primitive Type&gt; AMLInteger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Integer 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30eca8742491a4fd68cc825a7079d28" w:history="1">
        <w:r w:rsidR="006977BE">
          <w:rStyle w:val="Hyperlink"/>
          <w:t xml:space="preserve">MappedInteger</w:t>
        </w:r>
      </w:hyperlink>
    </w:p>
    <w:p w14:paraId="6D263B9C" w14:textId="23267873" w:rsidP="005F31BE" w:rsidR="002C0F83" w:rsidRDefault="00F851FF" w:rsidRPr="005F31BE">
      <w:pPr>
        <w:pStyle w:val="Heading4"/>
      </w:pPr>
      <w:r w:rsidRPr="005F31BE">
        <w:t xml:space="preserve">&lt;Primitive Type&gt; AMLReal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Type used to represent decimal numbers. AMLReal typically corresponds to a single-precision floating point value in most languages.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Real</w:t>
      </w:r>
    </w:p>
    <w:p w14:paraId="6D263B9C" w14:textId="23267873" w:rsidP="005F31BE" w:rsidR="002C0F83" w:rsidRDefault="00F851FF" w:rsidRPr="005F31BE">
      <w:pPr>
        <w:pStyle w:val="Heading4"/>
      </w:pPr>
      <w:r w:rsidRPr="005F31BE">
        <w:t xml:space="preserve">&lt;Primitive Type&gt; AMLString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String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String</w:t>
      </w:r>
    </w:p>
    <w:p w14:paraId="6D263B9C" w14:textId="23267873" w:rsidP="005F31BE" w:rsidR="002C0F83" w:rsidRDefault="00F851FF" w:rsidRPr="005F31BE">
      <w:pPr>
        <w:pStyle w:val="Heading4"/>
      </w:pPr>
      <w:r w:rsidRPr="005F31BE">
        <w:t xml:space="preserve">&lt;Stereotype&gt; AMLDataType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6D263B9C" w14:textId="23267873" w:rsidP="005F31BE" w:rsidR="002C0F83" w:rsidRDefault="00F851FF" w:rsidRPr="005F31BE">
      <w:pPr>
        <w:pStyle w:val="Heading4"/>
      </w:pPr>
      <w:bookmarkStart w:id="_7dc1530ae1ef855ecc3eb9bd5b555a14" w:name="_7dc1530ae1ef855ecc3eb9bd5b555a14"/>
      <w:r w:rsidRPr="005F31BE">
        <w:t xml:space="preserve">&lt;Stereotype&gt; ArchetypeType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7c76bb5bbde4643a957c898bfc8af67a" w:name="_7c76bb5bbde4643a957c898bfc8af67a"/>
      <w:r w:rsidRPr="005F31BE">
        <w:t xml:space="preserve">&lt;Stereotype&gt; AssumedValue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7de70b4fbd9e6a164f7f00cde47dfd5a" w:name="_7de70b4fbd9e6a164f7f00cde47dfd5a"/>
      <w:r w:rsidRPr="005F31BE">
        <w:t xml:space="preserve">&lt;Stereotype&gt; CodeSystemReference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e055a6cce06d0838055b62dbfbf235f2" w:name="_e055a6cce06d0838055b62dbfbf235f2"/>
      <w:r w:rsidRPr="005F31BE">
        <w:t xml:space="preserve">&lt;Stereotype&gt; CodeSystemReferenceInstance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9a8de95c38ebe2d6ce506cbc9bef7b7a" w:name="_9a8de95c38ebe2d6ce506cbc9bef7b7a"/>
      <w:r w:rsidRPr="005F31BE">
        <w:t xml:space="preserve">&lt;Stereotype&gt; CodeSystemVersionReference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unnamed1</w:t>
      </w:r>
      <w:r w:rsidR="00802C1A">
        <w:rPr>
          <w:b/>
        </w:rPr>
        <w:t xml:space="preserve"> : </w:t>
      </w:r>
      <w:r w:rsidR="00802C1A">
        <w:rPr>
          <w:b/>
        </w:rPr>
        <w:t xml:space="preserve">TerminologyProfile::ValueSetDefinitionReference</w:t>
      </w:r>
    </w:p>
    <w:p w14:paraId="6D263B9C" w14:textId="23267873" w:rsidP="005F31BE" w:rsidR="002C0F83" w:rsidRDefault="00F851FF" w:rsidRPr="005F31BE">
      <w:pPr>
        <w:pStyle w:val="Heading4"/>
      </w:pPr>
      <w:bookmarkStart w:id="_57ae94153b82f28889d42ad4aa8fe1e0" w:name="_57ae94153b82f28889d42ad4aa8fe1e0"/>
      <w:r w:rsidRPr="005F31BE">
        <w:t xml:space="preserve">&lt;Stereotype&gt; ConceptReference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6a2f733d1d3ea9bc232f96caadb113e1" w:name="_6a2f733d1d3ea9bc232f96caadb113e1"/>
      <w:r w:rsidRPr="005F31BE">
        <w:t xml:space="preserve">&lt;Stereotype&gt; ConceptReferenceInstance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r w:rsidRPr="005F31BE">
        <w:t xml:space="preserve">&lt;Stereotype&gt; DataBinding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6D263B9C" w14:textId="23267873" w:rsidP="005F31BE" w:rsidR="002C0F83" w:rsidRDefault="00F851FF" w:rsidRPr="005F31BE">
      <w:pPr>
        <w:pStyle w:val="Heading4"/>
      </w:pPr>
      <w:bookmarkStart w:id="_d45578f848d02aad83980903e5bde7d1" w:name="_d45578f848d02aad83980903e5bde7d1"/>
      <w:r w:rsidRPr="005F31BE">
        <w:t xml:space="preserve">&lt;Stereotype&gt; DescribedItem</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80448b03d480bba05b1e156796878f77" w:name="_80448b03d480bba05b1e156796878f77"/>
      <w:r w:rsidRPr="005F31BE">
        <w:t xml:space="preserve">&lt;Stereotype&gt; DesignatableItem</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language</w:t>
      </w:r>
      <w:r w:rsidR="00802C1A">
        <w:rPr>
          <w:b/>
        </w:rPr>
        <w:t xml:space="preserve"> : </w:t>
      </w:r>
      <w:r w:rsidR="00802C1A">
        <w:rPr>
          <w:b/>
        </w:rPr>
        <w:t xml:space="preserve">UML Standard Profile::UML2 Metamodel::EnumerationLiteral</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sign</w:t>
      </w:r>
      <w:r w:rsidR="00802C1A">
        <w:rPr>
          <w:b/>
        </w:rPr>
        <w:t xml:space="preserve"> : </w:t>
      </w:r>
      <w:r w:rsidR="00802C1A">
        <w:rPr>
          <w:b/>
        </w:rPr>
        <w:t xml:space="preserve">UML Standard Profile::UML2 Metamodel::PrimitiveTypes::String</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description</w:t>
      </w:r>
      <w:r w:rsidR="00802C1A">
        <w:rPr>
          <w:b/>
        </w:rPr>
        <w:t xml:space="preserve"> : </w:t>
      </w:r>
      <w:r w:rsidR="00802C1A">
        <w:rPr>
          <w:b/>
        </w:rPr>
        <w:t xml:space="preserve">UML Standard Profile::UML2 Metamodel::PrimitiveTypes::String</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&lt;Stereotype&gt; EnumeratedValueDomain</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4b28f60cd7e8328f1d31dbcfa39d2ff3" w:name="_4b28f60cd7e8328f1d31dbcfa39d2ff3"/>
      <w:r w:rsidRPr="005F31BE">
        <w:t xml:space="preserve">&lt;Stereotype&gt; IdentifiedItem</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id</w:t>
      </w:r>
      <w:r w:rsidR="00802C1A">
        <w:rPr>
          <w:b/>
        </w:rPr>
        <w:t xml:space="preserve"> : </w:t>
      </w:r>
      <w:r w:rsidR="00802C1A">
        <w:rPr>
          <w:b/>
        </w:rPr>
        <w:t xml:space="preserve">UML Standard Profile::UML2 Metamodel::EnumerationLiteral</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&lt;Stereotype&gt; Infrastructure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b9f78b93edc24bb3301ba69a57e4afc3" w:name="_b9f78b93edc24bb3301ba69a57e4afc3"/>
      <w:r w:rsidRPr="005F31BE">
        <w:t xml:space="preserve">&lt;Stereotype&gt; KnownNamespace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2"/>
        </w:numPr>
      </w:pPr>
      <w:r>
        <w:t xml:space="preserve"> "SCT"</w:t>
      </w:r>
    </w:p>
    <w:p>
      <w:pPr>
        <w:pStyle w:val="mr_style"/>
        <w:numPr>
          <w:ilvl w:val="0"/>
          <w:numId w:val="22"/>
        </w:numPr>
      </w:pPr>
      <w:r>
        <w:t xml:space="preserve"> "SNOMED-CT"</w:t>
      </w:r>
    </w:p>
    <w:p>
      <w:pPr>
        <w:pStyle w:val="mr_style"/>
        <w:numPr>
          <w:ilvl w:val="0"/>
          <w:numId w:val="22"/>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446e0591a4f825b22cd9e573c1239a72" w:name="_446e0591a4f825b22cd9e573c1239a72"/>
      <w:r w:rsidRPr="005F31BE">
        <w:t xml:space="preserve">&lt;Stereotype&gt; Language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&lt;Stereotype&gt; MappedDataType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amlType</w:t>
      </w:r>
      <w:r w:rsidR="00802C1A">
        <w:rPr>
          <w:b/>
        </w:rPr>
        <w:t xml:space="preserve"> : </w:t>
      </w:r>
      <w:r w:rsidR="00802C1A">
        <w:rPr>
          <w:b/>
        </w:rPr>
        <w:t xml:space="preserve">UML Standard Profile::UML2 Metamodel::Classifier</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6D263B9C" w14:textId="23267873" w:rsidP="005F31BE" w:rsidR="002C0F83" w:rsidRDefault="00F851FF" w:rsidRPr="005F31BE">
      <w:pPr>
        <w:pStyle w:val="Heading4"/>
      </w:pPr>
      <w:bookmarkStart w:id="_762263779deb88cfafbbc8e4add57703" w:name="_762263779deb88cfafbbc8e4add57703"/>
      <w:r w:rsidRPr="005F31BE">
        <w:t xml:space="preserve">&lt;Stereotype&gt; NamespaceInstance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5bb7ce8128b60ee5eb2ca275444e9692" w:name="_5bb7ce8128b60ee5eb2ca275444e9692"/>
      <w:r w:rsidRPr="005F31BE">
        <w:t xml:space="preserve">&lt;Stereotype&gt; PermissibleValue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ef85d33c740061c0c756c4e535c34ccc" w:name="_ef85d33c740061c0c756c4e535c34ccc"/>
      <w:r w:rsidRPr="005F31BE">
        <w:t xml:space="preserve">&lt;Stereotype&gt; PossibleValue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r w:rsidRPr="005F31BE">
        <w:t xml:space="preserve">&lt;Stereotype&gt; ReferenceModel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rmPublisher</w:t>
      </w:r>
      <w:r w:rsidR="00802C1A">
        <w:rPr>
          <w:b/>
        </w:rPr>
        <w:t xml:space="preserve"> : </w:t>
      </w:r>
      <w:r w:rsidR="00802C1A">
        <w:rPr>
          <w:b/>
        </w:rPr>
        <w:t xml:space="preserve">UML Standard Profile::UML2 Metamodel::PrimitiveTypes::String</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rmNamespace</w:t>
      </w:r>
      <w:r w:rsidR="00802C1A">
        <w:rPr>
          <w:b/>
        </w:rPr>
        <w:t xml:space="preserve"> : </w:t>
      </w:r>
      <w:r w:rsidR="00802C1A">
        <w:rPr>
          <w:b/>
        </w:rPr>
        <w:t xml:space="preserve">UML Standard Profile::UML2 Metamodel::PrimitiveTypes::String</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rmVersion</w:t>
      </w:r>
      <w:r w:rsidR="00802C1A">
        <w:rPr>
          <w:b/>
        </w:rPr>
        <w:t xml:space="preserve"> : </w:t>
      </w:r>
      <w:r w:rsidR="00802C1A">
        <w:rPr>
          <w:b/>
        </w:rPr>
        <w:t xml:space="preserve">UML Standard Profile::UML2 Metamodel::PrimitiveTypes::String</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1b2eec63ad4ef6c72d57b9985e0346ff" w:name="_1b2eec63ad4ef6c72d57b9985e0346ff"/>
      <w:r w:rsidRPr="005F31BE">
        <w:t xml:space="preserve">&lt;Stereotype&gt; ResourceReference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d682f32f4917feea358e696d1fd146d" w:name="_9d682f32f4917feea358e696d1fd146d"/>
      <w:r w:rsidRPr="005F31BE">
        <w:t xml:space="preserve">&lt;Stereotype&gt; ResourceReferenceInstance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r w:rsidRPr="005F31BE">
        <w:t xml:space="preserve">&lt;Stereotype&gt; Runtime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identifier, date or other element that is a part of the identity of an instance and cannot be constrained in the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59faf6918f4c546323d6df67392c366b" w:name="_59faf6918f4c546323d6df67392c366b"/>
      <w:r w:rsidRPr="005F31BE">
        <w:t xml:space="preserve">&lt;Stereotype&gt; ScopedIdentifier</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identifierURIPattern</w:t>
      </w:r>
      <w:r w:rsidR="00802C1A">
        <w:rPr>
          <w:b/>
        </w:rPr>
        <w:t xml:space="preserve"> : </w:t>
      </w:r>
      <w:r w:rsidR="00802C1A">
        <w:rPr>
          <w:b/>
        </w:rPr>
        <w:t xml:space="preserve">UML Standard Profile::UML2 Metamodel::PrimitiveTypes::String</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a4fedb7858ead8d2272640d51b53719a" w:name="_a4fedb7858ead8d2272640d51b53719a"/>
      <w:r w:rsidRPr="005F31BE">
        <w:t xml:space="preserve">&lt;Stereotype&gt; ValueSetDefinitionReference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1a1ca20b54028ee5e2eb20af35411f6e" w:name="_1a1ca20b54028ee5e2eb20af35411f6e"/>
      <w:r w:rsidRPr="005F31BE">
        <w:t xml:space="preserve">&lt;Stereotype&gt; ValueSetReference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f3184cb0f8e704f5122c5e97fb9f130c" w:name="_f3184cb0f8e704f5122c5e97fb9f130c"/>
      <w:r w:rsidRPr="005F31BE">
        <w:t xml:space="preserve">&lt;Stereotype&gt; ValueSetReferenceInstance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50AD6137" w14:textId="77777777" w:rsidP="00860763" w:rsidR="002C0F83" w:rsidRDefault="001F24CC">
      <w:pPr>
        <w:pStyle w:val="Heading2"/>
      </w:pPr>
      <w:r mr_bName="mr_bName23" w:rsidRPr="001F24CC">
        <w:t xml:space="preserve">Constraint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29">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6E92D0C4" w14:textId="77777777" w:rsidP="005F31BE" w:rsidR="005F31BE" w:rsidRDefault="001F24CC">
      <w:pPr>
        <w:pStyle w:val="Heading3"/>
      </w:pPr>
      <w:r mr_bName="mr_bName29">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6E92D0C4" w14:textId="77777777" w:rsidP="005F31BE" w:rsidR="005F31BE" w:rsidRDefault="001F24CC">
      <w:pPr>
        <w:pStyle w:val="Heading3"/>
      </w:pPr>
      <w:r mr_bName="mr_bName29">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6E92D0C4" w14:textId="77777777" w:rsidP="005F31BE" w:rsidR="005F31BE" w:rsidRDefault="001F24CC">
      <w:pPr>
        <w:pStyle w:val="Heading3"/>
      </w:pPr>
      <w:r mr_bName="mr_bName29">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r w:rsidRPr="005F31BE">
        <w:t xml:space="preserve">&lt;Class&gt; Date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eb65cb2938a6220d8f4a10f0d8aba136" w:name="_eb65cb2938a6220d8f4a10f0d8aba136"/>
      <w:r w:rsidRPr="005F31BE">
        <w:t xml:space="preserve">&lt;Class&gt; DateInterval</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w:t>
      </w:r>
      <w:r w:rsidR="00802C1A">
        <w:rPr>
          <w:b/>
        </w:rPr>
        <w:t xml:space="preserve"> : </w:t>
      </w:r>
      <w:r w:rsidR="00802C1A">
        <w:rPr>
          <w:b/>
        </w:rPr>
        <w:t xml:space="preserve">ReferenceModelProfile::Date</w:t>
      </w:r>
    </w:p>
    <w:p>
      <w:r>
        <w:t xml:space="preserve">The earliest Date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w:t>
      </w:r>
      <w:r w:rsidR="00802C1A">
        <w:rPr>
          <w:b/>
        </w:rPr>
        <w:t xml:space="preserve"> : </w:t>
      </w:r>
      <w:r w:rsidR="00802C1A">
        <w:rPr>
          <w:b/>
        </w:rPr>
        <w:t xml:space="preserve">ReferenceModelProfile::Date</w:t>
      </w:r>
    </w:p>
    <w:p>
      <w:r>
        <w:t xml:space="preserve">The latest Date that may be included in the interval.</w:t>
      </w:r>
    </w:p>
    <w:p w14:paraId="6D263B9C" w14:textId="23267873" w:rsidP="005F31BE" w:rsidR="002C0F83" w:rsidRDefault="00F851FF" w:rsidRPr="005F31BE">
      <w:pPr>
        <w:pStyle w:val="Heading4"/>
      </w:pPr>
      <w:r w:rsidRPr="005F31BE">
        <w:t xml:space="preserve">&lt;Class&gt; DateTime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956e6c028c830c0453b74cbd2204109e" w:name="_956e6c028c830c0453b74cbd2204109e"/>
      <w:r w:rsidRPr="005F31BE">
        <w:t xml:space="preserve">&lt;Class&gt; DateTimeInterval</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w:t>
      </w:r>
      <w:r w:rsidR="00802C1A">
        <w:rPr>
          <w:b/>
        </w:rPr>
        <w:t xml:space="preserve"> : </w:t>
      </w:r>
      <w:r w:rsidR="00802C1A">
        <w:rPr>
          <w:b/>
        </w:rPr>
        <w:t xml:space="preserve">ReferenceModelProfile::DateTime</w:t>
      </w:r>
    </w:p>
    <w:p>
      <w:r>
        <w:t xml:space="preserve">The earliest DateTime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w:t>
      </w:r>
      <w:r w:rsidR="00802C1A">
        <w:rPr>
          <w:b/>
        </w:rPr>
        <w:t xml:space="preserve"> : </w:t>
      </w:r>
      <w:r w:rsidR="00802C1A">
        <w:rPr>
          <w:b/>
        </w:rPr>
        <w:t xml:space="preserve">ReferenceModelProfile::DateTime</w:t>
      </w:r>
    </w:p>
    <w:p>
      <w:r>
        <w:t xml:space="preserve">The latest DateTime that may be included in the interval.</w:t>
      </w:r>
    </w:p>
    <w:p w14:paraId="6D263B9C" w14:textId="23267873" w:rsidP="005F31BE" w:rsidR="002C0F83" w:rsidRDefault="00F851FF" w:rsidRPr="005F31BE">
      <w:pPr>
        <w:pStyle w:val="Heading4"/>
      </w:pPr>
      <w:r w:rsidRPr="005F31BE">
        <w:t xml:space="preserve">&lt;Class&gt; Duration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 points.</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3d4fd0ce80d2a2e88d2f42b3cb7dbec5" w:name="_3d4fd0ce80d2a2e88d2f42b3cb7dbec5"/>
      <w:r w:rsidRPr="005F31BE">
        <w:t xml:space="preserve">&lt;Class&gt; DurationInterval</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w:t>
      </w:r>
      <w:r w:rsidR="00802C1A">
        <w:rPr>
          <w:b/>
        </w:rPr>
        <w:t xml:space="preserve"> : </w:t>
      </w:r>
      <w:r w:rsidR="00802C1A">
        <w:rPr>
          <w:b/>
        </w:rPr>
        <w:t xml:space="preserve">ReferenceModelProfile::Duration</w:t>
      </w:r>
    </w:p>
    <w:p>
      <w:r>
        <w:t xml:space="preserve">The shortest Duration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w:t>
      </w:r>
      <w:r w:rsidR="00802C1A">
        <w:rPr>
          <w:b/>
        </w:rPr>
        <w:t xml:space="preserve"> : </w:t>
      </w:r>
      <w:r w:rsidR="00802C1A">
        <w:rPr>
          <w:b/>
        </w:rPr>
        <w:t xml:space="preserve">UML Standard Profile::UML2 Metamodel::Duration</w:t>
      </w:r>
    </w:p>
    <w:p>
      <w:r>
        <w:t xml:space="preserve">The longest Duration that may be included in the interval.</w:t>
      </w:r>
    </w:p>
    <w:p w14:paraId="6D263B9C" w14:textId="23267873" w:rsidP="005F31BE" w:rsidR="002C0F83" w:rsidRDefault="00F851FF" w:rsidRPr="005F31BE">
      <w:pPr>
        <w:pStyle w:val="Heading4"/>
      </w:pPr>
      <w:bookmarkStart w:id="_86618450de28d822bd6b57b67a32ab2b" w:name="_86618450de28d822bd6b57b67a32ab2b"/>
      <w:r w:rsidRPr="005F31BE">
        <w:t xml:space="preserve">&lt;Class&gt; IntegerInterval</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w:t>
      </w:r>
      <w:r w:rsidR="00802C1A">
        <w:rPr>
          <w:b/>
        </w:rPr>
        <w:t xml:space="preserve"> : </w:t>
      </w:r>
      <w:r w:rsidR="00802C1A">
        <w:rPr>
          <w:b/>
        </w:rPr>
        <w:t xml:space="preserve">UML Standard Profile::UML2 Metamodel::PrimitiveTypes::Integer</w:t>
      </w:r>
    </w:p>
    <w:p>
      <w:r>
        <w:t xml:space="preserve">The smallest integer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w:t>
      </w:r>
      <w:r w:rsidR="00802C1A">
        <w:rPr>
          <w:b/>
        </w:rPr>
        <w:t xml:space="preserve"> : </w:t>
      </w:r>
      <w:r w:rsidR="00802C1A">
        <w:rPr>
          <w:b/>
        </w:rPr>
        <w:t xml:space="preserve">UML Standard Profile::UML2 Metamodel::PrimitiveTypes::Integer</w:t>
      </w:r>
    </w:p>
    <w:p>
      <w:r>
        <w:t xml:space="preserve">The largest integer that may be included in the interval.</w:t>
      </w:r>
    </w:p>
    <w:p w14:paraId="6D263B9C" w14:textId="23267873" w:rsidP="005F31BE" w:rsidR="002C0F83" w:rsidRDefault="00F851FF" w:rsidRPr="005F31BE">
      <w:pPr>
        <w:pStyle w:val="Heading4"/>
      </w:pPr>
      <w:bookmarkStart w:id="_3ae971b2839139d9692e47ec472148b6" w:name="_3ae971b2839139d9692e47ec472148b6"/>
      <w:r w:rsidRPr="005F31BE">
        <w:t xml:space="preserve">&lt;Class&gt; Interval</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b65cb2938a6220d8f4a10f0d8aba136" w:history="1">
        <w:r w:rsidR="006977BE">
          <w:rStyle w:val="Hyperlink"/>
          <w:t xml:space="preserve">DateInterval</w:t>
        </w:r>
      </w:hyperlink>
      <w:r w:rsidR="006977BE">
        <w:t xml:space="preserve">, </w:t>
      </w:r>
    </w:p>
    <w:p w14:paraId="140699FF" w14:textId="7C4EFE8D" w:rsidP="00B51B66" w:rsidR="00377E18" w:rsidRDefault="009E3806">
      <w:pPr>
        <w:ind w:firstLine="720"/>
      </w:pPr>
      <w:hyperlink w:anchor="_956e6c028c830c0453b74cbd2204109e" w:history="1">
        <w:r w:rsidR="006977BE">
          <w:rStyle w:val="Hyperlink"/>
          <w:t xml:space="preserve">DateTimeInterval</w:t>
        </w:r>
      </w:hyperlink>
      <w:r w:rsidR="006977BE">
        <w:t xml:space="preserve">, </w:t>
      </w:r>
    </w:p>
    <w:p w14:paraId="140699FF" w14:textId="7C4EFE8D" w:rsidP="00B51B66" w:rsidR="00377E18" w:rsidRDefault="009E3806">
      <w:pPr>
        <w:ind w:firstLine="720"/>
      </w:pPr>
      <w:hyperlink w:anchor="_3d4fd0ce80d2a2e88d2f42b3cb7dbec5" w:history="1">
        <w:r w:rsidR="006977BE">
          <w:rStyle w:val="Hyperlink"/>
          <w:t xml:space="preserve">DurationInterval</w:t>
        </w:r>
      </w:hyperlink>
      <w:r w:rsidR="006977BE">
        <w:t xml:space="preserve">, </w:t>
      </w:r>
    </w:p>
    <w:p w14:paraId="140699FF" w14:textId="7C4EFE8D" w:rsidP="00B51B66" w:rsidR="00377E18" w:rsidRDefault="009E3806">
      <w:pPr>
        <w:ind w:firstLine="720"/>
      </w:pPr>
      <w:hyperlink w:anchor="_86618450de28d822bd6b57b67a32ab2b" w:history="1">
        <w:r w:rsidR="006977BE">
          <w:rStyle w:val="Hyperlink"/>
          <w:t xml:space="preserve">IntegerInterval</w:t>
        </w:r>
      </w:hyperlink>
      <w:r w:rsidR="006977BE">
        <w:t xml:space="preserve">, </w:t>
      </w:r>
    </w:p>
    <w:p w14:paraId="140699FF" w14:textId="7C4EFE8D" w:rsidP="00B51B66" w:rsidR="00377E18" w:rsidRDefault="009E3806">
      <w:pPr>
        <w:ind w:firstLine="720"/>
      </w:pPr>
      <w:hyperlink w:anchor="_d4f7314ff920dd15ee0e834cfbd4e6f2" w:history="1">
        <w:r w:rsidR="006977BE">
          <w:rStyle w:val="Hyperlink"/>
          <w:t xml:space="preserve">RealInterval</w:t>
        </w:r>
      </w:hyperlink>
      <w:r w:rsidR="006977BE">
        <w:t xml:space="preserve">, </w:t>
      </w:r>
    </w:p>
    <w:p w14:paraId="140699FF" w14:textId="7C4EFE8D" w:rsidP="00B51B66" w:rsidR="00377E18" w:rsidRDefault="009E3806">
      <w:pPr>
        <w:ind w:firstLine="720"/>
      </w:pPr>
      <w:hyperlink w:anchor="_2db4f3574d756c0312a2a6559efd3ad9" w:history="1">
        <w:r w:rsidR="006977BE">
          <w:rStyle w:val="Hyperlink"/>
          <w:t xml:space="preserv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lowerIncluded</w:t>
      </w:r>
      <w:r w:rsidR="00802C1A">
        <w:rPr>
          <w:b/>
        </w:rPr>
        <w:t xml:space="preserve"> : </w:t>
      </w:r>
      <w:r w:rsidR="00802C1A">
        <w:rPr>
          <w:b/>
        </w:rPr>
        <w:t xml:space="preserve">UML Standard Profile::UML2 Metamodel::PrimitiveTypes::Boolean</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upperIncluded</w:t>
      </w:r>
      <w:r w:rsidR="00802C1A">
        <w:rPr>
          <w:b/>
        </w:rPr>
        <w:t xml:space="preserve"> : </w:t>
      </w:r>
      <w:r w:rsidR="00802C1A">
        <w:rPr>
          <w:b/>
        </w:rPr>
        <w:t xml:space="preserve">UML Standard Profile::UML2 Metamodel::PrimitiveTypes::Boolean</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d4f7314ff920dd15ee0e834cfbd4e6f2" w:name="_d4f7314ff920dd15ee0e834cfbd4e6f2"/>
      <w:r w:rsidRPr="005F31BE">
        <w:t xml:space="preserve">&lt;Class&gt; RealInterval</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w:t>
      </w:r>
      <w:r w:rsidR="00802C1A">
        <w:rPr>
          <w:b/>
        </w:rPr>
        <w:t xml:space="preserve"> : </w:t>
      </w:r>
      <w:r w:rsidR="00802C1A">
        <w:rPr>
          <w:b/>
        </w:rPr>
        <w:t xml:space="preserve">UML Standard Profile::UML2 Metamodel::PrimitiveTypes::Real</w:t>
      </w:r>
    </w:p>
    <w:p>
      <w:r>
        <w:t xml:space="preserve">The smallest Real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w:t>
      </w:r>
      <w:r w:rsidR="00802C1A">
        <w:rPr>
          <w:b/>
        </w:rPr>
        <w:t xml:space="preserve"> : </w:t>
      </w:r>
      <w:r w:rsidR="00802C1A">
        <w:rPr>
          <w:b/>
        </w:rPr>
        <w:t xml:space="preserve">UML Standard Profile::UML2 Metamodel::PrimitiveTypes::Real</w:t>
      </w:r>
    </w:p>
    <w:p>
      <w:r>
        <w:t xml:space="preserve">The largest Real that may be included in the interval</w:t>
      </w:r>
    </w:p>
    <w:p w14:paraId="6D263B9C" w14:textId="23267873" w:rsidP="005F31BE" w:rsidR="002C0F83" w:rsidRDefault="00F851FF" w:rsidRPr="005F31BE">
      <w:pPr>
        <w:pStyle w:val="Heading4"/>
      </w:pPr>
      <w:r w:rsidRPr="005F31BE">
        <w:t xml:space="preserve">&lt;Class&gt; TerminologyCode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terminologyId</w:t>
      </w:r>
      <w:r w:rsidR="00802C1A">
        <w:rPr>
          <w:b/>
        </w:rPr>
        <w:t xml:space="preserve"> : </w:t>
      </w:r>
      <w:r w:rsidR="00802C1A">
        <w:rPr>
          <w:b/>
        </w:rPr>
        <w:t xml:space="preserve">UML Standard Profile::UML2 Metamodel::PrimitiveTypes::String</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code</w:t>
      </w:r>
      <w:r w:rsidR="00802C1A">
        <w:rPr>
          <w:b/>
        </w:rPr>
        <w:t xml:space="preserve"> : </w:t>
      </w:r>
      <w:r w:rsidR="00802C1A">
        <w:rPr>
          <w:b/>
        </w:rPr>
        <w:t xml:space="preserve">UML Standard Profile::UML2 Metamodel::PrimitiveTypes::String</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terminologyVersion</w:t>
      </w:r>
      <w:r w:rsidR="00802C1A">
        <w:rPr>
          <w:b/>
        </w:rPr>
        <w:t xml:space="preserve"> : </w:t>
      </w:r>
      <w:r w:rsidR="00802C1A">
        <w:rPr>
          <w:b/>
        </w:rPr>
        <w:t xml:space="preserve">UML Standard Profile::UML2 Metamodel::PrimitiveTypes::String</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3"/>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3"/>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term</w:t>
      </w:r>
      <w:r w:rsidR="00802C1A">
        <w:rPr>
          <w:b/>
        </w:rPr>
        <w:t xml:space="preserve"> : </w:t>
      </w:r>
      <w:r w:rsidR="00802C1A">
        <w:rPr>
          <w:b/>
        </w:rPr>
        <w:t xml:space="preserve">UML Standard Profile::UML2 Metamodel::PrimitiveTypes::String</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r w:rsidRPr="005F31BE">
        <w:t xml:space="preserve">&lt;Class&gt; 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w:t>
      </w:r>
      <w:r w:rsidR="00802C1A">
        <w:rPr>
          <w:b/>
        </w:rPr>
        <w:t xml:space="preserve"> : </w:t>
      </w:r>
      <w:r w:rsidR="00802C1A">
        <w:rPr>
          <w:b/>
        </w:rPr>
        <w:t xml:space="preserve">UML Standard Profile::UML2 Metamodel::PrimitiveTypes::String</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2db4f3574d756c0312a2a6559efd3ad9" w:name="_2db4f3574d756c0312a2a6559efd3ad9"/>
      <w:r w:rsidRPr="005F31BE">
        <w:t xml:space="preserve">&lt;Class&gt; TimeInterval</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lower</w:t>
      </w:r>
      <w:r w:rsidR="00802C1A">
        <w:rPr>
          <w:b/>
        </w:rPr>
        <w:t xml:space="preserve"> : </w:t>
      </w:r>
      <w:r w:rsidR="00802C1A">
        <w:rPr>
          <w:b/>
        </w:rPr>
        <w:t xml:space="preserve">ReferenceModelProfile::Time</w:t>
      </w:r>
    </w:p>
    <w:p>
      <w:r>
        <w:t xml:space="preserve">The earliest 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upper</w:t>
      </w:r>
      <w:r w:rsidR="00802C1A">
        <w:rPr>
          <w:b/>
        </w:rPr>
        <w:t xml:space="preserve"> : </w:t>
      </w:r>
      <w:r w:rsidR="00802C1A">
        <w:rPr>
          <w:b/>
        </w:rPr>
        <w:t xml:space="preserve">ReferenceModelProfile::Time</w:t>
      </w:r>
    </w:p>
    <w:p>
      <w:r>
        <w:t xml:space="preserve">The latest Time that may be included in the interval.</w:t>
      </w:r>
    </w:p>
    <w:p w14:paraId="6D263B9C" w14:textId="23267873" w:rsidP="005F31BE" w:rsidR="002C0F83" w:rsidRDefault="00F851FF" w:rsidRPr="005F31BE">
      <w:pPr>
        <w:pStyle w:val="Heading4"/>
      </w:pPr>
      <w:r w:rsidRPr="005F31BE">
        <w:t xml:space="preserve">&lt;Primitive Type&gt; AMLBoolean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Boolean type used for two-valued mathematical logic.</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Boolean</w:t>
      </w:r>
    </w:p>
    <w:p w14:paraId="6D263B9C" w14:textId="23267873" w:rsidP="005F31BE" w:rsidR="002C0F83" w:rsidRDefault="00F851FF" w:rsidRPr="005F31BE">
      <w:pPr>
        <w:pStyle w:val="Heading4"/>
      </w:pPr>
      <w:r w:rsidRPr="005F31BE">
        <w:t xml:space="preserve">&lt;Primitive Type&gt; AMLInteger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Integer 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30eca8742491a4fd68cc825a7079d28" w:history="1">
        <w:r w:rsidR="006977BE">
          <w:rStyle w:val="Hyperlink"/>
          <w:t xml:space="preserve">MappedInteger</w:t>
        </w:r>
      </w:hyperlink>
    </w:p>
    <w:p w14:paraId="6D263B9C" w14:textId="23267873" w:rsidP="005F31BE" w:rsidR="002C0F83" w:rsidRDefault="00F851FF" w:rsidRPr="005F31BE">
      <w:pPr>
        <w:pStyle w:val="Heading4"/>
      </w:pPr>
      <w:r w:rsidRPr="005F31BE">
        <w:t xml:space="preserve">&lt;Primitive Type&gt; AMLReal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Type used to represent decimal numbers. AMLReal typically corresponds to a single-precision floating point value in most languages.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Real</w:t>
      </w:r>
    </w:p>
    <w:p w14:paraId="6D263B9C" w14:textId="23267873" w:rsidP="005F31BE" w:rsidR="002C0F83" w:rsidRDefault="00F851FF" w:rsidRPr="005F31BE">
      <w:pPr>
        <w:pStyle w:val="Heading4"/>
      </w:pPr>
      <w:r w:rsidRPr="005F31BE">
        <w:t xml:space="preserve">&lt;Primitive Type&gt; AMLString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AML String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r>
        <w:t xml:space="preserve">String</w:t>
      </w:r>
    </w:p>
    <w:p w14:paraId="6D263B9C" w14:textId="23267873" w:rsidP="005F31BE" w:rsidR="002C0F83" w:rsidRDefault="00F851FF" w:rsidRPr="005F31BE">
      <w:pPr>
        <w:pStyle w:val="Heading4"/>
      </w:pPr>
      <w:r w:rsidRPr="005F31BE">
        <w:t xml:space="preserve">&lt;Stereotype&gt; AMLDataType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p>
    <w:p w14:paraId="6D263B9C" w14:textId="23267873" w:rsidP="005F31BE" w:rsidR="002C0F83" w:rsidRDefault="00F851FF" w:rsidRPr="005F31BE">
      <w:pPr>
        <w:pStyle w:val="Heading4"/>
      </w:pPr>
      <w:bookmarkStart w:id="_82494802913d8048ecbb8cfa6650f65c" w:name="_82494802913d8048ecbb8cfa6650f65c"/>
      <w:r w:rsidRPr="005F31BE">
        <w:t xml:space="preserve">&lt;Stereotype&gt; AMLType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Assumed Data Types</w:t>
        </w:r>
      </w:hyperlink>
      <w:r w:rsidR="00324424">
        <w:t xml:space="preserve">, </w:t>
      </w:r>
    </w:p>
    <w:p w14:paraId="6D263B9C" w14:textId="23267873" w:rsidP="005F31BE" w:rsidR="002C0F83" w:rsidRDefault="00F851FF" w:rsidRPr="005F31BE">
      <w:pPr>
        <w:pStyle w:val="Heading4"/>
      </w:pPr>
      <w:bookmarkStart w:id="_fa40d7338aecd18f94732d3b02e2bd79" w:name="_fa40d7338aecd18f94732d3b02e2bd79"/>
      <w:r w:rsidRPr="005F31BE">
        <w:t xml:space="preserve">&lt;Stereotype&gt; Archetype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archetypeName</w:t>
      </w:r>
      <w:r w:rsidR="00802C1A">
        <w:rPr>
          <w:b/>
        </w:rPr>
        <w:t xml:space="preserve"> : </w:t>
      </w:r>
      <w:r w:rsidR="00802C1A">
        <w:rPr>
          <w:b/>
        </w:rPr>
        <w:t xml:space="preserve">UML Standard Profile::UML2 Metamodel::PrimitiveTypes::String</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originalLanguage</w:t>
      </w:r>
      <w:r w:rsidR="00802C1A">
        <w:rPr>
          <w:b/>
        </w:rPr>
        <w:t xml:space="preserve"> : </w:t>
      </w:r>
      <w:r w:rsidR="00802C1A">
        <w:rPr>
          <w:b/>
        </w:rPr>
        <w:t xml:space="preserve">UML Standard Profile::UML2 Metamodel::EnumerationLiteral</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archetypeType</w:t>
      </w:r>
      <w:r w:rsidR="00802C1A">
        <w:rPr>
          <w:b/>
        </w:rPr>
        <w:t xml:space="preserve"> : </w:t>
      </w:r>
      <w:r w:rsidR="00802C1A">
        <w:rPr>
          <w:b/>
        </w:rPr>
        <w:t xml:space="preserve">UML Standard Profile::UML2 Metamodel::EnumerationLiteral</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rmPackagePath</w:t>
      </w:r>
      <w:r w:rsidR="00802C1A">
        <w:rPr>
          <w:b/>
        </w:rPr>
        <w:t xml:space="preserve"> : </w:t>
      </w:r>
      <w:r w:rsidR="00802C1A">
        <w:rPr>
          <w:b/>
        </w:rPr>
        <w:t xml:space="preserve">UML Standard Profile::UML2 Metamodel::PrimitiveTypes::String</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rmClassName</w:t>
      </w:r>
      <w:r w:rsidR="00802C1A">
        <w:rPr>
          <w:b/>
        </w:rPr>
        <w:t xml:space="preserve"> : </w:t>
      </w:r>
      <w:r w:rsidR="00802C1A">
        <w:rPr>
          <w:b/>
        </w:rPr>
        <w:t xml:space="preserve">UML Standard Profile::UML2 Metamodel::PrimitiveTypes::String</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0b9a31ba0d555948989d18ebe882ae92" w:name="_0b9a31ba0d555948989d18ebe882ae92"/>
      <w:r w:rsidRPr="005F31BE">
        <w:t xml:space="preserve">&lt;Stereotype&gt; ArchetypeCurrentVersion</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839655ee868d32a13ebf365a1d258389" w:name="_839655ee868d32a13ebf365a1d258389"/>
      <w:r w:rsidRPr="005F31BE">
        <w:t xml:space="preserve">&lt;Stereotype&gt; ArchetypeId</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id</w:t>
      </w:r>
      <w:r w:rsidR="00802C1A">
        <w:rPr>
          <w:b/>
        </w:rPr>
        <w:t xml:space="preserve"> : </w:t>
      </w:r>
      <w:r w:rsidR="00802C1A">
        <w:rPr>
          <w:b/>
        </w:rPr>
        <w:t xml:space="preserve">UML Standard Profile::UML2 Metamodel::PrimitiveTypes::String</w:t>
      </w:r>
    </w:p>
    <w:p>
      <w:r>
        <w:t xml:space="preserve">ID for the Archetype</w:t>
      </w:r>
    </w:p>
    <w:p w14:paraId="6D263B9C" w14:textId="23267873" w:rsidP="005F31BE" w:rsidR="002C0F83" w:rsidRDefault="00F851FF" w:rsidRPr="005F31BE">
      <w:pPr>
        <w:pStyle w:val="Heading4"/>
      </w:pPr>
      <w:bookmarkStart w:id="_0f9d83c23878de534b0e06d78416cb03" w:name="_0f9d83c23878de534b0e06d78416cb03"/>
      <w:r w:rsidRPr="005F31BE">
        <w:t xml:space="preserve">&lt;Stereotype&gt; ArchetypeLibrary</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6eafe370f24f01390e7ab79d6568ea94" w:name="_6eafe370f24f01390e7ab79d6568ea94"/>
      <w:r w:rsidRPr="005F31BE">
        <w:t xml:space="preserve">&lt;Stereotype&gt; ArchetypeRootConstraint</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f5f73ce565f73d8b4808997e54e8e698" w:name="_f5f73ce565f73d8b4808997e54e8e698"/>
      <w:r w:rsidRPr="005F31BE">
        <w:t xml:space="preserve">&lt;Stereotype&gt; ArchetypeRootProxy</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8ae60f7f44b70cf5dce7db03aa6ac1e" w:history="1">
        <w:r w:rsidR="006977BE">
          <w:rStyle w:val="Hyperlink"/>
          <w:t xml:space="preserv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r w:rsidRPr="005F31BE">
        <w:t xml:space="preserve">&lt;Stereotype&gt; ArchetypeType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eee227616f3dfa3dfbb9db02a8312527" w:name="_eee227616f3dfa3dfbb9db02a8312527"/>
      <w:r w:rsidRPr="005F31BE">
        <w:t xml:space="preserve">&lt;Stereotype&gt; ArchetypeType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4"/>
        </w:numPr>
      </w:pPr>
      <w:r>
        <w:t xml:space="preserve">archetype</w:t>
      </w:r>
    </w:p>
    <w:p>
      <w:pPr>
        <w:pStyle w:val="mr_style"/>
        <w:numPr>
          <w:ilvl w:val="0"/>
          <w:numId w:val="24"/>
        </w:numPr>
      </w:pPr>
      <w:r>
        <w:t xml:space="preserve">template</w:t>
      </w:r>
    </w:p>
    <w:p>
      <w:pPr>
        <w:pStyle w:val="mr_style"/>
        <w:numPr>
          <w:ilvl w:val="0"/>
          <w:numId w:val="24"/>
        </w:numPr>
      </w:pPr>
      <w:r>
        <w:t xml:space="preserve">template_overlay</w:t>
      </w:r>
    </w:p>
    <w:p>
      <w:pPr>
        <w:pStyle w:val="mr_style"/>
        <w:numPr>
          <w:ilvl w:val="0"/>
          <w:numId w:val="24"/>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6D263B9C" w14:textId="23267873" w:rsidP="005F31BE" w:rsidR="002C0F83" w:rsidRDefault="00F851FF" w:rsidRPr="005F31BE">
      <w:pPr>
        <w:pStyle w:val="Heading4"/>
      </w:pPr>
      <w:bookmarkStart w:id="_61831f1c446a753e3069251f603bfa37" w:name="_61831f1c446a753e3069251f603bfa37"/>
      <w:r w:rsidRPr="005F31BE">
        <w:t xml:space="preserve">&lt;Stereotype&gt; ArchetypeVersion</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3ad6987e15b787d385f0b30ff25d6c9" w:history="1">
        <w:r w:rsidR="006977BE">
          <w:rStyle w:val="Hyperlink"/>
          <w:t xml:space="preserve">AuthoredResource</w:t>
        </w:r>
      </w:hyperlink>
      <w:r w:rsidR="006977BE">
        <w:t xml:space="preserve">, </w:t>
      </w:r>
    </w:p>
    <w:p w14:paraId="4B88E10C" w14:textId="3F6E0F55" w:rsidP="00B51B66" w:rsidR="00377E18" w:rsidRDefault="009E3806">
      <w:pPr>
        <w:ind w:firstLine="720"/>
      </w:pPr>
      <w:hyperlink w:anchor="_bd9b14c4d7198d36c5a9dec9c2836b62" w:history="1">
        <w:r w:rsidR="006977BE">
          <w:rStyle w:val="Hyperlink"/>
          <w:t xml:space="preserv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amlVersion</w:t>
      </w:r>
      <w:r w:rsidR="00802C1A">
        <w:rPr>
          <w:b/>
        </w:rPr>
        <w:t xml:space="preserve"> : </w:t>
      </w:r>
      <w:r w:rsidR="00802C1A">
        <w:rPr>
          <w:b/>
        </w:rPr>
        <w:t xml:space="preserve">UML Standard Profile::UML2 Metamodel::PrimitiveTypes::String</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a52ae204605fde9be3c14dbc4365e24a" w:name="_a52ae204605fde9be3c14dbc4365e24a"/>
      <w:r w:rsidRPr="005F31BE">
        <w:t xml:space="preserve">&lt;Stereotype&gt; ArchetypeVersionId</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id</w:t>
      </w:r>
      <w:r w:rsidR="00802C1A">
        <w:rPr>
          <w:b/>
        </w:rPr>
        <w:t xml:space="preserve"> : </w:t>
      </w:r>
      <w:r w:rsidR="00802C1A">
        <w:rPr>
          <w:b/>
        </w:rPr>
        <w:t xml:space="preserve">UML Standard Profile::UML2 Metamodel::PrimitiveTypes::String</w:t>
      </w:r>
    </w:p>
    <w:p>
      <w:r>
        <w:t xml:space="preserve">The archetype identifier.  </w:t>
      </w:r>
    </w:p>
    <w:p w14:paraId="6D263B9C" w14:textId="23267873" w:rsidP="005F31BE" w:rsidR="002C0F83" w:rsidRDefault="00F851FF" w:rsidRPr="005F31BE">
      <w:pPr>
        <w:pStyle w:val="Heading4"/>
      </w:pPr>
      <w:r w:rsidRPr="005F31BE">
        <w:t xml:space="preserve">&lt;Stereotype&gt; AssumedValue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4bc615eb2707782fc8254702b7e0b435" w:name="_4bc615eb2707782fc8254702b7e0b435"/>
      <w:r w:rsidRPr="005F31BE">
        <w:t xml:space="preserve">&lt;Stereotype&gt; AttributeCollectionConstraint</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1bf8a3231ae21af2dec84426b5618c38" w:name="_1bf8a3231ae21af2dec84426b5618c38"/>
      <w:r w:rsidRPr="005F31BE">
        <w:t xml:space="preserve">&lt;Stereotype&gt; AttributeConstraint</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bc615eb2707782fc8254702b7e0b435" w:history="1">
        <w:r w:rsidR="006977BE">
          <w:rStyle w:val="Hyperlink"/>
          <w:t xml:space="preserve">AttributeCollectionConstraint</w:t>
        </w:r>
      </w:hyperlink>
      <w:r w:rsidR="006977BE">
        <w:t xml:space="preserve">, </w:t>
      </w:r>
    </w:p>
    <w:p w14:paraId="140699FF" w14:textId="7C4EFE8D" w:rsidP="00B51B66" w:rsidR="00377E18" w:rsidRDefault="009E3806">
      <w:pPr>
        <w:ind w:firstLine="720"/>
      </w:pPr>
      <w:hyperlink w:anchor="_2d1a6d8b2806092b50ec3fd4cd2db35b" w:history="1">
        <w:r w:rsidR="006977BE">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rmAttribute</w:t>
      </w:r>
      <w:r w:rsidR="00802C1A">
        <w:rPr>
          <w:b/>
        </w:rPr>
        <w:t xml:space="preserve"> : </w:t>
      </w:r>
      <w:r w:rsidR="00802C1A">
        <w:rPr>
          <w:b/>
        </w:rPr>
        <w:t xml:space="preserve">UML Standard Profile::UML2 Metamodel::Property</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matchNegated</w:t>
      </w:r>
      <w:r w:rsidR="00802C1A">
        <w:rPr>
          <w:b/>
        </w:rPr>
        <w:t xml:space="preserve"> : </w:t>
      </w:r>
      <w:r w:rsidR="00802C1A">
        <w:rPr>
          <w:b/>
        </w:rPr>
        <w:t xml:space="preserve">UML Standard Profile::UML2 Metamodel::PrimitiveTypes::Boolean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13ad6987e15b787d385f0b30ff25d6c9" w:name="_13ad6987e15b787d385f0b30ff25d6c9"/>
      <w:r w:rsidRPr="005F31BE">
        <w:t xml:space="preserve">&lt;Stereotype&gt; AuthoredResource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originalLanguage</w:t>
      </w:r>
      <w:r w:rsidR="00802C1A">
        <w:rPr>
          <w:b/>
        </w:rPr>
        <w:t xml:space="preserve"> : </w:t>
      </w:r>
      <w:r w:rsidR="00802C1A">
        <w:rPr>
          <w:b/>
        </w:rPr>
        <w:t xml:space="preserve">UML Standard Profile::UML2 Metamodel::EnumerationLiteral</w:t>
      </w:r>
    </w:p>
    <w:p>
      <w:r>
        <w:t xml:space="preserve">The original language the model was authored in.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isControlled</w:t>
      </w:r>
      <w:r w:rsidR="00802C1A">
        <w:rPr>
          <w:b/>
        </w:rPr>
        <w:t xml:space="preserve"> : </w:t>
      </w:r>
      <w:r w:rsidR="00802C1A">
        <w:rPr>
          <w:b/>
        </w:rPr>
        <w:t xml:space="preserve">UML Standard Profile::UML2 Metamodel::PrimitiveTypes::Boolean</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isGenerated</w:t>
      </w:r>
      <w:r w:rsidR="00802C1A">
        <w:rPr>
          <w:b/>
        </w:rPr>
        <w:t xml:space="preserve"> : </w:t>
      </w:r>
      <w:r w:rsidR="00802C1A">
        <w:rPr>
          <w:b/>
        </w:rPr>
        <w:t xml:space="preserve">UML Standard Profile::UML2 Metamodel::PrimitiveTypes::Boolean</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resourceSource</w:t>
      </w:r>
      <w:r w:rsidR="00802C1A">
        <w:rPr>
          <w:b/>
        </w:rPr>
        <w:t xml:space="preserve"> : </w:t>
      </w:r>
      <w:r w:rsidR="00802C1A">
        <w:rPr>
          <w:b/>
        </w:rPr>
        <w:t xml:space="preserve">UML Standard Profile::UML2 Metamodel::PrimitiveTypes::String</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resourceDocumentLanguage</w:t>
      </w:r>
      <w:r w:rsidR="00802C1A">
        <w:rPr>
          <w:b/>
        </w:rPr>
        <w:t xml:space="preserve"> : </w:t>
      </w:r>
      <w:r w:rsidR="00802C1A">
        <w:rPr>
          <w:b/>
        </w:rPr>
        <w:t xml:space="preserve">UML Standard Profile::UML2 Metamodel::PrimitiveTypes::String</w:t>
      </w:r>
    </w:p>
    <w:p>
      <w:r>
        <w:t xml:space="preserve">The language (e.g. AOM, CEM, ...) of the source of the constraints, if any.</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resourceDocumentSyntax</w:t>
      </w:r>
      <w:r w:rsidR="00802C1A">
        <w:rPr>
          <w:b/>
        </w:rPr>
        <w:t xml:space="preserve"> : </w:t>
      </w:r>
      <w:r w:rsidR="00802C1A">
        <w:rPr>
          <w:b/>
        </w:rPr>
        <w:t xml:space="preserve">UML Standard Profile::UML2 Metamodel::PrimitiveTypes::String</w:t>
      </w:r>
    </w:p>
    <w:p>
      <w:r>
        <w:t xml:space="preserve">The syntax of the resource document (ADL, XML, XMI,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resourceSourceURI</w:t>
      </w:r>
      <w:r w:rsidR="00802C1A">
        <w:rPr>
          <w:b/>
        </w:rPr>
        <w:t xml:space="preserve"> : </w:t>
      </w:r>
      <w:r w:rsidR="00802C1A">
        <w:rPr>
          <w:b/>
        </w:rPr>
        <w:t xml:space="preserve">UML Standard Profile::UML2 Metamodel::PrimitiveTypes::String</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40ee863e6fd02692437dae1d81ba12de" w:name="_40ee863e6fd02692437dae1d81ba12de"/>
      <w:r w:rsidRPr="005F31BE">
        <w:t xml:space="preserve">&lt;Stereotype&gt; BooleanConstraint</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UML Standard Profile::UML2 Metamodel::PrimitiveTypes::Boolean</w:t>
      </w:r>
    </w:p>
    <w:p>
      <w:r>
        <w:t xml:space="preserve">A set of allowed Boolean values (e.g., True, False).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UML Standard Profile::UML2 Metamodel::PrimitiveTypes::Boolean</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r w:rsidRPr="005F31BE">
        <w:t xml:space="preserve">&lt;Stereotype&gt; CodeSystemReference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r w:rsidRPr="005F31BE">
        <w:t xml:space="preserve">&lt;Stereotype&gt; CodeSystemReferenceInstance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r w:rsidRPr="005F31BE">
        <w:t xml:space="preserve">&lt;Stereotype&gt; CodeSystemVersionReference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unnamed1</w:t>
      </w:r>
      <w:r w:rsidR="00802C1A">
        <w:rPr>
          <w:b/>
        </w:rPr>
        <w:t xml:space="preserve"> : </w:t>
      </w:r>
      <w:r w:rsidR="00802C1A">
        <w:rPr>
          <w:b/>
        </w:rPr>
        <w:t xml:space="preserve">TerminologyProfile::ValueSetDefinitionReference</w:t>
      </w:r>
    </w:p>
    <w:p w14:paraId="6D263B9C" w14:textId="23267873" w:rsidP="005F31BE" w:rsidR="002C0F83" w:rsidRDefault="00F851FF" w:rsidRPr="005F31BE">
      <w:pPr>
        <w:pStyle w:val="Heading4"/>
      </w:pPr>
      <w:bookmarkStart w:id="_bd9b14c4d7198d36c5a9dec9c2836b62" w:name="_bd9b14c4d7198d36c5a9dec9c2836b62"/>
      <w:r w:rsidRPr="005F31BE">
        <w:t xml:space="preserve">&lt;Stereotype&gt; ComplexObjectConstraint</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r w:rsidRPr="005F31BE">
        <w:t xml:space="preserve">&lt;Stereotype&gt; ConceptReference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r w:rsidRPr="005F31BE">
        <w:t xml:space="preserve">&lt;Stereotype&gt; ConceptReferenceInstance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f91b532413834ad1de94d0b0af526f5b" w:name="_f91b532413834ad1de94d0b0af526f5b"/>
      <w:r w:rsidRPr="005F31BE">
        <w:t xml:space="preserve">&lt;Stereotype&gt; Constrains</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r w:rsidRPr="005F31BE">
        <w:t xml:space="preserve">&lt;Stereotype&gt; DataBinding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6D263B9C" w14:textId="23267873" w:rsidP="005F31BE" w:rsidR="002C0F83" w:rsidRDefault="00F851FF" w:rsidRPr="005F31BE">
      <w:pPr>
        <w:pStyle w:val="Heading4"/>
      </w:pPr>
      <w:bookmarkStart w:id="_ff8930d68c378c02c221704764a5c9d4" w:name="_ff8930d68c378c02c221704764a5c9d4"/>
      <w:r w:rsidRPr="005F31BE">
        <w:t xml:space="preserve">&lt;Stereotype&gt; DateConstraint</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ReferenceModelProfile::Date</w:t>
      </w:r>
    </w:p>
    <w:p>
      <w:r>
        <w:t xml:space="preserve">A set of allowed Date values (e.g., ‘2000-01-01’)</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valueRanges</w:t>
      </w:r>
      <w:r w:rsidR="00802C1A">
        <w:rPr>
          <w:b/>
        </w:rPr>
        <w:t xml:space="preserve"> : </w:t>
      </w:r>
      <w:r w:rsidR="00802C1A">
        <w:rPr>
          <w:b/>
        </w:rPr>
        <w:t xml:space="preserve">ConstraintProfile::DateInterval</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matchPattern</w:t>
      </w:r>
      <w:r w:rsidR="00802C1A">
        <w:rPr>
          <w:b/>
        </w:rPr>
        <w:t xml:space="preserve"> : </w:t>
      </w:r>
      <w:r w:rsidR="00802C1A">
        <w:rPr>
          <w:b/>
        </w:rPr>
        <w:t xml:space="preserve">ConstraintProfile::DateMatchPattern</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ReferenceModelProfile::Date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7dde1322feeec9c32a95df44c39d8e48" w:name="_7dde1322feeec9c32a95df44c39d8e48"/>
      <w:r w:rsidRPr="005F31BE">
        <w:t xml:space="preserve">&lt;Stereotype&gt; DateTimeConstraint</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ReferenceModelProfile::DateTime</w:t>
      </w:r>
    </w:p>
    <w:p>
      <w:r>
        <w:t xml:space="preserve">A set of allowed DateTime values (e.g., ‘2000-01-01T09:30:00’).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valueRanges</w:t>
      </w:r>
      <w:r w:rsidR="00802C1A">
        <w:rPr>
          <w:b/>
        </w:rPr>
        <w:t xml:space="preserve"> : </w:t>
      </w:r>
      <w:r w:rsidR="00802C1A">
        <w:rPr>
          <w:b/>
        </w:rPr>
        <w:t xml:space="preserve">ConstraintProfile::DateTimeInterval</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matchPattern</w:t>
      </w:r>
      <w:r w:rsidR="00802C1A">
        <w:rPr>
          <w:b/>
        </w:rPr>
        <w:t xml:space="preserve"> : </w:t>
      </w:r>
      <w:r w:rsidR="00802C1A">
        <w:rPr>
          <w:b/>
        </w:rPr>
        <w:t xml:space="preserve">ConstraintProfile::DateTimeMatchPattern</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ReferenceModelProfile::DateTime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r w:rsidRPr="005F31BE">
        <w:t xml:space="preserve">&lt;Stereotype&gt; DescribedItem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r w:rsidRPr="005F31BE">
        <w:t xml:space="preserve">&lt;Stereotype&gt; DesignatableItem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language</w:t>
      </w:r>
      <w:r w:rsidR="00802C1A">
        <w:rPr>
          <w:b/>
        </w:rPr>
        <w:t xml:space="preserve"> : </w:t>
      </w:r>
      <w:r w:rsidR="00802C1A">
        <w:rPr>
          <w:b/>
        </w:rPr>
        <w:t xml:space="preserve">UML Standard Profile::UML2 Metamodel::EnumerationLiteral</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sign</w:t>
      </w:r>
      <w:r w:rsidR="00802C1A">
        <w:rPr>
          <w:b/>
        </w:rPr>
        <w:t xml:space="preserve"> : </w:t>
      </w:r>
      <w:r w:rsidR="00802C1A">
        <w:rPr>
          <w:b/>
        </w:rPr>
        <w:t xml:space="preserve">UML Standard Profile::UML2 Metamodel::PrimitiveTypes::String</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description</w:t>
      </w:r>
      <w:r w:rsidR="00802C1A">
        <w:rPr>
          <w:b/>
        </w:rPr>
        <w:t xml:space="preserve"> : </w:t>
      </w:r>
      <w:r w:rsidR="00802C1A">
        <w:rPr>
          <w:b/>
        </w:rPr>
        <w:t xml:space="preserve">UML Standard Profile::UML2 Metamodel::PrimitiveTypes::String</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384c080719f5bd1b45eae1293215b466" w:name="_384c080719f5bd1b45eae1293215b466"/>
      <w:r w:rsidRPr="005F31BE">
        <w:t xml:space="preserve">&lt;Stereotype&gt; DurationConstraint</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ReferenceModelProfile::Duration</w:t>
      </w:r>
    </w:p>
    <w:p>
      <w:r>
        <w:t xml:space="preserve">A set of allowed Duration values (e.g., ‘P5d’).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valueRanges</w:t>
      </w:r>
      <w:r w:rsidR="00802C1A">
        <w:rPr>
          <w:b/>
        </w:rPr>
        <w:t xml:space="preserve"> : </w:t>
      </w:r>
      <w:r w:rsidR="00802C1A">
        <w:rPr>
          <w:b/>
        </w:rPr>
        <w:t xml:space="preserve">ConstraintProfile::DurationInterval</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ReferenceModelProfile::Duration</w:t>
      </w:r>
    </w:p>
    <w:p>
      <w:r>
        <w:t xml:space="preserve">A Duration value to be assumed to apply if no value is provided.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matchPattern</w:t>
      </w:r>
      <w:r w:rsidR="00802C1A">
        <w:rPr>
          <w:b/>
        </w:rPr>
        <w:t xml:space="preserve"> : </w:t>
      </w:r>
      <w:r w:rsidR="00802C1A">
        <w:rPr>
          <w:b/>
        </w:rPr>
        <w:t xml:space="preserve">ConstraintProfile::DurationMatchPattern</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r w:rsidRPr="005F31BE">
        <w:t xml:space="preserve">&lt;Stereotype&gt; 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7b4688dbd3826f33c726c87847ae4a72" w:name="_7b4688dbd3826f33c726c87847ae4a72"/>
      <w:r w:rsidRPr="005F31BE">
        <w:t xml:space="preserve">&lt;Stereotype&gt; EnumeratedValueDomainConstraint</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c74c3698f61990aff3aec96088f0a9" w:history="1">
        <w:r w:rsidR="006977BE">
          <w:rStyle w:val="Hyperlink"/>
          <w:t xml:space="preserv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1bc74c3698f61990aff3aec96088f0a9" w:name="_1bc74c3698f61990aff3aec96088f0a9"/>
      <w:r w:rsidRPr="005F31BE">
        <w:t xml:space="preserve">&lt;Stereotype&gt; EnumerationConstraint</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5"/>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5"/>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5"/>
        </w:numPr>
      </w:pPr>
      <w:r>
        <w:t xml:space="preserve">Add an </w:t>
      </w:r>
      <w:r>
        <w:rPr>
          <w:b/>
          <w:bCs/>
        </w:rPr>
        <w:t xml:space="preserve">EnumerationLiteral</w:t>
      </w:r>
      <w:r>
        <w:t xml:space="preserve"> that is the assumed value for this instance.</w:t>
      </w:r>
    </w:p>
    <w:p>
      <w:pPr>
        <w:pStyle w:val="mr_style"/>
        <w:numPr>
          <w:ilvl w:val="0"/>
          <w:numId w:val="25"/>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b4688dbd3826f33c726c87847ae4a72" w:history="1">
        <w:r w:rsidR="006977BE">
          <w:rStyle w:val="Hyperlink"/>
          <w:t xml:space="preserv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permissibleValue</w:t>
      </w:r>
      <w:r w:rsidR="00802C1A">
        <w:rPr>
          <w:b/>
        </w:rPr>
        <w:t xml:space="preserve"> : </w:t>
      </w:r>
      <w:r w:rsidR="00802C1A">
        <w:rPr>
          <w:b/>
        </w:rPr>
        <w:t xml:space="preserve">UML Standard Profile::UML2 Metamodel::EnumerationLiteral</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disallowValue</w:t>
      </w:r>
      <w:r w:rsidR="00802C1A">
        <w:rPr>
          <w:b/>
        </w:rPr>
        <w:t xml:space="preserve"> : </w:t>
      </w:r>
      <w:r w:rsidR="00802C1A">
        <w:rPr>
          <w:b/>
        </w:rPr>
        <w:t xml:space="preserve">UML Standard Profile::UML2 Metamodel::EnumerationLiteral</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UML Standard Profile::UML2 Metamodel::EnumerationLiteral</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r w:rsidRPr="005F31BE">
        <w:t xml:space="preserve">&lt;Stereotype&gt; IdentifiedItem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id</w:t>
      </w:r>
      <w:r w:rsidR="00802C1A">
        <w:rPr>
          <w:b/>
        </w:rPr>
        <w:t xml:space="preserve"> : </w:t>
      </w:r>
      <w:r w:rsidR="00802C1A">
        <w:rPr>
          <w:b/>
        </w:rPr>
        <w:t xml:space="preserve">UML Standard Profile::UML2 Metamodel::EnumerationLiteral</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&lt;Stereotype&gt; Infrastructure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bookmarkStart w:id="_2219fb1dcaf5f26a0ed07de77d69cd5e" w:name="_2219fb1dcaf5f26a0ed07de77d69cd5e"/>
      <w:r w:rsidRPr="005F31BE">
        <w:t xml:space="preserve">&lt;Stereotype&gt; IntegerConstraint</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UML Standard Profile::UML2 Metamodel::PrimitiveTypes::Integer</w:t>
      </w:r>
    </w:p>
    <w:p>
      <w:r>
        <w:t xml:space="preserve">A set of allowed Integer values (e.g., 2, 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valueRanges</w:t>
      </w:r>
      <w:r w:rsidR="00802C1A">
        <w:rPr>
          <w:b/>
        </w:rPr>
        <w:t xml:space="preserve"> : </w:t>
      </w:r>
      <w:r w:rsidR="00802C1A">
        <w:rPr>
          <w:b/>
        </w:rPr>
        <w:t xml:space="preserve">ConstraintProfile::IntegerInterval</w:t>
      </w:r>
    </w:p>
    <w:p>
      <w:r>
        <w:t xml:space="preserve">A set of Integer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UML Standard Profile::UML2 Metamodel::PrimitiveTypes::Integer</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r w:rsidRPr="005F31BE">
        <w:t xml:space="preserve">&lt;Stereotype&gt; KnownNamespace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6"/>
        </w:numPr>
      </w:pPr>
      <w:r>
        <w:t xml:space="preserve"> "SCT"</w:t>
      </w:r>
    </w:p>
    <w:p>
      <w:pPr>
        <w:pStyle w:val="mr_style"/>
        <w:numPr>
          <w:ilvl w:val="0"/>
          <w:numId w:val="26"/>
        </w:numPr>
      </w:pPr>
      <w:r>
        <w:t xml:space="preserve"> "SNOMED-CT"</w:t>
      </w:r>
    </w:p>
    <w:p>
      <w:pPr>
        <w:pStyle w:val="mr_style"/>
        <w:numPr>
          <w:ilvl w:val="0"/>
          <w:numId w:val="26"/>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r w:rsidRPr="005F31BE">
        <w:t xml:space="preserve">&lt;Stereotype&gt;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&lt;Stereotype&gt; MappedDataType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amlType</w:t>
      </w:r>
      <w:r w:rsidR="00802C1A">
        <w:rPr>
          <w:b/>
        </w:rPr>
        <w:t xml:space="preserve"> : </w:t>
      </w:r>
      <w:r w:rsidR="00802C1A">
        <w:rPr>
          <w:b/>
        </w:rPr>
        <w:t xml:space="preserve">UML Standard Profile::UML2 Metamodel::Classifier</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6D263B9C" w14:textId="23267873" w:rsidP="005F31BE" w:rsidR="002C0F83" w:rsidRDefault="00F851FF" w:rsidRPr="005F31BE">
      <w:pPr>
        <w:pStyle w:val="Heading4"/>
      </w:pPr>
      <w:r w:rsidRPr="005F31BE">
        <w:t xml:space="preserve">&lt;Stereotype&gt; NamespaceInstance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ad75af95f635bdf35f69d9db9b17aae2" w:name="_ad75af95f635bdf35f69d9db9b17aae2"/>
      <w:r w:rsidRPr="005F31BE">
        <w:t xml:space="preserve">&lt;Stereotype&gt; ObjectConstraint</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bd9b14c4d7198d36c5a9dec9c2836b62" w:history="1">
        <w:r w:rsidR="006977BE">
          <w:rStyle w:val="Hyperlink"/>
          <w:t xml:space="preserve">ComplexObjectConstraint</w:t>
        </w:r>
      </w:hyperlink>
      <w:r w:rsidR="006977BE">
        <w:t xml:space="preserve">, </w:t>
      </w:r>
    </w:p>
    <w:p w14:paraId="140699FF" w14:textId="7C4EFE8D" w:rsidP="00B51B66" w:rsidR="00377E18" w:rsidRDefault="009E3806">
      <w:pPr>
        <w:ind w:firstLine="720"/>
      </w:pPr>
      <w:hyperlink w:anchor="_1bc74c3698f61990aff3aec96088f0a9" w:history="1">
        <w:r w:rsidR="006977BE">
          <w:rStyle w:val="Hyperlink"/>
          <w:t xml:space="preserve">EnumerationConstraint</w:t>
        </w:r>
      </w:hyperlink>
      <w:r w:rsidR="006977BE">
        <w:t xml:space="preserve">, </w:t>
      </w:r>
    </w:p>
    <w:p w14:paraId="140699FF" w14:textId="7C4EFE8D" w:rsidP="00B51B66" w:rsidR="00377E18" w:rsidRDefault="009E3806">
      <w:pPr>
        <w:ind w:firstLine="720"/>
      </w:pPr>
      <w:hyperlink w:anchor="_c8ae60f7f44b70cf5dce7db03aa6ac1e" w:history="1">
        <w:r w:rsidR="006977BE">
          <w:rStyle w:val="Hyperlink"/>
          <w:t xml:space="preserve">ObjectConstraintProxy</w:t>
        </w:r>
      </w:hyperlink>
      <w:r w:rsidR="006977BE">
        <w:t xml:space="preserve">, </w:t>
      </w:r>
    </w:p>
    <w:p w14:paraId="140699FF" w14:textId="7C4EFE8D"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c8ae60f7f44b70cf5dce7db03aa6ac1e" w:name="_c8ae60f7f44b70cf5dce7db03aa6ac1e"/>
      <w:r w:rsidRPr="005F31BE">
        <w:t xml:space="preserve">&lt;Stereotype&gt; ObjectConstraintProxy</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5f73ce565f73d8b4808997e54e8e698" w:history="1">
        <w:r w:rsidR="006977BE">
          <w:rStyle w:val="Hyperlink"/>
          <w:t xml:space="preserv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r w:rsidRPr="005F31BE">
        <w:t xml:space="preserve">&lt;Stereotype&gt; PermissibleValue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r w:rsidRPr="005F31BE">
        <w:t xml:space="preserve">&lt;Stereotype&gt; PossibleValue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c72b6d9c8a46b96f02fdfefe3b8b0568" w:name="_c72b6d9c8a46b96f02fdfefe3b8b0568"/>
      <w:r w:rsidRPr="005F31BE">
        <w:t xml:space="preserve">&lt;Stereotype&gt; PrimitiveObjectConstraint</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0ee863e6fd02692437dae1d81ba12de" w:history="1">
        <w:r w:rsidR="006977BE">
          <w:rStyle w:val="Hyperlink"/>
          <w:t xml:space="preserve">BooleanConstraint</w:t>
        </w:r>
      </w:hyperlink>
      <w:r w:rsidR="006977BE">
        <w:t xml:space="preserve">, </w:t>
      </w:r>
    </w:p>
    <w:p w14:paraId="140699FF" w14:textId="7C4EFE8D" w:rsidP="00B51B66" w:rsidR="00377E18" w:rsidRDefault="009E3806">
      <w:pPr>
        <w:ind w:firstLine="720"/>
      </w:pPr>
      <w:hyperlink w:anchor="_ff8930d68c378c02c221704764a5c9d4" w:history="1">
        <w:r w:rsidR="006977BE">
          <w:rStyle w:val="Hyperlink"/>
          <w:t xml:space="preserve">DateConstraint</w:t>
        </w:r>
      </w:hyperlink>
      <w:r w:rsidR="006977BE">
        <w:t xml:space="preserve">, </w:t>
      </w:r>
    </w:p>
    <w:p w14:paraId="140699FF" w14:textId="7C4EFE8D" w:rsidP="00B51B66" w:rsidR="00377E18" w:rsidRDefault="009E3806">
      <w:pPr>
        <w:ind w:firstLine="720"/>
      </w:pPr>
      <w:hyperlink w:anchor="_7dde1322feeec9c32a95df44c39d8e48" w:history="1">
        <w:r w:rsidR="006977BE">
          <w:rStyle w:val="Hyperlink"/>
          <w:t xml:space="preserve">DateTimeConstraint</w:t>
        </w:r>
      </w:hyperlink>
      <w:r w:rsidR="006977BE">
        <w:t xml:space="preserve">, </w:t>
      </w:r>
    </w:p>
    <w:p w14:paraId="140699FF" w14:textId="7C4EFE8D" w:rsidP="00B51B66" w:rsidR="00377E18" w:rsidRDefault="009E3806">
      <w:pPr>
        <w:ind w:firstLine="720"/>
      </w:pPr>
      <w:hyperlink w:anchor="_384c080719f5bd1b45eae1293215b466" w:history="1">
        <w:r w:rsidR="006977BE">
          <w:rStyle w:val="Hyperlink"/>
          <w:t xml:space="preserve">DurationConstraint</w:t>
        </w:r>
      </w:hyperlink>
      <w:r w:rsidR="006977BE">
        <w:t xml:space="preserve">, </w:t>
      </w:r>
    </w:p>
    <w:p w14:paraId="140699FF" w14:textId="7C4EFE8D" w:rsidP="00B51B66" w:rsidR="00377E18" w:rsidRDefault="009E3806">
      <w:pPr>
        <w:ind w:firstLine="720"/>
      </w:pPr>
      <w:hyperlink w:anchor="_2219fb1dcaf5f26a0ed07de77d69cd5e" w:history="1">
        <w:r w:rsidR="006977BE">
          <w:rStyle w:val="Hyperlink"/>
          <w:t xml:space="preserve">IntegerConstraint</w:t>
        </w:r>
      </w:hyperlink>
      <w:r w:rsidR="006977BE">
        <w:t xml:space="preserve">, </w:t>
      </w:r>
    </w:p>
    <w:p w14:paraId="140699FF" w14:textId="7C4EFE8D" w:rsidP="00B51B66" w:rsidR="00377E18" w:rsidRDefault="009E3806">
      <w:pPr>
        <w:ind w:firstLine="720"/>
      </w:pPr>
      <w:hyperlink w:anchor="_b921bc493035fb4e067213114372e254" w:history="1">
        <w:r w:rsidR="006977BE">
          <w:rStyle w:val="Hyperlink"/>
          <w:t xml:space="preserve">RealConstraint</w:t>
        </w:r>
      </w:hyperlink>
      <w:r w:rsidR="006977BE">
        <w:t xml:space="preserve">, </w:t>
      </w:r>
    </w:p>
    <w:p w14:paraId="140699FF" w14:textId="7C4EFE8D" w:rsidP="00B51B66" w:rsidR="00377E18" w:rsidRDefault="009E3806">
      <w:pPr>
        <w:ind w:firstLine="720"/>
      </w:pPr>
      <w:hyperlink w:anchor="_982033c222702fafb1d4d3ed7b399317" w:history="1">
        <w:r w:rsidR="006977BE">
          <w:rStyle w:val="Hyperlink"/>
          <w:t xml:space="preserve">StringConstraint</w:t>
        </w:r>
      </w:hyperlink>
      <w:r w:rsidR="006977BE">
        <w:t xml:space="preserve">, </w:t>
      </w:r>
    </w:p>
    <w:p w14:paraId="140699FF" w14:textId="7C4EFE8D" w:rsidP="00B51B66" w:rsidR="00377E18" w:rsidRDefault="009E3806">
      <w:pPr>
        <w:ind w:firstLine="720"/>
      </w:pPr>
      <w:hyperlink w:anchor="_ef76317db67a290898f39af3c51eee9c" w:history="1">
        <w:r w:rsidR="006977BE">
          <w:rStyle w:val="Hyperlink"/>
          <w:t xml:space="preserve">TerminologyCodeConstraint</w:t>
        </w:r>
      </w:hyperlink>
      <w:r w:rsidR="006977BE">
        <w:t xml:space="preserve">, </w:t>
      </w:r>
    </w:p>
    <w:p w14:paraId="140699FF" w14:textId="7C4EFE8D" w:rsidP="00B51B66" w:rsidR="00377E18" w:rsidRDefault="009E3806">
      <w:pPr>
        <w:ind w:firstLine="720"/>
      </w:pPr>
      <w:hyperlink w:anchor="_d8c772ca77efc45bee8711f1de17afc0" w:history="1">
        <w:r w:rsidR="006977BE">
          <w:rStyle w:val="Hyperlink"/>
          <w:t xml:space="preserve">TimeConstraint</w:t>
        </w:r>
      </w:hyperlink>
    </w:p>
    <w:p w14:paraId="6D263B9C" w14:textId="23267873" w:rsidP="005F31BE" w:rsidR="002C0F83" w:rsidRDefault="00F851FF" w:rsidRPr="005F31BE">
      <w:pPr>
        <w:pStyle w:val="Heading4"/>
      </w:pPr>
      <w:bookmarkStart w:id="_b921bc493035fb4e067213114372e254" w:name="_b921bc493035fb4e067213114372e254"/>
      <w:r w:rsidRPr="005F31BE">
        <w:t xml:space="preserve">&lt;Stereotype&gt; RealConstraint</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UML Standard Profile::UML2 Metamodel::PrimitiveTypes::Real</w:t>
      </w:r>
    </w:p>
    <w:p>
      <w:r>
        <w:t xml:space="preserve">A set of allowed Real values (e.g., 37.2, 100.265).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valueRanges</w:t>
      </w:r>
      <w:r w:rsidR="00802C1A">
        <w:rPr>
          <w:b/>
        </w:rPr>
        <w:t xml:space="preserve"> : </w:t>
      </w:r>
      <w:r w:rsidR="00802C1A">
        <w:rPr>
          <w:b/>
        </w:rPr>
        <w:t xml:space="preserve">ConstraintProfile::RealInterval</w:t>
      </w:r>
    </w:p>
    <w:p>
      <w:r>
        <w:t xml:space="preserve">A set of Real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UML Standard Profile::UML2 Metamodel::PrimitiveTypes::Real</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ae519954bfcbf4564dc31d9d1b694789" w:name="_ae519954bfcbf4564dc31d9d1b694789"/>
      <w:r w:rsidRPr="005F31BE">
        <w:t xml:space="preserve">&lt;Stereotype&gt; ReferenceModel</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6D263B9C" w14:textId="23267873" w:rsidP="005F31BE" w:rsidR="002C0F83" w:rsidRDefault="00F851FF" w:rsidRPr="005F31BE">
      <w:pPr>
        <w:pStyle w:val="Heading4"/>
      </w:pPr>
      <w:r w:rsidRPr="005F31BE">
        <w:t xml:space="preserve">&lt;Stereotype&gt; ReferenceModel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rmPublisher</w:t>
      </w:r>
      <w:r w:rsidR="00802C1A">
        <w:rPr>
          <w:b/>
        </w:rPr>
        <w:t xml:space="preserve"> : </w:t>
      </w:r>
      <w:r w:rsidR="00802C1A">
        <w:rPr>
          <w:b/>
        </w:rPr>
        <w:t xml:space="preserve">UML Standard Profile::UML2 Metamodel::PrimitiveTypes::String</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rmNamespace</w:t>
      </w:r>
      <w:r w:rsidR="00802C1A">
        <w:rPr>
          <w:b/>
        </w:rPr>
        <w:t xml:space="preserve"> : </w:t>
      </w:r>
      <w:r w:rsidR="00802C1A">
        <w:rPr>
          <w:b/>
        </w:rPr>
        <w:t xml:space="preserve">UML Standard Profile::UML2 Metamodel::PrimitiveTypes::String</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rmVersion</w:t>
      </w:r>
      <w:r w:rsidR="00802C1A">
        <w:rPr>
          <w:b/>
        </w:rPr>
        <w:t xml:space="preserve"> : </w:t>
      </w:r>
      <w:r w:rsidR="00802C1A">
        <w:rPr>
          <w:b/>
        </w:rPr>
        <w:t xml:space="preserve">UML Standard Profile::UML2 Metamodel::PrimitiveTypes::String</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0ce2b29ea1a1410087dae9200ed62528" w:name="_0ce2b29ea1a1410087dae9200ed62528"/>
      <w:r w:rsidRPr="005F31BE">
        <w:t xml:space="preserve">&lt;Stereotype&gt; ReferenceModelImport</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2363e45c670e7e760b4676036b10e751" w:name="_2363e45c670e7e760b4676036b10e751"/>
      <w:r w:rsidRPr="005F31BE">
        <w:t xml:space="preserve">&lt;Stereotype&gt; ResourceDescription</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6D263B9C" w14:textId="23267873" w:rsidP="005F31BE" w:rsidR="002C0F83" w:rsidRDefault="00F851FF" w:rsidRPr="005F31BE">
      <w:pPr>
        <w:pStyle w:val="Heading4"/>
      </w:pPr>
      <w:r w:rsidRPr="005F31BE">
        <w:t xml:space="preserve">&lt;Stereotype&gt; ResourceReference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r w:rsidRPr="005F31BE">
        <w:t xml:space="preserve">&lt;Stereotype&gt; ResourceReferenceInstance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74961ad8a1e3c30cd89ad432319e647b" w:name="_74961ad8a1e3c30cd89ad432319e647b"/>
      <w:r w:rsidRPr="005F31BE">
        <w:t xml:space="preserve">&lt;Stereotype&gt; ResourceTranslation</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versionLastTranslated</w:t>
      </w:r>
      <w:r w:rsidR="00802C1A">
        <w:rPr>
          <w:b/>
        </w:rPr>
        <w:t xml:space="preserve"> : </w:t>
      </w:r>
      <w:r w:rsidR="00802C1A">
        <w:rPr>
          <w:b/>
        </w:rPr>
        <w:t xml:space="preserve">UML Standard Profile::UML2 Metamodel::PrimitiveTypes::String</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r w:rsidRPr="005F31BE">
        <w:t xml:space="preserve">&lt;Stereotype&gt; Runtime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identifier, date or other element that is a part of the identity of an instance and cannot be constrained in the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Decorators</w:t>
        </w:r>
      </w:hyperlink>
    </w:p>
    <w:p w14:paraId="6D263B9C" w14:textId="23267873" w:rsidP="005F31BE" w:rsidR="002C0F83" w:rsidRDefault="00F851FF" w:rsidRPr="005F31BE">
      <w:pPr>
        <w:pStyle w:val="Heading4"/>
      </w:pPr>
      <w:r w:rsidRPr="005F31BE">
        <w:t xml:space="preserve">&lt;Stereotype&gt; ScopedIdentifier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uri</w:t>
      </w:r>
      <w:r w:rsidR="00802C1A">
        <w:rPr>
          <w:b/>
        </w:rPr>
        <w:t xml:space="preserve"> : </w:t>
      </w:r>
      <w:r w:rsidR="00802C1A">
        <w:rPr>
          <w:b/>
        </w:rPr>
        <w:t xml:space="preserve">UML Standard Profile::UML2 Metamodel::PrimitiveTypes::String</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identifierURIPattern</w:t>
      </w:r>
      <w:r w:rsidR="00802C1A">
        <w:rPr>
          <w:b/>
        </w:rPr>
        <w:t xml:space="preserve"> : </w:t>
      </w:r>
      <w:r w:rsidR="00802C1A">
        <w:rPr>
          <w:b/>
        </w:rPr>
        <w:t xml:space="preserve">UML Standard Profile::UML2 Metamodel::PrimitiveTypes::String</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2d1a6d8b2806092b50ec3fd4cd2db35b" w:name="_2d1a6d8b2806092b50ec3fd4cd2db35b"/>
      <w:r w:rsidRPr="005F31BE">
        <w:t xml:space="preserve">&lt;Stereotype&gt; SingularAttributeConstraint</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982033c222702fafb1d4d3ed7b399317" w:name="_982033c222702fafb1d4d3ed7b399317"/>
      <w:r w:rsidRPr="005F31BE">
        <w:t xml:space="preserve">&lt;Stereotype&gt; StringConstraint</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UML Standard Profile::UML2 Metamodel::PrimitiveTypes::String</w:t>
      </w:r>
    </w:p>
    <w:p>
      <w:r>
        <w:t xml:space="preserve">A set of allowed String values (e.g., ‘Robert’)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matchPattern</w:t>
      </w:r>
      <w:r w:rsidR="00802C1A">
        <w:rPr>
          <w:b/>
        </w:rPr>
        <w:t xml:space="preserve"> : </w:t>
      </w:r>
      <w:r w:rsidR="00802C1A">
        <w:rPr>
          <w:b/>
        </w:rPr>
        <w:t xml:space="preserve">ConstraintProfile::RegularExpression</w:t>
      </w:r>
    </w:p>
    <w:p>
      <w:r>
        <w:t xml:space="preserve">A Perl regular expression defining allowed string constructions.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UML Standard Profile::UML2 Metamodel::PrimitiveTypes::String</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6de94cd3c6736f017766fe61020a5a13" w:name="_6de94cd3c6736f017766fe61020a5a13"/>
      <w:r w:rsidRPr="005F31BE">
        <w:t xml:space="preserve">&lt;Stereotype&gt; TargetConstraint</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f91b532413834ad1de94d0b0af526f5b" w:history="1">
        <w:r w:rsidR="006977BE">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eafe370f24f01390e7ab79d6568ea94" w:history="1">
        <w:r w:rsidR="006977BE">
          <w:rStyle w:val="Hyperlink"/>
          <w:t xml:space="preserv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ef76317db67a290898f39af3c51eee9c" w:name="_ef76317db67a290898f39af3c51eee9c"/>
      <w:r w:rsidRPr="005F31BE">
        <w:t xml:space="preserve">&lt;Stereotype&gt; TerminologyCodeConstraint</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UML Standard Profile::UML2 Metamodel::Enumeration</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d8c772ca77efc45bee8711f1de17afc0" w:name="_d8c772ca77efc45bee8711f1de17afc0"/>
      <w:r w:rsidRPr="005F31BE">
        <w:t xml:space="preserve">&lt;Stereotype&gt; TimeConstraint</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possibleValues</w:t>
      </w:r>
      <w:r w:rsidR="00802C1A">
        <w:rPr>
          <w:b/>
        </w:rPr>
        <w:t xml:space="preserve"> : </w:t>
      </w:r>
      <w:r w:rsidR="00802C1A">
        <w:rPr>
          <w:b/>
        </w:rPr>
        <w:t xml:space="preserve">ReferenceModelProfile::Time</w:t>
      </w:r>
    </w:p>
    <w:p>
      <w:r>
        <w:t xml:space="preserve">A set of allowed Time values (e.g., ‘09:30:00’).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valueRanges</w:t>
      </w:r>
      <w:r w:rsidR="00802C1A">
        <w:rPr>
          <w:b/>
        </w:rPr>
        <w:t xml:space="preserve"> : </w:t>
      </w:r>
      <w:r w:rsidR="00802C1A">
        <w:rPr>
          <w:b/>
        </w:rPr>
        <w:t xml:space="preserve">ConstraintProfile::TimeInterval</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matchPattern</w:t>
      </w:r>
      <w:r w:rsidR="00802C1A">
        <w:rPr>
          <w:b/>
        </w:rPr>
        <w:t xml:space="preserve"> : </w:t>
      </w:r>
      <w:r w:rsidR="00802C1A">
        <w:rPr>
          <w:b/>
        </w:rPr>
        <w:t xml:space="preserve">ConstraintProfile::TimeMatchPattern</w:t>
      </w:r>
    </w:p>
    <w:p>
      <w:r>
        <w:t xml:space="preserve">A string pattern implying a set of valid Time values (e.g., ‘13:??:xx’, ‘hh:xx:xx’).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assumedValue</w:t>
      </w:r>
      <w:r w:rsidR="00802C1A">
        <w:rPr>
          <w:b/>
        </w:rPr>
        <w:t xml:space="preserve"> : </w:t>
      </w:r>
      <w:r w:rsidR="00802C1A">
        <w:rPr>
          <w:b/>
        </w:rPr>
        <w:t xml:space="preserve">ReferenceModelProfile::Time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ae523af1cac1acb62eaaa15c6e4cf946" w:name="_ae523af1cac1acb62eaaa15c6e4cf946"/>
      <w:r w:rsidRPr="005F31BE">
        <w:t xml:space="preserve">&lt;Stereotype&gt; TranslationDetails</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accreditation</w:t>
      </w:r>
      <w:r w:rsidR="00802C1A">
        <w:rPr>
          <w:b/>
        </w:rPr>
        <w:t xml:space="preserve"> : </w:t>
      </w:r>
      <w:r w:rsidR="00802C1A">
        <w:rPr>
          <w:b/>
        </w:rPr>
        <w:t xml:space="preserve">UML Standard Profile::UML2 Metamodel::PrimitiveTypes::String</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09053453" w:rsidP="008B78EB" w:rsidR="008F7598" w:rsidRDefault="008B78EB">
      <w:pPr>
        <w:rPr>
          <w:b/>
        </w:rPr>
      </w:pPr>
      <w:r w:rsidRPr="006A54F6">
        <w:rPr>
          <w:b/>
        </w:rPr>
        <w:t xml:space="preserve">•   </w:t>
      </w:r>
      <w:r w:rsidR="00576F05" w:rsidRPr="00523F54">
        <w:rPr>
          <w:b/>
        </w:rPr>
        <w:t xml:space="preserve">&lt;property&gt; ::=</w:t>
      </w:r>
      <w:r w:rsidR="004E4A78">
        <w:rPr>
          <w:b/>
        </w:rPr>
        <w:t xml:space="preserve"> </w:t>
      </w:r>
      <w:r w:rsidR="00523F54">
        <w:rPr>
          <w:b/>
        </w:rPr>
        <w:t xml:space="preserve">+</w:t>
      </w:r>
      <w:r w:rsidR="00802C1A">
        <w:rPr>
          <w:b/>
        </w:rPr>
        <w:t xml:space="preserve"> </w:t>
      </w:r>
      <w:r w:rsidR="00802C1A">
        <w:rPr>
          <w:b/>
        </w:rPr>
        <w:t xml:space="preserve">language</w:t>
      </w:r>
      <w:r w:rsidR="00802C1A">
        <w:rPr>
          <w:b/>
        </w:rPr>
        <w:t xml:space="preserve"> : </w:t>
      </w:r>
      <w:r w:rsidR="00802C1A">
        <w:rPr>
          <w:b/>
        </w:rPr>
        <w:t xml:space="preserve">UML Standard Profile::UML2 Metamodel::EnumerationLiteral</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6D263B9C" w14:textId="23267873" w:rsidP="005F31BE" w:rsidR="002C0F83" w:rsidRDefault="00F851FF" w:rsidRPr="005F31BE">
      <w:pPr>
        <w:pStyle w:val="Heading4"/>
      </w:pPr>
      <w:r w:rsidRPr="005F31BE">
        <w:t xml:space="preserve">&lt;Stereotype&gt; ValueSetDefinitionReference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r w:rsidRPr="005F31BE">
        <w:t xml:space="preserve">&lt;Stereotype&gt; ValueSetReference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r w:rsidRPr="005F31BE">
        <w:t xml:space="preserve">&lt;Stereotype&gt; ValueSetReferenceInstance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3"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29">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29">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29">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7"/>
        </w:numPr>
      </w:pPr>
      <w:r>
        <w:t xml:space="preserve">Provide a concrete example of the sort of provenance and workflow related metadata that will accompany archetypes</w:t>
      </w:r>
    </w:p>
    <w:p>
      <w:pPr>
        <w:pStyle w:val="mr_style"/>
        <w:numPr>
          <w:ilvl w:val="0"/>
          <w:numId w:val="27"/>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3"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29">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29">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29">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6E92D0C4" w14:textId="77777777" w:rsidP="005F31BE" w:rsidR="005F31BE" w:rsidRDefault="001F24CC">
      <w:pPr>
        <w:pStyle w:val="Heading3"/>
      </w:pPr>
      <w:r mr_bName="mr_bName29">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6E92D0C4" w14:textId="77777777" w:rsidP="005F31BE" w:rsidR="005F31BE" w:rsidRDefault="001F24CC">
      <w:pPr>
        <w:pStyle w:val="Heading3"/>
      </w:pPr>
      <w:r mr_bName="mr_bName29">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29">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8"/>
        </w:numPr>
      </w:pPr>
      <w:r>
        <w:t xml:space="preserve">How to represent instances of reference model classes as assumed values?</w:t>
      </w:r>
    </w:p>
    <w:p>
      <w:pPr>
        <w:pStyle w:val="mr_style"/>
        <w:numPr>
          <w:ilvl w:val="0"/>
          <w:numId w:val="28"/>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8"/>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9"/>
        </w:numPr>
      </w:pPr>
      <w:r>
        <w:t xml:space="preserve">Not allowing assumed values for non "primitive" types.  This is a limitation on the ADL specification, but there currently aren't many, if any use cases.</w:t>
      </w:r>
    </w:p>
    <w:p>
      <w:pPr>
        <w:pStyle w:val="mr_style"/>
        <w:numPr>
          <w:ilvl w:val="0"/>
          <w:numId w:val="29"/>
        </w:numPr>
      </w:pPr>
      <w:r>
        <w:t xml:space="preserve">ConceptReference is modelled as an extension to EnumerationLiteral, which allows additional instance properties.</w:t>
      </w:r>
    </w:p>
    <w:p>
      <w:pPr>
        <w:pStyle w:val="mr_style"/>
        <w:numPr>
          <w:ilvl w:val="0"/>
          <w:numId w:val="29"/>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6E92D0C4" w14:textId="77777777" w:rsidP="005F31BE" w:rsidR="005F31BE" w:rsidRDefault="001F24CC">
      <w:pPr>
        <w:pStyle w:val="Heading3"/>
      </w:pPr>
      <w:r mr_bName="mr_bName29">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29">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3"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29">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29">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30"/>
        </w:numPr>
      </w:pPr>
      <w:r>
        <w:t xml:space="preserve">a simple </w:t>
      </w:r>
      <w:r>
        <w:rPr>
          <w:b/>
          <w:bCs/>
        </w:rPr>
        <w:t xml:space="preserve">EnumerationLiteral</w:t>
      </w:r>
    </w:p>
    <w:p>
      <w:pPr>
        <w:pStyle w:val="mr_style"/>
        <w:numPr>
          <w:ilvl w:val="0"/>
          <w:numId w:val="30"/>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30"/>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31"/>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31"/>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32"/>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32"/>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32"/>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32"/>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6E92D0C4" w14:textId="77777777" w:rsidP="005F31BE" w:rsidR="005F31BE" w:rsidRDefault="001F24CC">
      <w:pPr>
        <w:pStyle w:val="Heading3"/>
      </w:pPr>
      <w:r mr_bName="mr_bName29">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6E92D0C4" w14:textId="77777777" w:rsidP="005F31BE" w:rsidR="005F31BE" w:rsidRDefault="001F24CC">
      <w:pPr>
        <w:pStyle w:val="Heading3"/>
      </w:pPr>
      <w:r mr_bName="mr_bName29">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6E92D0C4" w14:textId="77777777" w:rsidP="005F31BE" w:rsidR="005F31BE" w:rsidRDefault="001F24CC">
      <w:pPr>
        <w:pStyle w:val="Heading3"/>
      </w:pPr>
      <w:r mr_bName="mr_bName29">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50AD6137" w14:textId="77777777" w:rsidP="00860763" w:rsidR="002C0F83" w:rsidRDefault="001F24CC">
      <w:pPr>
        <w:pStyle w:val="Heading2"/>
      </w:pPr>
      <w:r mr_bName="mr_bName23"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29">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3"/>
        </w:numPr>
      </w:pPr>
      <w:r>
        <w:t xml:space="preserve">The href attribute is not used in URIAndENtityName or NameAndMeaningReference</w:t>
      </w:r>
    </w:p>
    <w:p>
      <w:pPr>
        <w:pStyle w:val="mr_style"/>
        <w:numPr>
          <w:ilvl w:val="0"/>
          <w:numId w:val="33"/>
        </w:numPr>
      </w:pPr>
      <w:r>
        <w:t xml:space="preserve">NameAndMeaningReference.domain is determined by the type of the specialization and is omitted.</w:t>
      </w:r>
    </w:p>
    <w:p>
      <w:pPr>
        <w:pStyle w:val="mr_style"/>
        <w:numPr>
          <w:ilvl w:val="0"/>
          <w:numId w:val="33"/>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29">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4"/>
        </w:numPr>
      </w:pPr>
      <w:r>
        <w:t xml:space="preserve">There must be at most one ItemDescription per language</w:t>
      </w:r>
    </w:p>
    <w:p>
      <w:pPr>
        <w:pStyle w:val="mr_style"/>
        <w:numPr>
          <w:ilvl w:val="0"/>
          <w:numId w:val="34"/>
        </w:numPr>
      </w:pPr>
      <w:r>
        <w:t xml:space="preserve">Every description must consist of exactly one Designation and zero or one Definitions</w:t>
      </w:r>
    </w:p>
    <w:p>
      <w:pPr>
        <w:pStyle w:val="mr_style"/>
        <w:numPr>
          <w:ilvl w:val="0"/>
          <w:numId w:val="34"/>
        </w:numPr>
      </w:pPr>
      <w:r>
        <w:t xml:space="preserve">The language attribute is required</w:t>
      </w:r>
    </w:p>
    <w:p>
      <w:pPr>
        <w:pStyle w:val="mr_style"/>
        <w:numPr>
          <w:ilvl w:val="0"/>
          <w:numId w:val="34"/>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29">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B Reference Model Profile Examples</w:t>
      </w:r>
      <w:bookmarkEnd w:id="26"/>
      <w:r w:rsidR="003C6850">
        <w:t xml:space="preserve"> </w:t>
      </w:r>
    </w:p>
    <w:p w14:paraId="50AD6137" w14:textId="77777777" w:rsidP="00860763" w:rsidR="002C0F83" w:rsidRDefault="001F24CC">
      <w:pPr>
        <w:pStyle w:val="Heading2"/>
      </w:pPr>
      <w:r mr_bName="mr_bName23"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29">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5"/>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5"/>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5"/>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29">
        <w:t xml:space="preserve">BSample DataBinding</w:t>
      </w:r>
    </w:p>
    <w:p w14:paraId="376482F9" w14:textId="46BC3730" w:rsidP="00FC2D47" w:rsidR="003E4BE1" w:rsidRDefault="003E4BE1">
      <w:pPr>
        <w:ind w:firstLine="720"/>
      </w:pPr>
      <w:r>
        <w:rPr>
          <w:noProof/>
        </w:rPr>
        <w:drawing>
          <wp:inline distT="0" distB="0" distL="0" distR="0">
            <wp:extent cx="4972050" cy="2124075"/>
            <wp:effectExtent l="0" t="0" r="0" b="0"/>
            <wp:docPr id="84"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985945524.png"/>
                    <pic:cNvPicPr/>
                  </pic:nvPicPr>
                  <pic:blipFill>
                    <a:blip r:embed="mr_docxImage42" cstate="print"/>
                    <a:stretch>
                      <a:fillRect/>
                    </a:stretch>
                  </pic:blipFill>
                  <pic:spPr>
                    <a:xfrm rot="0">
                      <a:off x="0" y="0"/>
                      <a:ext cx="4972050" cy="2124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29">
        <w:t xml:space="preserve">BSample Constraint</w:t>
      </w:r>
      <w:bookmarkEnd w:id="30"/>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7C139411" w14:textId="77777777" w:rsidP="00ED4063" w:rsidR="00CB0928" w:rsidRDefault="00CB0928"/>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MetaModel</w:t>
      </w:r>
    </w:p>
    <w:sectPr w:rsidR="006650C6" w:rsidRPr="005C51C2" w:rsidSect="00561F5A">
      <w:headerReference r:id="rId27" w:type="default"/>
      <w:footerReference r:id="rId28"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894949" w:rsidRDefault="00894949">
      <w:r>
        <w:separator/>
      </w:r>
    </w:p>
  </w:endnote>
  <w:endnote w:id="0" w:type="continuationSeparator">
    <w:p w14:paraId="7BD954B2" w14:textId="77777777" w:rsidP="000B2E69" w:rsidR="00894949" w:rsidRDefault="00894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894949" w:rsidRPr="00685E82" w:rsidTr="00685E82">
      <w:tc>
        <w:tcPr>
          <w:tcW w:type="pct" w:w="397"/>
          <w:tcBorders>
            <w:bottom w:val="nil"/>
            <w:right w:color="BFBFBF" w:space="0" w:sz="4" w:val="single"/>
          </w:tcBorders>
        </w:tcPr>
        <w:p w14:paraId="03EE009D" w14:textId="77777777" w:rsidP="00685E82" w:rsidR="00894949" w:rsidRDefault="00894949"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A41C0D">
            <w:rPr>
              <w:noProof/>
              <w:color w:themeColor="text1" w:themeTint="A6" w:val="595959"/>
            </w:rPr>
            <w:t xml:space="preserve">16</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894949" w:rsidRDefault="00595EAD"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894949">
                <w:rPr>
                  <w:color w:themeColor="text1" w:themeTint="A6" w:val="595959"/>
                </w:rPr>
                <w:t xml:space="preserve"> Archetype Modeling Language (AML), 1.0</w:t>
              </w:r>
            </w:sdtContent>
          </w:sdt>
        </w:p>
      </w:tc>
    </w:tr>
  </w:tbl>
  <w:p w14:paraId="24A1E2A8" w14:textId="5A45F408" w:rsidP="00BE4A19" w:rsidR="00894949" w:rsidRDefault="00894949">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894949" w:rsidRPr="009E4072" w:rsidTr="00685E82">
      <w:trPr>
        <w:trHeight w:val="73"/>
      </w:trPr>
      <w:tc>
        <w:tcPr>
          <w:tcW w:type="pct" w:w="4565"/>
          <w:tcBorders>
            <w:bottom w:val="nil"/>
            <w:right w:color="BFBFBF" w:space="0" w:sz="4" w:val="single"/>
          </w:tcBorders>
        </w:tcPr>
        <w:p w14:paraId="01F605AC" w14:textId="7ACF2DA3" w:rsidP="009E4072" w:rsidR="00894949" w:rsidRDefault="00595EAD"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894949" w:rsidRPr="009E4072">
                <w:rPr>
                  <w:rFonts w:eastAsia="Arial"/>
                  <w:color w:val="000000"/>
                  <w:lang w:eastAsia="ja-JP"/>
                </w:rPr>
                <w:t xml:space="preserve"> Archetype Modeling Language (AML)</w:t>
              </w:r>
              <w:r w:rsidR="00894949">
                <w:rPr>
                  <w:color w:themeColor="text1" w:themeTint="A6" w:val="595959"/>
                </w:rPr>
                <w:t>, 1.0</w:t>
              </w:r>
            </w:sdtContent>
          </w:sdt>
        </w:p>
      </w:tc>
      <w:tc>
        <w:tcPr>
          <w:tcW w:type="pct" w:w="435"/>
          <w:tcBorders>
            <w:left w:color="BFBFBF" w:space="0" w:sz="4" w:val="single"/>
            <w:bottom w:val="nil"/>
          </w:tcBorders>
        </w:tcPr>
        <w:p w14:paraId="56444ABC" w14:textId="77777777" w:rsidP="00685E82" w:rsidR="00894949" w:rsidRDefault="00894949"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595EAD">
            <w:rPr>
              <w:noProof/>
              <w:color w:themeColor="text1" w:themeTint="A6" w:val="595959"/>
            </w:rPr>
            <w:t xml:space="preserve">17</w:t>
          </w:r>
          <w:r w:rsidRPr="009E4072">
            <w:rPr>
              <w:color w:themeColor="text1" w:themeTint="A6" w:val="595959"/>
            </w:rPr>
            <w:fldChar w:fldCharType="end"/>
          </w:r>
        </w:p>
      </w:tc>
    </w:tr>
  </w:tbl>
  <w:p w14:paraId="01BFDDB9" w14:textId="42B3DB4B" w:rsidP="00685E82" w:rsidR="00894949" w:rsidRDefault="00894949">
    <w:pPr>
      <w:pStyle w:val="Footer"/>
      <w:framePr w:hAnchor="page" w:vAnchor="text" w:w="9387" w:wrap="around" w:x="1408" w:y="-172"/>
      <w:ind w:firstLine="360" w:right="360"/>
      <w:rPr>
        <w:rStyle w:val="PageNumber"/>
      </w:rPr>
    </w:pPr>
  </w:p>
  <w:p w14:paraId="1202F5AC" w14:textId="77777777" w:rsidR="00894949" w:rsidRDefault="00894949"/>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894949" w:rsidRDefault="00894949">
      <w:r>
        <w:separator/>
      </w:r>
    </w:p>
  </w:footnote>
  <w:footnote w:id="0" w:type="continuationSeparator">
    <w:p w14:paraId="6437D233" w14:textId="77777777" w:rsidP="000B2E69" w:rsidR="00894949" w:rsidRDefault="00894949">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894949">
      <w:trPr>
        <w:trHeight w:val="720"/>
      </w:trPr>
      <w:tc>
        <w:tcPr>
          <w:tcW w:type="dxa" w:w="11735"/>
        </w:tcPr>
        <w:p w14:paraId="38BB06EA" w14:textId="77777777" w:rsidR="00894949" w:rsidRDefault="00894949">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894949">
      <w:trPr>
        <w:trHeight w:val="720"/>
      </w:trPr>
      <w:tc>
        <w:tcPr>
          <w:tcW w:type="dxa" w:w="11735"/>
        </w:tcPr>
        <w:p w14:paraId="221108A7" w14:textId="77777777" w:rsidR="00894949" w:rsidRDefault="0089494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16"/>
    <w:multiLevelType w:val="hybridMultilevel"/>
    <w:tmpl w:val="000000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34">
    <w:abstractNumId w:val="33"/>
  </w:num>
  <w:num w:numId="24">
    <w:abstractNumId w:val="23"/>
  </w:num>
  <w:num w:numId="35">
    <w:abstractNumId w:val="34"/>
  </w:num>
  <w:num w:numId="25">
    <w:abstractNumId w:val="24"/>
  </w:num>
  <w:num w:numId="15">
    <w:abstractNumId w:val="14"/>
  </w:num>
  <w:num w:numId="26">
    <w:abstractNumId w:val="25"/>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ECF"/>
    <w:rsid w:val="00B40EF7"/>
    <w:rsid w:val="00B41E0A"/>
    <w:rsid w:val="00B43AA4"/>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1117"/>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1962424820.png"/><Relationship Id="mr_docxImage2" Type="http://schemas.openxmlformats.org/officeDocument/2006/relationships/image" Target="media/1396252734.png"/><Relationship Id="mr_docxImage3" Type="http://schemas.openxmlformats.org/officeDocument/2006/relationships/image" Target="media/294984022.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1985945524.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6A643-258C-084B-ADDC-3F711FF2B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25</Pages>
  <Words>7284</Words>
  <Characters>41524</Characters>
  <Application>Microsoft Macintosh Word</Application>
  <DocSecurity>0</DocSecurity>
  <Lines>346</Lines>
  <Paragraphs>97</Paragraphs>
  <ScaleCrop>false</ScaleCrop>
  <Company/>
  <LinksUpToDate>false</LinksUpToDate>
  <CharactersWithSpaces>48711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26</cp:revision>
  <cp:lastPrinted>2014-10-20T20:55:00Z</cp:lastPrinted>
  <dcterms:created xsi:type="dcterms:W3CDTF">2015-02-12T02:06:00Z</dcterms:created>
  <dcterms:modified xsi:type="dcterms:W3CDTF">2015-02-12T23:41:00Z</dcterms:modified>
</cp:coreProperties>
</file>