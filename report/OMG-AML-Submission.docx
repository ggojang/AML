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048DEA85" w14:textId="77777777" w:rsidP="004F2C5B" w:rsidR="00662135" w:rsidRDefault="00662135">
      <w:pPr>
        <w:rPr>
          <w:rFonts w:cs="Arial"/>
        </w:rPr>
      </w:pPr>
    </w:p>
    <w:p w14:paraId="70295D43" w14:textId="77777777" w:rsidP="00662135" w:rsidR="008534DB" w:rsidRDefault="008534DB">
      <w:pPr>
        <w:rPr>
          <w:rFonts w:cs="Arial"/>
        </w:rPr>
      </w:pPr>
    </w:p>
    <w:p w14:paraId="0CA6E95F" w14:textId="6EF75FB8" w:rsidP="00877E6D" w:rsidR="00662135" w:rsidRDefault="00662135" w:rsidRPr="00C867D8">
      <w:pPr>
        <w:rPr>
          <w:rFonts w:cs="Arial"/>
        </w:rPr>
      </w:pP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50AD6137" w14:textId="77777777" w:rsidP="00860763" w:rsidR="002C0F83" w:rsidRDefault="001F24CC">
      <w:pPr>
        <w:pStyle w:val="Heading2"/>
      </w:pPr>
      <w:bookmarkStart w:id="28" w:name="_Toc275177485"/>
      <w:r mr_bName="mr_bName23"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34075" cy="1885950"/>
            <wp:effectExtent l="0" t="0" r="0" b="0"/>
            <wp:docPr id="2" name="Picture -995710274.png" descr="-995710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5710274.png"/>
                    <pic:cNvPicPr/>
                  </pic:nvPicPr>
                  <pic:blipFill>
                    <a:blip r:embed="mr_docxImage1" cstate="print"/>
                    <a:stretch>
                      <a:fillRect/>
                    </a:stretch>
                  </pic:blipFill>
                  <pic:spPr>
                    <a:xfrm rot="0">
                      <a:off x="0" y="0"/>
                      <a:ext cx="5934075" cy="18859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7ac1b4b52e3935ac8dd452a57f1fe5e" w:name="_b7ac1b4b52e3935ac8dd452a57f1fe5e"/>
      <w:r w:rsidRPr="007B5B34">
        <w:rPr>
          <w:b/>
          <w:sz w:val="24"/>
          <w:szCs w:val="24"/>
        </w:rPr>
        <w:t xml:space="preserve">Dependencies</w:t>
      </w:r>
      <w:bookmarkEnd w:id="_b7ac1b4b52e3935ac8dd452a57f1fe5e"/>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ReferenceModelProfile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6E92D0C4" w14:textId="77777777" w:rsidP="005F31BE" w:rsidR="005F31BE" w:rsidRDefault="001F24CC">
      <w:pPr>
        <w:pStyle w:val="Heading3"/>
      </w:pPr>
      <w:bookmarkStart w:id="30" w:name="_Toc275177487"/>
      <w:r mr_bName="mr_bName29">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013541710.png" descr="-101354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13541710.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da4ee052edc13dac481f28f1134db60" w:name="_0da4ee052edc13dac481f28f1134db60"/>
      <w:r w:rsidRPr="007B5B34">
        <w:rPr>
          <w:b/>
          <w:sz w:val="24"/>
          <w:szCs w:val="24"/>
        </w:rPr>
        <w:t xml:space="preserve">Reference Model Stereotypes</w:t>
      </w:r>
      <w:bookmarkEnd w:id="_0da4ee052edc13dac481f28f1134db60"/>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6E92D0C4" w14:textId="77777777" w:rsidP="005F31BE" w:rsidR="005F31BE" w:rsidRDefault="001F24CC">
      <w:pPr>
        <w:pStyle w:val="Heading3"/>
      </w:pPr>
      <w:r mr_bName="mr_bName29">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724525" cy="2924175"/>
            <wp:effectExtent l="0" t="0" r="0" b="0"/>
            <wp:docPr id="6" name="Picture 1539568069.png" descr="1539568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39568069.png"/>
                    <pic:cNvPicPr/>
                  </pic:nvPicPr>
                  <pic:blipFill>
                    <a:blip r:embed="mr_docxImage3" cstate="print"/>
                    <a:stretch>
                      <a:fillRect/>
                    </a:stretch>
                  </pic:blipFill>
                  <pic:spPr>
                    <a:xfrm rot="0">
                      <a:off x="0" y="0"/>
                      <a:ext cx="5724525" cy="29241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39f860d5f0dded4aa4798d47bb89aa6" w:name="_f39f860d5f0dded4aa4798d47bb89aa6"/>
      <w:r w:rsidRPr="007B5B34">
        <w:rPr>
          <w:b/>
          <w:sz w:val="24"/>
          <w:szCs w:val="24"/>
        </w:rPr>
        <w:t xml:space="preserve">AML Data Types</w:t>
      </w:r>
      <w:bookmarkEnd w:id="_f39f860d5f0dded4aa4798d47bb89aa6"/>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3a581553c52fad45617b38d1b68e2e25" w:name="_3a581553c52fad45617b38d1b68e2e25"/>
      <w:r w:rsidRPr="005F31BE">
        <w:t xml:space="preserve">DV_Date [Class]</w:t>
      </w:r>
      <w:bookmarkEnd w:id="_3a581553c52fad45617b38d1b68e2e2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9f860d5f0dded4aa4798d47bb89aa6"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aacdb7f0c7797cf5710b0eb6031eb6e2" w:name="_aacdb7f0c7797cf5710b0eb6031eb6e2"/>
      <w:r w:rsidRPr="005F31BE">
        <w:t xml:space="preserve">DV_DateTime [Class]</w:t>
      </w:r>
      <w:bookmarkEnd w:id="_aacdb7f0c7797cf5710b0eb6031eb6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9f860d5f0dded4aa4798d47bb89aa6"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4f3a8d98ab04ed8ad061aa7f45b5e4e2" w:name="_4f3a8d98ab04ed8ad061aa7f45b5e4e2"/>
      <w:r w:rsidRPr="005F31BE">
        <w:t xml:space="preserve">DV_Duration [Class]</w:t>
      </w:r>
      <w:bookmarkEnd w:id="_4f3a8d98ab04ed8ad061aa7f45b5e4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9f860d5f0dded4aa4798d47bb89aa6"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d13e4353458a67be896451933b09a89c" w:name="_d13e4353458a67be896451933b09a89c"/>
      <w:r w:rsidRPr="005F31BE">
        <w:t xml:space="preserve">DV_Time [Class]</w:t>
      </w:r>
      <w:bookmarkEnd w:id="_d13e4353458a67be896451933b09a8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9f860d5f0dded4aa4798d47bb89aa6"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6cd2e86e3f9e26c3c46982bcf0d09ae3" w:name="_6cd2e86e3f9e26c3c46982bcf0d09ae3"/>
      <w:r w:rsidRPr="005F31BE">
        <w:t xml:space="preserve">TerminologyCode [Class]</w:t>
      </w:r>
      <w:bookmarkEnd w:id="_6cd2e86e3f9e26c3c46982bcf0d09ae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9f860d5f0dded4aa4798d47bb89aa6"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fd074b068ff28d5cd054fb174de9eaec" w:name="_fd074b068ff28d5cd054fb174de9eaec"/>
      <w:r w:rsidRPr="005F31BE">
        <w:t xml:space="preserve">DataBinding [Stereotype]</w:t>
      </w:r>
      <w:bookmarkEnd w:id="_fd074b068ff28d5cd054fb174de9eae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da4ee052edc13dac481f28f1134db60"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a0113e0306b1a39e65201137506d94c5" w:name="_a0113e0306b1a39e65201137506d94c5"/>
      <w:r w:rsidRPr="005F31BE">
        <w:t xml:space="preserve">Infrastructure [Stereotype]</w:t>
      </w:r>
      <w:bookmarkEnd w:id="_a0113e0306b1a39e65201137506d94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da4ee052edc13dac481f28f1134db60"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6D263B9C" w14:textId="23267873" w:rsidP="005F31BE" w:rsidR="002C0F83" w:rsidRDefault="00F851FF" w:rsidRPr="005F31BE">
      <w:pPr>
        <w:pStyle w:val="Heading4"/>
      </w:pPr>
      <w:bookmarkStart w:id="_7bc30faf7eca322b9c16c655d817c8e4" w:name="_7bc30faf7eca322b9c16c655d817c8e4"/>
      <w:r w:rsidRPr="005F31BE">
        <w:t xml:space="preserve">MappedDataType [Stereotype]</w:t>
      </w:r>
      <w:bookmarkEnd w:id="_7bc30faf7eca322b9c16c655d817c8e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da4ee052edc13dac481f28f1134db60"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92068a8edcac4a77071acc29868a02c2" w:name="_92068a8edcac4a77071acc29868a02c2"/>
      <w:r w:rsidRPr="005F31BE">
        <w:t xml:space="preserve">ReferenceModel [Stereotype]</w:t>
      </w:r>
      <w:bookmarkEnd w:id="_92068a8edcac4a77071acc29868a02c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da4ee052edc13dac481f28f1134db60"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0aa677a01c985ef9fb88aab6d1277dd6" w:name="_0aa677a01c985ef9fb88aab6d1277dd6"/>
      <w:r w:rsidRPr="005F31BE">
        <w:t xml:space="preserve">Runtime [Stereotype]</w:t>
      </w:r>
      <w:bookmarkEnd w:id="_0aa677a01c985ef9fb88aab6d1277d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da4ee052edc13dac481f28f1134db60"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TerminologyProfile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29">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4752975" cy="3381375"/>
            <wp:effectExtent l="0" t="0" r="0" b="0"/>
            <wp:docPr id="8" name="Picture 924282281.png" descr="92428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4282281.png"/>
                    <pic:cNvPicPr/>
                  </pic:nvPicPr>
                  <pic:blipFill>
                    <a:blip r:embed="mr_docxImage4" cstate="print"/>
                    <a:stretch>
                      <a:fillRect/>
                    </a:stretch>
                  </pic:blipFill>
                  <pic:spPr>
                    <a:xfrm rot="0">
                      <a:off x="0" y="0"/>
                      <a:ext cx="4752975"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30c3216b590d1d293026bf60c4f29a7" w:name="_f30c3216b590d1d293026bf60c4f29a7"/>
      <w:r w:rsidRPr="007B5B34">
        <w:rPr>
          <w:b/>
          <w:sz w:val="24"/>
          <w:szCs w:val="24"/>
        </w:rPr>
        <w:t xml:space="preserve">IdentificationAndDesignation</w:t>
      </w:r>
      <w:bookmarkEnd w:id="_f30c3216b590d1d293026bf60c4f29a7"/>
    </w:p>
    <w:p w14:paraId="6E92D0C4" w14:textId="77777777" w:rsidP="005F31BE" w:rsidR="005F31BE" w:rsidRDefault="001F24CC">
      <w:pPr>
        <w:pStyle w:val="Heading3"/>
      </w:pPr>
      <w:r mr_bName="mr_bName29">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34075" cy="3581400"/>
            <wp:effectExtent l="0" t="0" r="0" b="0"/>
            <wp:docPr id="10" name="Picture 2014622032.png" descr="201462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622032.png"/>
                    <pic:cNvPicPr/>
                  </pic:nvPicPr>
                  <pic:blipFill>
                    <a:blip r:embed="mr_docxImage5" cstate="print"/>
                    <a:stretch>
                      <a:fillRect/>
                    </a:stretch>
                  </pic:blipFill>
                  <pic:spPr>
                    <a:xfrm rot="0">
                      <a:off x="0" y="0"/>
                      <a:ext cx="5934075" cy="35814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f35daa1d3f3ff1ebc2c0bfa6baa12a2" w:name="_cf35daa1d3f3ff1ebc2c0bfa6baa12a2"/>
      <w:r w:rsidRPr="007B5B34">
        <w:rPr>
          <w:b/>
          <w:sz w:val="24"/>
          <w:szCs w:val="24"/>
        </w:rPr>
        <w:t xml:space="preserve">Resource References</w:t>
      </w:r>
      <w:bookmarkEnd w:id="_cf35daa1d3f3ff1ebc2c0bfa6baa12a2"/>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4629150" cy="3514725"/>
            <wp:effectExtent l="0" t="0" r="0" b="0"/>
            <wp:docPr id="12" name="Picture 606872964.png" descr="60687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6872964.png"/>
                    <pic:cNvPicPr/>
                  </pic:nvPicPr>
                  <pic:blipFill>
                    <a:blip r:embed="mr_docxImage6" cstate="print"/>
                    <a:stretch>
                      <a:fillRect/>
                    </a:stretch>
                  </pic:blipFill>
                  <pic:spPr>
                    <a:xfrm rot="0">
                      <a:off x="0" y="0"/>
                      <a:ext cx="4629150" cy="3514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ad0a427878fd23039286d19da8806f" w:name="_c3ad0a427878fd23039286d19da8806f"/>
      <w:r w:rsidRPr="007B5B34">
        <w:rPr>
          <w:b/>
          <w:sz w:val="24"/>
          <w:szCs w:val="24"/>
        </w:rPr>
        <w:t xml:space="preserve">Resource Reference Relationships</w:t>
      </w:r>
      <w:bookmarkEnd w:id="_c3ad0a427878fd23039286d19da8806f"/>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29">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3486150" cy="1847849"/>
            <wp:effectExtent l="0" t="0" r="0" b="0"/>
            <wp:docPr id="14" name="Picture -505014809.png" descr="-505014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5014809.png"/>
                    <pic:cNvPicPr/>
                  </pic:nvPicPr>
                  <pic:blipFill>
                    <a:blip r:embed="mr_docxImage7" cstate="print"/>
                    <a:stretch>
                      <a:fillRect/>
                    </a:stretch>
                  </pic:blipFill>
                  <pic:spPr>
                    <a:xfrm rot="0">
                      <a:off x="0" y="0"/>
                      <a:ext cx="3486150" cy="18478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e80cb749ae9eb6c25d12a3d1b766a1c" w:name="_5e80cb749ae9eb6c25d12a3d1b766a1c"/>
      <w:r w:rsidRPr="007B5B34">
        <w:rPr>
          <w:b/>
          <w:sz w:val="24"/>
          <w:szCs w:val="24"/>
        </w:rPr>
        <w:t xml:space="preserve">Enumerated Value Domains</w:t>
      </w:r>
      <w:bookmarkEnd w:id="_5e80cb749ae9eb6c25d12a3d1b766a1c"/>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9e39e335268c2ce8465bc1b483829a3e" w:name="_9e39e335268c2ce8465bc1b483829a3e"/>
      <w:r w:rsidRPr="005F31BE">
        <w:t xml:space="preserve">ArchetypeType [Stereotype]</w:t>
      </w:r>
      <w:bookmarkEnd w:id="_9e39e335268c2ce8465bc1b483829a3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43d2cc595de5c84292e10b7030a1dc5"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abd3535535666095a165042f90d7db42" w:name="_abd3535535666095a165042f90d7db42"/>
      <w:r w:rsidRPr="005F31BE">
        <w:t xml:space="preserve">AssumedValue [Stereotype]</w:t>
      </w:r>
      <w:bookmarkEnd w:id="_abd3535535666095a165042f90d7db4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0b549565cc283df1bb3ed3a84b09db2" w:history="1">
        <w:r w:rsidR="006977BE">
          <w:rStyle w:val="Hyperlink"/>
          <w:t xml:space="preserve">TerminologyProfile::ConceptReferenceInstance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815025b6c973277beecb9ee20546e95a" w:name="_815025b6c973277beecb9ee20546e95a"/>
      <w:r w:rsidRPr="005F31BE">
        <w:t xml:space="preserve">CodeSystemReference [Stereotype]</w:t>
      </w:r>
      <w:bookmarkEnd w:id="_815025b6c973277beecb9ee20546e9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465127dce7137e96b2066acdf7744898" w:name="_465127dce7137e96b2066acdf7744898"/>
      <w:r w:rsidRPr="005F31BE">
        <w:t xml:space="preserve">CodeSystemReferenceInstance [Stereotype]</w:t>
      </w:r>
      <w:bookmarkEnd w:id="_465127dce7137e96b2066acdf77448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c4bdbc746bc2544c67733f39e1a6a03"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48de5e59084f84a918d26565ad0e0a11" w:name="_48de5e59084f84a918d26565ad0e0a11"/>
      <w:r w:rsidRPr="005F31BE">
        <w:t xml:space="preserve">CodeSystemVersionReference [Stereotype]</w:t>
      </w:r>
      <w:bookmarkEnd w:id="_48de5e59084f84a918d26565ad0e0a1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6D263B9C" w14:textId="23267873" w:rsidP="005F31BE" w:rsidR="002C0F83" w:rsidRDefault="00F851FF" w:rsidRPr="005F31BE">
      <w:pPr>
        <w:pStyle w:val="Heading4"/>
      </w:pPr>
      <w:bookmarkStart w:id="_427bc8d5ead2db2fe6bf9466e49af65f" w:name="_427bc8d5ead2db2fe6bf9466e49af65f"/>
      <w:r w:rsidRPr="005F31BE">
        <w:t xml:space="preserve">ConceptReference [Stereotype]</w:t>
      </w:r>
      <w:bookmarkEnd w:id="_427bc8d5ead2db2fe6bf9466e49af65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0DF1EC1" w14:textId="77777777" w:rsidP="008279CF" w:rsidR="008C57E6" w:rsidRDefault="00310C45">
      <w:pPr>
        <w:ind w:firstLine="720"/>
      </w:pPr>
      <w:r>
        <w:t xml:space="preserve">UML Standard Profile::UML2 Metamodel::InstanceSpecification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10b549565cc283df1bb3ed3a84b09db2" w:name="_10b549565cc283df1bb3ed3a84b09db2"/>
      <w:r w:rsidRPr="005F31BE">
        <w:t xml:space="preserve">ConceptReferenceInstance [Stereotype]</w:t>
      </w:r>
      <w:bookmarkEnd w:id="_10b549565cc283df1bb3ed3a84b09db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c4bdbc746bc2544c67733f39e1a6a03"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abd3535535666095a165042f90d7db42" w:history="1">
        <w:r w:rsidR="006977BE">
          <w:rStyle w:val="Hyperlink"/>
          <w:t xml:space="preserve">TerminologyProfile::AssumedValue</w:t>
        </w:r>
      </w:hyperlink>
      <w:r w:rsidR="006977BE">
        <w:t xml:space="preserve">, </w:t>
      </w:r>
    </w:p>
    <w:p w14:paraId="140699FF" w14:textId="46C05878" w:rsidP="00B51B66" w:rsidR="00377E18" w:rsidRDefault="004846E9">
      <w:pPr>
        <w:ind w:firstLine="720"/>
      </w:pPr>
      <w:hyperlink w:anchor="_7a108d661f9debef2aeb81ed2295e91d" w:history="1">
        <w:r w:rsidR="006977BE">
          <w:rStyle w:val="Hyperlink"/>
          <w:t xml:space="preserve">TerminologyProfile::PossibleValue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15109783946735b262b1b31fad85d27d" w:name="_15109783946735b262b1b31fad85d27d"/>
      <w:r w:rsidRPr="005F31BE">
        <w:t xml:space="preserve">DescribedItem [Stereotype]</w:t>
      </w:r>
      <w:bookmarkEnd w:id="_15109783946735b262b1b31fad85d27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e80cb749ae9eb6c25d12a3d1b766a1c" w:history="1">
        <w:r>
          <w:rStyle w:val="Hyperlink"/>
          <w:t xml:space="preserve">Enumerated Value Domains</w:t>
        </w:r>
      </w:hyperlink>
      <w:r w:rsidR="00324424">
        <w:t xml:space="preserve">, </w:t>
      </w:r>
    </w:p>
    <w:p w14:paraId="43FD1AF2" w14:textId="7ED1BD7C" w:rsidP="00CB0928" w:rsidR="00A93FDC" w:rsidRDefault="003E7695">
      <w:pPr>
        <w:ind w:left="720"/>
      </w:pPr>
      <w:hyperlink w:anchor="_f30c3216b590d1d293026bf60c4f29a7" w:history="1">
        <w:r>
          <w:rStyle w:val="Hyperlink"/>
          <w:t xml:space="preserve">IdentificationAndDesignation</w:t>
        </w:r>
      </w:hyperlink>
      <w:r w:rsidR="00324424">
        <w:t xml:space="preserve">, </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9353048d8cd64f928c9db1e7762ec9c" w:history="1">
        <w:r w:rsidR="006977BE">
          <w:rStyle w:val="Hyperlink"/>
          <w:t xml:space="preserve">TerminologyProfile::DesignatableItem</w:t>
        </w:r>
      </w:hyperlink>
      <w:r w:rsidR="006977BE">
        <w:t xml:space="preserve">, </w:t>
      </w:r>
    </w:p>
    <w:p w14:paraId="4B88E10C" w14:textId="2119D28F" w:rsidP="00B51B66" w:rsidR="00377E18" w:rsidRDefault="009E3806">
      <w:pPr>
        <w:ind w:firstLine="720"/>
      </w:pPr>
      <w:hyperlink w:anchor="_88807a6462e9eaff5ca0dc5280ded7f3" w:history="1">
        <w:r w:rsidR="006977BE">
          <w:rStyle w:val="Hyperlink"/>
          <w:t xml:space="preserve">TerminologyProfile::IdentifiedItem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5ec86ea82abd5655057cf742e58a03ed" w:history="1">
        <w:r w:rsidR="006977BE">
          <w:rStyle w:val="Hyperlink"/>
          <w:t xml:space="preserve">TerminologyProfile::EnumeratedValueDomain</w:t>
        </w:r>
      </w:hyperlink>
      <w:r w:rsidR="006977BE">
        <w:t xml:space="preserve">, </w:t>
      </w:r>
    </w:p>
    <w:p w14:paraId="140699FF" w14:textId="46C05878" w:rsidP="00B51B66" w:rsidR="00377E18" w:rsidRDefault="004846E9">
      <w:pPr>
        <w:ind w:firstLine="720"/>
      </w:pPr>
      <w:hyperlink w:anchor="_f3653e1938029d43b76c8318c65f3075" w:history="1">
        <w:r w:rsidR="006977BE">
          <w:rStyle w:val="Hyperlink"/>
          <w:t xml:space="preserve">ConstraintProfile::ObjectConstraint</w:t>
        </w:r>
      </w:hyperlink>
      <w:r w:rsidR="006977BE">
        <w:t xml:space="preserve">, </w:t>
      </w:r>
    </w:p>
    <w:p w14:paraId="140699FF" w14:textId="46C05878" w:rsidP="00B51B66" w:rsidR="00377E18" w:rsidRDefault="004846E9">
      <w:pPr>
        <w:ind w:firstLine="720"/>
      </w:pPr>
      <w:hyperlink w:anchor="_3745867ef7b6426927602cc8bbde521a" w:history="1">
        <w:r w:rsidR="006977BE">
          <w:rStyle w:val="Hyperlink"/>
          <w:t xml:space="preserve">TerminologyProfile::PermissibleValue</w:t>
        </w:r>
      </w:hyperlink>
      <w:r w:rsidR="006977BE">
        <w:t xml:space="preserve">, </w:t>
      </w:r>
    </w:p>
    <w:p w14:paraId="140699FF" w14:textId="46C05878" w:rsidP="00B51B66" w:rsidR="00377E18" w:rsidRDefault="004846E9">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c9353048d8cd64f928c9db1e7762ec9c" w:name="_c9353048d8cd64f928c9db1e7762ec9c"/>
      <w:r w:rsidRPr="005F31BE">
        <w:t xml:space="preserve">DesignatableItem [Stereotype]</w:t>
      </w:r>
      <w:bookmarkEnd w:id="_c9353048d8cd64f928c9db1e7762ec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15109783946735b262b1b31fad85d27d" w:history="1">
        <w:r w:rsidR="006977BE">
          <w:rStyle w:val="Hyperlink"/>
          <w:t xml:space="preserve">TerminologyProfile::DescribedItem</w:t>
        </w:r>
      </w:hyperlink>
      <w:r w:rsidR="006977BE">
        <w:t xml:space="preserve">, </w:t>
      </w:r>
    </w:p>
    <w:p w14:paraId="140699FF" w14:textId="46C05878" w:rsidP="00B51B66" w:rsidR="00377E18" w:rsidRDefault="004846E9">
      <w:pPr>
        <w:ind w:firstLine="720"/>
      </w:pPr>
      <w:hyperlink w:anchor="_e2f156d5b208bcc3f1a564cf2b1e06f2" w:history="1">
        <w:r w:rsidR="006977BE">
          <w:rStyle w:val="Hyperlink"/>
          <w:t xml:space="preserve">TerminologyProfile::ResourceReference</w:t>
        </w:r>
      </w:hyperlink>
      <w:r w:rsidR="006977BE">
        <w:t xml:space="preserve">, </w:t>
      </w:r>
    </w:p>
    <w:p w14:paraId="140699FF" w14:textId="46C05878" w:rsidP="00B51B66" w:rsidR="00377E18" w:rsidRDefault="004846E9">
      <w:pPr>
        <w:ind w:firstLine="720"/>
      </w:pPr>
      <w:hyperlink w:anchor="_9c4bdbc746bc2544c67733f39e1a6a03"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5ec86ea82abd5655057cf742e58a03ed" w:name="_5ec86ea82abd5655057cf742e58a03ed"/>
      <w:r w:rsidRPr="005F31BE">
        <w:t xml:space="preserve">EnumeratedValueDomain [Stereotype]</w:t>
      </w:r>
      <w:bookmarkEnd w:id="_5ec86ea82abd5655057cf742e58a03e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e80cb749ae9eb6c25d12a3d1b766a1c"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5109783946735b262b1b31fad85d27d"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88807a6462e9eaff5ca0dc5280ded7f3" w:name="_88807a6462e9eaff5ca0dc5280ded7f3"/>
      <w:r w:rsidRPr="005F31BE">
        <w:t xml:space="preserve">IdentifiedItem [Stereotype]</w:t>
      </w:r>
      <w:bookmarkEnd w:id="_88807a6462e9eaff5ca0dc5280ded7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15109783946735b262b1b31fad85d27d" w:history="1">
        <w:r w:rsidR="006977BE">
          <w:rStyle w:val="Hyperlink"/>
          <w:t xml:space="preserve">TerminologyProfile::DescribedItem</w:t>
        </w:r>
      </w:hyperlink>
      <w:r w:rsidR="006977BE">
        <w:t xml:space="preserve">, </w:t>
      </w:r>
    </w:p>
    <w:p w14:paraId="140699FF" w14:textId="46C05878" w:rsidP="00B51B66" w:rsidR="00377E18" w:rsidRDefault="004846E9">
      <w:pPr>
        <w:ind w:firstLine="720"/>
      </w:pPr>
      <w:hyperlink w:anchor="_9c4bdbc746bc2544c67733f39e1a6a03"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bookmarkStart w:id="_020037ff5b41369a7138030d1f37cd0e" w:name="_020037ff5b41369a7138030d1f37cd0e"/>
      <w:r w:rsidRPr="005F31BE">
        <w:t xml:space="preserve">KnownNamespace [Stereotype]</w:t>
      </w:r>
      <w:bookmarkEnd w:id="_020037ff5b41369a7138030d1f37cd0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1"/>
        </w:numPr>
      </w:pPr>
      <w:r>
        <w:t xml:space="preserve"> "SCT"</w:t>
      </w:r>
    </w:p>
    <w:p>
      <w:pPr>
        <w:pStyle w:val="mr_style"/>
        <w:numPr>
          <w:ilvl w:val="0"/>
          <w:numId w:val="21"/>
        </w:numPr>
      </w:pPr>
      <w:r>
        <w:t xml:space="preserve"> "SNOMED-CT"</w:t>
      </w:r>
    </w:p>
    <w:p>
      <w:pPr>
        <w:pStyle w:val="mr_style"/>
        <w:numPr>
          <w:ilvl w:val="0"/>
          <w:numId w:val="21"/>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43d2cc595de5c84292e10b7030a1dc5"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71ba3c314d246af1c682a7aa5173a53f" w:name="_71ba3c314d246af1c682a7aa5173a53f"/>
      <w:r w:rsidRPr="005F31BE">
        <w:t xml:space="preserve">Language [Stereotype]</w:t>
      </w:r>
      <w:bookmarkEnd w:id="_71ba3c314d246af1c682a7aa5173a53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43d2cc595de5c84292e10b7030a1dc5"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cc98304e3b84e5b5d8db663ff2ff55a3" w:name="_cc98304e3b84e5b5d8db663ff2ff55a3"/>
      <w:r w:rsidRPr="005F31BE">
        <w:t xml:space="preserve">NamespaceInstance [Stereotype]</w:t>
      </w:r>
      <w:bookmarkEnd w:id="_cc98304e3b84e5b5d8db663ff2ff55a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Metamodel::Realization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3745867ef7b6426927602cc8bbde521a" w:name="_3745867ef7b6426927602cc8bbde521a"/>
      <w:r w:rsidRPr="005F31BE">
        <w:t xml:space="preserve">PermissibleValue [Stereotype]</w:t>
      </w:r>
      <w:bookmarkEnd w:id="_3745867ef7b6426927602cc8bbde521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e80cb749ae9eb6c25d12a3d1b766a1c"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5109783946735b262b1b31fad85d27d"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7a108d661f9debef2aeb81ed2295e91d" w:name="_7a108d661f9debef2aeb81ed2295e91d"/>
      <w:r w:rsidRPr="005F31BE">
        <w:t xml:space="preserve">PossibleValue [Stereotype]</w:t>
      </w:r>
      <w:bookmarkEnd w:id="_7a108d661f9debef2aeb81ed2295e91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0b549565cc283df1bb3ed3a84b09db2" w:history="1">
        <w:r w:rsidR="006977BE">
          <w:rStyle w:val="Hyperlink"/>
          <w:t xml:space="preserve">TerminologyProfile::ConceptReferenceInstance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e2f156d5b208bcc3f1a564cf2b1e06f2" w:name="_e2f156d5b208bcc3f1a564cf2b1e06f2"/>
      <w:r w:rsidRPr="005F31BE">
        <w:t xml:space="preserve">ResourceReference [Stereotype]</w:t>
      </w:r>
      <w:bookmarkEnd w:id="_e2f156d5b208bcc3f1a564cf2b1e0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5109783946735b262b1b31fad85d27d" w:history="1">
        <w:r w:rsidR="006977BE">
          <w:rStyle w:val="Hyperlink"/>
          <w:t xml:space="preserve">TerminologyProfile::DescribedItem</w:t>
        </w:r>
      </w:hyperlink>
      <w:r w:rsidR="006977BE">
        <w:t xml:space="preserve">, </w:t>
      </w:r>
    </w:p>
    <w:p w14:paraId="4B88E10C" w14:textId="2119D28F" w:rsidP="00B51B66" w:rsidR="00377E18" w:rsidRDefault="009E3806">
      <w:pPr>
        <w:ind w:firstLine="720"/>
      </w:pPr>
      <w:hyperlink w:anchor="_c9353048d8cd64f928c9db1e7762ec9c" w:history="1">
        <w:r w:rsidR="006977BE">
          <w:rStyle w:val="Hyperlink"/>
          <w:t xml:space="preserve">TerminologyProfile::DesignatableItem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815025b6c973277beecb9ee20546e95a" w:history="1">
        <w:r w:rsidR="006977BE">
          <w:rStyle w:val="Hyperlink"/>
          <w:t xml:space="preserve">TerminologyProfile::CodeSystemReference</w:t>
        </w:r>
      </w:hyperlink>
      <w:r w:rsidR="006977BE">
        <w:t xml:space="preserve">, </w:t>
      </w:r>
    </w:p>
    <w:p w14:paraId="140699FF" w14:textId="46C05878" w:rsidP="00B51B66" w:rsidR="00377E18" w:rsidRDefault="004846E9">
      <w:pPr>
        <w:ind w:firstLine="720"/>
      </w:pPr>
      <w:hyperlink w:anchor="_48de5e59084f84a918d26565ad0e0a11" w:history="1">
        <w:r w:rsidR="006977BE">
          <w:rStyle w:val="Hyperlink"/>
          <w:t xml:space="preserve">TerminologyProfile::CodeSystemVersionReference</w:t>
        </w:r>
      </w:hyperlink>
      <w:r w:rsidR="006977BE">
        <w:t xml:space="preserve">, </w:t>
      </w:r>
    </w:p>
    <w:p w14:paraId="140699FF" w14:textId="46C05878" w:rsidP="00B51B66" w:rsidR="00377E18" w:rsidRDefault="004846E9">
      <w:pPr>
        <w:ind w:firstLine="720"/>
      </w:pPr>
      <w:hyperlink w:anchor="_427bc8d5ead2db2fe6bf9466e49af65f" w:history="1">
        <w:r w:rsidR="006977BE">
          <w:rStyle w:val="Hyperlink"/>
          <w:t xml:space="preserve">TerminologyProfile::ConceptReference</w:t>
        </w:r>
      </w:hyperlink>
      <w:r w:rsidR="006977BE">
        <w:t xml:space="preserve">, </w:t>
      </w:r>
    </w:p>
    <w:p w14:paraId="140699FF" w14:textId="46C05878" w:rsidP="00B51B66" w:rsidR="00377E18" w:rsidRDefault="004846E9">
      <w:pPr>
        <w:ind w:firstLine="720"/>
      </w:pPr>
      <w:hyperlink w:anchor="_3d240164be094293b3b6da6c99efb28b" w:history="1">
        <w:r w:rsidR="006977BE">
          <w:rStyle w:val="Hyperlink"/>
          <w:t xml:space="preserve">TerminologyProfile::ValueSetDefinitionReference</w:t>
        </w:r>
      </w:hyperlink>
      <w:r w:rsidR="006977BE">
        <w:t xml:space="preserve">, </w:t>
      </w:r>
    </w:p>
    <w:p w14:paraId="140699FF" w14:textId="46C05878" w:rsidP="00B51B66" w:rsidR="00377E18" w:rsidRDefault="004846E9">
      <w:pPr>
        <w:ind w:firstLine="720"/>
      </w:pPr>
      <w:hyperlink w:anchor="_a75c5ca14a718c23c77ece478e4505d1" w:history="1">
        <w:r w:rsidR="006977BE">
          <w:rStyle w:val="Hyperlink"/>
          <w:t xml:space="preserve">TerminologyProfile::ValueSetReference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c4bdbc746bc2544c67733f39e1a6a03" w:name="_9c4bdbc746bc2544c67733f39e1a6a03"/>
      <w:r w:rsidRPr="005F31BE">
        <w:t xml:space="preserve">ResourceReferenceInstance [Stereotype]</w:t>
      </w:r>
      <w:bookmarkEnd w:id="_9c4bdbc746bc2544c67733f39e1a6a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9353048d8cd64f928c9db1e7762ec9c" w:history="1">
        <w:r w:rsidR="006977BE">
          <w:rStyle w:val="Hyperlink"/>
          <w:t xml:space="preserve">TerminologyProfile::DesignatableItem</w:t>
        </w:r>
      </w:hyperlink>
      <w:r w:rsidR="006977BE">
        <w:t xml:space="preserve">, </w:t>
      </w:r>
    </w:p>
    <w:p w14:paraId="4B88E10C" w14:textId="2119D28F" w:rsidP="00B51B66" w:rsidR="00377E18" w:rsidRDefault="009E3806">
      <w:pPr>
        <w:ind w:firstLine="720"/>
      </w:pPr>
      <w:hyperlink w:anchor="_88807a6462e9eaff5ca0dc5280ded7f3" w:history="1">
        <w:r w:rsidR="006977BE">
          <w:rStyle w:val="Hyperlink"/>
          <w:t xml:space="preserve">TerminologyProfile::IdentifiedItem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465127dce7137e96b2066acdf7744898" w:history="1">
        <w:r w:rsidR="006977BE">
          <w:rStyle w:val="Hyperlink"/>
          <w:t xml:space="preserve">TerminologyProfile::CodeSystemReferenceInstance</w:t>
        </w:r>
      </w:hyperlink>
      <w:r w:rsidR="006977BE">
        <w:t xml:space="preserve">, </w:t>
      </w:r>
    </w:p>
    <w:p w14:paraId="140699FF" w14:textId="46C05878" w:rsidP="00B51B66" w:rsidR="00377E18" w:rsidRDefault="004846E9">
      <w:pPr>
        <w:ind w:firstLine="720"/>
      </w:pPr>
      <w:hyperlink w:anchor="_10b549565cc283df1bb3ed3a84b09db2" w:history="1">
        <w:r w:rsidR="006977BE">
          <w:rStyle w:val="Hyperlink"/>
          <w:t xml:space="preserve">TerminologyProfile::ConceptReferenceInstance</w:t>
        </w:r>
      </w:hyperlink>
      <w:r w:rsidR="006977BE">
        <w:t xml:space="preserve">, </w:t>
      </w:r>
    </w:p>
    <w:p w14:paraId="140699FF" w14:textId="46C05878" w:rsidP="00B51B66" w:rsidR="00377E18" w:rsidRDefault="004846E9">
      <w:pPr>
        <w:ind w:firstLine="720"/>
      </w:pPr>
      <w:hyperlink w:anchor="_77a38f58fa9c429681f2bef5d96e8fab" w:history="1">
        <w:r w:rsidR="006977BE">
          <w:rStyle w:val="Hyperlink"/>
          <w:t xml:space="preserve">TerminologyProfile::ValueSetReferenceInstance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143d2cc595de5c84292e10b7030a1dc5" w:name="_143d2cc595de5c84292e10b7030a1dc5"/>
      <w:r w:rsidRPr="005F31BE">
        <w:t xml:space="preserve">ScopedIdentifier [Stereotype]</w:t>
      </w:r>
      <w:bookmarkEnd w:id="_143d2cc595de5c84292e10b7030a1d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30c3216b590d1d293026bf60c4f29a7"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9e39e335268c2ce8465bc1b483829a3e" w:history="1">
        <w:r w:rsidR="006977BE">
          <w:rStyle w:val="Hyperlink"/>
          <w:t xml:space="preserve">TerminologyProfile::ArchetypeType</w:t>
        </w:r>
      </w:hyperlink>
      <w:r w:rsidR="006977BE">
        <w:t xml:space="preserve">, </w:t>
      </w:r>
    </w:p>
    <w:p w14:paraId="140699FF" w14:textId="46C05878" w:rsidP="00B51B66" w:rsidR="00377E18" w:rsidRDefault="004846E9">
      <w:pPr>
        <w:ind w:firstLine="720"/>
      </w:pPr>
      <w:hyperlink w:anchor="_020037ff5b41369a7138030d1f37cd0e" w:history="1">
        <w:r w:rsidR="006977BE">
          <w:rStyle w:val="Hyperlink"/>
          <w:t xml:space="preserve">TerminologyProfile::KnownNamespace</w:t>
        </w:r>
      </w:hyperlink>
      <w:r w:rsidR="006977BE">
        <w:t xml:space="preserve">, </w:t>
      </w:r>
    </w:p>
    <w:p w14:paraId="140699FF" w14:textId="46C05878" w:rsidP="00B51B66" w:rsidR="00377E18" w:rsidRDefault="004846E9">
      <w:pPr>
        <w:ind w:firstLine="720"/>
      </w:pPr>
      <w:hyperlink w:anchor="_71ba3c314d246af1c682a7aa5173a53f" w:history="1">
        <w:r w:rsidR="006977BE">
          <w:rStyle w:val="Hyperlink"/>
          <w:t xml:space="preserve">TerminologyProfile::Language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3d240164be094293b3b6da6c99efb28b" w:name="_3d240164be094293b3b6da6c99efb28b"/>
      <w:r w:rsidRPr="005F31BE">
        <w:t xml:space="preserve">ValueSetDefinitionReference [Stereotype]</w:t>
      </w:r>
      <w:bookmarkEnd w:id="_3d240164be094293b3b6da6c99efb28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a75c5ca14a718c23c77ece478e4505d1" w:name="_a75c5ca14a718c23c77ece478e4505d1"/>
      <w:r w:rsidRPr="005F31BE">
        <w:t xml:space="preserve">ValueSetReference [Stereotype]</w:t>
      </w:r>
      <w:bookmarkEnd w:id="_a75c5ca14a718c23c77ece478e4505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f35daa1d3f3ff1ebc2c0bfa6baa12a2"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2f156d5b208bcc3f1a564cf2b1e06f2"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77a38f58fa9c429681f2bef5d96e8fab" w:name="_77a38f58fa9c429681f2bef5d96e8fab"/>
      <w:r w:rsidRPr="005F31BE">
        <w:t xml:space="preserve">ValueSetReferenceInstance [Stereotype]</w:t>
      </w:r>
      <w:bookmarkEnd w:id="_77a38f58fa9c429681f2bef5d96e8fa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3ad0a427878fd23039286d19da8806f"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c4bdbc746bc2544c67733f39e1a6a03"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ConstraintProfile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29">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4457700" cy="4924425"/>
            <wp:effectExtent l="0" t="0" r="0" b="0"/>
            <wp:docPr id="16" name="Picture -1853583154.png" descr="-185358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53583154.png"/>
                    <pic:cNvPicPr/>
                  </pic:nvPicPr>
                  <pic:blipFill>
                    <a:blip r:embed="mr_docxImage8" cstate="print"/>
                    <a:stretch>
                      <a:fillRect/>
                    </a:stretch>
                  </pic:blipFill>
                  <pic:spPr>
                    <a:xfrm rot="0">
                      <a:off x="0" y="0"/>
                      <a:ext cx="4457700" cy="49244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7c380307d5354d29a09d7c31b6ae03e" w:name="_c7c380307d5354d29a09d7c31b6ae03e"/>
      <w:r w:rsidRPr="007B5B34">
        <w:rPr>
          <w:b/>
          <w:sz w:val="24"/>
          <w:szCs w:val="24"/>
        </w:rPr>
        <w:t xml:space="preserve">Archetypes </w:t>
      </w:r>
      <w:bookmarkEnd w:id="_c7c380307d5354d29a09d7c31b6ae03e"/>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3543300" cy="2524125"/>
            <wp:effectExtent l="0" t="0" r="0" b="0"/>
            <wp:docPr id="18" name="Picture 194750619.png" descr="1947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4750619.png"/>
                    <pic:cNvPicPr/>
                  </pic:nvPicPr>
                  <pic:blipFill>
                    <a:blip r:embed="mr_docxImage9" cstate="print"/>
                    <a:stretch>
                      <a:fillRect/>
                    </a:stretch>
                  </pic:blipFill>
                  <pic:spPr>
                    <a:xfrm rot="0">
                      <a:off x="0" y="0"/>
                      <a:ext cx="3543300"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000ff41ca7c6653eb36e883e88bf159" w:name="_c000ff41ca7c6653eb36e883e88bf159"/>
      <w:r w:rsidRPr="007B5B34">
        <w:rPr>
          <w:b/>
          <w:sz w:val="24"/>
          <w:szCs w:val="24"/>
        </w:rPr>
        <w:t xml:space="preserve">Archetype Metadata</w:t>
      </w:r>
      <w:bookmarkEnd w:id="_c000ff41ca7c6653eb36e883e88bf159"/>
    </w:p>
    <w:p w14:paraId="6E92D0C4" w14:textId="77777777" w:rsidP="005F31BE" w:rsidR="005F31BE" w:rsidRDefault="001F24CC">
      <w:pPr>
        <w:pStyle w:val="Heading3"/>
      </w:pPr>
      <w:r mr_bName="mr_bName29">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2085975"/>
            <wp:effectExtent l="0" t="0" r="0" b="0"/>
            <wp:docPr id="20" name="Picture 308261212.png" descr="30826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8261212.png"/>
                    <pic:cNvPicPr/>
                  </pic:nvPicPr>
                  <pic:blipFill>
                    <a:blip r:embed="mr_docxImage10" cstate="print"/>
                    <a:stretch>
                      <a:fillRect/>
                    </a:stretch>
                  </pic:blipFill>
                  <pic:spPr>
                    <a:xfrm rot="0">
                      <a:off x="0" y="0"/>
                      <a:ext cx="5943600" cy="2085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0c7471ea6d6009656ec836c2e0cc80f" w:name="_90c7471ea6d6009656ec836c2e0cc80f"/>
      <w:r w:rsidRPr="007B5B34">
        <w:rPr>
          <w:b/>
          <w:sz w:val="24"/>
          <w:szCs w:val="24"/>
        </w:rPr>
        <w:t xml:space="preserve">Primitive Type Constraints</w:t>
      </w:r>
      <w:bookmarkEnd w:id="_90c7471ea6d6009656ec836c2e0cc80f"/>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4200525" cy="2076449"/>
            <wp:effectExtent l="0" t="0" r="0" b="0"/>
            <wp:docPr id="22" name="Picture -1948770186.png" descr="-194877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48770186.png"/>
                    <pic:cNvPicPr/>
                  </pic:nvPicPr>
                  <pic:blipFill>
                    <a:blip r:embed="mr_docxImage11" cstate="print"/>
                    <a:stretch>
                      <a:fillRect/>
                    </a:stretch>
                  </pic:blipFill>
                  <pic:spPr>
                    <a:xfrm rot="0">
                      <a:off x="0" y="0"/>
                      <a:ext cx="4200525" cy="2076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4496e02c20a9e27d11b88de5dc7c43e" w:name="_04496e02c20a9e27d11b88de5dc7c43e"/>
      <w:r w:rsidRPr="007B5B34">
        <w:rPr>
          <w:b/>
          <w:sz w:val="24"/>
          <w:szCs w:val="24"/>
        </w:rPr>
        <w:t xml:space="preserve">Date and Time Match Types</w:t>
      </w:r>
      <w:bookmarkEnd w:id="_04496e02c20a9e27d11b88de5dc7c43e"/>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286375" cy="2828925"/>
            <wp:effectExtent l="0" t="0" r="0" b="0"/>
            <wp:docPr id="24" name="Picture 1652329805.png" descr="1652329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2329805.png"/>
                    <pic:cNvPicPr/>
                  </pic:nvPicPr>
                  <pic:blipFill>
                    <a:blip r:embed="mr_docxImage12" cstate="print"/>
                    <a:stretch>
                      <a:fillRect/>
                    </a:stretch>
                  </pic:blipFill>
                  <pic:spPr>
                    <a:xfrm rot="0">
                      <a:off x="0" y="0"/>
                      <a:ext cx="5286375" cy="28289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df6541eea8f17601cce6c9531d035ee" w:name="_4df6541eea8f17601cce6c9531d035ee"/>
      <w:r w:rsidRPr="007B5B34">
        <w:rPr>
          <w:b/>
          <w:sz w:val="24"/>
          <w:szCs w:val="24"/>
        </w:rPr>
        <w:t xml:space="preserve">Intervals</w:t>
      </w:r>
      <w:bookmarkEnd w:id="_4df6541eea8f17601cce6c9531d035ee"/>
    </w:p>
    <w:p w14:paraId="6E92D0C4" w14:textId="77777777" w:rsidP="005F31BE" w:rsidR="005F31BE" w:rsidRDefault="001F24CC">
      <w:pPr>
        <w:pStyle w:val="Heading3"/>
      </w:pPr>
      <w:r mr_bName="mr_bName29">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43600" cy="5124450"/>
            <wp:effectExtent l="0" t="0" r="0" b="0"/>
            <wp:docPr id="26" name="Picture 1996807263.png" descr="1996807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96807263.png"/>
                    <pic:cNvPicPr/>
                  </pic:nvPicPr>
                  <pic:blipFill>
                    <a:blip r:embed="mr_docxImage13" cstate="print"/>
                    <a:stretch>
                      <a:fillRect/>
                    </a:stretch>
                  </pic:blipFill>
                  <pic:spPr>
                    <a:xfrm rot="0">
                      <a:off x="0" y="0"/>
                      <a:ext cx="5943600" cy="51244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f1d8de6220f11bd450b9195021ac2b8" w:name="_9f1d8de6220f11bd450b9195021ac2b8"/>
      <w:r w:rsidRPr="007B5B34">
        <w:rPr>
          <w:b/>
          <w:sz w:val="24"/>
          <w:szCs w:val="24"/>
        </w:rPr>
        <w:t xml:space="preserve">Object Constraints</w:t>
      </w:r>
      <w:bookmarkEnd w:id="_9f1d8de6220f11bd450b9195021ac2b8"/>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591175" cy="2447925"/>
            <wp:effectExtent l="0" t="0" r="0" b="0"/>
            <wp:docPr id="28" name="Picture 1470027673.png" descr="147002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70027673.png"/>
                    <pic:cNvPicPr/>
                  </pic:nvPicPr>
                  <pic:blipFill>
                    <a:blip r:embed="mr_docxImage14" cstate="print"/>
                    <a:stretch>
                      <a:fillRect/>
                    </a:stretch>
                  </pic:blipFill>
                  <pic:spPr>
                    <a:xfrm rot="0">
                      <a:off x="0" y="0"/>
                      <a:ext cx="5591175" cy="24479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4cd04a6bce41f8b169dd03a22892911" w:name="_64cd04a6bce41f8b169dd03a22892911"/>
      <w:r w:rsidRPr="007B5B34">
        <w:rPr>
          <w:b/>
          <w:sz w:val="24"/>
          <w:szCs w:val="24"/>
        </w:rPr>
        <w:t xml:space="preserve">Attribute Constraints</w:t>
      </w:r>
      <w:bookmarkEnd w:id="_64cd04a6bce41f8b169dd03a22892911"/>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4152899" cy="2286000"/>
            <wp:effectExtent l="0" t="0" r="0" b="0"/>
            <wp:docPr id="30" name="Picture 311569901.png" descr="3115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569901.png"/>
                    <pic:cNvPicPr/>
                  </pic:nvPicPr>
                  <pic:blipFill>
                    <a:blip r:embed="mr_docxImage15" cstate="print"/>
                    <a:stretch>
                      <a:fillRect/>
                    </a:stretch>
                  </pic:blipFill>
                  <pic:spPr>
                    <a:xfrm rot="0">
                      <a:off x="0" y="0"/>
                      <a:ext cx="4152899" cy="2286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d9274a98fb021519059e24207d06aff" w:name="_5d9274a98fb021519059e24207d06aff"/>
      <w:r w:rsidRPr="007B5B34">
        <w:rPr>
          <w:b/>
          <w:sz w:val="24"/>
          <w:szCs w:val="24"/>
        </w:rPr>
        <w:t xml:space="preserve">Enumeration Constraints</w:t>
      </w:r>
      <w:bookmarkEnd w:id="_5d9274a98fb021519059e24207d06af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4924425" cy="2981325"/>
            <wp:effectExtent l="0" t="0" r="0" b="0"/>
            <wp:docPr id="32" name="Picture 1444882460.png" descr="1444882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4882460.png"/>
                    <pic:cNvPicPr/>
                  </pic:nvPicPr>
                  <pic:blipFill>
                    <a:blip r:embed="mr_docxImage16" cstate="print"/>
                    <a:stretch>
                      <a:fillRect/>
                    </a:stretch>
                  </pic:blipFill>
                  <pic:spPr>
                    <a:xfrm rot="0">
                      <a:off x="0" y="0"/>
                      <a:ext cx="4924425" cy="29813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ddc841827347510b5835b6dec45d05f" w:name="_1ddc841827347510b5835b6dec45d05f"/>
      <w:r w:rsidRPr="007B5B34">
        <w:rPr>
          <w:b/>
          <w:sz w:val="24"/>
          <w:szCs w:val="24"/>
        </w:rPr>
        <w:t xml:space="preserve">Constraint Proxies</w:t>
      </w:r>
      <w:bookmarkEnd w:id="_1ddc841827347510b5835b6dec45d05f"/>
    </w:p>
    <w:p w14:paraId="6E92D0C4" w14:textId="77777777" w:rsidP="005F31BE" w:rsidR="005F31BE" w:rsidRDefault="001F24CC">
      <w:pPr>
        <w:pStyle w:val="Heading3"/>
      </w:pPr>
      <w:r mr_bName="mr_bName29">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2447925" cy="2114550"/>
            <wp:effectExtent l="0" t="0" r="0" b="0"/>
            <wp:docPr id="34" name="Picture -1626105680.png" descr="-1626105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26105680.png"/>
                    <pic:cNvPicPr/>
                  </pic:nvPicPr>
                  <pic:blipFill>
                    <a:blip r:embed="mr_docxImage17" cstate="print"/>
                    <a:stretch>
                      <a:fillRect/>
                    </a:stretch>
                  </pic:blipFill>
                  <pic:spPr>
                    <a:xfrm rot="0">
                      <a:off x="0" y="0"/>
                      <a:ext cx="2447925" cy="2114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2e2fc70c3a35bd5c62d2bc2cba7dac" w:name="_c92e2fc70c3a35bd5c62d2bc2cba7dac"/>
      <w:r w:rsidRPr="007B5B34">
        <w:rPr>
          <w:b/>
          <w:sz w:val="24"/>
          <w:szCs w:val="24"/>
        </w:rPr>
        <w:t xml:space="preserve">TerminologyConstraints</w:t>
      </w:r>
      <w:bookmarkEnd w:id="_c92e2fc70c3a35bd5c62d2bc2cba7dac"/>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4deb8422debcc3b9b310b0443a8f9c2f" w:name="_4deb8422debcc3b9b310b0443a8f9c2f"/>
      <w:r w:rsidRPr="005F31BE">
        <w:t xml:space="preserve">DateInterval [Class]</w:t>
      </w:r>
      <w:bookmarkEnd w:id="_4deb8422debcc3b9b310b0443a8f9c2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6D263B9C" w14:textId="23267873" w:rsidP="005F31BE" w:rsidR="002C0F83" w:rsidRDefault="00F851FF" w:rsidRPr="005F31BE">
      <w:pPr>
        <w:pStyle w:val="Heading4"/>
      </w:pPr>
      <w:bookmarkStart w:id="_750146963f664f7ce4edfc763e29fb4c" w:name="_750146963f664f7ce4edfc763e29fb4c"/>
      <w:r w:rsidRPr="005F31BE">
        <w:t xml:space="preserve">DateTimeInterval [Class]</w:t>
      </w:r>
      <w:bookmarkEnd w:id="_750146963f664f7ce4edfc763e29fb4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6D263B9C" w14:textId="23267873" w:rsidP="005F31BE" w:rsidR="002C0F83" w:rsidRDefault="00F851FF" w:rsidRPr="005F31BE">
      <w:pPr>
        <w:pStyle w:val="Heading4"/>
      </w:pPr>
      <w:bookmarkStart w:id="_44bab9ffdbafaa56310d1e5543c676f3" w:name="_44bab9ffdbafaa56310d1e5543c676f3"/>
      <w:r w:rsidRPr="005F31BE">
        <w:t xml:space="preserve">DurationInterval [Class]</w:t>
      </w:r>
      <w:bookmarkEnd w:id="_44bab9ffdbafaa56310d1e5543c676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6D263B9C" w14:textId="23267873" w:rsidP="005F31BE" w:rsidR="002C0F83" w:rsidRDefault="00F851FF" w:rsidRPr="005F31BE">
      <w:pPr>
        <w:pStyle w:val="Heading4"/>
      </w:pPr>
      <w:bookmarkStart w:id="_0fd001107ebfd89686e43b9d91b0a9f0" w:name="_0fd001107ebfd89686e43b9d91b0a9f0"/>
      <w:r w:rsidRPr="005F31BE">
        <w:t xml:space="preserve">IntegerInterval [Class]</w:t>
      </w:r>
      <w:bookmarkEnd w:id="_0fd001107ebfd89686e43b9d91b0a9f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6D263B9C" w14:textId="23267873" w:rsidP="005F31BE" w:rsidR="002C0F83" w:rsidRDefault="00F851FF" w:rsidRPr="005F31BE">
      <w:pPr>
        <w:pStyle w:val="Heading4"/>
      </w:pPr>
      <w:bookmarkStart w:id="_8feacbaff2f6188ecf8ffcb4e53f8c13" w:name="_8feacbaff2f6188ecf8ffcb4e53f8c13"/>
      <w:r w:rsidRPr="005F31BE">
        <w:t xml:space="preserve">Interval [Class]</w:t>
      </w:r>
      <w:bookmarkEnd w:id="_8feacbaff2f6188ecf8ffcb4e53f8c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4deb8422debcc3b9b310b0443a8f9c2f" w:history="1">
        <w:r w:rsidR="006977BE">
          <w:rStyle w:val="Hyperlink"/>
          <w:t xml:space="preserve">ConstraintProfile::DateInterval</w:t>
        </w:r>
      </w:hyperlink>
      <w:r w:rsidR="006977BE">
        <w:t xml:space="preserve">, </w:t>
      </w:r>
    </w:p>
    <w:p w14:paraId="140699FF" w14:textId="46C05878" w:rsidP="00B51B66" w:rsidR="00377E18" w:rsidRDefault="004846E9">
      <w:pPr>
        <w:ind w:firstLine="720"/>
      </w:pPr>
      <w:hyperlink w:anchor="_750146963f664f7ce4edfc763e29fb4c" w:history="1">
        <w:r w:rsidR="006977BE">
          <w:rStyle w:val="Hyperlink"/>
          <w:t xml:space="preserve">ConstraintProfile::DateTimeInterval</w:t>
        </w:r>
      </w:hyperlink>
      <w:r w:rsidR="006977BE">
        <w:t xml:space="preserve">, </w:t>
      </w:r>
    </w:p>
    <w:p w14:paraId="140699FF" w14:textId="46C05878" w:rsidP="00B51B66" w:rsidR="00377E18" w:rsidRDefault="004846E9">
      <w:pPr>
        <w:ind w:firstLine="720"/>
      </w:pPr>
      <w:hyperlink w:anchor="_44bab9ffdbafaa56310d1e5543c676f3" w:history="1">
        <w:r w:rsidR="006977BE">
          <w:rStyle w:val="Hyperlink"/>
          <w:t xml:space="preserve">ConstraintProfile::DurationInterval</w:t>
        </w:r>
      </w:hyperlink>
      <w:r w:rsidR="006977BE">
        <w:t xml:space="preserve">, </w:t>
      </w:r>
    </w:p>
    <w:p w14:paraId="140699FF" w14:textId="46C05878" w:rsidP="00B51B66" w:rsidR="00377E18" w:rsidRDefault="004846E9">
      <w:pPr>
        <w:ind w:firstLine="720"/>
      </w:pPr>
      <w:hyperlink w:anchor="_0fd001107ebfd89686e43b9d91b0a9f0" w:history="1">
        <w:r w:rsidR="006977BE">
          <w:rStyle w:val="Hyperlink"/>
          <w:t xml:space="preserve">ConstraintProfile::IntegerInterval</w:t>
        </w:r>
      </w:hyperlink>
      <w:r w:rsidR="006977BE">
        <w:t xml:space="preserve">, </w:t>
      </w:r>
    </w:p>
    <w:p w14:paraId="140699FF" w14:textId="46C05878" w:rsidP="00B51B66" w:rsidR="00377E18" w:rsidRDefault="004846E9">
      <w:pPr>
        <w:ind w:firstLine="720"/>
      </w:pPr>
      <w:hyperlink w:anchor="_a8a422304cee2504ceb0e190f8e8ae5c" w:history="1">
        <w:r w:rsidR="006977BE">
          <w:rStyle w:val="Hyperlink"/>
          <w:t xml:space="preserve">ConstraintProfile::RealInterval</w:t>
        </w:r>
      </w:hyperlink>
      <w:r w:rsidR="006977BE">
        <w:t xml:space="preserve">, </w:t>
      </w:r>
    </w:p>
    <w:p w14:paraId="140699FF" w14:textId="46C05878" w:rsidP="00B51B66" w:rsidR="00377E18" w:rsidRDefault="004846E9">
      <w:pPr>
        <w:ind w:firstLine="720"/>
      </w:pPr>
      <w:hyperlink w:anchor="_69af5370e6314e57b3ea3d7ba0dfed0f" w:history="1">
        <w:r w:rsidR="006977BE">
          <w:rStyle w:val="Hyperlink"/>
          <w:t xml:space="preserve">ConstraintProfile::TimeInterval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a8a422304cee2504ceb0e190f8e8ae5c" w:name="_a8a422304cee2504ceb0e190f8e8ae5c"/>
      <w:r w:rsidRPr="005F31BE">
        <w:t xml:space="preserve">RealInterval [Class]</w:t>
      </w:r>
      <w:bookmarkEnd w:id="_a8a422304cee2504ceb0e190f8e8ae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6D263B9C" w14:textId="23267873" w:rsidP="005F31BE" w:rsidR="002C0F83" w:rsidRDefault="00F851FF" w:rsidRPr="005F31BE">
      <w:pPr>
        <w:pStyle w:val="Heading4"/>
      </w:pPr>
      <w:bookmarkStart w:id="_69af5370e6314e57b3ea3d7ba0dfed0f" w:name="_69af5370e6314e57b3ea3d7ba0dfed0f"/>
      <w:r w:rsidRPr="005F31BE">
        <w:t xml:space="preserve">TimeInterval [Class]</w:t>
      </w:r>
      <w:bookmarkEnd w:id="_69af5370e6314e57b3ea3d7ba0dfed0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feacbaff2f6188ecf8ffcb4e53f8c13"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6D263B9C" w14:textId="23267873" w:rsidP="005F31BE" w:rsidR="002C0F83" w:rsidRDefault="00F851FF" w:rsidRPr="005F31BE">
      <w:pPr>
        <w:pStyle w:val="Heading4"/>
      </w:pPr>
      <w:bookmarkStart w:id="_d7ed8c93616df59a51054819068c0e01" w:name="_d7ed8c93616df59a51054819068c0e01"/>
      <w:r w:rsidRPr="005F31BE">
        <w:t xml:space="preserve">AMLType [Stereotype]</w:t>
      </w:r>
      <w:bookmarkEnd w:id="_d7ed8c93616df59a51054819068c0e0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df6541eea8f17601cce6c9531d035ee" w:history="1">
        <w:r>
          <w:rStyle w:val="Hyperlink"/>
          <w:t xml:space="preserve">Intervals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6D263B9C" w14:textId="23267873" w:rsidP="005F31BE" w:rsidR="002C0F83" w:rsidRDefault="00F851FF" w:rsidRPr="005F31BE">
      <w:pPr>
        <w:pStyle w:val="Heading4"/>
      </w:pPr>
      <w:bookmarkStart w:id="_025ebb914fe985d64bfe09a42384be46" w:name="_025ebb914fe985d64bfe09a42384be46"/>
      <w:r w:rsidRPr="005F31BE">
        <w:t xml:space="preserve">Archetype [Stereotype]</w:t>
      </w:r>
      <w:bookmarkEnd w:id="_025ebb914fe985d64bfe09a42384be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709fa9f72d9fc5fab68cd249103fbf44" w:name="_709fa9f72d9fc5fab68cd249103fbf44"/>
      <w:r w:rsidRPr="005F31BE">
        <w:t xml:space="preserve">ArchetypeCurrentVersion [Stereotype]</w:t>
      </w:r>
      <w:bookmarkEnd w:id="_709fa9f72d9fc5fab68cd249103fbf4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b87d6dd5cf68797df7f5f81939e09882" w:name="_b87d6dd5cf68797df7f5f81939e09882"/>
      <w:r w:rsidRPr="005F31BE">
        <w:t xml:space="preserve">ArchetypeId [Stereotype]</w:t>
      </w:r>
      <w:bookmarkEnd w:id="_b87d6dd5cf68797df7f5f81939e0988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000ff41ca7c6653eb36e883e88bf159"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6D263B9C" w14:textId="23267873" w:rsidP="005F31BE" w:rsidR="002C0F83" w:rsidRDefault="00F851FF" w:rsidRPr="005F31BE">
      <w:pPr>
        <w:pStyle w:val="Heading4"/>
      </w:pPr>
      <w:bookmarkStart w:id="_8cdd05eef9791ad4b4d1741e782437a3" w:name="_8cdd05eef9791ad4b4d1741e782437a3"/>
      <w:r w:rsidRPr="005F31BE">
        <w:t xml:space="preserve">ArchetypeLibrary [Stereotype]</w:t>
      </w:r>
      <w:bookmarkEnd w:id="_8cdd05eef9791ad4b4d1741e782437a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06f3b03055a6ce25722f227cd4c44437" w:name="_06f3b03055a6ce25722f227cd4c44437"/>
      <w:r w:rsidRPr="005F31BE">
        <w:t xml:space="preserve">ArchetypeRootConstraint [Stereotype]</w:t>
      </w:r>
      <w:bookmarkEnd w:id="_06f3b03055a6ce25722f227cd4c444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810bbb23665f307af74cb08ee9f6040" w:history="1">
        <w:r w:rsidR="006977BE">
          <w:rStyle w:val="Hyperlink"/>
          <w:t xml:space="preserve">ConstraintProfile::TargetConstraint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39e6614e2543fec0f73a0d8c3079c6e5" w:name="_39e6614e2543fec0f73a0d8c3079c6e5"/>
      <w:r w:rsidRPr="005F31BE">
        <w:t xml:space="preserve">ArchetypeRootProxy [Stereotype]</w:t>
      </w:r>
      <w:bookmarkEnd w:id="_39e6614e2543fec0f73a0d8c3079c6e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f1d8de6220f11bd450b9195021ac2b8" w:history="1">
        <w:r>
          <w:rStyle w:val="Hyperlink"/>
          <w:t xml:space="preserve">Object Constraints</w:t>
        </w:r>
      </w:hyperlink>
      <w:r w:rsidR="00324424">
        <w:t xml:space="preserve">, </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c86d23ea31d8b1eab204b57ae427022" w:history="1">
        <w:r w:rsidR="006977BE">
          <w:rStyle w:val="Hyperlink"/>
          <w:t xml:space="preserve">ConstraintProfile::ObjectConstraintProxy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bookmarkStart w:id="_309aed8eb7ccc66ddc1dd8e1525bad96" w:name="_309aed8eb7ccc66ddc1dd8e1525bad96"/>
      <w:r w:rsidRPr="005F31BE">
        <w:t xml:space="preserve">ArchetypeType [Stereotype]</w:t>
      </w:r>
      <w:bookmarkEnd w:id="_309aed8eb7ccc66ddc1dd8e1525bad9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2"/>
        </w:numPr>
      </w:pPr>
      <w:r>
        <w:t xml:space="preserve">archetype</w:t>
      </w:r>
    </w:p>
    <w:p>
      <w:pPr>
        <w:pStyle w:val="mr_style"/>
        <w:numPr>
          <w:ilvl w:val="0"/>
          <w:numId w:val="22"/>
        </w:numPr>
      </w:pPr>
      <w:r>
        <w:t xml:space="preserve">template</w:t>
      </w:r>
    </w:p>
    <w:p>
      <w:pPr>
        <w:pStyle w:val="mr_style"/>
        <w:numPr>
          <w:ilvl w:val="0"/>
          <w:numId w:val="22"/>
        </w:numPr>
      </w:pPr>
      <w:r>
        <w:t xml:space="preserve">template_overlay</w:t>
      </w:r>
    </w:p>
    <w:p>
      <w:pPr>
        <w:pStyle w:val="mr_style"/>
        <w:numPr>
          <w:ilvl w:val="0"/>
          <w:numId w:val="22"/>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6D263B9C" w14:textId="23267873" w:rsidP="005F31BE" w:rsidR="002C0F83" w:rsidRDefault="00F851FF" w:rsidRPr="005F31BE">
      <w:pPr>
        <w:pStyle w:val="Heading4"/>
      </w:pPr>
      <w:bookmarkStart w:id="_96f9d1e783473959709c9854830fb0b2" w:name="_96f9d1e783473959709c9854830fb0b2"/>
      <w:r w:rsidRPr="005F31BE">
        <w:t xml:space="preserve">ArchetypeVersion [Stereotype]</w:t>
      </w:r>
      <w:bookmarkEnd w:id="_96f9d1e783473959709c9854830fb0b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55476531717d565150b89f681859f89" w:history="1">
        <w:r w:rsidR="006977BE">
          <w:rStyle w:val="Hyperlink"/>
          <w:t xml:space="preserve">ConstraintProfile::AuthoredResource</w:t>
        </w:r>
      </w:hyperlink>
      <w:r w:rsidR="006977BE">
        <w:t xml:space="preserve">, </w:t>
      </w:r>
    </w:p>
    <w:p w14:paraId="4B88E10C" w14:textId="2119D28F" w:rsidP="00B51B66" w:rsidR="00377E18" w:rsidRDefault="009E3806">
      <w:pPr>
        <w:ind w:firstLine="720"/>
      </w:pPr>
      <w:hyperlink w:anchor="_7bedc9a1c7c8c8fb3223bd1fce9c700b" w:history="1">
        <w:r w:rsidR="006977BE">
          <w:rStyle w:val="Hyperlink"/>
          <w:t xml:space="preserve">ConstraintProfile::ComplexObjectConstraint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672e13dfd2e20aa4e33485bd97c6b2eb" w:name="_672e13dfd2e20aa4e33485bd97c6b2eb"/>
      <w:r w:rsidRPr="005F31BE">
        <w:t xml:space="preserve">ArchetypeVersionId [Stereotype]</w:t>
      </w:r>
      <w:bookmarkEnd w:id="_672e13dfd2e20aa4e33485bd97c6b2e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000ff41ca7c6653eb36e883e88bf159"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6D263B9C" w14:textId="23267873" w:rsidP="005F31BE" w:rsidR="002C0F83" w:rsidRDefault="00F851FF" w:rsidRPr="005F31BE">
      <w:pPr>
        <w:pStyle w:val="Heading4"/>
      </w:pPr>
      <w:bookmarkStart w:id="_8127f6d7c7a68291e2d98a94533a1b3a" w:name="_8127f6d7c7a68291e2d98a94533a1b3a"/>
      <w:r w:rsidRPr="005F31BE">
        <w:t xml:space="preserve">AttributeCollectionConstraint [Stereotype]</w:t>
      </w:r>
      <w:bookmarkEnd w:id="_8127f6d7c7a68291e2d98a94533a1b3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4cd04a6bce41f8b169dd03a22892911"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f5db8d3e4f0d6902cf21986d5d91f9a" w:history="1">
        <w:r w:rsidR="006977BE">
          <w:rStyle w:val="Hyperlink"/>
          <w:t xml:space="preserve">ConstraintProfile::AttributeConstraint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af5db8d3e4f0d6902cf21986d5d91f9a" w:name="_af5db8d3e4f0d6902cf21986d5d91f9a"/>
      <w:r w:rsidRPr="005F31BE">
        <w:t xml:space="preserve">AttributeConstraint [Stereotype]</w:t>
      </w:r>
      <w:bookmarkEnd w:id="_af5db8d3e4f0d6902cf21986d5d91f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4cd04a6bce41f8b169dd03a22892911"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8127f6d7c7a68291e2d98a94533a1b3a" w:history="1">
        <w:r w:rsidR="006977BE">
          <w:rStyle w:val="Hyperlink"/>
          <w:t xml:space="preserve">ConstraintProfile::AttributeCollectionConstraint</w:t>
        </w:r>
      </w:hyperlink>
      <w:r w:rsidR="006977BE">
        <w:t xml:space="preserve">, </w:t>
      </w:r>
    </w:p>
    <w:p w14:paraId="140699FF" w14:textId="46C05878" w:rsidP="00B51B66" w:rsidR="00377E18" w:rsidRDefault="004846E9">
      <w:pPr>
        <w:ind w:firstLine="720"/>
      </w:pPr>
      <w:hyperlink w:anchor="_7a8c536f20c54e0dd7ab6f27a5b1be1e" w:history="1">
        <w:r w:rsidR="006977BE">
          <w:rStyle w:val="Hyperlink"/>
          <w:t xml:space="preserve">ConstraintProfile::SingularAttributeConstraint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855476531717d565150b89f681859f89" w:name="_855476531717d565150b89f681859f89"/>
      <w:r w:rsidRPr="005F31BE">
        <w:t xml:space="preserve">AuthoredResource [Stereotype]</w:t>
      </w:r>
      <w:bookmarkEnd w:id="_855476531717d565150b89f681859f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96f9d1e783473959709c9854830fb0b2" w:history="1">
        <w:r w:rsidR="006977BE">
          <w:rStyle w:val="Hyperlink"/>
          <w:t xml:space="preserve">ConstraintProfile::ArchetypeVersion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6ab8ec770483e15308e4806c907746d2" w:name="_6ab8ec770483e15308e4806c907746d2"/>
      <w:r w:rsidRPr="005F31BE">
        <w:t xml:space="preserve">BooleanConstraint [Stereotype]</w:t>
      </w:r>
      <w:bookmarkEnd w:id="_6ab8ec770483e15308e4806c907746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bookmarkStart w:id="_7bedc9a1c7c8c8fb3223bd1fce9c700b" w:name="_7bedc9a1c7c8c8fb3223bd1fce9c700b"/>
      <w:r w:rsidRPr="005F31BE">
        <w:t xml:space="preserve">ComplexObjectConstraint [Stereotype]</w:t>
      </w:r>
      <w:bookmarkEnd w:id="_7bedc9a1c7c8c8fb3223bd1fce9c700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r w:rsidR="00324424">
        <w:t xml:space="preserve">, </w:t>
      </w:r>
    </w:p>
    <w:p w14:paraId="43FD1AF2" w14:textId="7ED1BD7C" w:rsidP="00CB0928" w:rsidR="00A93FDC" w:rsidRDefault="003E7695">
      <w:pPr>
        <w:ind w:left="720"/>
      </w:pPr>
      <w:hyperlink w:anchor="_9f1d8de6220f11bd450b9195021ac2b8"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3653e1938029d43b76c8318c65f3075"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96f9d1e783473959709c9854830fb0b2" w:history="1">
        <w:r w:rsidR="006977BE">
          <w:rStyle w:val="Hyperlink"/>
          <w:t xml:space="preserve">ConstraintProfile::ArchetypeVersion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bookmarkStart w:id="_f6e7d70bea2db414cfb2d3f774eb8c8b" w:name="_f6e7d70bea2db414cfb2d3f774eb8c8b"/>
      <w:r w:rsidRPr="005F31BE">
        <w:t xml:space="preserve">Constrains [Stereotype]</w:t>
      </w:r>
      <w:bookmarkEnd w:id="_f6e7d70bea2db414cfb2d3f774eb8c8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f1d8de6220f11bd450b9195021ac2b8" w:history="1">
        <w:r>
          <w:rStyle w:val="Hyperlink"/>
          <w:t xml:space="preserve">Object Constraints</w:t>
        </w:r>
      </w:hyperlink>
      <w:r w:rsidR="00324424">
        <w:t xml:space="preserve">, </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c810bbb23665f307af74cb08ee9f6040" w:history="1">
        <w:r w:rsidR="006977BE">
          <w:rStyle w:val="Hyperlink"/>
          <w:t xml:space="preserve">ConstraintProfile::TargetConstraint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bookmarkStart w:id="_6d3480113de95b2764508cd0ec3bf832" w:name="_6d3480113de95b2764508cd0ec3bf832"/>
      <w:r w:rsidRPr="005F31BE">
        <w:t xml:space="preserve">DateConstraint [Stereotype]</w:t>
      </w:r>
      <w:bookmarkEnd w:id="_6d3480113de95b2764508cd0ec3bf83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b3d1382ad209f40fbd17ad1dbdaa23e8" w:name="_b3d1382ad209f40fbd17ad1dbdaa23e8"/>
      <w:r w:rsidRPr="005F31BE">
        <w:t xml:space="preserve">DateTimeConstraint [Stereotype]</w:t>
      </w:r>
      <w:bookmarkEnd w:id="_b3d1382ad209f40fbd17ad1dbdaa23e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bookmarkStart w:id="_4cd72d5643ee71e21aa9fada42787715" w:name="_4cd72d5643ee71e21aa9fada42787715"/>
      <w:r w:rsidRPr="005F31BE">
        <w:t xml:space="preserve">DurationConstraint [Stereotype]</w:t>
      </w:r>
      <w:bookmarkEnd w:id="_4cd72d5643ee71e21aa9fada4278771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bookmarkStart w:id="_f2a3dc2accaf287212180c52ad22df5f" w:name="_f2a3dc2accaf287212180c52ad22df5f"/>
      <w:r w:rsidRPr="005F31BE">
        <w:t xml:space="preserve">EnumeratedValueDomainConstraint [Stereotype]</w:t>
      </w:r>
      <w:bookmarkEnd w:id="_f2a3dc2accaf287212180c52ad22df5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d9274a98fb021519059e24207d06aff" w:history="1">
        <w:r>
          <w:rStyle w:val="Hyperlink"/>
          <w:t xml:space="preserve">Enumeration Constraints</w:t>
        </w:r>
      </w:hyperlink>
      <w:r w:rsidR="00324424">
        <w:t xml:space="preserve">, </w:t>
      </w:r>
    </w:p>
    <w:p w14:paraId="43FD1AF2" w14:textId="7ED1BD7C" w:rsidP="00CB0928" w:rsidR="00A93FDC" w:rsidRDefault="003E7695">
      <w:pPr>
        <w:ind w:left="720"/>
      </w:pPr>
      <w:hyperlink w:anchor="_c92e2fc70c3a35bd5c62d2bc2cba7dac"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a0123c52f09bbd540de98208c36281e" w:history="1">
        <w:r w:rsidR="006977BE">
          <w:rStyle w:val="Hyperlink"/>
          <w:t xml:space="preserve">ConstraintProfile::EnumerationConstraint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ca0123c52f09bbd540de98208c36281e" w:name="_ca0123c52f09bbd540de98208c36281e"/>
      <w:r w:rsidRPr="005F31BE">
        <w:t xml:space="preserve">EnumerationConstraint [Stereotype]</w:t>
      </w:r>
      <w:bookmarkEnd w:id="_ca0123c52f09bbd540de98208c3628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3"/>
        </w:numPr>
      </w:pPr>
      <w:r>
        <w:t xml:space="preserve">Add an </w:t>
      </w:r>
      <w:r>
        <w:rPr>
          <w:b/>
          <w:bCs/>
        </w:rPr>
        <w:t xml:space="preserve">EnumerationLiteral</w:t>
      </w:r>
      <w:r>
        <w:t xml:space="preserve"> that is the assumed value for this instance.</w:t>
      </w:r>
    </w:p>
    <w:p>
      <w:pPr>
        <w:pStyle w:val="mr_style"/>
        <w:numPr>
          <w:ilvl w:val="0"/>
          <w:numId w:val="23"/>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f1d8de6220f11bd450b9195021ac2b8" w:history="1">
        <w:r>
          <w:rStyle w:val="Hyperlink"/>
          <w:t xml:space="preserve">Object Constraints</w:t>
        </w:r>
      </w:hyperlink>
      <w:r w:rsidR="00324424">
        <w:t xml:space="preserve">, </w:t>
      </w:r>
    </w:p>
    <w:p w14:paraId="43FD1AF2" w14:textId="7ED1BD7C" w:rsidP="00CB0928" w:rsidR="00A93FDC" w:rsidRDefault="003E7695">
      <w:pPr>
        <w:ind w:left="720"/>
      </w:pPr>
      <w:hyperlink w:anchor="_5d9274a98fb021519059e24207d06aff" w:history="1">
        <w:r>
          <w:rStyle w:val="Hyperlink"/>
          <w:t xml:space="preserve">Enumeration Constraints</w:t>
        </w:r>
      </w:hyperlink>
      <w:r w:rsidR="00324424">
        <w:t xml:space="preserve">, </w:t>
      </w:r>
    </w:p>
    <w:p w14:paraId="43FD1AF2" w14:textId="7ED1BD7C" w:rsidP="00CB0928" w:rsidR="00A93FDC" w:rsidRDefault="003E7695">
      <w:pPr>
        <w:ind w:left="720"/>
      </w:pPr>
      <w:hyperlink w:anchor="_c92e2fc70c3a35bd5c62d2bc2cba7dac"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3653e1938029d43b76c8318c65f3075"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f2a3dc2accaf287212180c52ad22df5f" w:history="1">
        <w:r w:rsidR="006977BE">
          <w:rStyle w:val="Hyperlink"/>
          <w:t xml:space="preserve">ConstraintProfile::EnumeratedValueDomainConstraint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bookmarkStart w:id="_0805371b7b2f30b6febe57a70722b19d" w:name="_0805371b7b2f30b6febe57a70722b19d"/>
      <w:r w:rsidRPr="005F31BE">
        <w:t xml:space="preserve">IntegerConstraint [Stereotype]</w:t>
      </w:r>
      <w:bookmarkEnd w:id="_0805371b7b2f30b6febe57a70722b19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bookmarkStart w:id="_f3653e1938029d43b76c8318c65f3075" w:name="_f3653e1938029d43b76c8318c65f3075"/>
      <w:r w:rsidRPr="005F31BE">
        <w:t xml:space="preserve">ObjectConstraint [Stereotype]</w:t>
      </w:r>
      <w:bookmarkEnd w:id="_f3653e1938029d43b76c8318c65f307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f1d8de6220f11bd450b9195021ac2b8" w:history="1">
        <w:r>
          <w:rStyle w:val="Hyperlink"/>
          <w:t xml:space="preserve">Object Constraints</w:t>
        </w:r>
      </w:hyperlink>
      <w:r w:rsidR="00324424">
        <w:t xml:space="preserve">, </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5109783946735b262b1b31fad85d27d"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7bedc9a1c7c8c8fb3223bd1fce9c700b" w:history="1">
        <w:r w:rsidR="006977BE">
          <w:rStyle w:val="Hyperlink"/>
          <w:t xml:space="preserve">ConstraintProfile::ComplexObjectConstraint</w:t>
        </w:r>
      </w:hyperlink>
      <w:r w:rsidR="006977BE">
        <w:t xml:space="preserve">, </w:t>
      </w:r>
    </w:p>
    <w:p w14:paraId="140699FF" w14:textId="46C05878" w:rsidP="00B51B66" w:rsidR="00377E18" w:rsidRDefault="004846E9">
      <w:pPr>
        <w:ind w:firstLine="720"/>
      </w:pPr>
      <w:hyperlink w:anchor="_ca0123c52f09bbd540de98208c36281e" w:history="1">
        <w:r w:rsidR="006977BE">
          <w:rStyle w:val="Hyperlink"/>
          <w:t xml:space="preserve">ConstraintProfile::EnumerationConstraint</w:t>
        </w:r>
      </w:hyperlink>
      <w:r w:rsidR="006977BE">
        <w:t xml:space="preserve">, </w:t>
      </w:r>
    </w:p>
    <w:p w14:paraId="140699FF" w14:textId="46C05878" w:rsidP="00B51B66" w:rsidR="00377E18" w:rsidRDefault="004846E9">
      <w:pPr>
        <w:ind w:firstLine="720"/>
      </w:pPr>
      <w:hyperlink w:anchor="_ac86d23ea31d8b1eab204b57ae427022" w:history="1">
        <w:r w:rsidR="006977BE">
          <w:rStyle w:val="Hyperlink"/>
          <w:t xml:space="preserve">ConstraintProfile::ObjectConstraintProxy</w:t>
        </w:r>
      </w:hyperlink>
      <w:r w:rsidR="006977BE">
        <w:t xml:space="preserve">, </w:t>
      </w:r>
    </w:p>
    <w:p w14:paraId="140699FF" w14:textId="46C05878" w:rsidP="00B51B66" w:rsidR="00377E18" w:rsidRDefault="004846E9">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ac86d23ea31d8b1eab204b57ae427022" w:name="_ac86d23ea31d8b1eab204b57ae427022"/>
      <w:r w:rsidRPr="005F31BE">
        <w:t xml:space="preserve">ObjectConstraintProxy [Stereotype]</w:t>
      </w:r>
      <w:bookmarkEnd w:id="_ac86d23ea31d8b1eab204b57ae42702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f1d8de6220f11bd450b9195021ac2b8" w:history="1">
        <w:r>
          <w:rStyle w:val="Hyperlink"/>
          <w:t xml:space="preserve">Object Constraints</w:t>
        </w:r>
      </w:hyperlink>
      <w:r w:rsidR="00324424">
        <w:t xml:space="preserve">, </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3653e1938029d43b76c8318c65f3075"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39e6614e2543fec0f73a0d8c3079c6e5" w:history="1">
        <w:r w:rsidR="006977BE">
          <w:rStyle w:val="Hyperlink"/>
          <w:t xml:space="preserve">ConstraintProfile::ArchetypeRootProxy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bookmarkStart w:id="_ef61fed8b417925fd238ebba39b92ff1" w:name="_ef61fed8b417925fd238ebba39b92ff1"/>
      <w:r w:rsidRPr="005F31BE">
        <w:t xml:space="preserve">PrimitiveObjectConstraint [Stereotype]</w:t>
      </w:r>
      <w:bookmarkEnd w:id="_ef61fed8b417925fd238ebba39b92ff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r w:rsidR="00324424">
        <w:t xml:space="preserve">, </w:t>
      </w:r>
    </w:p>
    <w:p w14:paraId="43FD1AF2" w14:textId="7ED1BD7C" w:rsidP="00CB0928" w:rsidR="00A93FDC" w:rsidRDefault="003E7695">
      <w:pPr>
        <w:ind w:left="720"/>
      </w:pPr>
      <w:hyperlink w:anchor="_9f1d8de6220f11bd450b9195021ac2b8"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3653e1938029d43b76c8318c65f3075"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6ab8ec770483e15308e4806c907746d2" w:history="1">
        <w:r w:rsidR="006977BE">
          <w:rStyle w:val="Hyperlink"/>
          <w:t xml:space="preserve">ConstraintProfile::BooleanConstraint</w:t>
        </w:r>
      </w:hyperlink>
      <w:r w:rsidR="006977BE">
        <w:t xml:space="preserve">, </w:t>
      </w:r>
    </w:p>
    <w:p w14:paraId="140699FF" w14:textId="46C05878" w:rsidP="00B51B66" w:rsidR="00377E18" w:rsidRDefault="004846E9">
      <w:pPr>
        <w:ind w:firstLine="720"/>
      </w:pPr>
      <w:hyperlink w:anchor="_6d3480113de95b2764508cd0ec3bf832" w:history="1">
        <w:r w:rsidR="006977BE">
          <w:rStyle w:val="Hyperlink"/>
          <w:t xml:space="preserve">ConstraintProfile::DateConstraint</w:t>
        </w:r>
      </w:hyperlink>
      <w:r w:rsidR="006977BE">
        <w:t xml:space="preserve">, </w:t>
      </w:r>
    </w:p>
    <w:p w14:paraId="140699FF" w14:textId="46C05878" w:rsidP="00B51B66" w:rsidR="00377E18" w:rsidRDefault="004846E9">
      <w:pPr>
        <w:ind w:firstLine="720"/>
      </w:pPr>
      <w:hyperlink w:anchor="_b3d1382ad209f40fbd17ad1dbdaa23e8" w:history="1">
        <w:r w:rsidR="006977BE">
          <w:rStyle w:val="Hyperlink"/>
          <w:t xml:space="preserve">ConstraintProfile::DateTimeConstraint</w:t>
        </w:r>
      </w:hyperlink>
      <w:r w:rsidR="006977BE">
        <w:t xml:space="preserve">, </w:t>
      </w:r>
    </w:p>
    <w:p w14:paraId="140699FF" w14:textId="46C05878" w:rsidP="00B51B66" w:rsidR="00377E18" w:rsidRDefault="004846E9">
      <w:pPr>
        <w:ind w:firstLine="720"/>
      </w:pPr>
      <w:hyperlink w:anchor="_4cd72d5643ee71e21aa9fada42787715" w:history="1">
        <w:r w:rsidR="006977BE">
          <w:rStyle w:val="Hyperlink"/>
          <w:t xml:space="preserve">ConstraintProfile::DurationConstraint</w:t>
        </w:r>
      </w:hyperlink>
      <w:r w:rsidR="006977BE">
        <w:t xml:space="preserve">, </w:t>
      </w:r>
    </w:p>
    <w:p w14:paraId="140699FF" w14:textId="46C05878" w:rsidP="00B51B66" w:rsidR="00377E18" w:rsidRDefault="004846E9">
      <w:pPr>
        <w:ind w:firstLine="720"/>
      </w:pPr>
      <w:hyperlink w:anchor="_0805371b7b2f30b6febe57a70722b19d" w:history="1">
        <w:r w:rsidR="006977BE">
          <w:rStyle w:val="Hyperlink"/>
          <w:t xml:space="preserve">ConstraintProfile::IntegerConstraint</w:t>
        </w:r>
      </w:hyperlink>
      <w:r w:rsidR="006977BE">
        <w:t xml:space="preserve">, </w:t>
      </w:r>
    </w:p>
    <w:p w14:paraId="140699FF" w14:textId="46C05878" w:rsidP="00B51B66" w:rsidR="00377E18" w:rsidRDefault="004846E9">
      <w:pPr>
        <w:ind w:firstLine="720"/>
      </w:pPr>
      <w:hyperlink w:anchor="_7479ad6000900ed924a65406a58db697" w:history="1">
        <w:r w:rsidR="006977BE">
          <w:rStyle w:val="Hyperlink"/>
          <w:t xml:space="preserve">ConstraintProfile::RealConstraint</w:t>
        </w:r>
      </w:hyperlink>
      <w:r w:rsidR="006977BE">
        <w:t xml:space="preserve">, </w:t>
      </w:r>
    </w:p>
    <w:p w14:paraId="140699FF" w14:textId="46C05878" w:rsidP="00B51B66" w:rsidR="00377E18" w:rsidRDefault="004846E9">
      <w:pPr>
        <w:ind w:firstLine="720"/>
      </w:pPr>
      <w:hyperlink w:anchor="_d8e764a80f33c3b4432363bef7da554e" w:history="1">
        <w:r w:rsidR="006977BE">
          <w:rStyle w:val="Hyperlink"/>
          <w:t xml:space="preserve">ConstraintProfile::StringConstraint</w:t>
        </w:r>
      </w:hyperlink>
      <w:r w:rsidR="006977BE">
        <w:t xml:space="preserve">, </w:t>
      </w:r>
    </w:p>
    <w:p w14:paraId="140699FF" w14:textId="46C05878" w:rsidP="00B51B66" w:rsidR="00377E18" w:rsidRDefault="004846E9">
      <w:pPr>
        <w:ind w:firstLine="720"/>
      </w:pPr>
      <w:hyperlink w:anchor="_386838ed02e84ab15cfd3886cf65f50e" w:history="1">
        <w:r w:rsidR="006977BE">
          <w:rStyle w:val="Hyperlink"/>
          <w:t xml:space="preserve">ConstraintProfile::TerminologyCodeConstraint</w:t>
        </w:r>
      </w:hyperlink>
      <w:r w:rsidR="006977BE">
        <w:t xml:space="preserve">, </w:t>
      </w:r>
    </w:p>
    <w:p w14:paraId="140699FF" w14:textId="46C05878" w:rsidP="00B51B66" w:rsidR="00377E18" w:rsidRDefault="004846E9">
      <w:pPr>
        <w:ind w:firstLine="720"/>
      </w:pPr>
      <w:hyperlink w:anchor="_bce35d6774edc78081d7baf910760253" w:history="1">
        <w:r w:rsidR="006977BE">
          <w:rStyle w:val="Hyperlink"/>
          <w:t xml:space="preserve">ConstraintProfile::TimeConstraint</w:t>
        </w:r>
      </w:hyperlink>
    </w:p>
    <w:p w14:paraId="6D263B9C" w14:textId="23267873" w:rsidP="005F31BE" w:rsidR="002C0F83" w:rsidRDefault="00F851FF" w:rsidRPr="005F31BE">
      <w:pPr>
        <w:pStyle w:val="Heading4"/>
      </w:pPr>
      <w:bookmarkStart w:id="_7479ad6000900ed924a65406a58db697" w:name="_7479ad6000900ed924a65406a58db697"/>
      <w:r w:rsidRPr="005F31BE">
        <w:t xml:space="preserve">RealConstraint [Stereotype]</w:t>
      </w:r>
      <w:bookmarkEnd w:id="_7479ad6000900ed924a65406a58db69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372928553694e73122f2094d1581ce89" w:name="_372928553694e73122f2094d1581ce89"/>
      <w:r w:rsidRPr="005F31BE">
        <w:t xml:space="preserve">ReferenceModel [Stereotype]</w:t>
      </w:r>
      <w:bookmarkEnd w:id="_372928553694e73122f2094d1581ce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6D263B9C" w14:textId="23267873" w:rsidP="005F31BE" w:rsidR="002C0F83" w:rsidRDefault="00F851FF" w:rsidRPr="005F31BE">
      <w:pPr>
        <w:pStyle w:val="Heading4"/>
      </w:pPr>
      <w:bookmarkStart w:id="_7801def7c066cf60b90d586341a4fe3c" w:name="_7801def7c066cf60b90d586341a4fe3c"/>
      <w:r w:rsidRPr="005F31BE">
        <w:t xml:space="preserve">ReferenceModelImport [Stereotype]</w:t>
      </w:r>
      <w:bookmarkEnd w:id="_7801def7c066cf60b90d586341a4fe3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7c380307d5354d29a09d7c31b6ae03e"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14897a755672df796477f22fef7787dc" w:name="_14897a755672df796477f22fef7787dc"/>
      <w:r w:rsidRPr="005F31BE">
        <w:t xml:space="preserve">ResourceDescription [Stereotype]</w:t>
      </w:r>
      <w:bookmarkEnd w:id="_14897a755672df796477f22fef7787d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000ff41ca7c6653eb36e883e88bf159"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6D263B9C" w14:textId="23267873" w:rsidP="005F31BE" w:rsidR="002C0F83" w:rsidRDefault="00F851FF" w:rsidRPr="005F31BE">
      <w:pPr>
        <w:pStyle w:val="Heading4"/>
      </w:pPr>
      <w:bookmarkStart w:id="_cf0a95bced4c155b75ca24c59d897f2d" w:name="_cf0a95bced4c155b75ca24c59d897f2d"/>
      <w:r w:rsidRPr="005F31BE">
        <w:t xml:space="preserve">ResourceTranslation [Stereotype]</w:t>
      </w:r>
      <w:bookmarkEnd w:id="_cf0a95bced4c155b75ca24c59d897f2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000ff41ca7c6653eb36e883e88bf159"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bookmarkStart w:id="_7a8c536f20c54e0dd7ab6f27a5b1be1e" w:name="_7a8c536f20c54e0dd7ab6f27a5b1be1e"/>
      <w:r w:rsidRPr="005F31BE">
        <w:t xml:space="preserve">SingularAttributeConstraint [Stereotype]</w:t>
      </w:r>
      <w:bookmarkEnd w:id="_7a8c536f20c54e0dd7ab6f27a5b1be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4cd04a6bce41f8b169dd03a22892911"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f5db8d3e4f0d6902cf21986d5d91f9a" w:history="1">
        <w:r w:rsidR="006977BE">
          <w:rStyle w:val="Hyperlink"/>
          <w:t xml:space="preserve">ConstraintProfile::AttributeConstraint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d8e764a80f33c3b4432363bef7da554e" w:name="_d8e764a80f33c3b4432363bef7da554e"/>
      <w:r w:rsidRPr="005F31BE">
        <w:t xml:space="preserve">StringConstraint [Stereotype]</w:t>
      </w:r>
      <w:bookmarkEnd w:id="_d8e764a80f33c3b4432363bef7da554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c810bbb23665f307af74cb08ee9f6040" w:name="_c810bbb23665f307af74cb08ee9f6040"/>
      <w:r w:rsidRPr="005F31BE">
        <w:t xml:space="preserve">TargetConstraint [Stereotype]</w:t>
      </w:r>
      <w:bookmarkEnd w:id="_c810bbb23665f307af74cb08ee9f60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ddc841827347510b5835b6dec45d05f"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6e7d70bea2db414cfb2d3f774eb8c8b" w:history="1">
        <w:r w:rsidR="006977BE">
          <w:rStyle w:val="Hyperlink"/>
          <w:t xml:space="preserve">ConstraintProfile::Constrains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06f3b03055a6ce25722f227cd4c44437" w:history="1">
        <w:r w:rsidR="006977BE">
          <w:rStyle w:val="Hyperlink"/>
          <w:t xml:space="preserve">ConstraintProfile::ArchetypeRootConstraint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386838ed02e84ab15cfd3886cf65f50e" w:name="_386838ed02e84ab15cfd3886cf65f50e"/>
      <w:r w:rsidRPr="005F31BE">
        <w:t xml:space="preserve">TerminologyCodeConstraint [Stereotype]</w:t>
      </w:r>
      <w:bookmarkEnd w:id="_386838ed02e84ab15cfd3886cf65f50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bce35d6774edc78081d7baf910760253" w:name="_bce35d6774edc78081d7baf910760253"/>
      <w:r w:rsidRPr="005F31BE">
        <w:t xml:space="preserve">TimeConstraint [Stereotype]</w:t>
      </w:r>
      <w:bookmarkEnd w:id="_bce35d6774edc78081d7baf91076025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90c7471ea6d6009656ec836c2e0cc80f"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ef61fed8b417925fd238ebba39b92ff1"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761bc80c6864e6178f96a2f01ef68c7a" w:name="_761bc80c6864e6178f96a2f01ef68c7a"/>
      <w:r w:rsidRPr="005F31BE">
        <w:t xml:space="preserve">TranslationDetails [Stereotype]</w:t>
      </w:r>
      <w:bookmarkEnd w:id="_761bc80c6864e6178f96a2f01ef68c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000ff41ca7c6653eb36e883e88bf159"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3"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29">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5476875"/>
            <wp:effectExtent l="0" t="0" r="0" b="0"/>
            <wp:docPr id="36" name="Picture 1637660223.png" descr="163766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37660223.png"/>
                    <pic:cNvPicPr/>
                  </pic:nvPicPr>
                  <pic:blipFill>
                    <a:blip r:embed="mr_docxImage18" cstate="print"/>
                    <a:stretch>
                      <a:fillRect/>
                    </a:stretch>
                  </pic:blipFill>
                  <pic:spPr>
                    <a:xfrm rot="0">
                      <a:off x="0" y="0"/>
                      <a:ext cx="5934075" cy="5476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f8f6d497fed8c51215ff5453b619572" w:name="_9f8f6d497fed8c51215ff5453b619572"/>
      <w:r w:rsidRPr="007B5B34">
        <w:rPr>
          <w:b/>
          <w:sz w:val="24"/>
          <w:szCs w:val="24"/>
        </w:rPr>
        <w:t xml:space="preserve">Archetype Libraries</w:t>
      </w:r>
      <w:bookmarkEnd w:id="_9f8f6d497fed8c51215ff5453b619572"/>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29">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076587924.png" descr="1076587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76587924.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1948b716dbcbeaafcfaa7f8c4dc8b5" w:name="_dc1948b716dbcbeaafcfaa7f8c4dc8b5"/>
      <w:r w:rsidRPr="007B5B34">
        <w:rPr>
          <w:b/>
          <w:sz w:val="24"/>
          <w:szCs w:val="24"/>
        </w:rPr>
        <w:t xml:space="preserve">ArchetypeRM</w:t>
      </w:r>
      <w:bookmarkEnd w:id="_dc1948b716dbcbeaafcfaa7f8c4dc8b5"/>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29">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4"/>
        </w:numPr>
      </w:pPr>
      <w:r>
        <w:t xml:space="preserve">Provide a concrete example of the sort of provenance and workflow related metadata that will accompany archetypes</w:t>
      </w:r>
    </w:p>
    <w:p>
      <w:pPr>
        <w:pStyle w:val="mr_style"/>
        <w:numPr>
          <w:ilvl w:val="0"/>
          <w:numId w:val="24"/>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43600" cy="5153025"/>
            <wp:effectExtent l="0" t="0" r="0" b="0"/>
            <wp:docPr id="40" name="Picture -1022075143.png" descr="-102207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22075143.png"/>
                    <pic:cNvPicPr/>
                  </pic:nvPicPr>
                  <pic:blipFill>
                    <a:blip r:embed="mr_docxImage20" cstate="print"/>
                    <a:stretch>
                      <a:fillRect/>
                    </a:stretch>
                  </pic:blipFill>
                  <pic:spPr>
                    <a:xfrm rot="0">
                      <a:off x="0" y="0"/>
                      <a:ext cx="5943600" cy="51530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8b562f35e837d040c63ca74e7c55390" w:name="_68b562f35e837d040c63ca74e7c55390"/>
      <w:r w:rsidRPr="007B5B34">
        <w:rPr>
          <w:b/>
          <w:sz w:val="24"/>
          <w:szCs w:val="24"/>
        </w:rPr>
        <w:t xml:space="preserve">Metadata Object Model</w:t>
      </w:r>
      <w:bookmarkEnd w:id="_68b562f35e837d040c63ca74e7c5539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3"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29">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34075" cy="2124075"/>
            <wp:effectExtent l="0" t="0" r="0" b="0"/>
            <wp:docPr id="42" name="Picture 358101615.png" descr="35810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8101615.png"/>
                    <pic:cNvPicPr/>
                  </pic:nvPicPr>
                  <pic:blipFill>
                    <a:blip r:embed="mr_docxImage21" cstate="print"/>
                    <a:stretch>
                      <a:fillRect/>
                    </a:stretch>
                  </pic:blipFill>
                  <pic:spPr>
                    <a:xfrm rot="0">
                      <a:off x="0" y="0"/>
                      <a:ext cx="5934075" cy="2124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9f2b71afd5eedcd4cfc51593e5880c0" w:name="_19f2b71afd5eedcd4cfc51593e5880c0"/>
      <w:r w:rsidRPr="007B5B34">
        <w:rPr>
          <w:b/>
          <w:sz w:val="24"/>
          <w:szCs w:val="24"/>
        </w:rPr>
        <w:t xml:space="preserve">Intervals</w:t>
      </w:r>
      <w:bookmarkEnd w:id="_19f2b71afd5eedcd4cfc51593e5880c0"/>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4819650" cy="3143250"/>
            <wp:effectExtent l="0" t="0" r="0" b="0"/>
            <wp:docPr id="44" name="Picture 1103684188.png" descr="1103684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3684188.png"/>
                    <pic:cNvPicPr/>
                  </pic:nvPicPr>
                  <pic:blipFill>
                    <a:blip r:embed="mr_docxImage22" cstate="print"/>
                    <a:stretch>
                      <a:fillRect/>
                    </a:stretch>
                  </pic:blipFill>
                  <pic:spPr>
                    <a:xfrm rot="0">
                      <a:off x="0" y="0"/>
                      <a:ext cx="4819650"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033bd2a6a1a3005ad2ead4c3d1d5a75" w:name="_f033bd2a6a1a3005ad2ead4c3d1d5a75"/>
      <w:r w:rsidRPr="007B5B34">
        <w:rPr>
          <w:b/>
          <w:sz w:val="24"/>
          <w:szCs w:val="24"/>
        </w:rPr>
        <w:t xml:space="preserve">PrimitiveDataTypes</w:t>
      </w:r>
      <w:bookmarkEnd w:id="_f033bd2a6a1a3005ad2ead4c3d1d5a75"/>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29">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2067850941.png" descr="206785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67850941.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bade6ea72696e240dbe3fc97ed8265b" w:name="_abade6ea72696e240dbe3fc97ed8265b"/>
      <w:r w:rsidRPr="007B5B34">
        <w:rPr>
          <w:b/>
          <w:sz w:val="24"/>
          <w:szCs w:val="24"/>
        </w:rPr>
        <w:t xml:space="preserve">Reference Metamodel</w:t>
      </w:r>
      <w:bookmarkEnd w:id="_abade6ea72696e240dbe3fc97ed8265b"/>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29">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524375"/>
            <wp:effectExtent l="0" t="0" r="0" b="0"/>
            <wp:docPr id="48" name="Picture 1732662265.png" descr="1732662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32662265.png"/>
                    <pic:cNvPicPr/>
                  </pic:nvPicPr>
                  <pic:blipFill>
                    <a:blip r:embed="mr_docxImage24" cstate="print"/>
                    <a:stretch>
                      <a:fillRect/>
                    </a:stretch>
                  </pic:blipFill>
                  <pic:spPr>
                    <a:xfrm rot="0">
                      <a:off x="0" y="0"/>
                      <a:ext cx="5943600" cy="4524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9fe3ff387214c3144d6a550fc46561" w:name="_2c9fe3ff387214c3144d6a550fc46561"/>
      <w:r w:rsidRPr="007B5B34">
        <w:rPr>
          <w:b/>
          <w:sz w:val="24"/>
          <w:szCs w:val="24"/>
        </w:rPr>
        <w:t xml:space="preserve">Attribute Constraint References</w:t>
      </w:r>
      <w:bookmarkEnd w:id="_2c9fe3ff387214c3144d6a550fc46561"/>
    </w:p>
    <w:p w14:paraId="6E92D0C4" w14:textId="77777777" w:rsidP="005F31BE" w:rsidR="005F31BE" w:rsidRDefault="001F24CC">
      <w:pPr>
        <w:pStyle w:val="Heading3"/>
      </w:pPr>
      <w:r mr_bName="mr_bName29">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447925"/>
            <wp:effectExtent l="0" t="0" r="0" b="0"/>
            <wp:docPr id="50" name="Picture -1199566177.png" descr="-1199566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99566177.png"/>
                    <pic:cNvPicPr/>
                  </pic:nvPicPr>
                  <pic:blipFill>
                    <a:blip r:embed="mr_docxImage25" cstate="print"/>
                    <a:stretch>
                      <a:fillRect/>
                    </a:stretch>
                  </pic:blipFill>
                  <pic:spPr>
                    <a:xfrm rot="0">
                      <a:off x="0" y="0"/>
                      <a:ext cx="5943600" cy="24479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675af530f462cbbb80f3dd07ed2c610" w:name="_4675af530f462cbbb80f3dd07ed2c610"/>
      <w:r w:rsidRPr="007B5B34">
        <w:rPr>
          <w:b/>
          <w:sz w:val="24"/>
          <w:szCs w:val="24"/>
        </w:rPr>
        <w:t xml:space="preserve">Object Constraint References</w:t>
      </w:r>
      <w:bookmarkEnd w:id="_4675af530f462cbbb80f3dd07ed2c610"/>
    </w:p>
    <w:p>
      <w:r>
        <w:t xml:space="preserve"> </w:t>
      </w:r>
    </w:p>
    <w:p w14:paraId="6E92D0C4" w14:textId="77777777" w:rsidP="005F31BE" w:rsidR="005F31BE" w:rsidRDefault="001F24CC">
      <w:pPr>
        <w:pStyle w:val="Heading3"/>
      </w:pPr>
      <w:r mr_bName="mr_bName29">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43600" cy="5591175"/>
            <wp:effectExtent l="0" t="0" r="0" b="0"/>
            <wp:docPr id="52" name="Picture 962122027.png" descr="96212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62122027.png"/>
                    <pic:cNvPicPr/>
                  </pic:nvPicPr>
                  <pic:blipFill>
                    <a:blip r:embed="mr_docxImage26" cstate="print"/>
                    <a:stretch>
                      <a:fillRect/>
                    </a:stretch>
                  </pic:blipFill>
                  <pic:spPr>
                    <a:xfrm rot="0">
                      <a:off x="0" y="0"/>
                      <a:ext cx="5943600" cy="55911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a986b7e7155ff3693c8f0d86638ee37" w:name="_4a986b7e7155ff3693c8f0d86638ee37"/>
      <w:r w:rsidRPr="007B5B34">
        <w:rPr>
          <w:b/>
          <w:sz w:val="24"/>
          <w:szCs w:val="24"/>
        </w:rPr>
        <w:t xml:space="preserve">Template Metamodel</w:t>
      </w:r>
      <w:bookmarkEnd w:id="_4a986b7e7155ff3693c8f0d86638ee37"/>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29">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5"/>
        </w:numPr>
      </w:pPr>
      <w:r>
        <w:t xml:space="preserve">How to represent instances of reference model classes as assumed values?</w:t>
      </w:r>
    </w:p>
    <w:p>
      <w:pPr>
        <w:pStyle w:val="mr_style"/>
        <w:numPr>
          <w:ilvl w:val="0"/>
          <w:numId w:val="25"/>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5"/>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6"/>
        </w:numPr>
      </w:pPr>
      <w:r>
        <w:t xml:space="preserve">Not allowing assumed values for non "primitive" types.  This is a limitation on the ADL specification, but there currently aren't many, if any use cases.</w:t>
      </w:r>
    </w:p>
    <w:p>
      <w:pPr>
        <w:pStyle w:val="mr_style"/>
        <w:numPr>
          <w:ilvl w:val="0"/>
          <w:numId w:val="26"/>
        </w:numPr>
      </w:pPr>
      <w:r>
        <w:t xml:space="preserve">ConceptReference is modelled as an extension to EnumerationLiteral, which allows additional instance properties.</w:t>
      </w:r>
    </w:p>
    <w:p>
      <w:pPr>
        <w:pStyle w:val="mr_style"/>
        <w:numPr>
          <w:ilvl w:val="0"/>
          <w:numId w:val="26"/>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243908241.png" descr="1243908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43908241.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60b0b84a1cd347b5be8f7747a730f27" w:name="_260b0b84a1cd347b5be8f7747a730f27"/>
      <w:r w:rsidRPr="007B5B34">
        <w:rPr>
          <w:b/>
          <w:sz w:val="24"/>
          <w:szCs w:val="24"/>
        </w:rPr>
        <w:t xml:space="preserve">Instance Metamodel</w:t>
      </w:r>
      <w:bookmarkEnd w:id="_260b0b84a1cd347b5be8f7747a730f27"/>
    </w:p>
    <w:p w14:paraId="6E92D0C4" w14:textId="77777777" w:rsidP="005F31BE" w:rsidR="005F31BE" w:rsidRDefault="001F24CC">
      <w:pPr>
        <w:pStyle w:val="Heading3"/>
      </w:pPr>
      <w:r mr_bName="mr_bName29">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894808757.png" descr="-894808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9480875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b8a779570db96103ae7a6cab15eb592" w:name="_7b8a779570db96103ae7a6cab15eb592"/>
      <w:r w:rsidRPr="007B5B34">
        <w:rPr>
          <w:b/>
          <w:sz w:val="24"/>
          <w:szCs w:val="24"/>
        </w:rPr>
        <w:t xml:space="preserve">Package Metamodel</w:t>
      </w:r>
      <w:bookmarkEnd w:id="_7b8a779570db96103ae7a6cab15eb592"/>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29">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34075" cy="4152899"/>
            <wp:effectExtent l="0" t="0" r="0" b="0"/>
            <wp:docPr id="58" name="Picture 201798523.png" descr="201798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798523.png"/>
                    <pic:cNvPicPr/>
                  </pic:nvPicPr>
                  <pic:blipFill>
                    <a:blip r:embed="mr_docxImage29" cstate="print"/>
                    <a:stretch>
                      <a:fillRect/>
                    </a:stretch>
                  </pic:blipFill>
                  <pic:spPr>
                    <a:xfrm rot="0">
                      <a:off x="0" y="0"/>
                      <a:ext cx="5934075" cy="415289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44f313ea98189cec54e4b848835750c" w:name="_244f313ea98189cec54e4b848835750c"/>
      <w:r w:rsidRPr="007B5B34">
        <w:rPr>
          <w:b/>
          <w:sz w:val="24"/>
          <w:szCs w:val="24"/>
        </w:rPr>
        <w:t xml:space="preserve">Enumeration Metamodel</w:t>
      </w:r>
      <w:bookmarkEnd w:id="_244f313ea98189cec54e4b848835750c"/>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3"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29">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638300"/>
            <wp:effectExtent l="0" t="0" r="0" b="0"/>
            <wp:docPr id="60" name="Picture -583872722.png" descr="-58387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83872722.png"/>
                    <pic:cNvPicPr/>
                  </pic:nvPicPr>
                  <pic:blipFill>
                    <a:blip r:embed="mr_docxImage30" cstate="print"/>
                    <a:stretch>
                      <a:fillRect/>
                    </a:stretch>
                  </pic:blipFill>
                  <pic:spPr>
                    <a:xfrm rot="0">
                      <a:off x="0" y="0"/>
                      <a:ext cx="5934075" cy="1638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6841d354cbf733018b90d00d6d34cd2" w:name="_26841d354cbf733018b90d00d6d34cd2"/>
      <w:r w:rsidRPr="007B5B34">
        <w:rPr>
          <w:b/>
          <w:sz w:val="24"/>
          <w:szCs w:val="24"/>
        </w:rPr>
        <w:t xml:space="preserve">Atomic Data Type Constraints</w:t>
      </w:r>
      <w:bookmarkEnd w:id="_26841d354cbf733018b90d00d6d34cd2"/>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29">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27"/>
        </w:numPr>
      </w:pPr>
      <w:r>
        <w:t xml:space="preserve">a simple </w:t>
      </w:r>
      <w:r>
        <w:rPr>
          <w:b/>
          <w:bCs/>
        </w:rPr>
        <w:t xml:space="preserve">EnumerationLiteral</w:t>
      </w:r>
    </w:p>
    <w:p>
      <w:pPr>
        <w:pStyle w:val="mr_style"/>
        <w:numPr>
          <w:ilvl w:val="0"/>
          <w:numId w:val="27"/>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27"/>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28"/>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28"/>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29"/>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29"/>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29"/>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29"/>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3676650" cy="3324225"/>
            <wp:effectExtent l="0" t="0" r="0" b="0"/>
            <wp:docPr id="62" name="Picture 665820855.png" descr="66582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65820855.png"/>
                    <pic:cNvPicPr/>
                  </pic:nvPicPr>
                  <pic:blipFill>
                    <a:blip r:embed="mr_docxImage31" cstate="print"/>
                    <a:stretch>
                      <a:fillRect/>
                    </a:stretch>
                  </pic:blipFill>
                  <pic:spPr>
                    <a:xfrm rot="0">
                      <a:off x="0" y="0"/>
                      <a:ext cx="3676650" cy="33242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523cb598fe4039acc37f8508d5b17e6" w:name="_b523cb598fe4039acc37f8508d5b17e6"/>
      <w:r w:rsidRPr="007B5B34">
        <w:rPr>
          <w:b/>
          <w:sz w:val="24"/>
          <w:szCs w:val="24"/>
        </w:rPr>
        <w:t xml:space="preserve">TerminologyConstraints</w:t>
      </w:r>
      <w:bookmarkEnd w:id="_b523cb598fe4039acc37f8508d5b17e6"/>
    </w:p>
    <w:p w14:paraId="6E92D0C4" w14:textId="77777777" w:rsidP="005F31BE" w:rsidR="005F31BE" w:rsidRDefault="001F24CC">
      <w:pPr>
        <w:pStyle w:val="Heading3"/>
      </w:pPr>
      <w:r mr_bName="mr_bName29">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2562225"/>
            <wp:effectExtent l="0" t="0" r="0" b="0"/>
            <wp:docPr id="64" name="Picture -435316588.png" descr="-435316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35316588.png"/>
                    <pic:cNvPicPr/>
                  </pic:nvPicPr>
                  <pic:blipFill>
                    <a:blip r:embed="mr_docxImage32" cstate="print"/>
                    <a:stretch>
                      <a:fillRect/>
                    </a:stretch>
                  </pic:blipFill>
                  <pic:spPr>
                    <a:xfrm rot="0">
                      <a:off x="0" y="0"/>
                      <a:ext cx="5934075" cy="25622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68f047cf4f648ce60d83ae8f68b820" w:name="_e068f047cf4f648ce60d83ae8f68b820"/>
      <w:r w:rsidRPr="007B5B34">
        <w:rPr>
          <w:b/>
          <w:sz w:val="24"/>
          <w:szCs w:val="24"/>
        </w:rPr>
        <w:t xml:space="preserve">EnumerationConstraints</w:t>
      </w:r>
      <w:bookmarkEnd w:id="_e068f047cf4f648ce60d83ae8f68b820"/>
    </w:p>
    <w:p w14:paraId="6E92D0C4" w14:textId="77777777" w:rsidP="005F31BE" w:rsidR="005F31BE" w:rsidRDefault="001F24CC">
      <w:pPr>
        <w:pStyle w:val="Heading3"/>
      </w:pPr>
      <w:r mr_bName="mr_bName29">
        <w:t xml:space="preserve">Object Constraints</w:t>
      </w:r>
    </w:p>
    <w:p w14:paraId="376482F9" w14:textId="46BC3730" w:rsidP="00FC2D47" w:rsidR="003E4BE1" w:rsidRDefault="003E4BE1">
      <w:pPr>
        <w:ind w:firstLine="720"/>
      </w:pPr>
      <w:r>
        <w:rPr>
          <w:noProof/>
        </w:rPr>
        <w:drawing>
          <wp:inline distT="0" distB="0" distL="0" distR="0">
            <wp:extent cx="5934075" cy="3162300"/>
            <wp:effectExtent l="0" t="0" r="0" b="0"/>
            <wp:docPr id="66" name="Picture 1921257517.png" descr="1921257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1257517.png"/>
                    <pic:cNvPicPr/>
                  </pic:nvPicPr>
                  <pic:blipFill>
                    <a:blip r:embed="mr_docxImage33" cstate="print"/>
                    <a:stretch>
                      <a:fillRect/>
                    </a:stretch>
                  </pic:blipFill>
                  <pic:spPr>
                    <a:xfrm rot="0">
                      <a:off x="0" y="0"/>
                      <a:ext cx="5934075" cy="3162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cb32b315c2751b0da40b89d80f2e6ed" w:name="_6cb32b315c2751b0da40b89d80f2e6ed"/>
      <w:r w:rsidRPr="007B5B34">
        <w:rPr>
          <w:b/>
          <w:sz w:val="24"/>
          <w:szCs w:val="24"/>
        </w:rPr>
        <w:t xml:space="preserve">Object Constraints</w:t>
      </w:r>
      <w:bookmarkEnd w:id="_6cb32b315c2751b0da40b89d80f2e6e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4000500"/>
            <wp:effectExtent l="0" t="0" r="0" b="0"/>
            <wp:docPr id="68" name="Picture -288724839.png" descr="-28872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88724839.png"/>
                    <pic:cNvPicPr/>
                  </pic:nvPicPr>
                  <pic:blipFill>
                    <a:blip r:embed="mr_docxImage34" cstate="print"/>
                    <a:stretch>
                      <a:fillRect/>
                    </a:stretch>
                  </pic:blipFill>
                  <pic:spPr>
                    <a:xfrm rot="0">
                      <a:off x="0" y="0"/>
                      <a:ext cx="5943600" cy="4000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e5d4d044b0fdfb14292982269966968" w:name="_1e5d4d044b0fdfb14292982269966968"/>
      <w:r w:rsidRPr="007B5B34">
        <w:rPr>
          <w:b/>
          <w:sz w:val="24"/>
          <w:szCs w:val="24"/>
        </w:rPr>
        <w:t xml:space="preserve">Named Object Constraints</w:t>
      </w:r>
      <w:bookmarkEnd w:id="_1e5d4d044b0fdfb14292982269966968"/>
    </w:p>
    <w:p w14:paraId="6E92D0C4" w14:textId="77777777" w:rsidP="005F31BE" w:rsidR="005F31BE" w:rsidRDefault="001F24CC">
      <w:pPr>
        <w:pStyle w:val="Heading3"/>
      </w:pPr>
      <w:r mr_bName="mr_bName29">
        <w:t xml:space="preserve">Attribute Constraints</w:t>
      </w:r>
    </w:p>
    <w:p w14:paraId="376482F9" w14:textId="46BC3730" w:rsidP="00FC2D47" w:rsidR="003E4BE1" w:rsidRDefault="003E4BE1">
      <w:pPr>
        <w:ind w:firstLine="720"/>
      </w:pPr>
      <w:r>
        <w:rPr>
          <w:noProof/>
        </w:rPr>
        <w:drawing>
          <wp:inline distT="0" distB="0" distL="0" distR="0">
            <wp:extent cx="5943600" cy="3362325"/>
            <wp:effectExtent l="0" t="0" r="0" b="0"/>
            <wp:docPr id="70" name="Picture 855440029.png" descr="85544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55440029.png"/>
                    <pic:cNvPicPr/>
                  </pic:nvPicPr>
                  <pic:blipFill>
                    <a:blip r:embed="mr_docxImage35" cstate="print"/>
                    <a:stretch>
                      <a:fillRect/>
                    </a:stretch>
                  </pic:blipFill>
                  <pic:spPr>
                    <a:xfrm rot="0">
                      <a:off x="0" y="0"/>
                      <a:ext cx="5943600" cy="33623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f1c1ebe2fb81fb163c047b2e8308e73" w:name="_4f1c1ebe2fb81fb163c047b2e8308e73"/>
      <w:r w:rsidRPr="007B5B34">
        <w:rPr>
          <w:b/>
          <w:sz w:val="24"/>
          <w:szCs w:val="24"/>
        </w:rPr>
        <w:t xml:space="preserve">Attribute Constraints</w:t>
      </w:r>
      <w:bookmarkEnd w:id="_4f1c1ebe2fb81fb163c047b2e8308e73"/>
    </w:p>
    <w:p w14:paraId="50AD6137" w14:textId="77777777" w:rsidP="00860763" w:rsidR="002C0F83" w:rsidRDefault="001F24CC">
      <w:pPr>
        <w:pStyle w:val="Heading2"/>
      </w:pPr>
      <w:r mr_bName="mr_bName23"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29">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478375540.png" descr="-47837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78375540.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0abda0c769e2fb072797527a8e35a4" w:name="_880abda0c769e2fb072797527a8e35a4"/>
      <w:r w:rsidRPr="007B5B34">
        <w:rPr>
          <w:b/>
          <w:sz w:val="24"/>
          <w:szCs w:val="24"/>
        </w:rPr>
        <w:t xml:space="preserve">CTSCore Components</w:t>
      </w:r>
      <w:bookmarkEnd w:id="_880abda0c769e2fb072797527a8e35a4"/>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0"/>
        </w:numPr>
      </w:pPr>
      <w:r>
        <w:t xml:space="preserve">The href attribute is not used in URIAndENtityName or NameAndMeaningReference</w:t>
      </w:r>
    </w:p>
    <w:p>
      <w:pPr>
        <w:pStyle w:val="mr_style"/>
        <w:numPr>
          <w:ilvl w:val="0"/>
          <w:numId w:val="30"/>
        </w:numPr>
      </w:pPr>
      <w:r>
        <w:t xml:space="preserve">NameAndMeaningReference.domain is determined by the type of the specialization and is omitted.</w:t>
      </w:r>
    </w:p>
    <w:p>
      <w:pPr>
        <w:pStyle w:val="mr_style"/>
        <w:numPr>
          <w:ilvl w:val="0"/>
          <w:numId w:val="30"/>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29">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743450"/>
            <wp:effectExtent l="0" t="0" r="0" b="0"/>
            <wp:docPr id="74" name="Picture -1406342754.png" descr="-140634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406342754.png"/>
                    <pic:cNvPicPr/>
                  </pic:nvPicPr>
                  <pic:blipFill>
                    <a:blip r:embed="mr_docxImage37" cstate="print"/>
                    <a:stretch>
                      <a:fillRect/>
                    </a:stretch>
                  </pic:blipFill>
                  <pic:spPr>
                    <a:xfrm rot="0">
                      <a:off x="0" y="0"/>
                      <a:ext cx="5934075" cy="47434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47fd831f9d4e4818e6fdd67fe73178c" w:name="_c47fd831f9d4e4818e6fdd67fe73178c"/>
      <w:r w:rsidRPr="007B5B34">
        <w:rPr>
          <w:b/>
          <w:sz w:val="24"/>
          <w:szCs w:val="24"/>
        </w:rPr>
        <w:t xml:space="preserve">Designation and Definition metamodel region</w:t>
      </w:r>
      <w:bookmarkEnd w:id="_c47fd831f9d4e4818e6fdd67fe73178c"/>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1"/>
        </w:numPr>
      </w:pPr>
      <w:r>
        <w:t xml:space="preserve">There must be at most one ItemDescription per language</w:t>
      </w:r>
    </w:p>
    <w:p>
      <w:pPr>
        <w:pStyle w:val="mr_style"/>
        <w:numPr>
          <w:ilvl w:val="0"/>
          <w:numId w:val="31"/>
        </w:numPr>
      </w:pPr>
      <w:r>
        <w:t xml:space="preserve">Every description must consist of exactly one Designation and zero or one Definitions</w:t>
      </w:r>
    </w:p>
    <w:p>
      <w:pPr>
        <w:pStyle w:val="mr_style"/>
        <w:numPr>
          <w:ilvl w:val="0"/>
          <w:numId w:val="31"/>
        </w:numPr>
      </w:pPr>
      <w:r>
        <w:t xml:space="preserve">The language attribute is required</w:t>
      </w:r>
    </w:p>
    <w:p>
      <w:pPr>
        <w:pStyle w:val="mr_style"/>
        <w:numPr>
          <w:ilvl w:val="0"/>
          <w:numId w:val="31"/>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693324024.png" descr="-69332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93324024.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458115c70d486ddc7992a14189a87e" w:name="_54458115c70d486ddc7992a14189a87e"/>
      <w:r w:rsidRPr="007B5B34">
        <w:rPr>
          <w:b/>
          <w:sz w:val="24"/>
          <w:szCs w:val="24"/>
        </w:rPr>
        <w:t xml:space="preserve">Conceptual and value domain metamodel region</w:t>
      </w:r>
      <w:bookmarkEnd w:id="_54458115c70d486ddc7992a14189a87e"/>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057775" cy="4124324"/>
            <wp:effectExtent l="0" t="0" r="0" b="0"/>
            <wp:docPr id="78" name="Picture 614369272.png" descr="614369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14369272.png"/>
                    <pic:cNvPicPr/>
                  </pic:nvPicPr>
                  <pic:blipFill>
                    <a:blip r:embed="mr_docxImage39" cstate="print"/>
                    <a:stretch>
                      <a:fillRect/>
                    </a:stretch>
                  </pic:blipFill>
                  <pic:spPr>
                    <a:xfrm rot="0">
                      <a:off x="0" y="0"/>
                      <a:ext cx="5057775" cy="41243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fe11d8d0cc494a293c953d2c6269f59" w:name="_9fe11d8d0cc494a293c953d2c6269f59"/>
      <w:r w:rsidRPr="007B5B34">
        <w:rPr>
          <w:b/>
          <w:sz w:val="24"/>
          <w:szCs w:val="24"/>
        </w:rPr>
        <w:t xml:space="preserve">Data Element and Data Element Concept</w:t>
      </w:r>
      <w:bookmarkEnd w:id="_9fe11d8d0cc494a293c953d2c6269f59"/>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29">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1905533795.png" descr="190553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905533795.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f7ea7728a722e6601965fec03af479" w:name="_e0f7ea7728a722e6601965fec03af479"/>
      <w:r w:rsidRPr="007B5B34">
        <w:rPr>
          <w:b/>
          <w:sz w:val="24"/>
          <w:szCs w:val="24"/>
        </w:rPr>
        <w:t xml:space="preserve">AML DescribedItems</w:t>
      </w:r>
      <w:bookmarkEnd w:id="_e0f7ea7728a722e6601965fec03af479"/>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B Reference Model Profile Examples</w:t>
      </w:r>
      <w:bookmarkEnd w:id="26"/>
      <w:r w:rsidR="003C6850">
        <w:t xml:space="preserve"> </w:t>
      </w:r>
    </w:p>
    <w:p w14:paraId="50AD6137" w14:textId="77777777" w:rsidP="00860763" w:rsidR="002C0F83" w:rsidRDefault="001F24CC">
      <w:pPr>
        <w:pStyle w:val="Heading2"/>
      </w:pPr>
      <w:r mr_bName="mr_bName23"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29">
        <w:t xml:space="preserve">BSample Reference Model</w:t>
      </w:r>
    </w:p>
    <w:p w14:paraId="376482F9" w14:textId="46BC3730" w:rsidP="00FC2D47" w:rsidR="003E4BE1" w:rsidRDefault="003E4BE1">
      <w:pPr>
        <w:ind w:firstLine="720"/>
      </w:pPr>
      <w:r>
        <w:rPr>
          <w:noProof/>
        </w:rPr>
        <w:drawing>
          <wp:inline distT="0" distB="0" distL="0" distR="0">
            <wp:extent cx="2295525" cy="1704975"/>
            <wp:effectExtent l="0" t="0" r="0" b="0"/>
            <wp:docPr id="82" name="Picture 525422679.png" descr="525422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25422679.png"/>
                    <pic:cNvPicPr/>
                  </pic:nvPicPr>
                  <pic:blipFill>
                    <a:blip r:embed="mr_docxImage41" cstate="print"/>
                    <a:stretch>
                      <a:fillRect/>
                    </a:stretch>
                  </pic:blipFill>
                  <pic:spPr>
                    <a:xfrm rot="0">
                      <a:off x="0" y="0"/>
                      <a:ext cx="2295525" cy="1704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a2c9c0fb3c53437e35e90c801e6b20f" w:name="_0a2c9c0fb3c53437e35e90c801e6b20f"/>
      <w:r w:rsidRPr="007B5B34">
        <w:rPr>
          <w:b/>
          <w:sz w:val="24"/>
          <w:szCs w:val="24"/>
        </w:rPr>
        <w:t xml:space="preserve">Sample Reference Model</w:t>
      </w:r>
      <w:bookmarkEnd w:id="_0a2c9c0fb3c53437e35e90c801e6b20f"/>
    </w:p>
    <w:p>
      <w:r>
        <w:t xml:space="preserve">The figure above shows a sample reference model.  The class, InventoryItem has three attributes:</w:t>
      </w:r>
    </w:p>
    <w:p>
      <w:pPr>
        <w:pStyle w:val="mr_style"/>
        <w:numPr>
          <w:ilvl w:val="0"/>
          <w:numId w:val="32"/>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2"/>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2"/>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29">
        <w:t xml:space="preserve">BSample DataBinding</w:t>
      </w:r>
    </w:p>
    <w:p w14:paraId="376482F9" w14:textId="46BC3730" w:rsidP="00FC2D47" w:rsidR="003E4BE1" w:rsidRDefault="003E4BE1">
      <w:pPr>
        <w:ind w:firstLine="720"/>
      </w:pPr>
      <w:r>
        <w:rPr>
          <w:noProof/>
        </w:rPr>
        <w:drawing>
          <wp:inline distT="0" distB="0" distL="0" distR="0">
            <wp:extent cx="5943600" cy="2524125"/>
            <wp:effectExtent l="0" t="0" r="0" b="0"/>
            <wp:docPr id="84" name="Picture -147136412.png" descr="-147136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47136412.png"/>
                    <pic:cNvPicPr/>
                  </pic:nvPicPr>
                  <pic:blipFill>
                    <a:blip r:embed="mr_docxImage42" cstate="print"/>
                    <a:stretch>
                      <a:fillRect/>
                    </a:stretch>
                  </pic:blipFill>
                  <pic:spPr>
                    <a:xfrm rot="0">
                      <a:off x="0" y="0"/>
                      <a:ext cx="5943600"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d57bfc1d2e7092b53fef0a0e3d5c386" w:name="_2d57bfc1d2e7092b53fef0a0e3d5c386"/>
      <w:r w:rsidRPr="007B5B34">
        <w:rPr>
          <w:b/>
          <w:sz w:val="24"/>
          <w:szCs w:val="24"/>
        </w:rPr>
        <w:t xml:space="preserve">Sample Data Binding</w:t>
      </w:r>
      <w:bookmarkEnd w:id="_2d57bfc1d2e7092b53fef0a0e3d5c386"/>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29">
        <w:t xml:space="preserve">BSample Constraint</w:t>
      </w:r>
      <w:bookmarkEnd w:id="30"/>
    </w:p>
    <w:p w14:paraId="376482F9" w14:textId="46BC3730" w:rsidP="00FC2D47" w:rsidR="003E4BE1" w:rsidRDefault="003E4BE1">
      <w:pPr>
        <w:ind w:firstLine="720"/>
      </w:pPr>
      <w:r>
        <w:rPr>
          <w:noProof/>
        </w:rPr>
        <w:drawing>
          <wp:inline distT="0" distB="0" distL="0" distR="0">
            <wp:extent cx="5133975" cy="4419600"/>
            <wp:effectExtent l="0" t="0" r="0" b="0"/>
            <wp:docPr id="86" name="Picture -1001306555.png" descr="-1001306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001306555.png"/>
                    <pic:cNvPicPr/>
                  </pic:nvPicPr>
                  <pic:blipFill>
                    <a:blip r:embed="mr_docxImage43" cstate="print"/>
                    <a:stretch>
                      <a:fillRect/>
                    </a:stretch>
                  </pic:blipFill>
                  <pic:spPr>
                    <a:xfrm rot="0">
                      <a:off x="0" y="0"/>
                      <a:ext cx="5133975" cy="44196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b66f8dd43a4037a539e40a772f6c748" w:name="_2b66f8dd43a4037a539e40a772f6c748"/>
      <w:r w:rsidRPr="007B5B34">
        <w:rPr>
          <w:b/>
          <w:sz w:val="24"/>
          <w:szCs w:val="24"/>
        </w:rPr>
        <w:t xml:space="preserve">Sample Constraint</w:t>
      </w:r>
      <w:bookmarkEnd w:id="_2b66f8dd43a4037a539e40a772f6c748"/>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3D27FD" w:rsidRDefault="003D27FD">
      <w:r>
        <w:separator/>
      </w:r>
    </w:p>
  </w:endnote>
  <w:endnote w:id="0" w:type="continuationSeparator">
    <w:p w14:paraId="7BD954B2" w14:textId="77777777" w:rsidP="000B2E69" w:rsidR="003D27FD" w:rsidRDefault="003D2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3D27FD" w:rsidRPr="00685E82" w:rsidTr="00685E82">
      <w:tc>
        <w:tcPr>
          <w:tcW w:type="pct" w:w="397"/>
          <w:tcBorders>
            <w:bottom w:val="nil"/>
            <w:right w:color="BFBFBF" w:space="0" w:sz="4" w:val="single"/>
          </w:tcBorders>
        </w:tcPr>
        <w:p w14:paraId="03EE009D" w14:textId="77777777" w:rsidP="00685E82" w:rsidR="003D27FD" w:rsidRDefault="003D27FD"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7C57DD">
            <w:rPr>
              <w:noProof/>
              <w:color w:themeColor="text1" w:themeTint="A6" w:val="595959"/>
            </w:rPr>
            <w:t xml:space="preserve">24</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3D27FD" w:rsidRDefault="007C57DD"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3D27FD">
                <w:rPr>
                  <w:color w:themeColor="text1" w:themeTint="A6" w:val="595959"/>
                </w:rPr>
                <w:t xml:space="preserve"> Archetype Modeling Language (AML), 1.0</w:t>
              </w:r>
            </w:sdtContent>
          </w:sdt>
        </w:p>
      </w:tc>
    </w:tr>
  </w:tbl>
  <w:p w14:paraId="24A1E2A8" w14:textId="5A45F408" w:rsidP="00BE4A19" w:rsidR="003D27FD" w:rsidRDefault="003D27FD">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3D27FD" w:rsidRPr="009E4072" w:rsidTr="00685E82">
      <w:trPr>
        <w:trHeight w:val="73"/>
      </w:trPr>
      <w:tc>
        <w:tcPr>
          <w:tcW w:type="pct" w:w="4565"/>
          <w:tcBorders>
            <w:bottom w:val="nil"/>
            <w:right w:color="BFBFBF" w:space="0" w:sz="4" w:val="single"/>
          </w:tcBorders>
        </w:tcPr>
        <w:p w14:paraId="01F605AC" w14:textId="7ACF2DA3" w:rsidP="009E4072" w:rsidR="003D27FD" w:rsidRDefault="007C57DD"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3D27FD" w:rsidRPr="009E4072">
                <w:rPr>
                  <w:rFonts w:eastAsia="Arial"/>
                  <w:color w:val="000000"/>
                  <w:lang w:eastAsia="ja-JP"/>
                </w:rPr>
                <w:t xml:space="preserve"> Archetype Modeling Language (AML)</w:t>
              </w:r>
              <w:r w:rsidR="003D27FD">
                <w:rPr>
                  <w:color w:themeColor="text1" w:themeTint="A6" w:val="595959"/>
                </w:rPr>
                <w:t>, 1.0</w:t>
              </w:r>
            </w:sdtContent>
          </w:sdt>
        </w:p>
      </w:tc>
      <w:tc>
        <w:tcPr>
          <w:tcW w:type="pct" w:w="435"/>
          <w:tcBorders>
            <w:left w:color="BFBFBF" w:space="0" w:sz="4" w:val="single"/>
            <w:bottom w:val="nil"/>
          </w:tcBorders>
        </w:tcPr>
        <w:p w14:paraId="56444ABC" w14:textId="77777777" w:rsidP="00685E82" w:rsidR="003D27FD" w:rsidRDefault="003D27FD"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7C57DD">
            <w:rPr>
              <w:noProof/>
              <w:color w:themeColor="text1" w:themeTint="A6" w:val="595959"/>
            </w:rPr>
            <w:t xml:space="preserve">25</w:t>
          </w:r>
          <w:r w:rsidRPr="009E4072">
            <w:rPr>
              <w:color w:themeColor="text1" w:themeTint="A6" w:val="595959"/>
            </w:rPr>
            <w:fldChar w:fldCharType="end"/>
          </w:r>
        </w:p>
      </w:tc>
    </w:tr>
  </w:tbl>
  <w:p w14:paraId="01BFDDB9" w14:textId="42B3DB4B" w:rsidP="00685E82" w:rsidR="003D27FD" w:rsidRDefault="003D27FD">
    <w:pPr>
      <w:pStyle w:val="Footer"/>
      <w:framePr w:hAnchor="page" w:vAnchor="text" w:w="9387" w:wrap="around" w:x="1408" w:y="-172"/>
      <w:ind w:firstLine="360" w:right="360"/>
      <w:rPr>
        <w:rStyle w:val="PageNumber"/>
      </w:rPr>
    </w:pPr>
  </w:p>
  <w:p w14:paraId="1202F5AC" w14:textId="77777777" w:rsidR="003D27FD" w:rsidRDefault="003D27FD"/>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3D27FD" w:rsidRDefault="003D27FD">
      <w:r>
        <w:separator/>
      </w:r>
    </w:p>
  </w:footnote>
  <w:footnote w:id="0" w:type="continuationSeparator">
    <w:p w14:paraId="6437D233" w14:textId="77777777" w:rsidP="000B2E69" w:rsidR="003D27FD" w:rsidRDefault="003D27FD">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3D27FD">
      <w:trPr>
        <w:trHeight w:val="720"/>
      </w:trPr>
      <w:tc>
        <w:tcPr>
          <w:tcW w:type="dxa" w:w="11735"/>
        </w:tcPr>
        <w:p w14:paraId="38BB06EA" w14:textId="77777777" w:rsidR="003D27FD" w:rsidRDefault="003D27FD">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3D27FD">
      <w:trPr>
        <w:trHeight w:val="720"/>
      </w:trPr>
      <w:tc>
        <w:tcPr>
          <w:tcW w:type="dxa" w:w="11735"/>
        </w:tcPr>
        <w:p w14:paraId="221108A7" w14:textId="77777777" w:rsidR="003D27FD" w:rsidRDefault="003D27FD">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24">
    <w:abstractNumId w:val="23"/>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27EE1"/>
    <w:rsid w:val="0003032A"/>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2C9"/>
    <w:rsid w:val="00080B59"/>
    <w:rsid w:val="00084AAB"/>
    <w:rsid w:val="0008688E"/>
    <w:rsid w:val="0008762F"/>
    <w:rsid w:val="00087B0A"/>
    <w:rsid w:val="00087E3A"/>
    <w:rsid w:val="00091C94"/>
    <w:rsid w:val="00094705"/>
    <w:rsid w:val="000948F9"/>
    <w:rsid w:val="00094A78"/>
    <w:rsid w:val="00095C47"/>
    <w:rsid w:val="000A00F4"/>
    <w:rsid w:val="000A0720"/>
    <w:rsid w:val="000A12FD"/>
    <w:rsid w:val="000A2683"/>
    <w:rsid w:val="000A2BFF"/>
    <w:rsid w:val="000A4320"/>
    <w:rsid w:val="000A6302"/>
    <w:rsid w:val="000A672F"/>
    <w:rsid w:val="000B1C56"/>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481C"/>
    <w:rsid w:val="00105952"/>
    <w:rsid w:val="001119A3"/>
    <w:rsid w:val="00112323"/>
    <w:rsid w:val="001130D3"/>
    <w:rsid w:val="001136BB"/>
    <w:rsid w:val="001141DA"/>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2A17"/>
    <w:rsid w:val="00164189"/>
    <w:rsid w:val="00164816"/>
    <w:rsid w:val="00164C53"/>
    <w:rsid w:val="001651E2"/>
    <w:rsid w:val="00165C0C"/>
    <w:rsid w:val="001664AD"/>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398"/>
    <w:rsid w:val="0018565F"/>
    <w:rsid w:val="001871A1"/>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B697D"/>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3B27"/>
    <w:rsid w:val="00214B19"/>
    <w:rsid w:val="002150EE"/>
    <w:rsid w:val="00215A4D"/>
    <w:rsid w:val="00215B68"/>
    <w:rsid w:val="00216CE6"/>
    <w:rsid w:val="0022290B"/>
    <w:rsid w:val="0022346C"/>
    <w:rsid w:val="0022458D"/>
    <w:rsid w:val="002247A3"/>
    <w:rsid w:val="00225469"/>
    <w:rsid w:val="00226C18"/>
    <w:rsid w:val="002277F4"/>
    <w:rsid w:val="00230D49"/>
    <w:rsid w:val="00230F2E"/>
    <w:rsid w:val="002331F5"/>
    <w:rsid w:val="00233429"/>
    <w:rsid w:val="0023454C"/>
    <w:rsid w:val="00235899"/>
    <w:rsid w:val="002367C0"/>
    <w:rsid w:val="00237391"/>
    <w:rsid w:val="00237BD1"/>
    <w:rsid w:val="00244CED"/>
    <w:rsid w:val="00245AFC"/>
    <w:rsid w:val="00246955"/>
    <w:rsid w:val="002474A5"/>
    <w:rsid w:val="00247ACE"/>
    <w:rsid w:val="002506DE"/>
    <w:rsid w:val="0025363F"/>
    <w:rsid w:val="00254351"/>
    <w:rsid w:val="0025513A"/>
    <w:rsid w:val="0025548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3CD"/>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0C45"/>
    <w:rsid w:val="00311E8D"/>
    <w:rsid w:val="00312947"/>
    <w:rsid w:val="00312ECB"/>
    <w:rsid w:val="00314007"/>
    <w:rsid w:val="003175A2"/>
    <w:rsid w:val="003229B3"/>
    <w:rsid w:val="00324424"/>
    <w:rsid w:val="00326066"/>
    <w:rsid w:val="003268C1"/>
    <w:rsid w:val="00327F82"/>
    <w:rsid w:val="0033065A"/>
    <w:rsid w:val="0033072C"/>
    <w:rsid w:val="00331B7E"/>
    <w:rsid w:val="003323B1"/>
    <w:rsid w:val="0033324E"/>
    <w:rsid w:val="003335AC"/>
    <w:rsid w:val="003346B4"/>
    <w:rsid w:val="00334C75"/>
    <w:rsid w:val="003414AE"/>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4E01"/>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1EAF"/>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52B3"/>
    <w:rsid w:val="003C61C8"/>
    <w:rsid w:val="003C6850"/>
    <w:rsid w:val="003C6C49"/>
    <w:rsid w:val="003D27FD"/>
    <w:rsid w:val="003D3DFD"/>
    <w:rsid w:val="003D483E"/>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35E13"/>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2C2"/>
    <w:rsid w:val="00471CDF"/>
    <w:rsid w:val="00471EE4"/>
    <w:rsid w:val="0047488C"/>
    <w:rsid w:val="00475CF2"/>
    <w:rsid w:val="00477682"/>
    <w:rsid w:val="00481CEC"/>
    <w:rsid w:val="00481D13"/>
    <w:rsid w:val="004834A2"/>
    <w:rsid w:val="00483991"/>
    <w:rsid w:val="004846E9"/>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6F1B"/>
    <w:rsid w:val="004D70AC"/>
    <w:rsid w:val="004D7157"/>
    <w:rsid w:val="004E116B"/>
    <w:rsid w:val="004E1E2C"/>
    <w:rsid w:val="004E2CA4"/>
    <w:rsid w:val="004E4A78"/>
    <w:rsid w:val="004E6243"/>
    <w:rsid w:val="004E641B"/>
    <w:rsid w:val="004E7C04"/>
    <w:rsid w:val="004F0135"/>
    <w:rsid w:val="004F0D18"/>
    <w:rsid w:val="004F1175"/>
    <w:rsid w:val="004F1E94"/>
    <w:rsid w:val="004F2C5B"/>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1E43"/>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3E4C"/>
    <w:rsid w:val="005C51C2"/>
    <w:rsid w:val="005C59F2"/>
    <w:rsid w:val="005C5D73"/>
    <w:rsid w:val="005C695B"/>
    <w:rsid w:val="005C6CB8"/>
    <w:rsid w:val="005C71BD"/>
    <w:rsid w:val="005D09A4"/>
    <w:rsid w:val="005D126C"/>
    <w:rsid w:val="005D1BD4"/>
    <w:rsid w:val="005D20DA"/>
    <w:rsid w:val="005D224A"/>
    <w:rsid w:val="005D28D6"/>
    <w:rsid w:val="005D43C7"/>
    <w:rsid w:val="005D52B8"/>
    <w:rsid w:val="005D6281"/>
    <w:rsid w:val="005D70FB"/>
    <w:rsid w:val="005D76F2"/>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4F72"/>
    <w:rsid w:val="00606DE1"/>
    <w:rsid w:val="0060721E"/>
    <w:rsid w:val="006107BA"/>
    <w:rsid w:val="00610A9A"/>
    <w:rsid w:val="00610FF7"/>
    <w:rsid w:val="00612006"/>
    <w:rsid w:val="0061581C"/>
    <w:rsid w:val="00615B91"/>
    <w:rsid w:val="00620244"/>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213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2FA4"/>
    <w:rsid w:val="006D3E6C"/>
    <w:rsid w:val="006D4B7D"/>
    <w:rsid w:val="006D5711"/>
    <w:rsid w:val="006D579B"/>
    <w:rsid w:val="006D60D5"/>
    <w:rsid w:val="006D6BAE"/>
    <w:rsid w:val="006D7602"/>
    <w:rsid w:val="006D7B7D"/>
    <w:rsid w:val="006E041F"/>
    <w:rsid w:val="006E19CF"/>
    <w:rsid w:val="006E3125"/>
    <w:rsid w:val="006F002B"/>
    <w:rsid w:val="006F0AC4"/>
    <w:rsid w:val="006F0E79"/>
    <w:rsid w:val="006F3621"/>
    <w:rsid w:val="006F390B"/>
    <w:rsid w:val="006F53CA"/>
    <w:rsid w:val="007001BF"/>
    <w:rsid w:val="007017B9"/>
    <w:rsid w:val="00701916"/>
    <w:rsid w:val="00702720"/>
    <w:rsid w:val="00704AEB"/>
    <w:rsid w:val="00704E03"/>
    <w:rsid w:val="007051B8"/>
    <w:rsid w:val="00706E4A"/>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4FF3"/>
    <w:rsid w:val="00735BC1"/>
    <w:rsid w:val="0073714E"/>
    <w:rsid w:val="007403D0"/>
    <w:rsid w:val="00740CDF"/>
    <w:rsid w:val="00741204"/>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57DD"/>
    <w:rsid w:val="007C67E0"/>
    <w:rsid w:val="007C6E06"/>
    <w:rsid w:val="007C7C1D"/>
    <w:rsid w:val="007C7CA8"/>
    <w:rsid w:val="007D0970"/>
    <w:rsid w:val="007D1C7E"/>
    <w:rsid w:val="007D2B02"/>
    <w:rsid w:val="007D3F86"/>
    <w:rsid w:val="007D47B3"/>
    <w:rsid w:val="007D4D10"/>
    <w:rsid w:val="007D5FA4"/>
    <w:rsid w:val="007D62A4"/>
    <w:rsid w:val="007D63A5"/>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1654B"/>
    <w:rsid w:val="00820ED4"/>
    <w:rsid w:val="00821567"/>
    <w:rsid w:val="00822CCF"/>
    <w:rsid w:val="008231F5"/>
    <w:rsid w:val="00823B80"/>
    <w:rsid w:val="00823D4F"/>
    <w:rsid w:val="00825844"/>
    <w:rsid w:val="00825D66"/>
    <w:rsid w:val="008260BB"/>
    <w:rsid w:val="00826881"/>
    <w:rsid w:val="008279CF"/>
    <w:rsid w:val="008301BF"/>
    <w:rsid w:val="00832097"/>
    <w:rsid w:val="008328E5"/>
    <w:rsid w:val="008336C1"/>
    <w:rsid w:val="008359AB"/>
    <w:rsid w:val="00835EAC"/>
    <w:rsid w:val="00836403"/>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4DB"/>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6D"/>
    <w:rsid w:val="00877EE7"/>
    <w:rsid w:val="00880AFC"/>
    <w:rsid w:val="00883501"/>
    <w:rsid w:val="0088370D"/>
    <w:rsid w:val="00884832"/>
    <w:rsid w:val="00887865"/>
    <w:rsid w:val="00893F84"/>
    <w:rsid w:val="008940EB"/>
    <w:rsid w:val="00894227"/>
    <w:rsid w:val="008945ED"/>
    <w:rsid w:val="00894949"/>
    <w:rsid w:val="008978E0"/>
    <w:rsid w:val="00897A48"/>
    <w:rsid w:val="008A0037"/>
    <w:rsid w:val="008A00F8"/>
    <w:rsid w:val="008A1A20"/>
    <w:rsid w:val="008A1E4F"/>
    <w:rsid w:val="008A20F4"/>
    <w:rsid w:val="008A312A"/>
    <w:rsid w:val="008A3E7D"/>
    <w:rsid w:val="008A4DEA"/>
    <w:rsid w:val="008A6CE2"/>
    <w:rsid w:val="008A7D6F"/>
    <w:rsid w:val="008B0D2E"/>
    <w:rsid w:val="008B1A60"/>
    <w:rsid w:val="008B4AA4"/>
    <w:rsid w:val="008B4B37"/>
    <w:rsid w:val="008B78EB"/>
    <w:rsid w:val="008C0C57"/>
    <w:rsid w:val="008C45FF"/>
    <w:rsid w:val="008C5321"/>
    <w:rsid w:val="008C5460"/>
    <w:rsid w:val="008C57E6"/>
    <w:rsid w:val="008C619D"/>
    <w:rsid w:val="008C67C8"/>
    <w:rsid w:val="008C7C2D"/>
    <w:rsid w:val="008D1D46"/>
    <w:rsid w:val="008D24EB"/>
    <w:rsid w:val="008D4270"/>
    <w:rsid w:val="008D6C0E"/>
    <w:rsid w:val="008E0D32"/>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3F38"/>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1E1"/>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4F3E"/>
    <w:rsid w:val="009D6B70"/>
    <w:rsid w:val="009D7B4F"/>
    <w:rsid w:val="009E0B61"/>
    <w:rsid w:val="009E1D15"/>
    <w:rsid w:val="009E2CAB"/>
    <w:rsid w:val="009E3538"/>
    <w:rsid w:val="009E3806"/>
    <w:rsid w:val="009E3E81"/>
    <w:rsid w:val="009E3FBF"/>
    <w:rsid w:val="009E4072"/>
    <w:rsid w:val="009E49BB"/>
    <w:rsid w:val="009E4FBF"/>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0924"/>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3A2"/>
    <w:rsid w:val="00AE7A43"/>
    <w:rsid w:val="00AE7D3C"/>
    <w:rsid w:val="00AF0458"/>
    <w:rsid w:val="00AF2D3C"/>
    <w:rsid w:val="00AF3558"/>
    <w:rsid w:val="00AF62DB"/>
    <w:rsid w:val="00B017F4"/>
    <w:rsid w:val="00B030DE"/>
    <w:rsid w:val="00B03C20"/>
    <w:rsid w:val="00B042E0"/>
    <w:rsid w:val="00B054C5"/>
    <w:rsid w:val="00B06C05"/>
    <w:rsid w:val="00B07A0C"/>
    <w:rsid w:val="00B10DC9"/>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AF4"/>
    <w:rsid w:val="00B32D8D"/>
    <w:rsid w:val="00B331E1"/>
    <w:rsid w:val="00B33DF1"/>
    <w:rsid w:val="00B35658"/>
    <w:rsid w:val="00B3692F"/>
    <w:rsid w:val="00B3705C"/>
    <w:rsid w:val="00B37BD4"/>
    <w:rsid w:val="00B40C2A"/>
    <w:rsid w:val="00B40CA2"/>
    <w:rsid w:val="00B40ECF"/>
    <w:rsid w:val="00B40EF7"/>
    <w:rsid w:val="00B41E0A"/>
    <w:rsid w:val="00B43AA4"/>
    <w:rsid w:val="00B44979"/>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0708"/>
    <w:rsid w:val="00BC2B73"/>
    <w:rsid w:val="00BC2CA1"/>
    <w:rsid w:val="00BC3B11"/>
    <w:rsid w:val="00BC53AD"/>
    <w:rsid w:val="00BC55A8"/>
    <w:rsid w:val="00BC612D"/>
    <w:rsid w:val="00BC6BEC"/>
    <w:rsid w:val="00BC71E4"/>
    <w:rsid w:val="00BD2D4B"/>
    <w:rsid w:val="00BD31AA"/>
    <w:rsid w:val="00BD35EF"/>
    <w:rsid w:val="00BD3F00"/>
    <w:rsid w:val="00BD5F3B"/>
    <w:rsid w:val="00BD7AC9"/>
    <w:rsid w:val="00BE07DB"/>
    <w:rsid w:val="00BE3EEB"/>
    <w:rsid w:val="00BE4396"/>
    <w:rsid w:val="00BE4A19"/>
    <w:rsid w:val="00BF1ACD"/>
    <w:rsid w:val="00BF3A11"/>
    <w:rsid w:val="00BF41D7"/>
    <w:rsid w:val="00BF46BB"/>
    <w:rsid w:val="00BF58B7"/>
    <w:rsid w:val="00BF5DFE"/>
    <w:rsid w:val="00BF641E"/>
    <w:rsid w:val="00BF6958"/>
    <w:rsid w:val="00BF6DBA"/>
    <w:rsid w:val="00C00B1E"/>
    <w:rsid w:val="00C01142"/>
    <w:rsid w:val="00C04683"/>
    <w:rsid w:val="00C04BAE"/>
    <w:rsid w:val="00C10163"/>
    <w:rsid w:val="00C10F54"/>
    <w:rsid w:val="00C12BCC"/>
    <w:rsid w:val="00C14A72"/>
    <w:rsid w:val="00C15D12"/>
    <w:rsid w:val="00C20D4E"/>
    <w:rsid w:val="00C2326C"/>
    <w:rsid w:val="00C27266"/>
    <w:rsid w:val="00C31117"/>
    <w:rsid w:val="00C32E8C"/>
    <w:rsid w:val="00C3365F"/>
    <w:rsid w:val="00C337CD"/>
    <w:rsid w:val="00C35CE8"/>
    <w:rsid w:val="00C373C2"/>
    <w:rsid w:val="00C37DD6"/>
    <w:rsid w:val="00C400A2"/>
    <w:rsid w:val="00C429FC"/>
    <w:rsid w:val="00C43FC9"/>
    <w:rsid w:val="00C46FCC"/>
    <w:rsid w:val="00C476CB"/>
    <w:rsid w:val="00C47C01"/>
    <w:rsid w:val="00C47E60"/>
    <w:rsid w:val="00C51A2D"/>
    <w:rsid w:val="00C51B43"/>
    <w:rsid w:val="00C536E4"/>
    <w:rsid w:val="00C57E10"/>
    <w:rsid w:val="00C60ECA"/>
    <w:rsid w:val="00C612FF"/>
    <w:rsid w:val="00C617AE"/>
    <w:rsid w:val="00C61932"/>
    <w:rsid w:val="00C630DE"/>
    <w:rsid w:val="00C63FD1"/>
    <w:rsid w:val="00C67F6E"/>
    <w:rsid w:val="00C7271F"/>
    <w:rsid w:val="00C72EDF"/>
    <w:rsid w:val="00C72F06"/>
    <w:rsid w:val="00C74B2C"/>
    <w:rsid w:val="00C74B4B"/>
    <w:rsid w:val="00C74F40"/>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A7A1B"/>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025"/>
    <w:rsid w:val="00D43DA4"/>
    <w:rsid w:val="00D44A48"/>
    <w:rsid w:val="00D479D7"/>
    <w:rsid w:val="00D50CC1"/>
    <w:rsid w:val="00D511C9"/>
    <w:rsid w:val="00D527B8"/>
    <w:rsid w:val="00D52B4B"/>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56C8"/>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A72CA"/>
    <w:rsid w:val="00DB049B"/>
    <w:rsid w:val="00DB0915"/>
    <w:rsid w:val="00DB1D56"/>
    <w:rsid w:val="00DB23B2"/>
    <w:rsid w:val="00DB333A"/>
    <w:rsid w:val="00DB4CC9"/>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3E96"/>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2EC"/>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265D"/>
    <w:rsid w:val="00E53E87"/>
    <w:rsid w:val="00E54253"/>
    <w:rsid w:val="00E5510C"/>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3551"/>
    <w:rsid w:val="00EA5944"/>
    <w:rsid w:val="00EA67D4"/>
    <w:rsid w:val="00EA7830"/>
    <w:rsid w:val="00EA7C02"/>
    <w:rsid w:val="00EB03C5"/>
    <w:rsid w:val="00EB0FD3"/>
    <w:rsid w:val="00EB1175"/>
    <w:rsid w:val="00EB2EAE"/>
    <w:rsid w:val="00EB4445"/>
    <w:rsid w:val="00EB62FA"/>
    <w:rsid w:val="00EB7AA8"/>
    <w:rsid w:val="00EB7B77"/>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3F6A"/>
    <w:rsid w:val="00ED4063"/>
    <w:rsid w:val="00ED42AE"/>
    <w:rsid w:val="00ED73C1"/>
    <w:rsid w:val="00EE334A"/>
    <w:rsid w:val="00EE47BD"/>
    <w:rsid w:val="00EE753C"/>
    <w:rsid w:val="00EE7815"/>
    <w:rsid w:val="00EF00ED"/>
    <w:rsid w:val="00EF0FE7"/>
    <w:rsid w:val="00EF12AC"/>
    <w:rsid w:val="00EF142E"/>
    <w:rsid w:val="00EF1665"/>
    <w:rsid w:val="00EF1CFB"/>
    <w:rsid w:val="00EF1F68"/>
    <w:rsid w:val="00EF1F79"/>
    <w:rsid w:val="00EF2618"/>
    <w:rsid w:val="00EF4DE3"/>
    <w:rsid w:val="00EF5FF2"/>
    <w:rsid w:val="00EF6260"/>
    <w:rsid w:val="00EF645C"/>
    <w:rsid w:val="00EF795F"/>
    <w:rsid w:val="00EF7F35"/>
    <w:rsid w:val="00F00BC7"/>
    <w:rsid w:val="00F01BE8"/>
    <w:rsid w:val="00F03018"/>
    <w:rsid w:val="00F040AF"/>
    <w:rsid w:val="00F04446"/>
    <w:rsid w:val="00F04BDA"/>
    <w:rsid w:val="00F073C6"/>
    <w:rsid w:val="00F07638"/>
    <w:rsid w:val="00F10C87"/>
    <w:rsid w:val="00F11312"/>
    <w:rsid w:val="00F12583"/>
    <w:rsid w:val="00F126D8"/>
    <w:rsid w:val="00F12703"/>
    <w:rsid w:val="00F151F7"/>
    <w:rsid w:val="00F15DB5"/>
    <w:rsid w:val="00F20DFE"/>
    <w:rsid w:val="00F225A0"/>
    <w:rsid w:val="00F24545"/>
    <w:rsid w:val="00F24A0F"/>
    <w:rsid w:val="00F26DD2"/>
    <w:rsid w:val="00F26ED1"/>
    <w:rsid w:val="00F300E2"/>
    <w:rsid w:val="00F3017C"/>
    <w:rsid w:val="00F30FC6"/>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66F"/>
    <w:rsid w:val="00F70E1B"/>
    <w:rsid w:val="00F73603"/>
    <w:rsid w:val="00F74A95"/>
    <w:rsid w:val="00F81146"/>
    <w:rsid w:val="00F813AC"/>
    <w:rsid w:val="00F821A7"/>
    <w:rsid w:val="00F82C9B"/>
    <w:rsid w:val="00F840CF"/>
    <w:rsid w:val="00F843BD"/>
    <w:rsid w:val="00F84860"/>
    <w:rsid w:val="00F851FF"/>
    <w:rsid w:val="00F85677"/>
    <w:rsid w:val="00F85D0D"/>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A7C02"/>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235E"/>
    <w:rsid w:val="00FD4776"/>
    <w:rsid w:val="00FD5B24"/>
    <w:rsid w:val="00FD798B"/>
    <w:rsid w:val="00FE41F1"/>
    <w:rsid w:val="00FE4A88"/>
    <w:rsid w:val="00FE724C"/>
    <w:rsid w:val="00FE7405"/>
    <w:rsid w:val="00FE7A6D"/>
    <w:rsid w:val="00FE7D07"/>
    <w:rsid w:val="00FF022A"/>
    <w:rsid w:val="00FF0FFC"/>
    <w:rsid w:val="00FF4AF5"/>
    <w:rsid w:val="00FF4D92"/>
    <w:rsid w:val="00FF5F53"/>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201798523.png"/><Relationship Id="mr_docxImage24" Type="http://schemas.openxmlformats.org/officeDocument/2006/relationships/image" Target="media/1732662265.png"/><Relationship Id="mr_docxImage23" Type="http://schemas.openxmlformats.org/officeDocument/2006/relationships/image" Target="media/2067850941.png"/><Relationship Id="mr_docxImage22" Type="http://schemas.openxmlformats.org/officeDocument/2006/relationships/image" Target="media/1103684188.png"/><Relationship Id="mr_docxImage43" Type="http://schemas.openxmlformats.org/officeDocument/2006/relationships/image" Target="media/-1001306555.png"/><Relationship Id="mr_docxImage21" Type="http://schemas.openxmlformats.org/officeDocument/2006/relationships/image" Target="media/358101615.png"/><Relationship Id="mr_docxImage28" Type="http://schemas.openxmlformats.org/officeDocument/2006/relationships/image" Target="media/-894808757.png"/><Relationship Id="mr_docxImage27" Type="http://schemas.openxmlformats.org/officeDocument/2006/relationships/image" Target="media/1243908241.png"/><Relationship Id="mr_docxImage26" Type="http://schemas.openxmlformats.org/officeDocument/2006/relationships/image" Target="media/962122027.png"/><Relationship Id="mr_docxImage25" Type="http://schemas.openxmlformats.org/officeDocument/2006/relationships/image" Target="media/-1199566177.png"/><Relationship Id="mr_docxImage1" Type="http://schemas.openxmlformats.org/officeDocument/2006/relationships/image" Target="media/-995710274.png"/><Relationship Id="mr_docxImage2" Type="http://schemas.openxmlformats.org/officeDocument/2006/relationships/image" Target="media/-1013541710.png"/><Relationship Id="mr_docxImage3" Type="http://schemas.openxmlformats.org/officeDocument/2006/relationships/image" Target="media/1539568069.png"/><Relationship Id="mr_docxImage4" Type="http://schemas.openxmlformats.org/officeDocument/2006/relationships/image" Target="media/924282281.png"/><Relationship Id="mr_docxImage31" Type="http://schemas.openxmlformats.org/officeDocument/2006/relationships/image" Target="media/665820855.png"/><Relationship Id="mr_docxImage5" Type="http://schemas.openxmlformats.org/officeDocument/2006/relationships/image" Target="media/2014622032.png"/><Relationship Id="mr_docxImage30" Type="http://schemas.openxmlformats.org/officeDocument/2006/relationships/image" Target="media/-583872722.png"/><Relationship Id="mr_docxImage6" Type="http://schemas.openxmlformats.org/officeDocument/2006/relationships/image" Target="media/606872964.png"/><Relationship Id="mr_docxImage7" Type="http://schemas.openxmlformats.org/officeDocument/2006/relationships/image" Target="media/-505014809.png"/><Relationship Id="mr_docxImage8" Type="http://schemas.openxmlformats.org/officeDocument/2006/relationships/image" Target="media/-1853583154.png"/><Relationship Id="mr_docxImage9" Type="http://schemas.openxmlformats.org/officeDocument/2006/relationships/image" Target="media/194750619.png"/><Relationship Id="mr_docxImage19" Type="http://schemas.openxmlformats.org/officeDocument/2006/relationships/image" Target="media/1076587924.png"/><Relationship Id="mr_docxImage18" Type="http://schemas.openxmlformats.org/officeDocument/2006/relationships/image" Target="media/1637660223.png"/><Relationship Id="mr_docxImage35" Type="http://schemas.openxmlformats.org/officeDocument/2006/relationships/image" Target="media/855440029.png"/><Relationship Id="mr_docxImage13" Type="http://schemas.openxmlformats.org/officeDocument/2006/relationships/image" Target="media/1996807263.png"/><Relationship Id="mr_docxImage34" Type="http://schemas.openxmlformats.org/officeDocument/2006/relationships/image" Target="media/-288724839.png"/><Relationship Id="mr_docxImage12" Type="http://schemas.openxmlformats.org/officeDocument/2006/relationships/image" Target="media/1652329805.png"/><Relationship Id="mr_docxImage33" Type="http://schemas.openxmlformats.org/officeDocument/2006/relationships/image" Target="media/1921257517.png"/><Relationship Id="mr_docxImage11" Type="http://schemas.openxmlformats.org/officeDocument/2006/relationships/image" Target="media/-1948770186.png"/><Relationship Id="mr_docxImage32" Type="http://schemas.openxmlformats.org/officeDocument/2006/relationships/image" Target="media/-435316588.png"/><Relationship Id="mr_docxImage10" Type="http://schemas.openxmlformats.org/officeDocument/2006/relationships/image" Target="media/308261212.png"/><Relationship Id="mr_docxImage39" Type="http://schemas.openxmlformats.org/officeDocument/2006/relationships/image" Target="media/614369272.png"/><Relationship Id="mr_docxImage17" Type="http://schemas.openxmlformats.org/officeDocument/2006/relationships/image" Target="media/-1626105680.png"/><Relationship Id="mr_docxImage38" Type="http://schemas.openxmlformats.org/officeDocument/2006/relationships/image" Target="media/-693324024.png"/><Relationship Id="mr_docxImage16" Type="http://schemas.openxmlformats.org/officeDocument/2006/relationships/image" Target="media/1444882460.png"/><Relationship Id="mr_docxImage37" Type="http://schemas.openxmlformats.org/officeDocument/2006/relationships/image" Target="media/-1406342754.png"/><Relationship Id="mr_docxImage15" Type="http://schemas.openxmlformats.org/officeDocument/2006/relationships/image" Target="media/311569901.png"/><Relationship Id="mr_docxImage36" Type="http://schemas.openxmlformats.org/officeDocument/2006/relationships/image" Target="media/-478375540.png"/><Relationship Id="mr_docxImage14" Type="http://schemas.openxmlformats.org/officeDocument/2006/relationships/image" Target="media/1470027673.png"/><Relationship Id="mr_docxImage42" Type="http://schemas.openxmlformats.org/officeDocument/2006/relationships/image" Target="media/-147136412.png"/><Relationship Id="mr_docxImage20" Type="http://schemas.openxmlformats.org/officeDocument/2006/relationships/image" Target="media/-1022075143.png"/><Relationship Id="mr_docxImage41" Type="http://schemas.openxmlformats.org/officeDocument/2006/relationships/image" Target="media/525422679.png"/><Relationship Id="mr_docxImage40" Type="http://schemas.openxmlformats.org/officeDocument/2006/relationships/image" Target="media/1905533795.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1F7DFE"/>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538AA-B0A5-A849-9640-D82780513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26</Pages>
  <Words>5920</Words>
  <Characters>44521</Characters>
  <Application>Microsoft Macintosh Word</Application>
  <DocSecurity>0</DocSecurity>
  <Lines>1203</Lines>
  <Paragraphs>970</Paragraphs>
  <ScaleCrop>false</ScaleCrop>
  <Company/>
  <LinksUpToDate>false</LinksUpToDate>
  <CharactersWithSpaces>49471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116</cp:revision>
  <cp:lastPrinted>2014-10-20T20:55:00Z</cp:lastPrinted>
  <dcterms:created xsi:type="dcterms:W3CDTF">2015-02-17T15:58:00Z</dcterms:created>
  <dcterms:modified xsi:type="dcterms:W3CDTF">2015-02-18T14:19:00Z</dcterms:modified>
</cp:coreProperties>
</file>