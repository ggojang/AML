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E0E487"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4E819033" w14:textId="77777777">
        <w:tc>
          <w:tcPr>
            <w:tcW w:w="11520" w:type="dxa"/>
            <w:tcMar>
              <w:top w:w="0" w:type="dxa"/>
              <w:left w:w="0" w:type="dxa"/>
              <w:bottom w:w="0" w:type="dxa"/>
              <w:right w:w="0" w:type="dxa"/>
            </w:tcMar>
          </w:tcPr>
          <w:p w14:paraId="51ABFFCF" w14:textId="77777777" w:rsidR="000B2E69" w:rsidRPr="006563BC" w:rsidRDefault="000B2E69" w:rsidP="003A3988">
            <w:pPr>
              <w:spacing w:line="1" w:lineRule="auto"/>
              <w:ind w:left="720" w:right="-288"/>
              <w:rPr>
                <w:rFonts w:ascii="Arial" w:hAnsi="Arial" w:cs="Arial"/>
              </w:rPr>
            </w:pPr>
          </w:p>
        </w:tc>
      </w:tr>
      <w:tr w:rsidR="000B2E69" w:rsidRPr="006563BC" w14:paraId="75A4B87D"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6E607F99" w14:textId="77777777" w:rsidTr="004B081A">
              <w:tc>
                <w:tcPr>
                  <w:tcW w:w="6840" w:type="dxa"/>
                  <w:tcMar>
                    <w:top w:w="0" w:type="dxa"/>
                    <w:left w:w="0" w:type="dxa"/>
                    <w:bottom w:w="0" w:type="dxa"/>
                    <w:right w:w="0" w:type="dxa"/>
                  </w:tcMar>
                </w:tcPr>
                <w:p w14:paraId="5B85D2DC"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25D80948" wp14:editId="6BE8E818">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611CD1DC" wp14:editId="29ABC98D">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37F73610"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21E1CC1F"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070C1595" w14:textId="77777777" w:rsidR="000B2E69" w:rsidRPr="006563BC" w:rsidRDefault="000B2E69" w:rsidP="003A3988">
            <w:pPr>
              <w:spacing w:line="1" w:lineRule="auto"/>
              <w:ind w:left="720" w:right="-288"/>
              <w:rPr>
                <w:rFonts w:ascii="Arial" w:hAnsi="Arial" w:cs="Arial"/>
              </w:rPr>
            </w:pPr>
          </w:p>
        </w:tc>
      </w:tr>
      <w:tr w:rsidR="000B2E69" w:rsidRPr="006563BC" w14:paraId="55806F04" w14:textId="77777777">
        <w:tc>
          <w:tcPr>
            <w:tcW w:w="11520" w:type="dxa"/>
            <w:tcMar>
              <w:top w:w="0" w:type="dxa"/>
              <w:left w:w="0" w:type="dxa"/>
              <w:bottom w:w="0" w:type="dxa"/>
              <w:right w:w="0" w:type="dxa"/>
            </w:tcMar>
          </w:tcPr>
          <w:p w14:paraId="4B467890" w14:textId="77777777" w:rsidR="000B2E69" w:rsidRPr="006563BC" w:rsidRDefault="000B2E69" w:rsidP="003A3988">
            <w:pPr>
              <w:ind w:left="720" w:right="-288"/>
              <w:rPr>
                <w:rFonts w:ascii="Arial" w:hAnsi="Arial" w:cs="Arial"/>
                <w:color w:val="000000"/>
                <w:sz w:val="24"/>
                <w:szCs w:val="24"/>
              </w:rPr>
            </w:pPr>
          </w:p>
          <w:p w14:paraId="698C0E8B"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3D16C95B" w14:textId="77777777" w:rsidR="000B2E69" w:rsidRPr="006563BC" w:rsidRDefault="000B2E69" w:rsidP="00144014">
            <w:pPr>
              <w:ind w:right="2160"/>
              <w:rPr>
                <w:rFonts w:ascii="Arial" w:hAnsi="Arial" w:cs="Arial"/>
                <w:color w:val="000000"/>
                <w:sz w:val="24"/>
                <w:szCs w:val="24"/>
              </w:rPr>
            </w:pPr>
          </w:p>
          <w:p w14:paraId="2E378040" w14:textId="77777777" w:rsidR="009A08CA" w:rsidRDefault="00B40EF7" w:rsidP="00144014">
            <w:pPr>
              <w:ind w:right="2160"/>
              <w:rPr>
                <w:rFonts w:ascii="Arial" w:hAnsi="Arial" w:cs="Arial"/>
                <w:color w:val="000000"/>
              </w:rPr>
            </w:pPr>
            <w:r w:rsidRPr="006563BC">
              <w:rPr>
                <w:rFonts w:ascii="Arial" w:hAnsi="Arial" w:cs="Arial"/>
                <w:color w:val="000000"/>
              </w:rPr>
              <w:t xml:space="preserve"> </w:t>
            </w:r>
          </w:p>
          <w:p w14:paraId="223FE913"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08DD3EDE" w14:textId="77777777" w:rsidR="000B2E69" w:rsidRPr="006563BC" w:rsidRDefault="000B2E69" w:rsidP="00144014">
            <w:pPr>
              <w:ind w:right="2160"/>
              <w:rPr>
                <w:rFonts w:ascii="Arial" w:hAnsi="Arial" w:cs="Arial"/>
                <w:color w:val="000000"/>
                <w:sz w:val="24"/>
                <w:szCs w:val="24"/>
              </w:rPr>
            </w:pPr>
          </w:p>
          <w:p w14:paraId="2AC190A2" w14:textId="77777777" w:rsidR="000B2E69" w:rsidRPr="006563BC" w:rsidRDefault="000B2E69" w:rsidP="00144014">
            <w:pPr>
              <w:spacing w:before="70"/>
              <w:ind w:right="2160"/>
              <w:rPr>
                <w:rFonts w:ascii="Arial" w:hAnsi="Arial" w:cs="Arial"/>
              </w:rPr>
            </w:pPr>
          </w:p>
          <w:p w14:paraId="5ED6635A" w14:textId="77777777" w:rsidR="000B2E69" w:rsidRPr="006563BC" w:rsidRDefault="000B2E69" w:rsidP="00144014">
            <w:pPr>
              <w:pBdr>
                <w:top w:val="single" w:sz="18" w:space="0" w:color="000000"/>
              </w:pBdr>
              <w:ind w:right="2160"/>
              <w:rPr>
                <w:rFonts w:ascii="Arial" w:hAnsi="Arial" w:cs="Arial"/>
                <w:color w:val="000000"/>
                <w:sz w:val="24"/>
                <w:szCs w:val="24"/>
              </w:rPr>
            </w:pPr>
          </w:p>
          <w:p w14:paraId="61AE5EFE"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797F144E"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1B3AF2F8" w14:textId="77777777" w:rsidR="000B2E69" w:rsidRPr="006563BC" w:rsidRDefault="000B2E69" w:rsidP="00144014">
            <w:pPr>
              <w:pBdr>
                <w:bottom w:val="single" w:sz="18" w:space="0" w:color="000000"/>
              </w:pBdr>
              <w:ind w:right="2160"/>
              <w:rPr>
                <w:rFonts w:ascii="Arial" w:eastAsia="Arial" w:hAnsi="Arial" w:cs="Arial"/>
                <w:color w:val="000000"/>
              </w:rPr>
            </w:pPr>
          </w:p>
          <w:p w14:paraId="3F87C6AC"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56DD7F43"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0A6811D3" w14:textId="77777777" w:rsidR="000B2E69" w:rsidRPr="006563BC" w:rsidRDefault="000B2E69" w:rsidP="003A3988">
            <w:pPr>
              <w:ind w:left="720" w:right="-288"/>
              <w:rPr>
                <w:rFonts w:ascii="Arial" w:eastAsia="Arial" w:hAnsi="Arial" w:cs="Arial"/>
                <w:color w:val="000000"/>
              </w:rPr>
            </w:pPr>
          </w:p>
        </w:tc>
      </w:tr>
    </w:tbl>
    <w:p w14:paraId="3B2FE277" w14:textId="77777777"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14:paraId="370FCC4B"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741D23A6" w14:textId="77777777" w:rsidR="001B3B08" w:rsidRDefault="001B3B08" w:rsidP="001B3B08">
      <w:pPr>
        <w:pStyle w:val="BodyText"/>
        <w:rPr>
          <w:color w:val="000000"/>
          <w:sz w:val="22"/>
        </w:rPr>
      </w:pPr>
    </w:p>
    <w:p w14:paraId="1CED7F4F" w14:textId="77777777" w:rsidR="001B3B08" w:rsidRDefault="001B3B08" w:rsidP="001B3B08">
      <w:pPr>
        <w:pStyle w:val="BodyText"/>
        <w:rPr>
          <w:color w:val="000000"/>
          <w:sz w:val="22"/>
        </w:rPr>
      </w:pPr>
    </w:p>
    <w:p w14:paraId="5E39B1AB" w14:textId="77777777" w:rsidR="001B3B08" w:rsidRDefault="001B3B08" w:rsidP="001B3B08">
      <w:pPr>
        <w:ind w:left="105"/>
        <w:jc w:val="center"/>
        <w:rPr>
          <w:sz w:val="22"/>
        </w:rPr>
      </w:pPr>
      <w:r>
        <w:rPr>
          <w:sz w:val="22"/>
        </w:rPr>
        <w:t>USE OF SPECIFICATION - TERMS, CONDITIONS &amp; NOTICES</w:t>
      </w:r>
    </w:p>
    <w:p w14:paraId="6661E142"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540B8FA5" w14:textId="77777777" w:rsidR="001B3B08" w:rsidRDefault="001B3B08" w:rsidP="001B3B08">
      <w:pPr>
        <w:pStyle w:val="BodyText"/>
      </w:pPr>
    </w:p>
    <w:p w14:paraId="5A9291A5" w14:textId="77777777" w:rsidR="001B3B08" w:rsidRDefault="001B3B08" w:rsidP="001B3B08">
      <w:pPr>
        <w:ind w:left="92"/>
        <w:jc w:val="center"/>
        <w:rPr>
          <w:sz w:val="22"/>
        </w:rPr>
      </w:pPr>
      <w:r>
        <w:rPr>
          <w:sz w:val="22"/>
        </w:rPr>
        <w:t>LICENSES</w:t>
      </w:r>
    </w:p>
    <w:p w14:paraId="43EA4593"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0D7C020E"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69678AE8" w14:textId="77777777" w:rsidR="001B3B08" w:rsidRDefault="001B3B08" w:rsidP="001B3B08">
      <w:pPr>
        <w:pStyle w:val="BodyText"/>
      </w:pPr>
    </w:p>
    <w:p w14:paraId="4448CC7C" w14:textId="77777777" w:rsidR="001B3B08" w:rsidRDefault="001B3B08" w:rsidP="001B3B08">
      <w:pPr>
        <w:ind w:left="79"/>
        <w:jc w:val="center"/>
        <w:rPr>
          <w:sz w:val="22"/>
        </w:rPr>
      </w:pPr>
      <w:r>
        <w:rPr>
          <w:sz w:val="22"/>
        </w:rPr>
        <w:t>PATENTS</w:t>
      </w:r>
    </w:p>
    <w:p w14:paraId="37D98198"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2E4D882D" w14:textId="77777777" w:rsidR="001B3B08" w:rsidRDefault="001B3B08" w:rsidP="001B3B08">
      <w:pPr>
        <w:pStyle w:val="BodyText"/>
      </w:pPr>
    </w:p>
    <w:p w14:paraId="6F6DE5A9" w14:textId="77777777" w:rsidR="001B3B08" w:rsidRDefault="001B3B08" w:rsidP="001B3B08">
      <w:pPr>
        <w:jc w:val="center"/>
        <w:rPr>
          <w:sz w:val="22"/>
        </w:rPr>
      </w:pPr>
      <w:r>
        <w:rPr>
          <w:sz w:val="22"/>
        </w:rPr>
        <w:t>GENERAL USE RESTRICTIONS</w:t>
      </w:r>
    </w:p>
    <w:p w14:paraId="661070E4"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1FC7B545" w14:textId="77777777" w:rsidR="001B3B08" w:rsidRDefault="001B3B08" w:rsidP="001B3B08">
      <w:pPr>
        <w:pStyle w:val="BodyText"/>
        <w:jc w:val="center"/>
      </w:pPr>
    </w:p>
    <w:p w14:paraId="4B81D4C2" w14:textId="77777777" w:rsidR="001B3B08" w:rsidRDefault="001B3B08" w:rsidP="001B3B08">
      <w:pPr>
        <w:pStyle w:val="BodyText"/>
        <w:jc w:val="center"/>
      </w:pPr>
    </w:p>
    <w:p w14:paraId="4ECBF543" w14:textId="77777777" w:rsidR="001B3B08" w:rsidRDefault="001B3B08" w:rsidP="001B3B08">
      <w:pPr>
        <w:pStyle w:val="BodyText"/>
      </w:pPr>
    </w:p>
    <w:p w14:paraId="018CDC91" w14:textId="77777777" w:rsidR="001B3B08" w:rsidRDefault="001B3B08" w:rsidP="001B3B08">
      <w:pPr>
        <w:pStyle w:val="BodyText"/>
      </w:pPr>
    </w:p>
    <w:p w14:paraId="13F65642" w14:textId="77777777" w:rsidR="001B3B08" w:rsidRDefault="001B3B08" w:rsidP="001B3B08">
      <w:pPr>
        <w:jc w:val="center"/>
        <w:rPr>
          <w:sz w:val="22"/>
        </w:rPr>
      </w:pPr>
      <w:r>
        <w:rPr>
          <w:sz w:val="22"/>
        </w:rPr>
        <w:t>DISCLAIMER OF WARRANTY</w:t>
      </w:r>
    </w:p>
    <w:p w14:paraId="6C57E290" w14:textId="77777777" w:rsidR="001B3B08" w:rsidRDefault="001B3B08" w:rsidP="001B3B08">
      <w:pPr>
        <w:pStyle w:val="BodyText"/>
      </w:pPr>
    </w:p>
    <w:p w14:paraId="029BA9B0"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28C96815"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51AAA860" w14:textId="77777777" w:rsidR="001B3B08" w:rsidRDefault="001B3B08" w:rsidP="001B3B08">
      <w:pPr>
        <w:pStyle w:val="BodyText"/>
        <w:rPr>
          <w:sz w:val="22"/>
        </w:rPr>
      </w:pPr>
    </w:p>
    <w:p w14:paraId="1B0A44F1" w14:textId="77777777" w:rsidR="001B3B08" w:rsidRDefault="001B3B08" w:rsidP="001B3B08">
      <w:pPr>
        <w:ind w:left="960" w:hanging="929"/>
        <w:jc w:val="center"/>
        <w:rPr>
          <w:sz w:val="22"/>
        </w:rPr>
      </w:pPr>
      <w:r>
        <w:rPr>
          <w:sz w:val="22"/>
        </w:rPr>
        <w:t>RESTRICTED RIGHTS LEGEND</w:t>
      </w:r>
    </w:p>
    <w:p w14:paraId="740391C3"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47FBD93B" w14:textId="77777777" w:rsidR="001B3B08" w:rsidRDefault="001B3B08" w:rsidP="001B3B08">
      <w:pPr>
        <w:pStyle w:val="BodyText"/>
        <w:rPr>
          <w:sz w:val="22"/>
        </w:rPr>
      </w:pPr>
    </w:p>
    <w:p w14:paraId="23C97BC9" w14:textId="77777777" w:rsidR="001B3B08" w:rsidRDefault="001B3B08" w:rsidP="001B3B08">
      <w:pPr>
        <w:ind w:left="92"/>
        <w:jc w:val="center"/>
      </w:pPr>
      <w:r>
        <w:t>TRADEMARKS</w:t>
      </w:r>
    </w:p>
    <w:p w14:paraId="039E8F36"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74E8BF24" w14:textId="77777777" w:rsidR="001B3B08" w:rsidRDefault="001B3B08" w:rsidP="001B3B08">
      <w:pPr>
        <w:pStyle w:val="BodyText"/>
        <w:rPr>
          <w:sz w:val="22"/>
        </w:rPr>
      </w:pPr>
    </w:p>
    <w:p w14:paraId="1FF9AE95" w14:textId="77777777" w:rsidR="001B3B08" w:rsidRDefault="001B3B08" w:rsidP="001B3B08">
      <w:pPr>
        <w:ind w:left="92"/>
        <w:jc w:val="center"/>
      </w:pPr>
      <w:r>
        <w:t>COMPLIANCE</w:t>
      </w:r>
    </w:p>
    <w:p w14:paraId="48AB5030"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6F3014E8"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29EEF76" w14:textId="77777777" w:rsidR="001B3B08" w:rsidRDefault="001B3B08" w:rsidP="001B3B08">
      <w:pPr>
        <w:pStyle w:val="BodyText"/>
      </w:pPr>
    </w:p>
    <w:p w14:paraId="465539FD" w14:textId="77777777" w:rsidR="001B3B08" w:rsidRDefault="001B3B08" w:rsidP="001B3B08">
      <w:pPr>
        <w:pStyle w:val="BodyText"/>
        <w:pageBreakBefore/>
      </w:pPr>
    </w:p>
    <w:p w14:paraId="4E9E7A9F" w14:textId="77777777" w:rsidR="001B3B08" w:rsidRDefault="001B3B08" w:rsidP="001B3B08">
      <w:pPr>
        <w:pStyle w:val="BodyText"/>
        <w:jc w:val="center"/>
        <w:rPr>
          <w:b/>
          <w:sz w:val="30"/>
        </w:rPr>
      </w:pPr>
      <w:r>
        <w:rPr>
          <w:b/>
          <w:sz w:val="30"/>
        </w:rPr>
        <w:t>OMG’s Issue Reporting Procedure</w:t>
      </w:r>
    </w:p>
    <w:p w14:paraId="30D30C31" w14:textId="77777777" w:rsidR="001B3B08" w:rsidRDefault="001B3B08" w:rsidP="001B3B08">
      <w:pPr>
        <w:pStyle w:val="BodyText"/>
      </w:pPr>
    </w:p>
    <w:p w14:paraId="2B8772E4"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14:paraId="064F6C6C" w14:textId="77777777" w:rsidR="00A36310" w:rsidRPr="006563BC" w:rsidRDefault="00A36310" w:rsidP="003A3988">
      <w:pPr>
        <w:ind w:left="720" w:right="-288"/>
        <w:rPr>
          <w:rFonts w:ascii="Arial" w:hAnsi="Arial" w:cs="Arial"/>
        </w:rPr>
      </w:pPr>
    </w:p>
    <w:p w14:paraId="2FFF2BAD" w14:textId="77777777"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14:paraId="6B3B476A" w14:textId="77777777" w:rsidR="00940426" w:rsidRPr="00475CF2" w:rsidRDefault="00940426" w:rsidP="00940426"/>
    <w:p w14:paraId="5C2F96DB" w14:textId="77777777" w:rsidR="000F08FA"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0F08FA">
        <w:rPr>
          <w:noProof/>
        </w:rPr>
        <w:t>1.</w:t>
      </w:r>
      <w:r w:rsidR="000F08FA">
        <w:rPr>
          <w:rFonts w:eastAsiaTheme="minorEastAsia" w:cstheme="minorBidi"/>
          <w:b w:val="0"/>
          <w:noProof/>
          <w:lang w:eastAsia="ja-JP"/>
        </w:rPr>
        <w:tab/>
      </w:r>
      <w:r w:rsidR="000F08FA">
        <w:rPr>
          <w:noProof/>
        </w:rPr>
        <w:t>Scope</w:t>
      </w:r>
      <w:r w:rsidR="000F08FA">
        <w:rPr>
          <w:noProof/>
        </w:rPr>
        <w:tab/>
      </w:r>
      <w:r w:rsidR="000F08FA">
        <w:rPr>
          <w:noProof/>
        </w:rPr>
        <w:fldChar w:fldCharType="begin"/>
      </w:r>
      <w:r w:rsidR="000F08FA">
        <w:rPr>
          <w:noProof/>
        </w:rPr>
        <w:instrText xml:space="preserve"> PAGEREF _Toc277077798 \h </w:instrText>
      </w:r>
      <w:r w:rsidR="000F08FA">
        <w:rPr>
          <w:noProof/>
        </w:rPr>
      </w:r>
      <w:r w:rsidR="000F08FA">
        <w:rPr>
          <w:noProof/>
        </w:rPr>
        <w:fldChar w:fldCharType="separate"/>
      </w:r>
      <w:r w:rsidR="000F08FA">
        <w:rPr>
          <w:noProof/>
        </w:rPr>
        <w:t>10</w:t>
      </w:r>
      <w:r w:rsidR="000F08FA">
        <w:rPr>
          <w:noProof/>
        </w:rPr>
        <w:fldChar w:fldCharType="end"/>
      </w:r>
    </w:p>
    <w:p w14:paraId="28BB3863" w14:textId="77777777" w:rsidR="000F08FA" w:rsidRDefault="000F08FA">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_Toc277077799 \h </w:instrText>
      </w:r>
      <w:r>
        <w:rPr>
          <w:noProof/>
        </w:rPr>
      </w:r>
      <w:r>
        <w:rPr>
          <w:noProof/>
        </w:rPr>
        <w:fldChar w:fldCharType="separate"/>
      </w:r>
      <w:r>
        <w:rPr>
          <w:noProof/>
        </w:rPr>
        <w:t>10</w:t>
      </w:r>
      <w:r>
        <w:rPr>
          <w:noProof/>
        </w:rPr>
        <w:fldChar w:fldCharType="end"/>
      </w:r>
    </w:p>
    <w:p w14:paraId="316EE5DD" w14:textId="77777777" w:rsidR="000F08FA" w:rsidRDefault="000F08FA">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_Toc277077800 \h </w:instrText>
      </w:r>
      <w:r>
        <w:rPr>
          <w:noProof/>
        </w:rPr>
      </w:r>
      <w:r>
        <w:rPr>
          <w:noProof/>
        </w:rPr>
        <w:fldChar w:fldCharType="separate"/>
      </w:r>
      <w:r>
        <w:rPr>
          <w:noProof/>
        </w:rPr>
        <w:t>11</w:t>
      </w:r>
      <w:r>
        <w:rPr>
          <w:noProof/>
        </w:rPr>
        <w:fldChar w:fldCharType="end"/>
      </w:r>
    </w:p>
    <w:p w14:paraId="06751619" w14:textId="77777777" w:rsidR="000F08FA" w:rsidRDefault="000F08FA">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w:t>
      </w:r>
      <w:bookmarkStart w:id="0" w:name="_GoBack"/>
      <w:bookmarkEnd w:id="0"/>
      <w:r>
        <w:rPr>
          <w:noProof/>
        </w:rPr>
        <w:t>es</w:t>
      </w:r>
      <w:r>
        <w:rPr>
          <w:noProof/>
        </w:rPr>
        <w:tab/>
      </w:r>
      <w:r>
        <w:rPr>
          <w:noProof/>
        </w:rPr>
        <w:fldChar w:fldCharType="begin"/>
      </w:r>
      <w:r>
        <w:rPr>
          <w:noProof/>
        </w:rPr>
        <w:instrText xml:space="preserve"> PAGEREF _Toc277077801 \h </w:instrText>
      </w:r>
      <w:r>
        <w:rPr>
          <w:noProof/>
        </w:rPr>
      </w:r>
      <w:r>
        <w:rPr>
          <w:noProof/>
        </w:rPr>
        <w:fldChar w:fldCharType="separate"/>
      </w:r>
      <w:r>
        <w:rPr>
          <w:noProof/>
        </w:rPr>
        <w:t>11</w:t>
      </w:r>
      <w:r>
        <w:rPr>
          <w:noProof/>
        </w:rPr>
        <w:fldChar w:fldCharType="end"/>
      </w:r>
    </w:p>
    <w:p w14:paraId="54DD6325" w14:textId="77777777" w:rsidR="000F08FA" w:rsidRDefault="000F08FA">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_Toc277077802 \h </w:instrText>
      </w:r>
      <w:r>
        <w:rPr>
          <w:noProof/>
        </w:rPr>
      </w:r>
      <w:r>
        <w:rPr>
          <w:noProof/>
        </w:rPr>
        <w:fldChar w:fldCharType="separate"/>
      </w:r>
      <w:r>
        <w:rPr>
          <w:noProof/>
        </w:rPr>
        <w:t>12</w:t>
      </w:r>
      <w:r>
        <w:rPr>
          <w:noProof/>
        </w:rPr>
        <w:fldChar w:fldCharType="end"/>
      </w:r>
    </w:p>
    <w:p w14:paraId="4C3166C5" w14:textId="77777777" w:rsidR="000F08FA" w:rsidRDefault="000F08FA">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_Toc277077803 \h </w:instrText>
      </w:r>
      <w:r>
        <w:rPr>
          <w:noProof/>
        </w:rPr>
      </w:r>
      <w:r>
        <w:rPr>
          <w:noProof/>
        </w:rPr>
        <w:fldChar w:fldCharType="separate"/>
      </w:r>
      <w:r>
        <w:rPr>
          <w:noProof/>
        </w:rPr>
        <w:t>12</w:t>
      </w:r>
      <w:r>
        <w:rPr>
          <w:noProof/>
        </w:rPr>
        <w:fldChar w:fldCharType="end"/>
      </w:r>
    </w:p>
    <w:p w14:paraId="1E4075BA" w14:textId="77777777" w:rsidR="000F08FA" w:rsidRDefault="000F08FA">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_Toc277077804 \h </w:instrText>
      </w:r>
      <w:r>
        <w:rPr>
          <w:noProof/>
        </w:rPr>
      </w:r>
      <w:r>
        <w:rPr>
          <w:noProof/>
        </w:rPr>
        <w:fldChar w:fldCharType="separate"/>
      </w:r>
      <w:r>
        <w:rPr>
          <w:noProof/>
        </w:rPr>
        <w:t>12</w:t>
      </w:r>
      <w:r>
        <w:rPr>
          <w:noProof/>
        </w:rPr>
        <w:fldChar w:fldCharType="end"/>
      </w:r>
    </w:p>
    <w:p w14:paraId="29F11219" w14:textId="77777777" w:rsidR="000F08FA" w:rsidRDefault="000F08FA">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_Toc277077805 \h </w:instrText>
      </w:r>
      <w:r>
        <w:rPr>
          <w:noProof/>
        </w:rPr>
      </w:r>
      <w:r>
        <w:rPr>
          <w:noProof/>
        </w:rPr>
        <w:fldChar w:fldCharType="separate"/>
      </w:r>
      <w:r>
        <w:rPr>
          <w:noProof/>
        </w:rPr>
        <w:t>12</w:t>
      </w:r>
      <w:r>
        <w:rPr>
          <w:noProof/>
        </w:rPr>
        <w:fldChar w:fldCharType="end"/>
      </w:r>
    </w:p>
    <w:p w14:paraId="20502565" w14:textId="77777777" w:rsidR="000F08FA" w:rsidRDefault="000F08FA">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_Toc277077806 \h </w:instrText>
      </w:r>
      <w:r>
        <w:rPr>
          <w:noProof/>
        </w:rPr>
      </w:r>
      <w:r>
        <w:rPr>
          <w:noProof/>
        </w:rPr>
        <w:fldChar w:fldCharType="separate"/>
      </w:r>
      <w:r>
        <w:rPr>
          <w:noProof/>
        </w:rPr>
        <w:t>12</w:t>
      </w:r>
      <w:r>
        <w:rPr>
          <w:noProof/>
        </w:rPr>
        <w:fldChar w:fldCharType="end"/>
      </w:r>
    </w:p>
    <w:p w14:paraId="3DB76524" w14:textId="77777777" w:rsidR="000F08FA" w:rsidRDefault="000F08FA">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_Toc277077807 \h </w:instrText>
      </w:r>
      <w:r>
        <w:rPr>
          <w:noProof/>
        </w:rPr>
      </w:r>
      <w:r>
        <w:rPr>
          <w:noProof/>
        </w:rPr>
        <w:fldChar w:fldCharType="separate"/>
      </w:r>
      <w:r>
        <w:rPr>
          <w:noProof/>
        </w:rPr>
        <w:t>12</w:t>
      </w:r>
      <w:r>
        <w:rPr>
          <w:noProof/>
        </w:rPr>
        <w:fldChar w:fldCharType="end"/>
      </w:r>
    </w:p>
    <w:p w14:paraId="3FAFDA90" w14:textId="77777777" w:rsidR="000F08FA" w:rsidRDefault="000F08FA">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_Toc277077808 \h </w:instrText>
      </w:r>
      <w:r>
        <w:rPr>
          <w:noProof/>
        </w:rPr>
      </w:r>
      <w:r>
        <w:rPr>
          <w:noProof/>
        </w:rPr>
        <w:fldChar w:fldCharType="separate"/>
      </w:r>
      <w:r>
        <w:rPr>
          <w:noProof/>
        </w:rPr>
        <w:t>13</w:t>
      </w:r>
      <w:r>
        <w:rPr>
          <w:noProof/>
        </w:rPr>
        <w:fldChar w:fldCharType="end"/>
      </w:r>
    </w:p>
    <w:p w14:paraId="5860A0E6" w14:textId="77777777" w:rsidR="000F08FA" w:rsidRDefault="000F08FA">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_Toc277077809 \h </w:instrText>
      </w:r>
      <w:r>
        <w:rPr>
          <w:noProof/>
        </w:rPr>
      </w:r>
      <w:r>
        <w:rPr>
          <w:noProof/>
        </w:rPr>
        <w:fldChar w:fldCharType="separate"/>
      </w:r>
      <w:r>
        <w:rPr>
          <w:noProof/>
        </w:rPr>
        <w:t>17</w:t>
      </w:r>
      <w:r>
        <w:rPr>
          <w:noProof/>
        </w:rPr>
        <w:fldChar w:fldCharType="end"/>
      </w:r>
    </w:p>
    <w:p w14:paraId="0E09888D" w14:textId="77777777" w:rsidR="000F08FA" w:rsidRDefault="000F08FA">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_Toc277077810 \h </w:instrText>
      </w:r>
      <w:r>
        <w:rPr>
          <w:noProof/>
        </w:rPr>
      </w:r>
      <w:r>
        <w:rPr>
          <w:noProof/>
        </w:rPr>
        <w:fldChar w:fldCharType="separate"/>
      </w:r>
      <w:r>
        <w:rPr>
          <w:noProof/>
        </w:rPr>
        <w:t>17</w:t>
      </w:r>
      <w:r>
        <w:rPr>
          <w:noProof/>
        </w:rPr>
        <w:fldChar w:fldCharType="end"/>
      </w:r>
    </w:p>
    <w:p w14:paraId="1EC83967" w14:textId="77777777" w:rsidR="000F08FA" w:rsidRDefault="000F08FA">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_Toc277077811 \h </w:instrText>
      </w:r>
      <w:r>
        <w:rPr>
          <w:noProof/>
        </w:rPr>
      </w:r>
      <w:r>
        <w:rPr>
          <w:noProof/>
        </w:rPr>
        <w:fldChar w:fldCharType="separate"/>
      </w:r>
      <w:r>
        <w:rPr>
          <w:noProof/>
        </w:rPr>
        <w:t>17</w:t>
      </w:r>
      <w:r>
        <w:rPr>
          <w:noProof/>
        </w:rPr>
        <w:fldChar w:fldCharType="end"/>
      </w:r>
    </w:p>
    <w:p w14:paraId="024EF665" w14:textId="77777777" w:rsidR="000F08FA" w:rsidRDefault="000F08FA">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_Toc277077812 \h </w:instrText>
      </w:r>
      <w:r>
        <w:rPr>
          <w:noProof/>
        </w:rPr>
      </w:r>
      <w:r>
        <w:rPr>
          <w:noProof/>
        </w:rPr>
        <w:fldChar w:fldCharType="separate"/>
      </w:r>
      <w:r>
        <w:rPr>
          <w:noProof/>
        </w:rPr>
        <w:t>18</w:t>
      </w:r>
      <w:r>
        <w:rPr>
          <w:noProof/>
        </w:rPr>
        <w:fldChar w:fldCharType="end"/>
      </w:r>
    </w:p>
    <w:p w14:paraId="2A4F293B" w14:textId="77777777" w:rsidR="000F08FA" w:rsidRDefault="000F08FA">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_Toc277077813 \h </w:instrText>
      </w:r>
      <w:r>
        <w:rPr>
          <w:noProof/>
        </w:rPr>
      </w:r>
      <w:r>
        <w:rPr>
          <w:noProof/>
        </w:rPr>
        <w:fldChar w:fldCharType="separate"/>
      </w:r>
      <w:r>
        <w:rPr>
          <w:noProof/>
        </w:rPr>
        <w:t>18</w:t>
      </w:r>
      <w:r>
        <w:rPr>
          <w:noProof/>
        </w:rPr>
        <w:fldChar w:fldCharType="end"/>
      </w:r>
    </w:p>
    <w:p w14:paraId="39ED7A2D" w14:textId="77777777" w:rsidR="000F08FA" w:rsidRDefault="000F08FA">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_Toc277077814 \h </w:instrText>
      </w:r>
      <w:r>
        <w:rPr>
          <w:noProof/>
        </w:rPr>
      </w:r>
      <w:r>
        <w:rPr>
          <w:noProof/>
        </w:rPr>
        <w:fldChar w:fldCharType="separate"/>
      </w:r>
      <w:r>
        <w:rPr>
          <w:noProof/>
        </w:rPr>
        <w:t>18</w:t>
      </w:r>
      <w:r>
        <w:rPr>
          <w:noProof/>
        </w:rPr>
        <w:fldChar w:fldCharType="end"/>
      </w:r>
    </w:p>
    <w:p w14:paraId="6674F49A" w14:textId="77777777" w:rsidR="000F08FA" w:rsidRDefault="000F08FA">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Meta Model</w:t>
      </w:r>
      <w:r>
        <w:rPr>
          <w:noProof/>
        </w:rPr>
        <w:tab/>
      </w:r>
      <w:r>
        <w:rPr>
          <w:noProof/>
        </w:rPr>
        <w:fldChar w:fldCharType="begin"/>
      </w:r>
      <w:r>
        <w:rPr>
          <w:noProof/>
        </w:rPr>
        <w:instrText xml:space="preserve"> PAGEREF _Toc277077815 \h </w:instrText>
      </w:r>
      <w:r>
        <w:rPr>
          <w:noProof/>
        </w:rPr>
      </w:r>
      <w:r>
        <w:rPr>
          <w:noProof/>
        </w:rPr>
        <w:fldChar w:fldCharType="separate"/>
      </w:r>
      <w:r>
        <w:rPr>
          <w:noProof/>
        </w:rPr>
        <w:t>18</w:t>
      </w:r>
      <w:r>
        <w:rPr>
          <w:noProof/>
        </w:rPr>
        <w:fldChar w:fldCharType="end"/>
      </w:r>
    </w:p>
    <w:p w14:paraId="2FD89322" w14:textId="77777777" w:rsidR="000F08FA" w:rsidRDefault="000F08FA">
      <w:pPr>
        <w:pStyle w:val="TOC2"/>
        <w:tabs>
          <w:tab w:val="left" w:pos="603"/>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&lt;Package&gt; Archetype Meta Model</w:t>
      </w:r>
      <w:r>
        <w:rPr>
          <w:noProof/>
        </w:rPr>
        <w:tab/>
      </w:r>
      <w:r>
        <w:rPr>
          <w:noProof/>
        </w:rPr>
        <w:fldChar w:fldCharType="begin"/>
      </w:r>
      <w:r>
        <w:rPr>
          <w:noProof/>
        </w:rPr>
        <w:instrText xml:space="preserve"> PAGEREF _Toc277077816 \h </w:instrText>
      </w:r>
      <w:r>
        <w:rPr>
          <w:noProof/>
        </w:rPr>
      </w:r>
      <w:r>
        <w:rPr>
          <w:noProof/>
        </w:rPr>
        <w:fldChar w:fldCharType="separate"/>
      </w:r>
      <w:r>
        <w:rPr>
          <w:noProof/>
        </w:rPr>
        <w:t>18</w:t>
      </w:r>
      <w:r>
        <w:rPr>
          <w:noProof/>
        </w:rPr>
        <w:fldChar w:fldCharType="end"/>
      </w:r>
    </w:p>
    <w:p w14:paraId="22915B5E" w14:textId="77777777" w:rsidR="000F08FA" w:rsidRDefault="000F08FA">
      <w:pPr>
        <w:pStyle w:val="TOC3"/>
        <w:tabs>
          <w:tab w:val="left" w:pos="741"/>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&lt;Package&gt; Archetype Libraries</w:t>
      </w:r>
      <w:r>
        <w:rPr>
          <w:noProof/>
        </w:rPr>
        <w:tab/>
      </w:r>
      <w:r>
        <w:rPr>
          <w:noProof/>
        </w:rPr>
        <w:fldChar w:fldCharType="begin"/>
      </w:r>
      <w:r>
        <w:rPr>
          <w:noProof/>
        </w:rPr>
        <w:instrText xml:space="preserve"> PAGEREF _Toc277077817 \h </w:instrText>
      </w:r>
      <w:r>
        <w:rPr>
          <w:noProof/>
        </w:rPr>
      </w:r>
      <w:r>
        <w:rPr>
          <w:noProof/>
        </w:rPr>
        <w:fldChar w:fldCharType="separate"/>
      </w:r>
      <w:r>
        <w:rPr>
          <w:noProof/>
        </w:rPr>
        <w:t>19</w:t>
      </w:r>
      <w:r>
        <w:rPr>
          <w:noProof/>
        </w:rPr>
        <w:fldChar w:fldCharType="end"/>
      </w:r>
    </w:p>
    <w:p w14:paraId="3D6ADAB9"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_Toc277077818 \h </w:instrText>
      </w:r>
      <w:r>
        <w:rPr>
          <w:noProof/>
        </w:rPr>
      </w:r>
      <w:r>
        <w:rPr>
          <w:noProof/>
        </w:rPr>
        <w:fldChar w:fldCharType="separate"/>
      </w:r>
      <w:r>
        <w:rPr>
          <w:noProof/>
        </w:rPr>
        <w:t>19</w:t>
      </w:r>
      <w:r>
        <w:rPr>
          <w:noProof/>
        </w:rPr>
        <w:fldChar w:fldCharType="end"/>
      </w:r>
    </w:p>
    <w:p w14:paraId="4755C02D"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_Toc277077819 \h </w:instrText>
      </w:r>
      <w:r>
        <w:rPr>
          <w:noProof/>
        </w:rPr>
      </w:r>
      <w:r>
        <w:rPr>
          <w:noProof/>
        </w:rPr>
        <w:fldChar w:fldCharType="separate"/>
      </w:r>
      <w:r>
        <w:rPr>
          <w:noProof/>
        </w:rPr>
        <w:t>20</w:t>
      </w:r>
      <w:r>
        <w:rPr>
          <w:noProof/>
        </w:rPr>
        <w:fldChar w:fldCharType="end"/>
      </w:r>
    </w:p>
    <w:p w14:paraId="3FBA5770"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_Toc277077820 \h </w:instrText>
      </w:r>
      <w:r>
        <w:rPr>
          <w:noProof/>
        </w:rPr>
      </w:r>
      <w:r>
        <w:rPr>
          <w:noProof/>
        </w:rPr>
        <w:fldChar w:fldCharType="separate"/>
      </w:r>
      <w:r>
        <w:rPr>
          <w:noProof/>
        </w:rPr>
        <w:t>20</w:t>
      </w:r>
      <w:r>
        <w:rPr>
          <w:noProof/>
        </w:rPr>
        <w:fldChar w:fldCharType="end"/>
      </w:r>
    </w:p>
    <w:p w14:paraId="6AB93C66"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_Toc277077821 \h </w:instrText>
      </w:r>
      <w:r>
        <w:rPr>
          <w:noProof/>
        </w:rPr>
      </w:r>
      <w:r>
        <w:rPr>
          <w:noProof/>
        </w:rPr>
        <w:fldChar w:fldCharType="separate"/>
      </w:r>
      <w:r>
        <w:rPr>
          <w:noProof/>
        </w:rPr>
        <w:t>22</w:t>
      </w:r>
      <w:r>
        <w:rPr>
          <w:noProof/>
        </w:rPr>
        <w:fldChar w:fldCharType="end"/>
      </w:r>
    </w:p>
    <w:p w14:paraId="5F4F17A7"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_Toc277077822 \h </w:instrText>
      </w:r>
      <w:r>
        <w:rPr>
          <w:noProof/>
        </w:rPr>
      </w:r>
      <w:r>
        <w:rPr>
          <w:noProof/>
        </w:rPr>
        <w:fldChar w:fldCharType="separate"/>
      </w:r>
      <w:r>
        <w:rPr>
          <w:noProof/>
        </w:rPr>
        <w:t>23</w:t>
      </w:r>
      <w:r>
        <w:rPr>
          <w:noProof/>
        </w:rPr>
        <w:fldChar w:fldCharType="end"/>
      </w:r>
    </w:p>
    <w:p w14:paraId="784B528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_Toc277077823 \h </w:instrText>
      </w:r>
      <w:r>
        <w:rPr>
          <w:noProof/>
        </w:rPr>
      </w:r>
      <w:r>
        <w:rPr>
          <w:noProof/>
        </w:rPr>
        <w:fldChar w:fldCharType="separate"/>
      </w:r>
      <w:r>
        <w:rPr>
          <w:noProof/>
        </w:rPr>
        <w:t>24</w:t>
      </w:r>
      <w:r>
        <w:rPr>
          <w:noProof/>
        </w:rPr>
        <w:fldChar w:fldCharType="end"/>
      </w:r>
    </w:p>
    <w:p w14:paraId="7CA93431"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_Toc277077824 \h </w:instrText>
      </w:r>
      <w:r>
        <w:rPr>
          <w:noProof/>
        </w:rPr>
      </w:r>
      <w:r>
        <w:rPr>
          <w:noProof/>
        </w:rPr>
        <w:fldChar w:fldCharType="separate"/>
      </w:r>
      <w:r>
        <w:rPr>
          <w:noProof/>
        </w:rPr>
        <w:t>25</w:t>
      </w:r>
      <w:r>
        <w:rPr>
          <w:noProof/>
        </w:rPr>
        <w:fldChar w:fldCharType="end"/>
      </w:r>
    </w:p>
    <w:p w14:paraId="02443C75"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_Toc277077825 \h </w:instrText>
      </w:r>
      <w:r>
        <w:rPr>
          <w:noProof/>
        </w:rPr>
      </w:r>
      <w:r>
        <w:rPr>
          <w:noProof/>
        </w:rPr>
        <w:fldChar w:fldCharType="separate"/>
      </w:r>
      <w:r>
        <w:rPr>
          <w:noProof/>
        </w:rPr>
        <w:t>26</w:t>
      </w:r>
      <w:r>
        <w:rPr>
          <w:noProof/>
        </w:rPr>
        <w:fldChar w:fldCharType="end"/>
      </w:r>
    </w:p>
    <w:p w14:paraId="0ED00356"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_Toc277077826 \h </w:instrText>
      </w:r>
      <w:r>
        <w:rPr>
          <w:noProof/>
        </w:rPr>
      </w:r>
      <w:r>
        <w:rPr>
          <w:noProof/>
        </w:rPr>
        <w:fldChar w:fldCharType="separate"/>
      </w:r>
      <w:r>
        <w:rPr>
          <w:noProof/>
        </w:rPr>
        <w:t>27</w:t>
      </w:r>
      <w:r>
        <w:rPr>
          <w:noProof/>
        </w:rPr>
        <w:fldChar w:fldCharType="end"/>
      </w:r>
    </w:p>
    <w:p w14:paraId="5D1CC1E0"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7.1.1.10.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_Toc277077827 \h </w:instrText>
      </w:r>
      <w:r>
        <w:rPr>
          <w:noProof/>
        </w:rPr>
      </w:r>
      <w:r>
        <w:rPr>
          <w:noProof/>
        </w:rPr>
        <w:fldChar w:fldCharType="separate"/>
      </w:r>
      <w:r>
        <w:rPr>
          <w:noProof/>
        </w:rPr>
        <w:t>28</w:t>
      </w:r>
      <w:r>
        <w:rPr>
          <w:noProof/>
        </w:rPr>
        <w:fldChar w:fldCharType="end"/>
      </w:r>
    </w:p>
    <w:p w14:paraId="334691BB"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7.1.1.11.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_Toc277077828 \h </w:instrText>
      </w:r>
      <w:r>
        <w:rPr>
          <w:noProof/>
        </w:rPr>
      </w:r>
      <w:r>
        <w:rPr>
          <w:noProof/>
        </w:rPr>
        <w:fldChar w:fldCharType="separate"/>
      </w:r>
      <w:r>
        <w:rPr>
          <w:noProof/>
        </w:rPr>
        <w:t>28</w:t>
      </w:r>
      <w:r>
        <w:rPr>
          <w:noProof/>
        </w:rPr>
        <w:fldChar w:fldCharType="end"/>
      </w:r>
    </w:p>
    <w:p w14:paraId="3551873B"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7.1.1.12.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_Toc277077829 \h </w:instrText>
      </w:r>
      <w:r>
        <w:rPr>
          <w:noProof/>
        </w:rPr>
      </w:r>
      <w:r>
        <w:rPr>
          <w:noProof/>
        </w:rPr>
        <w:fldChar w:fldCharType="separate"/>
      </w:r>
      <w:r>
        <w:rPr>
          <w:noProof/>
        </w:rPr>
        <w:t>29</w:t>
      </w:r>
      <w:r>
        <w:rPr>
          <w:noProof/>
        </w:rPr>
        <w:fldChar w:fldCharType="end"/>
      </w:r>
    </w:p>
    <w:p w14:paraId="13BDA32D"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7.1.1.13.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_Toc277077830 \h </w:instrText>
      </w:r>
      <w:r>
        <w:rPr>
          <w:noProof/>
        </w:rPr>
      </w:r>
      <w:r>
        <w:rPr>
          <w:noProof/>
        </w:rPr>
        <w:fldChar w:fldCharType="separate"/>
      </w:r>
      <w:r>
        <w:rPr>
          <w:noProof/>
        </w:rPr>
        <w:t>30</w:t>
      </w:r>
      <w:r>
        <w:rPr>
          <w:noProof/>
        </w:rPr>
        <w:fldChar w:fldCharType="end"/>
      </w:r>
    </w:p>
    <w:p w14:paraId="6D29A66C" w14:textId="77777777" w:rsidR="000F08FA" w:rsidRDefault="000F08FA">
      <w:pPr>
        <w:pStyle w:val="TOC3"/>
        <w:tabs>
          <w:tab w:val="left" w:pos="741"/>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&lt;Package&gt; Archetypes and the UML Reference Model</w:t>
      </w:r>
      <w:r>
        <w:rPr>
          <w:noProof/>
        </w:rPr>
        <w:tab/>
      </w:r>
      <w:r>
        <w:rPr>
          <w:noProof/>
        </w:rPr>
        <w:fldChar w:fldCharType="begin"/>
      </w:r>
      <w:r>
        <w:rPr>
          <w:noProof/>
        </w:rPr>
        <w:instrText xml:space="preserve"> PAGEREF _Toc277077831 \h </w:instrText>
      </w:r>
      <w:r>
        <w:rPr>
          <w:noProof/>
        </w:rPr>
      </w:r>
      <w:r>
        <w:rPr>
          <w:noProof/>
        </w:rPr>
        <w:fldChar w:fldCharType="separate"/>
      </w:r>
      <w:r>
        <w:rPr>
          <w:noProof/>
        </w:rPr>
        <w:t>30</w:t>
      </w:r>
      <w:r>
        <w:rPr>
          <w:noProof/>
        </w:rPr>
        <w:fldChar w:fldCharType="end"/>
      </w:r>
    </w:p>
    <w:p w14:paraId="71E27C76"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7.1.2.1.</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_Toc277077832 \h </w:instrText>
      </w:r>
      <w:r>
        <w:rPr>
          <w:noProof/>
        </w:rPr>
      </w:r>
      <w:r>
        <w:rPr>
          <w:noProof/>
        </w:rPr>
        <w:fldChar w:fldCharType="separate"/>
      </w:r>
      <w:r>
        <w:rPr>
          <w:noProof/>
        </w:rPr>
        <w:t>31</w:t>
      </w:r>
      <w:r>
        <w:rPr>
          <w:noProof/>
        </w:rPr>
        <w:fldChar w:fldCharType="end"/>
      </w:r>
    </w:p>
    <w:p w14:paraId="18CDA531"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7.1.2.2.</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_Toc277077833 \h </w:instrText>
      </w:r>
      <w:r>
        <w:rPr>
          <w:noProof/>
        </w:rPr>
      </w:r>
      <w:r>
        <w:rPr>
          <w:noProof/>
        </w:rPr>
        <w:fldChar w:fldCharType="separate"/>
      </w:r>
      <w:r>
        <w:rPr>
          <w:noProof/>
        </w:rPr>
        <w:t>32</w:t>
      </w:r>
      <w:r>
        <w:rPr>
          <w:noProof/>
        </w:rPr>
        <w:fldChar w:fldCharType="end"/>
      </w:r>
    </w:p>
    <w:p w14:paraId="2447190D"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7.1.2.3.</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_Toc277077834 \h </w:instrText>
      </w:r>
      <w:r>
        <w:rPr>
          <w:noProof/>
        </w:rPr>
      </w:r>
      <w:r>
        <w:rPr>
          <w:noProof/>
        </w:rPr>
        <w:fldChar w:fldCharType="separate"/>
      </w:r>
      <w:r>
        <w:rPr>
          <w:noProof/>
        </w:rPr>
        <w:t>32</w:t>
      </w:r>
      <w:r>
        <w:rPr>
          <w:noProof/>
        </w:rPr>
        <w:fldChar w:fldCharType="end"/>
      </w:r>
    </w:p>
    <w:p w14:paraId="5698CFCD" w14:textId="77777777" w:rsidR="000F08FA" w:rsidRDefault="000F08FA">
      <w:pPr>
        <w:pStyle w:val="TOC3"/>
        <w:tabs>
          <w:tab w:val="left" w:pos="741"/>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&lt;Package&gt; ADL Archetype Metadata</w:t>
      </w:r>
      <w:r>
        <w:rPr>
          <w:noProof/>
        </w:rPr>
        <w:tab/>
      </w:r>
      <w:r>
        <w:rPr>
          <w:noProof/>
        </w:rPr>
        <w:fldChar w:fldCharType="begin"/>
      </w:r>
      <w:r>
        <w:rPr>
          <w:noProof/>
        </w:rPr>
        <w:instrText xml:space="preserve"> PAGEREF _Toc277077835 \h </w:instrText>
      </w:r>
      <w:r>
        <w:rPr>
          <w:noProof/>
        </w:rPr>
      </w:r>
      <w:r>
        <w:rPr>
          <w:noProof/>
        </w:rPr>
        <w:fldChar w:fldCharType="separate"/>
      </w:r>
      <w:r>
        <w:rPr>
          <w:noProof/>
        </w:rPr>
        <w:t>33</w:t>
      </w:r>
      <w:r>
        <w:rPr>
          <w:noProof/>
        </w:rPr>
        <w:fldChar w:fldCharType="end"/>
      </w:r>
    </w:p>
    <w:p w14:paraId="3F68E1A3"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7.1.3.1.</w:t>
      </w:r>
      <w:r>
        <w:rPr>
          <w:rFonts w:eastAsiaTheme="minorEastAsia" w:cstheme="minorBidi"/>
          <w:noProof/>
          <w:sz w:val="24"/>
          <w:szCs w:val="24"/>
          <w:lang w:eastAsia="ja-JP"/>
        </w:rPr>
        <w:tab/>
      </w:r>
      <w:r>
        <w:rPr>
          <w:noProof/>
        </w:rPr>
        <w:t>&lt;Class&gt; ADLResource</w:t>
      </w:r>
      <w:r>
        <w:rPr>
          <w:noProof/>
        </w:rPr>
        <w:tab/>
      </w:r>
      <w:r>
        <w:rPr>
          <w:noProof/>
        </w:rPr>
        <w:fldChar w:fldCharType="begin"/>
      </w:r>
      <w:r>
        <w:rPr>
          <w:noProof/>
        </w:rPr>
        <w:instrText xml:space="preserve"> PAGEREF _Toc277077836 \h </w:instrText>
      </w:r>
      <w:r>
        <w:rPr>
          <w:noProof/>
        </w:rPr>
      </w:r>
      <w:r>
        <w:rPr>
          <w:noProof/>
        </w:rPr>
        <w:fldChar w:fldCharType="separate"/>
      </w:r>
      <w:r>
        <w:rPr>
          <w:noProof/>
        </w:rPr>
        <w:t>34</w:t>
      </w:r>
      <w:r>
        <w:rPr>
          <w:noProof/>
        </w:rPr>
        <w:fldChar w:fldCharType="end"/>
      </w:r>
    </w:p>
    <w:p w14:paraId="35A4EEDA"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7.1.3.2.</w:t>
      </w:r>
      <w:r>
        <w:rPr>
          <w:rFonts w:eastAsiaTheme="minorEastAsia" w:cstheme="minorBidi"/>
          <w:noProof/>
          <w:sz w:val="24"/>
          <w:szCs w:val="24"/>
          <w:lang w:eastAsia="ja-JP"/>
        </w:rPr>
        <w:tab/>
      </w:r>
      <w:r>
        <w:rPr>
          <w:noProof/>
        </w:rPr>
        <w:t>&lt;Class&gt; Description</w:t>
      </w:r>
      <w:r>
        <w:rPr>
          <w:noProof/>
        </w:rPr>
        <w:tab/>
      </w:r>
      <w:r>
        <w:rPr>
          <w:noProof/>
        </w:rPr>
        <w:fldChar w:fldCharType="begin"/>
      </w:r>
      <w:r>
        <w:rPr>
          <w:noProof/>
        </w:rPr>
        <w:instrText xml:space="preserve"> PAGEREF _Toc277077837 \h </w:instrText>
      </w:r>
      <w:r>
        <w:rPr>
          <w:noProof/>
        </w:rPr>
      </w:r>
      <w:r>
        <w:rPr>
          <w:noProof/>
        </w:rPr>
        <w:fldChar w:fldCharType="separate"/>
      </w:r>
      <w:r>
        <w:rPr>
          <w:noProof/>
        </w:rPr>
        <w:t>35</w:t>
      </w:r>
      <w:r>
        <w:rPr>
          <w:noProof/>
        </w:rPr>
        <w:fldChar w:fldCharType="end"/>
      </w:r>
    </w:p>
    <w:p w14:paraId="136BE35C"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7.1.3.3.</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_Toc277077838 \h </w:instrText>
      </w:r>
      <w:r>
        <w:rPr>
          <w:noProof/>
        </w:rPr>
      </w:r>
      <w:r>
        <w:rPr>
          <w:noProof/>
        </w:rPr>
        <w:fldChar w:fldCharType="separate"/>
      </w:r>
      <w:r>
        <w:rPr>
          <w:noProof/>
        </w:rPr>
        <w:t>35</w:t>
      </w:r>
      <w:r>
        <w:rPr>
          <w:noProof/>
        </w:rPr>
        <w:fldChar w:fldCharType="end"/>
      </w:r>
    </w:p>
    <w:p w14:paraId="2CFE02CF"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7.1.3.4.</w:t>
      </w:r>
      <w:r>
        <w:rPr>
          <w:rFonts w:eastAsiaTheme="minorEastAsia" w:cstheme="minorBidi"/>
          <w:noProof/>
          <w:sz w:val="24"/>
          <w:szCs w:val="24"/>
          <w:lang w:eastAsia="ja-JP"/>
        </w:rPr>
        <w:tab/>
      </w:r>
      <w:r>
        <w:rPr>
          <w:noProof/>
        </w:rPr>
        <w:t>&lt;Class&gt; ResourceDescriptionItem</w:t>
      </w:r>
      <w:r>
        <w:rPr>
          <w:noProof/>
        </w:rPr>
        <w:tab/>
      </w:r>
      <w:r>
        <w:rPr>
          <w:noProof/>
        </w:rPr>
        <w:fldChar w:fldCharType="begin"/>
      </w:r>
      <w:r>
        <w:rPr>
          <w:noProof/>
        </w:rPr>
        <w:instrText xml:space="preserve"> PAGEREF _Toc277077839 \h </w:instrText>
      </w:r>
      <w:r>
        <w:rPr>
          <w:noProof/>
        </w:rPr>
      </w:r>
      <w:r>
        <w:rPr>
          <w:noProof/>
        </w:rPr>
        <w:fldChar w:fldCharType="separate"/>
      </w:r>
      <w:r>
        <w:rPr>
          <w:noProof/>
        </w:rPr>
        <w:t>36</w:t>
      </w:r>
      <w:r>
        <w:rPr>
          <w:noProof/>
        </w:rPr>
        <w:fldChar w:fldCharType="end"/>
      </w:r>
    </w:p>
    <w:p w14:paraId="27BE967E"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7.1.3.5.</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_Toc277077840 \h </w:instrText>
      </w:r>
      <w:r>
        <w:rPr>
          <w:noProof/>
        </w:rPr>
      </w:r>
      <w:r>
        <w:rPr>
          <w:noProof/>
        </w:rPr>
        <w:fldChar w:fldCharType="separate"/>
      </w:r>
      <w:r>
        <w:rPr>
          <w:noProof/>
        </w:rPr>
        <w:t>37</w:t>
      </w:r>
      <w:r>
        <w:rPr>
          <w:noProof/>
        </w:rPr>
        <w:fldChar w:fldCharType="end"/>
      </w:r>
    </w:p>
    <w:p w14:paraId="55A02AB3"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7.1.3.6.</w:t>
      </w:r>
      <w:r>
        <w:rPr>
          <w:rFonts w:eastAsiaTheme="minorEastAsia" w:cstheme="minorBidi"/>
          <w:noProof/>
          <w:sz w:val="24"/>
          <w:szCs w:val="24"/>
          <w:lang w:eastAsia="ja-JP"/>
        </w:rPr>
        <w:tab/>
      </w:r>
      <w:r>
        <w:rPr>
          <w:noProof/>
        </w:rPr>
        <w:t>&lt;Class&gt; TagValue</w:t>
      </w:r>
      <w:r>
        <w:rPr>
          <w:noProof/>
        </w:rPr>
        <w:tab/>
      </w:r>
      <w:r>
        <w:rPr>
          <w:noProof/>
        </w:rPr>
        <w:fldChar w:fldCharType="begin"/>
      </w:r>
      <w:r>
        <w:rPr>
          <w:noProof/>
        </w:rPr>
        <w:instrText xml:space="preserve"> PAGEREF _Toc277077841 \h </w:instrText>
      </w:r>
      <w:r>
        <w:rPr>
          <w:noProof/>
        </w:rPr>
      </w:r>
      <w:r>
        <w:rPr>
          <w:noProof/>
        </w:rPr>
        <w:fldChar w:fldCharType="separate"/>
      </w:r>
      <w:r>
        <w:rPr>
          <w:noProof/>
        </w:rPr>
        <w:t>38</w:t>
      </w:r>
      <w:r>
        <w:rPr>
          <w:noProof/>
        </w:rPr>
        <w:fldChar w:fldCharType="end"/>
      </w:r>
    </w:p>
    <w:p w14:paraId="7C930771"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7.1.3.7.</w:t>
      </w:r>
      <w:r>
        <w:rPr>
          <w:rFonts w:eastAsiaTheme="minorEastAsia" w:cstheme="minorBidi"/>
          <w:noProof/>
          <w:sz w:val="24"/>
          <w:szCs w:val="24"/>
          <w:lang w:eastAsia="ja-JP"/>
        </w:rPr>
        <w:tab/>
      </w:r>
      <w:r>
        <w:rPr>
          <w:noProof/>
        </w:rPr>
        <w:t>&lt;Class&gt; TranslationDetails</w:t>
      </w:r>
      <w:r>
        <w:rPr>
          <w:noProof/>
        </w:rPr>
        <w:tab/>
      </w:r>
      <w:r>
        <w:rPr>
          <w:noProof/>
        </w:rPr>
        <w:fldChar w:fldCharType="begin"/>
      </w:r>
      <w:r>
        <w:rPr>
          <w:noProof/>
        </w:rPr>
        <w:instrText xml:space="preserve"> PAGEREF _Toc277077842 \h </w:instrText>
      </w:r>
      <w:r>
        <w:rPr>
          <w:noProof/>
        </w:rPr>
      </w:r>
      <w:r>
        <w:rPr>
          <w:noProof/>
        </w:rPr>
        <w:fldChar w:fldCharType="separate"/>
      </w:r>
      <w:r>
        <w:rPr>
          <w:noProof/>
        </w:rPr>
        <w:t>38</w:t>
      </w:r>
      <w:r>
        <w:rPr>
          <w:noProof/>
        </w:rPr>
        <w:fldChar w:fldCharType="end"/>
      </w:r>
    </w:p>
    <w:p w14:paraId="2F9161E7"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7.1.3.8.</w:t>
      </w:r>
      <w:r>
        <w:rPr>
          <w:rFonts w:eastAsiaTheme="minorEastAsia" w:cstheme="minorBidi"/>
          <w:noProof/>
          <w:sz w:val="24"/>
          <w:szCs w:val="24"/>
          <w:lang w:eastAsia="ja-JP"/>
        </w:rPr>
        <w:tab/>
      </w:r>
      <w:r>
        <w:rPr>
          <w:noProof/>
        </w:rPr>
        <w:t>&lt;Enumeration&gt; LifecycleState</w:t>
      </w:r>
      <w:r>
        <w:rPr>
          <w:noProof/>
        </w:rPr>
        <w:tab/>
      </w:r>
      <w:r>
        <w:rPr>
          <w:noProof/>
        </w:rPr>
        <w:fldChar w:fldCharType="begin"/>
      </w:r>
      <w:r>
        <w:rPr>
          <w:noProof/>
        </w:rPr>
        <w:instrText xml:space="preserve"> PAGEREF _Toc277077843 \h </w:instrText>
      </w:r>
      <w:r>
        <w:rPr>
          <w:noProof/>
        </w:rPr>
      </w:r>
      <w:r>
        <w:rPr>
          <w:noProof/>
        </w:rPr>
        <w:fldChar w:fldCharType="separate"/>
      </w:r>
      <w:r>
        <w:rPr>
          <w:noProof/>
        </w:rPr>
        <w:t>39</w:t>
      </w:r>
      <w:r>
        <w:rPr>
          <w:noProof/>
        </w:rPr>
        <w:fldChar w:fldCharType="end"/>
      </w:r>
    </w:p>
    <w:p w14:paraId="7765AB76" w14:textId="77777777" w:rsidR="000F08FA" w:rsidRDefault="000F08FA">
      <w:pPr>
        <w:pStyle w:val="TOC2"/>
        <w:tabs>
          <w:tab w:val="left" w:pos="603"/>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&lt;Package&gt; Reference Model Meta Model</w:t>
      </w:r>
      <w:r>
        <w:rPr>
          <w:noProof/>
        </w:rPr>
        <w:tab/>
      </w:r>
      <w:r>
        <w:rPr>
          <w:noProof/>
        </w:rPr>
        <w:fldChar w:fldCharType="begin"/>
      </w:r>
      <w:r>
        <w:rPr>
          <w:noProof/>
        </w:rPr>
        <w:instrText xml:space="preserve"> PAGEREF _Toc277077844 \h </w:instrText>
      </w:r>
      <w:r>
        <w:rPr>
          <w:noProof/>
        </w:rPr>
      </w:r>
      <w:r>
        <w:rPr>
          <w:noProof/>
        </w:rPr>
        <w:fldChar w:fldCharType="separate"/>
      </w:r>
      <w:r>
        <w:rPr>
          <w:noProof/>
        </w:rPr>
        <w:t>40</w:t>
      </w:r>
      <w:r>
        <w:rPr>
          <w:noProof/>
        </w:rPr>
        <w:fldChar w:fldCharType="end"/>
      </w:r>
    </w:p>
    <w:p w14:paraId="126FD830" w14:textId="77777777" w:rsidR="000F08FA" w:rsidRDefault="000F08FA">
      <w:pPr>
        <w:pStyle w:val="TOC3"/>
        <w:tabs>
          <w:tab w:val="left" w:pos="741"/>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_Toc277077845 \h </w:instrText>
      </w:r>
      <w:r>
        <w:rPr>
          <w:noProof/>
        </w:rPr>
      </w:r>
      <w:r>
        <w:rPr>
          <w:noProof/>
        </w:rPr>
        <w:fldChar w:fldCharType="separate"/>
      </w:r>
      <w:r>
        <w:rPr>
          <w:noProof/>
        </w:rPr>
        <w:t>40</w:t>
      </w:r>
      <w:r>
        <w:rPr>
          <w:noProof/>
        </w:rPr>
        <w:fldChar w:fldCharType="end"/>
      </w:r>
    </w:p>
    <w:p w14:paraId="67C568E6"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_Toc277077846 \h </w:instrText>
      </w:r>
      <w:r>
        <w:rPr>
          <w:noProof/>
        </w:rPr>
      </w:r>
      <w:r>
        <w:rPr>
          <w:noProof/>
        </w:rPr>
        <w:fldChar w:fldCharType="separate"/>
      </w:r>
      <w:r>
        <w:rPr>
          <w:noProof/>
        </w:rPr>
        <w:t>40</w:t>
      </w:r>
      <w:r>
        <w:rPr>
          <w:noProof/>
        </w:rPr>
        <w:fldChar w:fldCharType="end"/>
      </w:r>
    </w:p>
    <w:p w14:paraId="1B5639FD"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_Toc277077847 \h </w:instrText>
      </w:r>
      <w:r>
        <w:rPr>
          <w:noProof/>
        </w:rPr>
      </w:r>
      <w:r>
        <w:rPr>
          <w:noProof/>
        </w:rPr>
        <w:fldChar w:fldCharType="separate"/>
      </w:r>
      <w:r>
        <w:rPr>
          <w:noProof/>
        </w:rPr>
        <w:t>41</w:t>
      </w:r>
      <w:r>
        <w:rPr>
          <w:noProof/>
        </w:rPr>
        <w:fldChar w:fldCharType="end"/>
      </w:r>
    </w:p>
    <w:p w14:paraId="55FB711B"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_Toc277077848 \h </w:instrText>
      </w:r>
      <w:r>
        <w:rPr>
          <w:noProof/>
        </w:rPr>
      </w:r>
      <w:r>
        <w:rPr>
          <w:noProof/>
        </w:rPr>
        <w:fldChar w:fldCharType="separate"/>
      </w:r>
      <w:r>
        <w:rPr>
          <w:noProof/>
        </w:rPr>
        <w:t>41</w:t>
      </w:r>
      <w:r>
        <w:rPr>
          <w:noProof/>
        </w:rPr>
        <w:fldChar w:fldCharType="end"/>
      </w:r>
    </w:p>
    <w:p w14:paraId="2A2EFC9D"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_Toc277077849 \h </w:instrText>
      </w:r>
      <w:r>
        <w:rPr>
          <w:noProof/>
        </w:rPr>
      </w:r>
      <w:r>
        <w:rPr>
          <w:noProof/>
        </w:rPr>
        <w:fldChar w:fldCharType="separate"/>
      </w:r>
      <w:r>
        <w:rPr>
          <w:noProof/>
        </w:rPr>
        <w:t>41</w:t>
      </w:r>
      <w:r>
        <w:rPr>
          <w:noProof/>
        </w:rPr>
        <w:fldChar w:fldCharType="end"/>
      </w:r>
    </w:p>
    <w:p w14:paraId="679DEAC6"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_Toc277077850 \h </w:instrText>
      </w:r>
      <w:r>
        <w:rPr>
          <w:noProof/>
        </w:rPr>
      </w:r>
      <w:r>
        <w:rPr>
          <w:noProof/>
        </w:rPr>
        <w:fldChar w:fldCharType="separate"/>
      </w:r>
      <w:r>
        <w:rPr>
          <w:noProof/>
        </w:rPr>
        <w:t>41</w:t>
      </w:r>
      <w:r>
        <w:rPr>
          <w:noProof/>
        </w:rPr>
        <w:fldChar w:fldCharType="end"/>
      </w:r>
    </w:p>
    <w:p w14:paraId="3044A2AB"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_Toc277077851 \h </w:instrText>
      </w:r>
      <w:r>
        <w:rPr>
          <w:noProof/>
        </w:rPr>
      </w:r>
      <w:r>
        <w:rPr>
          <w:noProof/>
        </w:rPr>
        <w:fldChar w:fldCharType="separate"/>
      </w:r>
      <w:r>
        <w:rPr>
          <w:noProof/>
        </w:rPr>
        <w:t>42</w:t>
      </w:r>
      <w:r>
        <w:rPr>
          <w:noProof/>
        </w:rPr>
        <w:fldChar w:fldCharType="end"/>
      </w:r>
    </w:p>
    <w:p w14:paraId="542153CF"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_Toc277077852 \h </w:instrText>
      </w:r>
      <w:r>
        <w:rPr>
          <w:noProof/>
        </w:rPr>
      </w:r>
      <w:r>
        <w:rPr>
          <w:noProof/>
        </w:rPr>
        <w:fldChar w:fldCharType="separate"/>
      </w:r>
      <w:r>
        <w:rPr>
          <w:noProof/>
        </w:rPr>
        <w:t>42</w:t>
      </w:r>
      <w:r>
        <w:rPr>
          <w:noProof/>
        </w:rPr>
        <w:fldChar w:fldCharType="end"/>
      </w:r>
    </w:p>
    <w:p w14:paraId="1D99164D"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_Toc277077853 \h </w:instrText>
      </w:r>
      <w:r>
        <w:rPr>
          <w:noProof/>
        </w:rPr>
      </w:r>
      <w:r>
        <w:rPr>
          <w:noProof/>
        </w:rPr>
        <w:fldChar w:fldCharType="separate"/>
      </w:r>
      <w:r>
        <w:rPr>
          <w:noProof/>
        </w:rPr>
        <w:t>44</w:t>
      </w:r>
      <w:r>
        <w:rPr>
          <w:noProof/>
        </w:rPr>
        <w:fldChar w:fldCharType="end"/>
      </w:r>
    </w:p>
    <w:p w14:paraId="14F9433E"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_Toc277077854 \h </w:instrText>
      </w:r>
      <w:r>
        <w:rPr>
          <w:noProof/>
        </w:rPr>
      </w:r>
      <w:r>
        <w:rPr>
          <w:noProof/>
        </w:rPr>
        <w:fldChar w:fldCharType="separate"/>
      </w:r>
      <w:r>
        <w:rPr>
          <w:noProof/>
        </w:rPr>
        <w:t>44</w:t>
      </w:r>
      <w:r>
        <w:rPr>
          <w:noProof/>
        </w:rPr>
        <w:fldChar w:fldCharType="end"/>
      </w:r>
    </w:p>
    <w:p w14:paraId="39956F00"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7.2.1.10.</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_Toc277077855 \h </w:instrText>
      </w:r>
      <w:r>
        <w:rPr>
          <w:noProof/>
        </w:rPr>
      </w:r>
      <w:r>
        <w:rPr>
          <w:noProof/>
        </w:rPr>
        <w:fldChar w:fldCharType="separate"/>
      </w:r>
      <w:r>
        <w:rPr>
          <w:noProof/>
        </w:rPr>
        <w:t>44</w:t>
      </w:r>
      <w:r>
        <w:rPr>
          <w:noProof/>
        </w:rPr>
        <w:fldChar w:fldCharType="end"/>
      </w:r>
    </w:p>
    <w:p w14:paraId="34D025CC"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7.2.1.11.</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_Toc277077856 \h </w:instrText>
      </w:r>
      <w:r>
        <w:rPr>
          <w:noProof/>
        </w:rPr>
      </w:r>
      <w:r>
        <w:rPr>
          <w:noProof/>
        </w:rPr>
        <w:fldChar w:fldCharType="separate"/>
      </w:r>
      <w:r>
        <w:rPr>
          <w:noProof/>
        </w:rPr>
        <w:t>44</w:t>
      </w:r>
      <w:r>
        <w:rPr>
          <w:noProof/>
        </w:rPr>
        <w:fldChar w:fldCharType="end"/>
      </w:r>
    </w:p>
    <w:p w14:paraId="3046D1EF"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7.2.1.12.</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_Toc277077857 \h </w:instrText>
      </w:r>
      <w:r>
        <w:rPr>
          <w:noProof/>
        </w:rPr>
      </w:r>
      <w:r>
        <w:rPr>
          <w:noProof/>
        </w:rPr>
        <w:fldChar w:fldCharType="separate"/>
      </w:r>
      <w:r>
        <w:rPr>
          <w:noProof/>
        </w:rPr>
        <w:t>45</w:t>
      </w:r>
      <w:r>
        <w:rPr>
          <w:noProof/>
        </w:rPr>
        <w:fldChar w:fldCharType="end"/>
      </w:r>
    </w:p>
    <w:p w14:paraId="27F09AF6"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7.2.1.13.</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_Toc277077858 \h </w:instrText>
      </w:r>
      <w:r>
        <w:rPr>
          <w:noProof/>
        </w:rPr>
      </w:r>
      <w:r>
        <w:rPr>
          <w:noProof/>
        </w:rPr>
        <w:fldChar w:fldCharType="separate"/>
      </w:r>
      <w:r>
        <w:rPr>
          <w:noProof/>
        </w:rPr>
        <w:t>45</w:t>
      </w:r>
      <w:r>
        <w:rPr>
          <w:noProof/>
        </w:rPr>
        <w:fldChar w:fldCharType="end"/>
      </w:r>
    </w:p>
    <w:p w14:paraId="5475A0BD"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7.2.1.14.</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_Toc277077859 \h </w:instrText>
      </w:r>
      <w:r>
        <w:rPr>
          <w:noProof/>
        </w:rPr>
      </w:r>
      <w:r>
        <w:rPr>
          <w:noProof/>
        </w:rPr>
        <w:fldChar w:fldCharType="separate"/>
      </w:r>
      <w:r>
        <w:rPr>
          <w:noProof/>
        </w:rPr>
        <w:t>45</w:t>
      </w:r>
      <w:r>
        <w:rPr>
          <w:noProof/>
        </w:rPr>
        <w:fldChar w:fldCharType="end"/>
      </w:r>
    </w:p>
    <w:p w14:paraId="3FA4568A"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7.2.1.15.</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_Toc277077860 \h </w:instrText>
      </w:r>
      <w:r>
        <w:rPr>
          <w:noProof/>
        </w:rPr>
      </w:r>
      <w:r>
        <w:rPr>
          <w:noProof/>
        </w:rPr>
        <w:fldChar w:fldCharType="separate"/>
      </w:r>
      <w:r>
        <w:rPr>
          <w:noProof/>
        </w:rPr>
        <w:t>46</w:t>
      </w:r>
      <w:r>
        <w:rPr>
          <w:noProof/>
        </w:rPr>
        <w:fldChar w:fldCharType="end"/>
      </w:r>
    </w:p>
    <w:p w14:paraId="1E98CAD8"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7.2.1.16.</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_Toc277077861 \h </w:instrText>
      </w:r>
      <w:r>
        <w:rPr>
          <w:noProof/>
        </w:rPr>
      </w:r>
      <w:r>
        <w:rPr>
          <w:noProof/>
        </w:rPr>
        <w:fldChar w:fldCharType="separate"/>
      </w:r>
      <w:r>
        <w:rPr>
          <w:noProof/>
        </w:rPr>
        <w:t>46</w:t>
      </w:r>
      <w:r>
        <w:rPr>
          <w:noProof/>
        </w:rPr>
        <w:fldChar w:fldCharType="end"/>
      </w:r>
    </w:p>
    <w:p w14:paraId="66AA8AB8"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7.2.1.17.</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_Toc277077862 \h </w:instrText>
      </w:r>
      <w:r>
        <w:rPr>
          <w:noProof/>
        </w:rPr>
      </w:r>
      <w:r>
        <w:rPr>
          <w:noProof/>
        </w:rPr>
        <w:fldChar w:fldCharType="separate"/>
      </w:r>
      <w:r>
        <w:rPr>
          <w:noProof/>
        </w:rPr>
        <w:t>46</w:t>
      </w:r>
      <w:r>
        <w:rPr>
          <w:noProof/>
        </w:rPr>
        <w:fldChar w:fldCharType="end"/>
      </w:r>
    </w:p>
    <w:p w14:paraId="3798B546"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7.2.1.18.</w:t>
      </w:r>
      <w:r>
        <w:rPr>
          <w:rFonts w:eastAsiaTheme="minorEastAsia" w:cstheme="minorBidi"/>
          <w:noProof/>
          <w:sz w:val="24"/>
          <w:szCs w:val="24"/>
          <w:lang w:eastAsia="ja-JP"/>
        </w:rPr>
        <w:tab/>
      </w:r>
      <w:r>
        <w:rPr>
          <w:noProof/>
        </w:rPr>
        <w:t>&lt;DataType&gt; RegularExpression</w:t>
      </w:r>
      <w:r>
        <w:rPr>
          <w:noProof/>
        </w:rPr>
        <w:tab/>
      </w:r>
      <w:r>
        <w:rPr>
          <w:noProof/>
        </w:rPr>
        <w:fldChar w:fldCharType="begin"/>
      </w:r>
      <w:r>
        <w:rPr>
          <w:noProof/>
        </w:rPr>
        <w:instrText xml:space="preserve"> PAGEREF _Toc277077863 \h </w:instrText>
      </w:r>
      <w:r>
        <w:rPr>
          <w:noProof/>
        </w:rPr>
      </w:r>
      <w:r>
        <w:rPr>
          <w:noProof/>
        </w:rPr>
        <w:fldChar w:fldCharType="separate"/>
      </w:r>
      <w:r>
        <w:rPr>
          <w:noProof/>
        </w:rPr>
        <w:t>46</w:t>
      </w:r>
      <w:r>
        <w:rPr>
          <w:noProof/>
        </w:rPr>
        <w:fldChar w:fldCharType="end"/>
      </w:r>
    </w:p>
    <w:p w14:paraId="786EFEA4"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7.2.1.19.</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_Toc277077864 \h </w:instrText>
      </w:r>
      <w:r>
        <w:rPr>
          <w:noProof/>
        </w:rPr>
      </w:r>
      <w:r>
        <w:rPr>
          <w:noProof/>
        </w:rPr>
        <w:fldChar w:fldCharType="separate"/>
      </w:r>
      <w:r>
        <w:rPr>
          <w:noProof/>
        </w:rPr>
        <w:t>47</w:t>
      </w:r>
      <w:r>
        <w:rPr>
          <w:noProof/>
        </w:rPr>
        <w:fldChar w:fldCharType="end"/>
      </w:r>
    </w:p>
    <w:p w14:paraId="552BCCF7"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7.2.1.20.</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_Toc277077865 \h </w:instrText>
      </w:r>
      <w:r>
        <w:rPr>
          <w:noProof/>
        </w:rPr>
      </w:r>
      <w:r>
        <w:rPr>
          <w:noProof/>
        </w:rPr>
        <w:fldChar w:fldCharType="separate"/>
      </w:r>
      <w:r>
        <w:rPr>
          <w:noProof/>
        </w:rPr>
        <w:t>47</w:t>
      </w:r>
      <w:r>
        <w:rPr>
          <w:noProof/>
        </w:rPr>
        <w:fldChar w:fldCharType="end"/>
      </w:r>
    </w:p>
    <w:p w14:paraId="0C631572"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7.2.1.21.</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_Toc277077866 \h </w:instrText>
      </w:r>
      <w:r>
        <w:rPr>
          <w:noProof/>
        </w:rPr>
      </w:r>
      <w:r>
        <w:rPr>
          <w:noProof/>
        </w:rPr>
        <w:fldChar w:fldCharType="separate"/>
      </w:r>
      <w:r>
        <w:rPr>
          <w:noProof/>
        </w:rPr>
        <w:t>47</w:t>
      </w:r>
      <w:r>
        <w:rPr>
          <w:noProof/>
        </w:rPr>
        <w:fldChar w:fldCharType="end"/>
      </w:r>
    </w:p>
    <w:p w14:paraId="503A779A" w14:textId="77777777" w:rsidR="000F08FA" w:rsidRDefault="000F08FA">
      <w:pPr>
        <w:pStyle w:val="TOC3"/>
        <w:tabs>
          <w:tab w:val="left" w:pos="741"/>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_Toc277077867 \h </w:instrText>
      </w:r>
      <w:r>
        <w:rPr>
          <w:noProof/>
        </w:rPr>
      </w:r>
      <w:r>
        <w:rPr>
          <w:noProof/>
        </w:rPr>
        <w:fldChar w:fldCharType="separate"/>
      </w:r>
      <w:r>
        <w:rPr>
          <w:noProof/>
        </w:rPr>
        <w:t>48</w:t>
      </w:r>
      <w:r>
        <w:rPr>
          <w:noProof/>
        </w:rPr>
        <w:fldChar w:fldCharType="end"/>
      </w:r>
    </w:p>
    <w:p w14:paraId="6E0B29D5"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CollectionProperty</w:t>
      </w:r>
      <w:r>
        <w:rPr>
          <w:noProof/>
        </w:rPr>
        <w:tab/>
      </w:r>
      <w:r>
        <w:rPr>
          <w:noProof/>
        </w:rPr>
        <w:fldChar w:fldCharType="begin"/>
      </w:r>
      <w:r>
        <w:rPr>
          <w:noProof/>
        </w:rPr>
        <w:instrText xml:space="preserve"> PAGEREF _Toc277077868 \h </w:instrText>
      </w:r>
      <w:r>
        <w:rPr>
          <w:noProof/>
        </w:rPr>
      </w:r>
      <w:r>
        <w:rPr>
          <w:noProof/>
        </w:rPr>
        <w:fldChar w:fldCharType="separate"/>
      </w:r>
      <w:r>
        <w:rPr>
          <w:noProof/>
        </w:rPr>
        <w:t>48</w:t>
      </w:r>
      <w:r>
        <w:rPr>
          <w:noProof/>
        </w:rPr>
        <w:fldChar w:fldCharType="end"/>
      </w:r>
    </w:p>
    <w:p w14:paraId="3D50B6E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_Toc277077869 \h </w:instrText>
      </w:r>
      <w:r>
        <w:rPr>
          <w:noProof/>
        </w:rPr>
      </w:r>
      <w:r>
        <w:rPr>
          <w:noProof/>
        </w:rPr>
        <w:fldChar w:fldCharType="separate"/>
      </w:r>
      <w:r>
        <w:rPr>
          <w:noProof/>
        </w:rPr>
        <w:t>49</w:t>
      </w:r>
      <w:r>
        <w:rPr>
          <w:noProof/>
        </w:rPr>
        <w:fldChar w:fldCharType="end"/>
      </w:r>
    </w:p>
    <w:p w14:paraId="5C84C228"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_Toc277077870 \h </w:instrText>
      </w:r>
      <w:r>
        <w:rPr>
          <w:noProof/>
        </w:rPr>
      </w:r>
      <w:r>
        <w:rPr>
          <w:noProof/>
        </w:rPr>
        <w:fldChar w:fldCharType="separate"/>
      </w:r>
      <w:r>
        <w:rPr>
          <w:noProof/>
        </w:rPr>
        <w:t>49</w:t>
      </w:r>
      <w:r>
        <w:rPr>
          <w:noProof/>
        </w:rPr>
        <w:fldChar w:fldCharType="end"/>
      </w:r>
    </w:p>
    <w:p w14:paraId="6C19725D"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_Toc277077871 \h </w:instrText>
      </w:r>
      <w:r>
        <w:rPr>
          <w:noProof/>
        </w:rPr>
      </w:r>
      <w:r>
        <w:rPr>
          <w:noProof/>
        </w:rPr>
        <w:fldChar w:fldCharType="separate"/>
      </w:r>
      <w:r>
        <w:rPr>
          <w:noProof/>
        </w:rPr>
        <w:t>50</w:t>
      </w:r>
      <w:r>
        <w:rPr>
          <w:noProof/>
        </w:rPr>
        <w:fldChar w:fldCharType="end"/>
      </w:r>
    </w:p>
    <w:p w14:paraId="274540F7"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SingularProperty</w:t>
      </w:r>
      <w:r>
        <w:rPr>
          <w:noProof/>
        </w:rPr>
        <w:tab/>
      </w:r>
      <w:r>
        <w:rPr>
          <w:noProof/>
        </w:rPr>
        <w:fldChar w:fldCharType="begin"/>
      </w:r>
      <w:r>
        <w:rPr>
          <w:noProof/>
        </w:rPr>
        <w:instrText xml:space="preserve"> PAGEREF _Toc277077872 \h </w:instrText>
      </w:r>
      <w:r>
        <w:rPr>
          <w:noProof/>
        </w:rPr>
      </w:r>
      <w:r>
        <w:rPr>
          <w:noProof/>
        </w:rPr>
        <w:fldChar w:fldCharType="separate"/>
      </w:r>
      <w:r>
        <w:rPr>
          <w:noProof/>
        </w:rPr>
        <w:t>51</w:t>
      </w:r>
      <w:r>
        <w:rPr>
          <w:noProof/>
        </w:rPr>
        <w:fldChar w:fldCharType="end"/>
      </w:r>
    </w:p>
    <w:p w14:paraId="26D9FBDB" w14:textId="77777777" w:rsidR="000F08FA" w:rsidRDefault="000F08FA">
      <w:pPr>
        <w:pStyle w:val="TOC3"/>
        <w:tabs>
          <w:tab w:val="left" w:pos="741"/>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_Toc277077873 \h </w:instrText>
      </w:r>
      <w:r>
        <w:rPr>
          <w:noProof/>
        </w:rPr>
      </w:r>
      <w:r>
        <w:rPr>
          <w:noProof/>
        </w:rPr>
        <w:fldChar w:fldCharType="separate"/>
      </w:r>
      <w:r>
        <w:rPr>
          <w:noProof/>
        </w:rPr>
        <w:t>51</w:t>
      </w:r>
      <w:r>
        <w:rPr>
          <w:noProof/>
        </w:rPr>
        <w:fldChar w:fldCharType="end"/>
      </w:r>
    </w:p>
    <w:p w14:paraId="139FB5E9"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_Toc277077874 \h </w:instrText>
      </w:r>
      <w:r>
        <w:rPr>
          <w:noProof/>
        </w:rPr>
      </w:r>
      <w:r>
        <w:rPr>
          <w:noProof/>
        </w:rPr>
        <w:fldChar w:fldCharType="separate"/>
      </w:r>
      <w:r>
        <w:rPr>
          <w:noProof/>
        </w:rPr>
        <w:t>52</w:t>
      </w:r>
      <w:r>
        <w:rPr>
          <w:noProof/>
        </w:rPr>
        <w:fldChar w:fldCharType="end"/>
      </w:r>
    </w:p>
    <w:p w14:paraId="71126BB5"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_Toc277077875 \h </w:instrText>
      </w:r>
      <w:r>
        <w:rPr>
          <w:noProof/>
        </w:rPr>
      </w:r>
      <w:r>
        <w:rPr>
          <w:noProof/>
        </w:rPr>
        <w:fldChar w:fldCharType="separate"/>
      </w:r>
      <w:r>
        <w:rPr>
          <w:noProof/>
        </w:rPr>
        <w:t>53</w:t>
      </w:r>
      <w:r>
        <w:rPr>
          <w:noProof/>
        </w:rPr>
        <w:fldChar w:fldCharType="end"/>
      </w:r>
    </w:p>
    <w:p w14:paraId="6ABAE434"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_Toc277077876 \h </w:instrText>
      </w:r>
      <w:r>
        <w:rPr>
          <w:noProof/>
        </w:rPr>
      </w:r>
      <w:r>
        <w:rPr>
          <w:noProof/>
        </w:rPr>
        <w:fldChar w:fldCharType="separate"/>
      </w:r>
      <w:r>
        <w:rPr>
          <w:noProof/>
        </w:rPr>
        <w:t>55</w:t>
      </w:r>
      <w:r>
        <w:rPr>
          <w:noProof/>
        </w:rPr>
        <w:fldChar w:fldCharType="end"/>
      </w:r>
    </w:p>
    <w:p w14:paraId="1ED19CFF"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_Toc277077877 \h </w:instrText>
      </w:r>
      <w:r>
        <w:rPr>
          <w:noProof/>
        </w:rPr>
      </w:r>
      <w:r>
        <w:rPr>
          <w:noProof/>
        </w:rPr>
        <w:fldChar w:fldCharType="separate"/>
      </w:r>
      <w:r>
        <w:rPr>
          <w:noProof/>
        </w:rPr>
        <w:t>56</w:t>
      </w:r>
      <w:r>
        <w:rPr>
          <w:noProof/>
        </w:rPr>
        <w:fldChar w:fldCharType="end"/>
      </w:r>
    </w:p>
    <w:p w14:paraId="6A80B10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_Toc277077878 \h </w:instrText>
      </w:r>
      <w:r>
        <w:rPr>
          <w:noProof/>
        </w:rPr>
      </w:r>
      <w:r>
        <w:rPr>
          <w:noProof/>
        </w:rPr>
        <w:fldChar w:fldCharType="separate"/>
      </w:r>
      <w:r>
        <w:rPr>
          <w:noProof/>
        </w:rPr>
        <w:t>56</w:t>
      </w:r>
      <w:r>
        <w:rPr>
          <w:noProof/>
        </w:rPr>
        <w:fldChar w:fldCharType="end"/>
      </w:r>
    </w:p>
    <w:p w14:paraId="661399C7" w14:textId="77777777" w:rsidR="000F08FA" w:rsidRDefault="000F08FA">
      <w:pPr>
        <w:pStyle w:val="TOC3"/>
        <w:tabs>
          <w:tab w:val="left" w:pos="741"/>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_Toc277077879 \h </w:instrText>
      </w:r>
      <w:r>
        <w:rPr>
          <w:noProof/>
        </w:rPr>
      </w:r>
      <w:r>
        <w:rPr>
          <w:noProof/>
        </w:rPr>
        <w:fldChar w:fldCharType="separate"/>
      </w:r>
      <w:r>
        <w:rPr>
          <w:noProof/>
        </w:rPr>
        <w:t>57</w:t>
      </w:r>
      <w:r>
        <w:rPr>
          <w:noProof/>
        </w:rPr>
        <w:fldChar w:fldCharType="end"/>
      </w:r>
    </w:p>
    <w:p w14:paraId="18FF5165"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_Toc277077880 \h </w:instrText>
      </w:r>
      <w:r>
        <w:rPr>
          <w:noProof/>
        </w:rPr>
      </w:r>
      <w:r>
        <w:rPr>
          <w:noProof/>
        </w:rPr>
        <w:fldChar w:fldCharType="separate"/>
      </w:r>
      <w:r>
        <w:rPr>
          <w:noProof/>
        </w:rPr>
        <w:t>58</w:t>
      </w:r>
      <w:r>
        <w:rPr>
          <w:noProof/>
        </w:rPr>
        <w:fldChar w:fldCharType="end"/>
      </w:r>
    </w:p>
    <w:p w14:paraId="15E24AF6"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_Toc277077881 \h </w:instrText>
      </w:r>
      <w:r>
        <w:rPr>
          <w:noProof/>
        </w:rPr>
      </w:r>
      <w:r>
        <w:rPr>
          <w:noProof/>
        </w:rPr>
        <w:fldChar w:fldCharType="separate"/>
      </w:r>
      <w:r>
        <w:rPr>
          <w:noProof/>
        </w:rPr>
        <w:t>59</w:t>
      </w:r>
      <w:r>
        <w:rPr>
          <w:noProof/>
        </w:rPr>
        <w:fldChar w:fldCharType="end"/>
      </w:r>
    </w:p>
    <w:p w14:paraId="25628CD8"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_Toc277077882 \h </w:instrText>
      </w:r>
      <w:r>
        <w:rPr>
          <w:noProof/>
        </w:rPr>
      </w:r>
      <w:r>
        <w:rPr>
          <w:noProof/>
        </w:rPr>
        <w:fldChar w:fldCharType="separate"/>
      </w:r>
      <w:r>
        <w:rPr>
          <w:noProof/>
        </w:rPr>
        <w:t>60</w:t>
      </w:r>
      <w:r>
        <w:rPr>
          <w:noProof/>
        </w:rPr>
        <w:fldChar w:fldCharType="end"/>
      </w:r>
    </w:p>
    <w:p w14:paraId="50C20D44" w14:textId="77777777" w:rsidR="000F08FA" w:rsidRDefault="000F08FA">
      <w:pPr>
        <w:pStyle w:val="TOC3"/>
        <w:tabs>
          <w:tab w:val="left" w:pos="741"/>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_Toc277077883 \h </w:instrText>
      </w:r>
      <w:r>
        <w:rPr>
          <w:noProof/>
        </w:rPr>
      </w:r>
      <w:r>
        <w:rPr>
          <w:noProof/>
        </w:rPr>
        <w:fldChar w:fldCharType="separate"/>
      </w:r>
      <w:r>
        <w:rPr>
          <w:noProof/>
        </w:rPr>
        <w:t>61</w:t>
      </w:r>
      <w:r>
        <w:rPr>
          <w:noProof/>
        </w:rPr>
        <w:fldChar w:fldCharType="end"/>
      </w:r>
    </w:p>
    <w:p w14:paraId="3F83B887"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7.2.5.1.</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_Toc277077884 \h </w:instrText>
      </w:r>
      <w:r>
        <w:rPr>
          <w:noProof/>
        </w:rPr>
      </w:r>
      <w:r>
        <w:rPr>
          <w:noProof/>
        </w:rPr>
        <w:fldChar w:fldCharType="separate"/>
      </w:r>
      <w:r>
        <w:rPr>
          <w:noProof/>
        </w:rPr>
        <w:t>61</w:t>
      </w:r>
      <w:r>
        <w:rPr>
          <w:noProof/>
        </w:rPr>
        <w:fldChar w:fldCharType="end"/>
      </w:r>
    </w:p>
    <w:p w14:paraId="3B4AF02E"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7.2.5.2.</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_Toc277077885 \h </w:instrText>
      </w:r>
      <w:r>
        <w:rPr>
          <w:noProof/>
        </w:rPr>
      </w:r>
      <w:r>
        <w:rPr>
          <w:noProof/>
        </w:rPr>
        <w:fldChar w:fldCharType="separate"/>
      </w:r>
      <w:r>
        <w:rPr>
          <w:noProof/>
        </w:rPr>
        <w:t>62</w:t>
      </w:r>
      <w:r>
        <w:rPr>
          <w:noProof/>
        </w:rPr>
        <w:fldChar w:fldCharType="end"/>
      </w:r>
    </w:p>
    <w:p w14:paraId="44ECE615"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7.2.5.3.</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_Toc277077886 \h </w:instrText>
      </w:r>
      <w:r>
        <w:rPr>
          <w:noProof/>
        </w:rPr>
      </w:r>
      <w:r>
        <w:rPr>
          <w:noProof/>
        </w:rPr>
        <w:fldChar w:fldCharType="separate"/>
      </w:r>
      <w:r>
        <w:rPr>
          <w:noProof/>
        </w:rPr>
        <w:t>62</w:t>
      </w:r>
      <w:r>
        <w:rPr>
          <w:noProof/>
        </w:rPr>
        <w:fldChar w:fldCharType="end"/>
      </w:r>
    </w:p>
    <w:p w14:paraId="4F43978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7.2.5.4.</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_Toc277077887 \h </w:instrText>
      </w:r>
      <w:r>
        <w:rPr>
          <w:noProof/>
        </w:rPr>
      </w:r>
      <w:r>
        <w:rPr>
          <w:noProof/>
        </w:rPr>
        <w:fldChar w:fldCharType="separate"/>
      </w:r>
      <w:r>
        <w:rPr>
          <w:noProof/>
        </w:rPr>
        <w:t>63</w:t>
      </w:r>
      <w:r>
        <w:rPr>
          <w:noProof/>
        </w:rPr>
        <w:fldChar w:fldCharType="end"/>
      </w:r>
    </w:p>
    <w:p w14:paraId="6F1834EF" w14:textId="77777777" w:rsidR="000F08FA" w:rsidRDefault="000F08FA">
      <w:pPr>
        <w:pStyle w:val="TOC3"/>
        <w:tabs>
          <w:tab w:val="left" w:pos="741"/>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_Toc277077888 \h </w:instrText>
      </w:r>
      <w:r>
        <w:rPr>
          <w:noProof/>
        </w:rPr>
      </w:r>
      <w:r>
        <w:rPr>
          <w:noProof/>
        </w:rPr>
        <w:fldChar w:fldCharType="separate"/>
      </w:r>
      <w:r>
        <w:rPr>
          <w:noProof/>
        </w:rPr>
        <w:t>63</w:t>
      </w:r>
      <w:r>
        <w:rPr>
          <w:noProof/>
        </w:rPr>
        <w:fldChar w:fldCharType="end"/>
      </w:r>
    </w:p>
    <w:p w14:paraId="0EB3A57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7.2.6.1.</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_Toc277077889 \h </w:instrText>
      </w:r>
      <w:r>
        <w:rPr>
          <w:noProof/>
        </w:rPr>
      </w:r>
      <w:r>
        <w:rPr>
          <w:noProof/>
        </w:rPr>
        <w:fldChar w:fldCharType="separate"/>
      </w:r>
      <w:r>
        <w:rPr>
          <w:noProof/>
        </w:rPr>
        <w:t>64</w:t>
      </w:r>
      <w:r>
        <w:rPr>
          <w:noProof/>
        </w:rPr>
        <w:fldChar w:fldCharType="end"/>
      </w:r>
    </w:p>
    <w:p w14:paraId="1CDEBA31"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7.2.6.2.</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_Toc277077890 \h </w:instrText>
      </w:r>
      <w:r>
        <w:rPr>
          <w:noProof/>
        </w:rPr>
      </w:r>
      <w:r>
        <w:rPr>
          <w:noProof/>
        </w:rPr>
        <w:fldChar w:fldCharType="separate"/>
      </w:r>
      <w:r>
        <w:rPr>
          <w:noProof/>
        </w:rPr>
        <w:t>65</w:t>
      </w:r>
      <w:r>
        <w:rPr>
          <w:noProof/>
        </w:rPr>
        <w:fldChar w:fldCharType="end"/>
      </w:r>
    </w:p>
    <w:p w14:paraId="2799B0FC"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7.2.6.3.</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_Toc277077891 \h </w:instrText>
      </w:r>
      <w:r>
        <w:rPr>
          <w:noProof/>
        </w:rPr>
      </w:r>
      <w:r>
        <w:rPr>
          <w:noProof/>
        </w:rPr>
        <w:fldChar w:fldCharType="separate"/>
      </w:r>
      <w:r>
        <w:rPr>
          <w:noProof/>
        </w:rPr>
        <w:t>65</w:t>
      </w:r>
      <w:r>
        <w:rPr>
          <w:noProof/>
        </w:rPr>
        <w:fldChar w:fldCharType="end"/>
      </w:r>
    </w:p>
    <w:p w14:paraId="4E277C74"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7.2.6.4.</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_Toc277077892 \h </w:instrText>
      </w:r>
      <w:r>
        <w:rPr>
          <w:noProof/>
        </w:rPr>
      </w:r>
      <w:r>
        <w:rPr>
          <w:noProof/>
        </w:rPr>
        <w:fldChar w:fldCharType="separate"/>
      </w:r>
      <w:r>
        <w:rPr>
          <w:noProof/>
        </w:rPr>
        <w:t>66</w:t>
      </w:r>
      <w:r>
        <w:rPr>
          <w:noProof/>
        </w:rPr>
        <w:fldChar w:fldCharType="end"/>
      </w:r>
    </w:p>
    <w:p w14:paraId="5BDE3DDD"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7.2.6.5.</w:t>
      </w:r>
      <w:r>
        <w:rPr>
          <w:rFonts w:eastAsiaTheme="minorEastAsia" w:cstheme="minorBidi"/>
          <w:noProof/>
          <w:sz w:val="24"/>
          <w:szCs w:val="24"/>
          <w:lang w:eastAsia="ja-JP"/>
        </w:rPr>
        <w:tab/>
      </w:r>
      <w:r>
        <w:rPr>
          <w:noProof/>
        </w:rPr>
        <w:t>&lt;Class&gt; RMDataType</w:t>
      </w:r>
      <w:r>
        <w:rPr>
          <w:noProof/>
        </w:rPr>
        <w:tab/>
      </w:r>
      <w:r>
        <w:rPr>
          <w:noProof/>
        </w:rPr>
        <w:fldChar w:fldCharType="begin"/>
      </w:r>
      <w:r>
        <w:rPr>
          <w:noProof/>
        </w:rPr>
        <w:instrText xml:space="preserve"> PAGEREF _Toc277077893 \h </w:instrText>
      </w:r>
      <w:r>
        <w:rPr>
          <w:noProof/>
        </w:rPr>
      </w:r>
      <w:r>
        <w:rPr>
          <w:noProof/>
        </w:rPr>
        <w:fldChar w:fldCharType="separate"/>
      </w:r>
      <w:r>
        <w:rPr>
          <w:noProof/>
        </w:rPr>
        <w:t>66</w:t>
      </w:r>
      <w:r>
        <w:rPr>
          <w:noProof/>
        </w:rPr>
        <w:fldChar w:fldCharType="end"/>
      </w:r>
    </w:p>
    <w:p w14:paraId="77F82B50"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7.2.6.6.</w:t>
      </w:r>
      <w:r>
        <w:rPr>
          <w:rFonts w:eastAsiaTheme="minorEastAsia" w:cstheme="minorBidi"/>
          <w:noProof/>
          <w:sz w:val="24"/>
          <w:szCs w:val="24"/>
          <w:lang w:eastAsia="ja-JP"/>
        </w:rPr>
        <w:tab/>
      </w:r>
      <w:r>
        <w:rPr>
          <w:noProof/>
        </w:rPr>
        <w:t>&lt;Class&gt; RMDataTypeInstance</w:t>
      </w:r>
      <w:r>
        <w:rPr>
          <w:noProof/>
        </w:rPr>
        <w:tab/>
      </w:r>
      <w:r>
        <w:rPr>
          <w:noProof/>
        </w:rPr>
        <w:fldChar w:fldCharType="begin"/>
      </w:r>
      <w:r>
        <w:rPr>
          <w:noProof/>
        </w:rPr>
        <w:instrText xml:space="preserve"> PAGEREF _Toc277077894 \h </w:instrText>
      </w:r>
      <w:r>
        <w:rPr>
          <w:noProof/>
        </w:rPr>
      </w:r>
      <w:r>
        <w:rPr>
          <w:noProof/>
        </w:rPr>
        <w:fldChar w:fldCharType="separate"/>
      </w:r>
      <w:r>
        <w:rPr>
          <w:noProof/>
        </w:rPr>
        <w:t>66</w:t>
      </w:r>
      <w:r>
        <w:rPr>
          <w:noProof/>
        </w:rPr>
        <w:fldChar w:fldCharType="end"/>
      </w:r>
    </w:p>
    <w:p w14:paraId="06A288B6"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7.2.6.7.</w:t>
      </w:r>
      <w:r>
        <w:rPr>
          <w:rFonts w:eastAsiaTheme="minorEastAsia" w:cstheme="minorBidi"/>
          <w:noProof/>
          <w:sz w:val="24"/>
          <w:szCs w:val="24"/>
          <w:lang w:eastAsia="ja-JP"/>
        </w:rPr>
        <w:tab/>
      </w:r>
      <w:r>
        <w:rPr>
          <w:noProof/>
        </w:rPr>
        <w:t>&lt;Class&gt; RMPrimitiveType</w:t>
      </w:r>
      <w:r>
        <w:rPr>
          <w:noProof/>
        </w:rPr>
        <w:tab/>
      </w:r>
      <w:r>
        <w:rPr>
          <w:noProof/>
        </w:rPr>
        <w:fldChar w:fldCharType="begin"/>
      </w:r>
      <w:r>
        <w:rPr>
          <w:noProof/>
        </w:rPr>
        <w:instrText xml:space="preserve"> PAGEREF _Toc277077895 \h </w:instrText>
      </w:r>
      <w:r>
        <w:rPr>
          <w:noProof/>
        </w:rPr>
      </w:r>
      <w:r>
        <w:rPr>
          <w:noProof/>
        </w:rPr>
        <w:fldChar w:fldCharType="separate"/>
      </w:r>
      <w:r>
        <w:rPr>
          <w:noProof/>
        </w:rPr>
        <w:t>67</w:t>
      </w:r>
      <w:r>
        <w:rPr>
          <w:noProof/>
        </w:rPr>
        <w:fldChar w:fldCharType="end"/>
      </w:r>
    </w:p>
    <w:p w14:paraId="24637048"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7.2.6.8.</w:t>
      </w:r>
      <w:r>
        <w:rPr>
          <w:rFonts w:eastAsiaTheme="minorEastAsia" w:cstheme="minorBidi"/>
          <w:noProof/>
          <w:sz w:val="24"/>
          <w:szCs w:val="24"/>
          <w:lang w:eastAsia="ja-JP"/>
        </w:rPr>
        <w:tab/>
      </w:r>
      <w:r>
        <w:rPr>
          <w:noProof/>
        </w:rPr>
        <w:t>&lt;Class&gt; RMPrimitiveTypeInstance</w:t>
      </w:r>
      <w:r>
        <w:rPr>
          <w:noProof/>
        </w:rPr>
        <w:tab/>
      </w:r>
      <w:r>
        <w:rPr>
          <w:noProof/>
        </w:rPr>
        <w:fldChar w:fldCharType="begin"/>
      </w:r>
      <w:r>
        <w:rPr>
          <w:noProof/>
        </w:rPr>
        <w:instrText xml:space="preserve"> PAGEREF _Toc277077896 \h </w:instrText>
      </w:r>
      <w:r>
        <w:rPr>
          <w:noProof/>
        </w:rPr>
      </w:r>
      <w:r>
        <w:rPr>
          <w:noProof/>
        </w:rPr>
        <w:fldChar w:fldCharType="separate"/>
      </w:r>
      <w:r>
        <w:rPr>
          <w:noProof/>
        </w:rPr>
        <w:t>67</w:t>
      </w:r>
      <w:r>
        <w:rPr>
          <w:noProof/>
        </w:rPr>
        <w:fldChar w:fldCharType="end"/>
      </w:r>
    </w:p>
    <w:p w14:paraId="15D73C8C" w14:textId="77777777" w:rsidR="000F08FA" w:rsidRDefault="000F08FA">
      <w:pPr>
        <w:pStyle w:val="TOC3"/>
        <w:tabs>
          <w:tab w:val="left" w:pos="741"/>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_Toc277077897 \h </w:instrText>
      </w:r>
      <w:r>
        <w:rPr>
          <w:noProof/>
        </w:rPr>
      </w:r>
      <w:r>
        <w:rPr>
          <w:noProof/>
        </w:rPr>
        <w:fldChar w:fldCharType="separate"/>
      </w:r>
      <w:r>
        <w:rPr>
          <w:noProof/>
        </w:rPr>
        <w:t>67</w:t>
      </w:r>
      <w:r>
        <w:rPr>
          <w:noProof/>
        </w:rPr>
        <w:fldChar w:fldCharType="end"/>
      </w:r>
    </w:p>
    <w:p w14:paraId="7D3A77C9" w14:textId="77777777" w:rsidR="000F08FA" w:rsidRDefault="000F08FA">
      <w:pPr>
        <w:pStyle w:val="TOC3"/>
        <w:tabs>
          <w:tab w:val="left" w:pos="741"/>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_Toc277077898 \h </w:instrText>
      </w:r>
      <w:r>
        <w:rPr>
          <w:noProof/>
        </w:rPr>
      </w:r>
      <w:r>
        <w:rPr>
          <w:noProof/>
        </w:rPr>
        <w:fldChar w:fldCharType="separate"/>
      </w:r>
      <w:r>
        <w:rPr>
          <w:noProof/>
        </w:rPr>
        <w:t>68</w:t>
      </w:r>
      <w:r>
        <w:rPr>
          <w:noProof/>
        </w:rPr>
        <w:fldChar w:fldCharType="end"/>
      </w:r>
    </w:p>
    <w:p w14:paraId="47124B50"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7.2.8.1.</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_Toc277077899 \h </w:instrText>
      </w:r>
      <w:r>
        <w:rPr>
          <w:noProof/>
        </w:rPr>
      </w:r>
      <w:r>
        <w:rPr>
          <w:noProof/>
        </w:rPr>
        <w:fldChar w:fldCharType="separate"/>
      </w:r>
      <w:r>
        <w:rPr>
          <w:noProof/>
        </w:rPr>
        <w:t>69</w:t>
      </w:r>
      <w:r>
        <w:rPr>
          <w:noProof/>
        </w:rPr>
        <w:fldChar w:fldCharType="end"/>
      </w:r>
    </w:p>
    <w:p w14:paraId="23E0081E"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7.2.8.2.</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_Toc277077900 \h </w:instrText>
      </w:r>
      <w:r>
        <w:rPr>
          <w:noProof/>
        </w:rPr>
      </w:r>
      <w:r>
        <w:rPr>
          <w:noProof/>
        </w:rPr>
        <w:fldChar w:fldCharType="separate"/>
      </w:r>
      <w:r>
        <w:rPr>
          <w:noProof/>
        </w:rPr>
        <w:t>70</w:t>
      </w:r>
      <w:r>
        <w:rPr>
          <w:noProof/>
        </w:rPr>
        <w:fldChar w:fldCharType="end"/>
      </w:r>
    </w:p>
    <w:p w14:paraId="64A4286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7.2.8.3.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_Toc277077901 \h </w:instrText>
      </w:r>
      <w:r>
        <w:rPr>
          <w:noProof/>
        </w:rPr>
      </w:r>
      <w:r>
        <w:rPr>
          <w:noProof/>
        </w:rPr>
        <w:fldChar w:fldCharType="separate"/>
      </w:r>
      <w:r>
        <w:rPr>
          <w:noProof/>
        </w:rPr>
        <w:t>70</w:t>
      </w:r>
      <w:r>
        <w:rPr>
          <w:noProof/>
        </w:rPr>
        <w:fldChar w:fldCharType="end"/>
      </w:r>
    </w:p>
    <w:p w14:paraId="08AE2E5E"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7.2.8.4.</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_Toc277077902 \h </w:instrText>
      </w:r>
      <w:r>
        <w:rPr>
          <w:noProof/>
        </w:rPr>
      </w:r>
      <w:r>
        <w:rPr>
          <w:noProof/>
        </w:rPr>
        <w:fldChar w:fldCharType="separate"/>
      </w:r>
      <w:r>
        <w:rPr>
          <w:noProof/>
        </w:rPr>
        <w:t>71</w:t>
      </w:r>
      <w:r>
        <w:rPr>
          <w:noProof/>
        </w:rPr>
        <w:fldChar w:fldCharType="end"/>
      </w:r>
    </w:p>
    <w:p w14:paraId="1D357BCE" w14:textId="77777777" w:rsidR="000F08FA" w:rsidRDefault="000F08FA">
      <w:pPr>
        <w:pStyle w:val="TOC2"/>
        <w:tabs>
          <w:tab w:val="left" w:pos="603"/>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&lt;Package&gt; Constraint Meta Model</w:t>
      </w:r>
      <w:r>
        <w:rPr>
          <w:noProof/>
        </w:rPr>
        <w:tab/>
      </w:r>
      <w:r>
        <w:rPr>
          <w:noProof/>
        </w:rPr>
        <w:fldChar w:fldCharType="begin"/>
      </w:r>
      <w:r>
        <w:rPr>
          <w:noProof/>
        </w:rPr>
        <w:instrText xml:space="preserve"> PAGEREF _Toc277077903 \h </w:instrText>
      </w:r>
      <w:r>
        <w:rPr>
          <w:noProof/>
        </w:rPr>
      </w:r>
      <w:r>
        <w:rPr>
          <w:noProof/>
        </w:rPr>
        <w:fldChar w:fldCharType="separate"/>
      </w:r>
      <w:r>
        <w:rPr>
          <w:noProof/>
        </w:rPr>
        <w:t>72</w:t>
      </w:r>
      <w:r>
        <w:rPr>
          <w:noProof/>
        </w:rPr>
        <w:fldChar w:fldCharType="end"/>
      </w:r>
    </w:p>
    <w:p w14:paraId="27DB5565" w14:textId="77777777" w:rsidR="000F08FA" w:rsidRDefault="000F08FA">
      <w:pPr>
        <w:pStyle w:val="TOC3"/>
        <w:tabs>
          <w:tab w:val="left" w:pos="741"/>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Atomic Data Type Constraints</w:t>
      </w:r>
      <w:r>
        <w:rPr>
          <w:noProof/>
        </w:rPr>
        <w:tab/>
      </w:r>
      <w:r>
        <w:rPr>
          <w:noProof/>
        </w:rPr>
        <w:fldChar w:fldCharType="begin"/>
      </w:r>
      <w:r>
        <w:rPr>
          <w:noProof/>
        </w:rPr>
        <w:instrText xml:space="preserve"> PAGEREF _Toc277077904 \h </w:instrText>
      </w:r>
      <w:r>
        <w:rPr>
          <w:noProof/>
        </w:rPr>
      </w:r>
      <w:r>
        <w:rPr>
          <w:noProof/>
        </w:rPr>
        <w:fldChar w:fldCharType="separate"/>
      </w:r>
      <w:r>
        <w:rPr>
          <w:noProof/>
        </w:rPr>
        <w:t>72</w:t>
      </w:r>
      <w:r>
        <w:rPr>
          <w:noProof/>
        </w:rPr>
        <w:fldChar w:fldCharType="end"/>
      </w:r>
    </w:p>
    <w:p w14:paraId="2467C914"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_Toc277077905 \h </w:instrText>
      </w:r>
      <w:r>
        <w:rPr>
          <w:noProof/>
        </w:rPr>
      </w:r>
      <w:r>
        <w:rPr>
          <w:noProof/>
        </w:rPr>
        <w:fldChar w:fldCharType="separate"/>
      </w:r>
      <w:r>
        <w:rPr>
          <w:noProof/>
        </w:rPr>
        <w:t>73</w:t>
      </w:r>
      <w:r>
        <w:rPr>
          <w:noProof/>
        </w:rPr>
        <w:fldChar w:fldCharType="end"/>
      </w:r>
    </w:p>
    <w:p w14:paraId="3C99BF6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_Toc277077906 \h </w:instrText>
      </w:r>
      <w:r>
        <w:rPr>
          <w:noProof/>
        </w:rPr>
      </w:r>
      <w:r>
        <w:rPr>
          <w:noProof/>
        </w:rPr>
        <w:fldChar w:fldCharType="separate"/>
      </w:r>
      <w:r>
        <w:rPr>
          <w:noProof/>
        </w:rPr>
        <w:t>73</w:t>
      </w:r>
      <w:r>
        <w:rPr>
          <w:noProof/>
        </w:rPr>
        <w:fldChar w:fldCharType="end"/>
      </w:r>
    </w:p>
    <w:p w14:paraId="714FF880"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_Toc277077907 \h </w:instrText>
      </w:r>
      <w:r>
        <w:rPr>
          <w:noProof/>
        </w:rPr>
      </w:r>
      <w:r>
        <w:rPr>
          <w:noProof/>
        </w:rPr>
        <w:fldChar w:fldCharType="separate"/>
      </w:r>
      <w:r>
        <w:rPr>
          <w:noProof/>
        </w:rPr>
        <w:t>74</w:t>
      </w:r>
      <w:r>
        <w:rPr>
          <w:noProof/>
        </w:rPr>
        <w:fldChar w:fldCharType="end"/>
      </w:r>
    </w:p>
    <w:p w14:paraId="23FD47E7"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_Toc277077908 \h </w:instrText>
      </w:r>
      <w:r>
        <w:rPr>
          <w:noProof/>
        </w:rPr>
      </w:r>
      <w:r>
        <w:rPr>
          <w:noProof/>
        </w:rPr>
        <w:fldChar w:fldCharType="separate"/>
      </w:r>
      <w:r>
        <w:rPr>
          <w:noProof/>
        </w:rPr>
        <w:t>74</w:t>
      </w:r>
      <w:r>
        <w:rPr>
          <w:noProof/>
        </w:rPr>
        <w:fldChar w:fldCharType="end"/>
      </w:r>
    </w:p>
    <w:p w14:paraId="46BC3711"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_Toc277077909 \h </w:instrText>
      </w:r>
      <w:r>
        <w:rPr>
          <w:noProof/>
        </w:rPr>
      </w:r>
      <w:r>
        <w:rPr>
          <w:noProof/>
        </w:rPr>
        <w:fldChar w:fldCharType="separate"/>
      </w:r>
      <w:r>
        <w:rPr>
          <w:noProof/>
        </w:rPr>
        <w:t>75</w:t>
      </w:r>
      <w:r>
        <w:rPr>
          <w:noProof/>
        </w:rPr>
        <w:fldChar w:fldCharType="end"/>
      </w:r>
    </w:p>
    <w:p w14:paraId="3D997253"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_Toc277077910 \h </w:instrText>
      </w:r>
      <w:r>
        <w:rPr>
          <w:noProof/>
        </w:rPr>
      </w:r>
      <w:r>
        <w:rPr>
          <w:noProof/>
        </w:rPr>
        <w:fldChar w:fldCharType="separate"/>
      </w:r>
      <w:r>
        <w:rPr>
          <w:noProof/>
        </w:rPr>
        <w:t>75</w:t>
      </w:r>
      <w:r>
        <w:rPr>
          <w:noProof/>
        </w:rPr>
        <w:fldChar w:fldCharType="end"/>
      </w:r>
    </w:p>
    <w:p w14:paraId="42C3AA40"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_Toc277077911 \h </w:instrText>
      </w:r>
      <w:r>
        <w:rPr>
          <w:noProof/>
        </w:rPr>
      </w:r>
      <w:r>
        <w:rPr>
          <w:noProof/>
        </w:rPr>
        <w:fldChar w:fldCharType="separate"/>
      </w:r>
      <w:r>
        <w:rPr>
          <w:noProof/>
        </w:rPr>
        <w:t>76</w:t>
      </w:r>
      <w:r>
        <w:rPr>
          <w:noProof/>
        </w:rPr>
        <w:fldChar w:fldCharType="end"/>
      </w:r>
    </w:p>
    <w:p w14:paraId="676739C1"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_Toc277077912 \h </w:instrText>
      </w:r>
      <w:r>
        <w:rPr>
          <w:noProof/>
        </w:rPr>
      </w:r>
      <w:r>
        <w:rPr>
          <w:noProof/>
        </w:rPr>
        <w:fldChar w:fldCharType="separate"/>
      </w:r>
      <w:r>
        <w:rPr>
          <w:noProof/>
        </w:rPr>
        <w:t>77</w:t>
      </w:r>
      <w:r>
        <w:rPr>
          <w:noProof/>
        </w:rPr>
        <w:fldChar w:fldCharType="end"/>
      </w:r>
    </w:p>
    <w:p w14:paraId="7E1F9F84" w14:textId="77777777" w:rsidR="000F08FA" w:rsidRDefault="000F08FA">
      <w:pPr>
        <w:pStyle w:val="TOC3"/>
        <w:tabs>
          <w:tab w:val="left" w:pos="741"/>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_Toc277077913 \h </w:instrText>
      </w:r>
      <w:r>
        <w:rPr>
          <w:noProof/>
        </w:rPr>
      </w:r>
      <w:r>
        <w:rPr>
          <w:noProof/>
        </w:rPr>
        <w:fldChar w:fldCharType="separate"/>
      </w:r>
      <w:r>
        <w:rPr>
          <w:noProof/>
        </w:rPr>
        <w:t>77</w:t>
      </w:r>
      <w:r>
        <w:rPr>
          <w:noProof/>
        </w:rPr>
        <w:fldChar w:fldCharType="end"/>
      </w:r>
    </w:p>
    <w:p w14:paraId="1E377534"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_Toc277077914 \h </w:instrText>
      </w:r>
      <w:r>
        <w:rPr>
          <w:noProof/>
        </w:rPr>
      </w:r>
      <w:r>
        <w:rPr>
          <w:noProof/>
        </w:rPr>
        <w:fldChar w:fldCharType="separate"/>
      </w:r>
      <w:r>
        <w:rPr>
          <w:noProof/>
        </w:rPr>
        <w:t>79</w:t>
      </w:r>
      <w:r>
        <w:rPr>
          <w:noProof/>
        </w:rPr>
        <w:fldChar w:fldCharType="end"/>
      </w:r>
    </w:p>
    <w:p w14:paraId="5098153F"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_Toc277077915 \h </w:instrText>
      </w:r>
      <w:r>
        <w:rPr>
          <w:noProof/>
        </w:rPr>
      </w:r>
      <w:r>
        <w:rPr>
          <w:noProof/>
        </w:rPr>
        <w:fldChar w:fldCharType="separate"/>
      </w:r>
      <w:r>
        <w:rPr>
          <w:noProof/>
        </w:rPr>
        <w:t>80</w:t>
      </w:r>
      <w:r>
        <w:rPr>
          <w:noProof/>
        </w:rPr>
        <w:fldChar w:fldCharType="end"/>
      </w:r>
    </w:p>
    <w:p w14:paraId="7573E50E"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TerminologyCodeConstraint</w:t>
      </w:r>
      <w:r>
        <w:rPr>
          <w:noProof/>
        </w:rPr>
        <w:tab/>
      </w:r>
      <w:r>
        <w:rPr>
          <w:noProof/>
        </w:rPr>
        <w:fldChar w:fldCharType="begin"/>
      </w:r>
      <w:r>
        <w:rPr>
          <w:noProof/>
        </w:rPr>
        <w:instrText xml:space="preserve"> PAGEREF _Toc277077916 \h </w:instrText>
      </w:r>
      <w:r>
        <w:rPr>
          <w:noProof/>
        </w:rPr>
      </w:r>
      <w:r>
        <w:rPr>
          <w:noProof/>
        </w:rPr>
        <w:fldChar w:fldCharType="separate"/>
      </w:r>
      <w:r>
        <w:rPr>
          <w:noProof/>
        </w:rPr>
        <w:t>81</w:t>
      </w:r>
      <w:r>
        <w:rPr>
          <w:noProof/>
        </w:rPr>
        <w:fldChar w:fldCharType="end"/>
      </w:r>
    </w:p>
    <w:p w14:paraId="7A273BC0" w14:textId="77777777" w:rsidR="000F08FA" w:rsidRDefault="000F08FA">
      <w:pPr>
        <w:pStyle w:val="TOC3"/>
        <w:tabs>
          <w:tab w:val="left" w:pos="741"/>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_Toc277077917 \h </w:instrText>
      </w:r>
      <w:r>
        <w:rPr>
          <w:noProof/>
        </w:rPr>
      </w:r>
      <w:r>
        <w:rPr>
          <w:noProof/>
        </w:rPr>
        <w:fldChar w:fldCharType="separate"/>
      </w:r>
      <w:r>
        <w:rPr>
          <w:noProof/>
        </w:rPr>
        <w:t>81</w:t>
      </w:r>
      <w:r>
        <w:rPr>
          <w:noProof/>
        </w:rPr>
        <w:fldChar w:fldCharType="end"/>
      </w:r>
    </w:p>
    <w:p w14:paraId="4E2C23B8"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_Toc277077918 \h </w:instrText>
      </w:r>
      <w:r>
        <w:rPr>
          <w:noProof/>
        </w:rPr>
      </w:r>
      <w:r>
        <w:rPr>
          <w:noProof/>
        </w:rPr>
        <w:fldChar w:fldCharType="separate"/>
      </w:r>
      <w:r>
        <w:rPr>
          <w:noProof/>
        </w:rPr>
        <w:t>82</w:t>
      </w:r>
      <w:r>
        <w:rPr>
          <w:noProof/>
        </w:rPr>
        <w:fldChar w:fldCharType="end"/>
      </w:r>
    </w:p>
    <w:p w14:paraId="0E632423"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7.3.3.2.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_Toc277077919 \h </w:instrText>
      </w:r>
      <w:r>
        <w:rPr>
          <w:noProof/>
        </w:rPr>
      </w:r>
      <w:r>
        <w:rPr>
          <w:noProof/>
        </w:rPr>
        <w:fldChar w:fldCharType="separate"/>
      </w:r>
      <w:r>
        <w:rPr>
          <w:noProof/>
        </w:rPr>
        <w:t>82</w:t>
      </w:r>
      <w:r>
        <w:rPr>
          <w:noProof/>
        </w:rPr>
        <w:fldChar w:fldCharType="end"/>
      </w:r>
    </w:p>
    <w:p w14:paraId="0C6E0179"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7.3.3.3.</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_Toc277077920 \h </w:instrText>
      </w:r>
      <w:r>
        <w:rPr>
          <w:noProof/>
        </w:rPr>
      </w:r>
      <w:r>
        <w:rPr>
          <w:noProof/>
        </w:rPr>
        <w:fldChar w:fldCharType="separate"/>
      </w:r>
      <w:r>
        <w:rPr>
          <w:noProof/>
        </w:rPr>
        <w:t>83</w:t>
      </w:r>
      <w:r>
        <w:rPr>
          <w:noProof/>
        </w:rPr>
        <w:fldChar w:fldCharType="end"/>
      </w:r>
    </w:p>
    <w:p w14:paraId="733B3F9E" w14:textId="77777777" w:rsidR="000F08FA" w:rsidRDefault="000F08FA">
      <w:pPr>
        <w:pStyle w:val="TOC3"/>
        <w:tabs>
          <w:tab w:val="left" w:pos="741"/>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_Toc277077921 \h </w:instrText>
      </w:r>
      <w:r>
        <w:rPr>
          <w:noProof/>
        </w:rPr>
      </w:r>
      <w:r>
        <w:rPr>
          <w:noProof/>
        </w:rPr>
        <w:fldChar w:fldCharType="separate"/>
      </w:r>
      <w:r>
        <w:rPr>
          <w:noProof/>
        </w:rPr>
        <w:t>84</w:t>
      </w:r>
      <w:r>
        <w:rPr>
          <w:noProof/>
        </w:rPr>
        <w:fldChar w:fldCharType="end"/>
      </w:r>
    </w:p>
    <w:p w14:paraId="4304873C"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7.3.4.1.</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_Toc277077922 \h </w:instrText>
      </w:r>
      <w:r>
        <w:rPr>
          <w:noProof/>
        </w:rPr>
      </w:r>
      <w:r>
        <w:rPr>
          <w:noProof/>
        </w:rPr>
        <w:fldChar w:fldCharType="separate"/>
      </w:r>
      <w:r>
        <w:rPr>
          <w:noProof/>
        </w:rPr>
        <w:t>84</w:t>
      </w:r>
      <w:r>
        <w:rPr>
          <w:noProof/>
        </w:rPr>
        <w:fldChar w:fldCharType="end"/>
      </w:r>
    </w:p>
    <w:p w14:paraId="1FC4E5EF"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7.3.4.2.</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_Toc277077923 \h </w:instrText>
      </w:r>
      <w:r>
        <w:rPr>
          <w:noProof/>
        </w:rPr>
      </w:r>
      <w:r>
        <w:rPr>
          <w:noProof/>
        </w:rPr>
        <w:fldChar w:fldCharType="separate"/>
      </w:r>
      <w:r>
        <w:rPr>
          <w:noProof/>
        </w:rPr>
        <w:t>85</w:t>
      </w:r>
      <w:r>
        <w:rPr>
          <w:noProof/>
        </w:rPr>
        <w:fldChar w:fldCharType="end"/>
      </w:r>
    </w:p>
    <w:p w14:paraId="5FB5D33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7.3.4.3.</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_Toc277077924 \h </w:instrText>
      </w:r>
      <w:r>
        <w:rPr>
          <w:noProof/>
        </w:rPr>
      </w:r>
      <w:r>
        <w:rPr>
          <w:noProof/>
        </w:rPr>
        <w:fldChar w:fldCharType="separate"/>
      </w:r>
      <w:r>
        <w:rPr>
          <w:noProof/>
        </w:rPr>
        <w:t>86</w:t>
      </w:r>
      <w:r>
        <w:rPr>
          <w:noProof/>
        </w:rPr>
        <w:fldChar w:fldCharType="end"/>
      </w:r>
    </w:p>
    <w:p w14:paraId="5D74090B"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7.3.4.4.</w:t>
      </w:r>
      <w:r>
        <w:rPr>
          <w:rFonts w:eastAsiaTheme="minorEastAsia" w:cstheme="minorBidi"/>
          <w:noProof/>
          <w:sz w:val="24"/>
          <w:szCs w:val="24"/>
          <w:lang w:eastAsia="ja-JP"/>
        </w:rPr>
        <w:tab/>
      </w:r>
      <w:r>
        <w:rPr>
          <w:noProof/>
        </w:rPr>
        <w:t>&lt;Package&gt; Named Object Constraints</w:t>
      </w:r>
      <w:r>
        <w:rPr>
          <w:noProof/>
        </w:rPr>
        <w:tab/>
      </w:r>
      <w:r>
        <w:rPr>
          <w:noProof/>
        </w:rPr>
        <w:fldChar w:fldCharType="begin"/>
      </w:r>
      <w:r>
        <w:rPr>
          <w:noProof/>
        </w:rPr>
        <w:instrText xml:space="preserve"> PAGEREF _Toc277077925 \h </w:instrText>
      </w:r>
      <w:r>
        <w:rPr>
          <w:noProof/>
        </w:rPr>
      </w:r>
      <w:r>
        <w:rPr>
          <w:noProof/>
        </w:rPr>
        <w:fldChar w:fldCharType="separate"/>
      </w:r>
      <w:r>
        <w:rPr>
          <w:noProof/>
        </w:rPr>
        <w:t>86</w:t>
      </w:r>
      <w:r>
        <w:rPr>
          <w:noProof/>
        </w:rPr>
        <w:fldChar w:fldCharType="end"/>
      </w:r>
    </w:p>
    <w:p w14:paraId="478BC9B5" w14:textId="77777777" w:rsidR="000F08FA" w:rsidRDefault="000F08FA">
      <w:pPr>
        <w:pStyle w:val="TOC3"/>
        <w:tabs>
          <w:tab w:val="left" w:pos="741"/>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_Toc277077926 \h </w:instrText>
      </w:r>
      <w:r>
        <w:rPr>
          <w:noProof/>
        </w:rPr>
      </w:r>
      <w:r>
        <w:rPr>
          <w:noProof/>
        </w:rPr>
        <w:fldChar w:fldCharType="separate"/>
      </w:r>
      <w:r>
        <w:rPr>
          <w:noProof/>
        </w:rPr>
        <w:t>89</w:t>
      </w:r>
      <w:r>
        <w:rPr>
          <w:noProof/>
        </w:rPr>
        <w:fldChar w:fldCharType="end"/>
      </w:r>
    </w:p>
    <w:p w14:paraId="58C5EF0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7.3.5.1.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_Toc277077927 \h </w:instrText>
      </w:r>
      <w:r>
        <w:rPr>
          <w:noProof/>
        </w:rPr>
      </w:r>
      <w:r>
        <w:rPr>
          <w:noProof/>
        </w:rPr>
        <w:fldChar w:fldCharType="separate"/>
      </w:r>
      <w:r>
        <w:rPr>
          <w:noProof/>
        </w:rPr>
        <w:t>89</w:t>
      </w:r>
      <w:r>
        <w:rPr>
          <w:noProof/>
        </w:rPr>
        <w:fldChar w:fldCharType="end"/>
      </w:r>
    </w:p>
    <w:p w14:paraId="3C6EF9CA"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7.3.5.2.</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_Toc277077928 \h </w:instrText>
      </w:r>
      <w:r>
        <w:rPr>
          <w:noProof/>
        </w:rPr>
      </w:r>
      <w:r>
        <w:rPr>
          <w:noProof/>
        </w:rPr>
        <w:fldChar w:fldCharType="separate"/>
      </w:r>
      <w:r>
        <w:rPr>
          <w:noProof/>
        </w:rPr>
        <w:t>90</w:t>
      </w:r>
      <w:r>
        <w:rPr>
          <w:noProof/>
        </w:rPr>
        <w:fldChar w:fldCharType="end"/>
      </w:r>
    </w:p>
    <w:p w14:paraId="0871A0F7" w14:textId="77777777" w:rsidR="000F08FA" w:rsidRDefault="000F08FA">
      <w:pPr>
        <w:pStyle w:val="TOC2"/>
        <w:tabs>
          <w:tab w:val="left" w:pos="603"/>
        </w:tabs>
        <w:rPr>
          <w:rFonts w:eastAsiaTheme="minorEastAsia" w:cstheme="minorBidi"/>
          <w:b w:val="0"/>
          <w:noProof/>
          <w:sz w:val="24"/>
          <w:szCs w:val="24"/>
          <w:lang w:eastAsia="ja-JP"/>
        </w:rPr>
      </w:pPr>
      <w:r>
        <w:rPr>
          <w:noProof/>
        </w:rPr>
        <w:t>7.4.</w:t>
      </w:r>
      <w:r>
        <w:rPr>
          <w:rFonts w:eastAsiaTheme="minorEastAsia" w:cstheme="minorBidi"/>
          <w:b w:val="0"/>
          <w:noProof/>
          <w:sz w:val="24"/>
          <w:szCs w:val="24"/>
          <w:lang w:eastAsia="ja-JP"/>
        </w:rPr>
        <w:tab/>
      </w:r>
      <w:r>
        <w:rPr>
          <w:noProof/>
        </w:rPr>
        <w:t>&lt;Package&gt; Terminology Object Model</w:t>
      </w:r>
      <w:r>
        <w:rPr>
          <w:noProof/>
        </w:rPr>
        <w:tab/>
      </w:r>
      <w:r>
        <w:rPr>
          <w:noProof/>
        </w:rPr>
        <w:fldChar w:fldCharType="begin"/>
      </w:r>
      <w:r>
        <w:rPr>
          <w:noProof/>
        </w:rPr>
        <w:instrText xml:space="preserve"> PAGEREF _Toc277077929 \h </w:instrText>
      </w:r>
      <w:r>
        <w:rPr>
          <w:noProof/>
        </w:rPr>
      </w:r>
      <w:r>
        <w:rPr>
          <w:noProof/>
        </w:rPr>
        <w:fldChar w:fldCharType="separate"/>
      </w:r>
      <w:r>
        <w:rPr>
          <w:noProof/>
        </w:rPr>
        <w:t>91</w:t>
      </w:r>
      <w:r>
        <w:rPr>
          <w:noProof/>
        </w:rPr>
        <w:fldChar w:fldCharType="end"/>
      </w:r>
    </w:p>
    <w:p w14:paraId="0A38CA66" w14:textId="77777777" w:rsidR="000F08FA" w:rsidRDefault="000F08FA">
      <w:pPr>
        <w:pStyle w:val="TOC3"/>
        <w:tabs>
          <w:tab w:val="left" w:pos="741"/>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_Toc277077930 \h </w:instrText>
      </w:r>
      <w:r>
        <w:rPr>
          <w:noProof/>
        </w:rPr>
      </w:r>
      <w:r>
        <w:rPr>
          <w:noProof/>
        </w:rPr>
        <w:fldChar w:fldCharType="separate"/>
      </w:r>
      <w:r>
        <w:rPr>
          <w:noProof/>
        </w:rPr>
        <w:t>91</w:t>
      </w:r>
      <w:r>
        <w:rPr>
          <w:noProof/>
        </w:rPr>
        <w:fldChar w:fldCharType="end"/>
      </w:r>
    </w:p>
    <w:p w14:paraId="3FB9540A"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_Toc277077931 \h </w:instrText>
      </w:r>
      <w:r>
        <w:rPr>
          <w:noProof/>
        </w:rPr>
      </w:r>
      <w:r>
        <w:rPr>
          <w:noProof/>
        </w:rPr>
        <w:fldChar w:fldCharType="separate"/>
      </w:r>
      <w:r>
        <w:rPr>
          <w:noProof/>
        </w:rPr>
        <w:t>92</w:t>
      </w:r>
      <w:r>
        <w:rPr>
          <w:noProof/>
        </w:rPr>
        <w:fldChar w:fldCharType="end"/>
      </w:r>
    </w:p>
    <w:p w14:paraId="43D9EB2F"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_Toc277077932 \h </w:instrText>
      </w:r>
      <w:r>
        <w:rPr>
          <w:noProof/>
        </w:rPr>
      </w:r>
      <w:r>
        <w:rPr>
          <w:noProof/>
        </w:rPr>
        <w:fldChar w:fldCharType="separate"/>
      </w:r>
      <w:r>
        <w:rPr>
          <w:noProof/>
        </w:rPr>
        <w:t>92</w:t>
      </w:r>
      <w:r>
        <w:rPr>
          <w:noProof/>
        </w:rPr>
        <w:fldChar w:fldCharType="end"/>
      </w:r>
    </w:p>
    <w:p w14:paraId="1A2044F7"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_Toc277077933 \h </w:instrText>
      </w:r>
      <w:r>
        <w:rPr>
          <w:noProof/>
        </w:rPr>
      </w:r>
      <w:r>
        <w:rPr>
          <w:noProof/>
        </w:rPr>
        <w:fldChar w:fldCharType="separate"/>
      </w:r>
      <w:r>
        <w:rPr>
          <w:noProof/>
        </w:rPr>
        <w:t>92</w:t>
      </w:r>
      <w:r>
        <w:rPr>
          <w:noProof/>
        </w:rPr>
        <w:fldChar w:fldCharType="end"/>
      </w:r>
    </w:p>
    <w:p w14:paraId="630277DE"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_Toc277077934 \h </w:instrText>
      </w:r>
      <w:r>
        <w:rPr>
          <w:noProof/>
        </w:rPr>
      </w:r>
      <w:r>
        <w:rPr>
          <w:noProof/>
        </w:rPr>
        <w:fldChar w:fldCharType="separate"/>
      </w:r>
      <w:r>
        <w:rPr>
          <w:noProof/>
        </w:rPr>
        <w:t>93</w:t>
      </w:r>
      <w:r>
        <w:rPr>
          <w:noProof/>
        </w:rPr>
        <w:fldChar w:fldCharType="end"/>
      </w:r>
    </w:p>
    <w:p w14:paraId="70BD6C11"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_Toc277077935 \h </w:instrText>
      </w:r>
      <w:r>
        <w:rPr>
          <w:noProof/>
        </w:rPr>
      </w:r>
      <w:r>
        <w:rPr>
          <w:noProof/>
        </w:rPr>
        <w:fldChar w:fldCharType="separate"/>
      </w:r>
      <w:r>
        <w:rPr>
          <w:noProof/>
        </w:rPr>
        <w:t>93</w:t>
      </w:r>
      <w:r>
        <w:rPr>
          <w:noProof/>
        </w:rPr>
        <w:fldChar w:fldCharType="end"/>
      </w:r>
    </w:p>
    <w:p w14:paraId="2DE7C203"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_Toc277077936 \h </w:instrText>
      </w:r>
      <w:r>
        <w:rPr>
          <w:noProof/>
        </w:rPr>
      </w:r>
      <w:r>
        <w:rPr>
          <w:noProof/>
        </w:rPr>
        <w:fldChar w:fldCharType="separate"/>
      </w:r>
      <w:r>
        <w:rPr>
          <w:noProof/>
        </w:rPr>
        <w:t>94</w:t>
      </w:r>
      <w:r>
        <w:rPr>
          <w:noProof/>
        </w:rPr>
        <w:fldChar w:fldCharType="end"/>
      </w:r>
    </w:p>
    <w:p w14:paraId="2F0AAE0E"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_Toc277077937 \h </w:instrText>
      </w:r>
      <w:r>
        <w:rPr>
          <w:noProof/>
        </w:rPr>
      </w:r>
      <w:r>
        <w:rPr>
          <w:noProof/>
        </w:rPr>
        <w:fldChar w:fldCharType="separate"/>
      </w:r>
      <w:r>
        <w:rPr>
          <w:noProof/>
        </w:rPr>
        <w:t>94</w:t>
      </w:r>
      <w:r>
        <w:rPr>
          <w:noProof/>
        </w:rPr>
        <w:fldChar w:fldCharType="end"/>
      </w:r>
    </w:p>
    <w:p w14:paraId="47C4151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_Toc277077938 \h </w:instrText>
      </w:r>
      <w:r>
        <w:rPr>
          <w:noProof/>
        </w:rPr>
      </w:r>
      <w:r>
        <w:rPr>
          <w:noProof/>
        </w:rPr>
        <w:fldChar w:fldCharType="separate"/>
      </w:r>
      <w:r>
        <w:rPr>
          <w:noProof/>
        </w:rPr>
        <w:t>95</w:t>
      </w:r>
      <w:r>
        <w:rPr>
          <w:noProof/>
        </w:rPr>
        <w:fldChar w:fldCharType="end"/>
      </w:r>
    </w:p>
    <w:p w14:paraId="4869200A"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_Toc277077939 \h </w:instrText>
      </w:r>
      <w:r>
        <w:rPr>
          <w:noProof/>
        </w:rPr>
      </w:r>
      <w:r>
        <w:rPr>
          <w:noProof/>
        </w:rPr>
        <w:fldChar w:fldCharType="separate"/>
      </w:r>
      <w:r>
        <w:rPr>
          <w:noProof/>
        </w:rPr>
        <w:t>95</w:t>
      </w:r>
      <w:r>
        <w:rPr>
          <w:noProof/>
        </w:rPr>
        <w:fldChar w:fldCharType="end"/>
      </w:r>
    </w:p>
    <w:p w14:paraId="03FF0AEF"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7.4.1.10.</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_Toc277077940 \h </w:instrText>
      </w:r>
      <w:r>
        <w:rPr>
          <w:noProof/>
        </w:rPr>
      </w:r>
      <w:r>
        <w:rPr>
          <w:noProof/>
        </w:rPr>
        <w:fldChar w:fldCharType="separate"/>
      </w:r>
      <w:r>
        <w:rPr>
          <w:noProof/>
        </w:rPr>
        <w:t>95</w:t>
      </w:r>
      <w:r>
        <w:rPr>
          <w:noProof/>
        </w:rPr>
        <w:fldChar w:fldCharType="end"/>
      </w:r>
    </w:p>
    <w:p w14:paraId="6A532A7E"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7.4.1.11.</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_Toc277077941 \h </w:instrText>
      </w:r>
      <w:r>
        <w:rPr>
          <w:noProof/>
        </w:rPr>
      </w:r>
      <w:r>
        <w:rPr>
          <w:noProof/>
        </w:rPr>
        <w:fldChar w:fldCharType="separate"/>
      </w:r>
      <w:r>
        <w:rPr>
          <w:noProof/>
        </w:rPr>
        <w:t>96</w:t>
      </w:r>
      <w:r>
        <w:rPr>
          <w:noProof/>
        </w:rPr>
        <w:fldChar w:fldCharType="end"/>
      </w:r>
    </w:p>
    <w:p w14:paraId="13922268"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7.4.1.12.</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_Toc277077942 \h </w:instrText>
      </w:r>
      <w:r>
        <w:rPr>
          <w:noProof/>
        </w:rPr>
      </w:r>
      <w:r>
        <w:rPr>
          <w:noProof/>
        </w:rPr>
        <w:fldChar w:fldCharType="separate"/>
      </w:r>
      <w:r>
        <w:rPr>
          <w:noProof/>
        </w:rPr>
        <w:t>96</w:t>
      </w:r>
      <w:r>
        <w:rPr>
          <w:noProof/>
        </w:rPr>
        <w:fldChar w:fldCharType="end"/>
      </w:r>
    </w:p>
    <w:p w14:paraId="683EA235"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7.4.1.13.</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_Toc277077943 \h </w:instrText>
      </w:r>
      <w:r>
        <w:rPr>
          <w:noProof/>
        </w:rPr>
      </w:r>
      <w:r>
        <w:rPr>
          <w:noProof/>
        </w:rPr>
        <w:fldChar w:fldCharType="separate"/>
      </w:r>
      <w:r>
        <w:rPr>
          <w:noProof/>
        </w:rPr>
        <w:t>97</w:t>
      </w:r>
      <w:r>
        <w:rPr>
          <w:noProof/>
        </w:rPr>
        <w:fldChar w:fldCharType="end"/>
      </w:r>
    </w:p>
    <w:p w14:paraId="45E1AE75" w14:textId="77777777" w:rsidR="000F08FA" w:rsidRDefault="000F08FA">
      <w:pPr>
        <w:pStyle w:val="TOC3"/>
        <w:tabs>
          <w:tab w:val="left" w:pos="741"/>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_Toc277077944 \h </w:instrText>
      </w:r>
      <w:r>
        <w:rPr>
          <w:noProof/>
        </w:rPr>
      </w:r>
      <w:r>
        <w:rPr>
          <w:noProof/>
        </w:rPr>
        <w:fldChar w:fldCharType="separate"/>
      </w:r>
      <w:r>
        <w:rPr>
          <w:noProof/>
        </w:rPr>
        <w:t>97</w:t>
      </w:r>
      <w:r>
        <w:rPr>
          <w:noProof/>
        </w:rPr>
        <w:fldChar w:fldCharType="end"/>
      </w:r>
    </w:p>
    <w:p w14:paraId="7DEEAB39"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&lt;Package&gt; Designation, Definition and Identification</w:t>
      </w:r>
      <w:r>
        <w:rPr>
          <w:noProof/>
        </w:rPr>
        <w:tab/>
      </w:r>
      <w:r>
        <w:rPr>
          <w:noProof/>
        </w:rPr>
        <w:fldChar w:fldCharType="begin"/>
      </w:r>
      <w:r>
        <w:rPr>
          <w:noProof/>
        </w:rPr>
        <w:instrText xml:space="preserve"> PAGEREF _Toc277077945 \h </w:instrText>
      </w:r>
      <w:r>
        <w:rPr>
          <w:noProof/>
        </w:rPr>
      </w:r>
      <w:r>
        <w:rPr>
          <w:noProof/>
        </w:rPr>
        <w:fldChar w:fldCharType="separate"/>
      </w:r>
      <w:r>
        <w:rPr>
          <w:noProof/>
        </w:rPr>
        <w:t>98</w:t>
      </w:r>
      <w:r>
        <w:rPr>
          <w:noProof/>
        </w:rPr>
        <w:fldChar w:fldCharType="end"/>
      </w:r>
    </w:p>
    <w:p w14:paraId="482B990D"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&lt;Package&gt; Describable Items in AML</w:t>
      </w:r>
      <w:r>
        <w:rPr>
          <w:noProof/>
        </w:rPr>
        <w:tab/>
      </w:r>
      <w:r>
        <w:rPr>
          <w:noProof/>
        </w:rPr>
        <w:fldChar w:fldCharType="begin"/>
      </w:r>
      <w:r>
        <w:rPr>
          <w:noProof/>
        </w:rPr>
        <w:instrText xml:space="preserve"> PAGEREF _Toc277077946 \h </w:instrText>
      </w:r>
      <w:r>
        <w:rPr>
          <w:noProof/>
        </w:rPr>
      </w:r>
      <w:r>
        <w:rPr>
          <w:noProof/>
        </w:rPr>
        <w:fldChar w:fldCharType="separate"/>
      </w:r>
      <w:r>
        <w:rPr>
          <w:noProof/>
        </w:rPr>
        <w:t>106</w:t>
      </w:r>
      <w:r>
        <w:rPr>
          <w:noProof/>
        </w:rPr>
        <w:fldChar w:fldCharType="end"/>
      </w:r>
    </w:p>
    <w:p w14:paraId="4B9B5E90" w14:textId="77777777" w:rsidR="000F08FA" w:rsidRDefault="000F08FA">
      <w:pPr>
        <w:pStyle w:val="TOC3"/>
        <w:tabs>
          <w:tab w:val="left" w:pos="741"/>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_Toc277077947 \h </w:instrText>
      </w:r>
      <w:r>
        <w:rPr>
          <w:noProof/>
        </w:rPr>
      </w:r>
      <w:r>
        <w:rPr>
          <w:noProof/>
        </w:rPr>
        <w:fldChar w:fldCharType="separate"/>
      </w:r>
      <w:r>
        <w:rPr>
          <w:noProof/>
        </w:rPr>
        <w:t>112</w:t>
      </w:r>
      <w:r>
        <w:rPr>
          <w:noProof/>
        </w:rPr>
        <w:fldChar w:fldCharType="end"/>
      </w:r>
    </w:p>
    <w:p w14:paraId="2287A829" w14:textId="77777777" w:rsidR="000F08FA" w:rsidRDefault="000F08FA">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_Toc277077948 \h </w:instrText>
      </w:r>
      <w:r>
        <w:rPr>
          <w:noProof/>
        </w:rPr>
      </w:r>
      <w:r>
        <w:rPr>
          <w:noProof/>
        </w:rPr>
        <w:fldChar w:fldCharType="separate"/>
      </w:r>
      <w:r>
        <w:rPr>
          <w:noProof/>
        </w:rPr>
        <w:t>113</w:t>
      </w:r>
      <w:r>
        <w:rPr>
          <w:noProof/>
        </w:rPr>
        <w:fldChar w:fldCharType="end"/>
      </w:r>
    </w:p>
    <w:p w14:paraId="494AEB4F" w14:textId="77777777" w:rsidR="000F08FA" w:rsidRDefault="000F08FA">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&lt;Package&gt; Reference Model Profile</w:t>
      </w:r>
      <w:r>
        <w:rPr>
          <w:noProof/>
        </w:rPr>
        <w:tab/>
      </w:r>
      <w:r>
        <w:rPr>
          <w:noProof/>
        </w:rPr>
        <w:fldChar w:fldCharType="begin"/>
      </w:r>
      <w:r>
        <w:rPr>
          <w:noProof/>
        </w:rPr>
        <w:instrText xml:space="preserve"> PAGEREF _Toc277077949 \h </w:instrText>
      </w:r>
      <w:r>
        <w:rPr>
          <w:noProof/>
        </w:rPr>
      </w:r>
      <w:r>
        <w:rPr>
          <w:noProof/>
        </w:rPr>
        <w:fldChar w:fldCharType="separate"/>
      </w:r>
      <w:r>
        <w:rPr>
          <w:noProof/>
        </w:rPr>
        <w:t>115</w:t>
      </w:r>
      <w:r>
        <w:rPr>
          <w:noProof/>
        </w:rPr>
        <w:fldChar w:fldCharType="end"/>
      </w:r>
    </w:p>
    <w:p w14:paraId="5A321B4D" w14:textId="77777777" w:rsidR="000F08FA" w:rsidRDefault="000F08FA">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_Toc277077950 \h </w:instrText>
      </w:r>
      <w:r>
        <w:rPr>
          <w:noProof/>
        </w:rPr>
      </w:r>
      <w:r>
        <w:rPr>
          <w:noProof/>
        </w:rPr>
        <w:fldChar w:fldCharType="separate"/>
      </w:r>
      <w:r>
        <w:rPr>
          <w:noProof/>
        </w:rPr>
        <w:t>115</w:t>
      </w:r>
      <w:r>
        <w:rPr>
          <w:noProof/>
        </w:rPr>
        <w:fldChar w:fldCharType="end"/>
      </w:r>
    </w:p>
    <w:p w14:paraId="4F4E3E80" w14:textId="77777777" w:rsidR="000F08FA" w:rsidRDefault="000F08FA">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_Toc277077951 \h </w:instrText>
      </w:r>
      <w:r>
        <w:rPr>
          <w:noProof/>
        </w:rPr>
      </w:r>
      <w:r>
        <w:rPr>
          <w:noProof/>
        </w:rPr>
        <w:fldChar w:fldCharType="separate"/>
      </w:r>
      <w:r>
        <w:rPr>
          <w:noProof/>
        </w:rPr>
        <w:t>115</w:t>
      </w:r>
      <w:r>
        <w:rPr>
          <w:noProof/>
        </w:rPr>
        <w:fldChar w:fldCharType="end"/>
      </w:r>
    </w:p>
    <w:p w14:paraId="07C09310" w14:textId="77777777" w:rsidR="000F08FA" w:rsidRDefault="000F08FA">
      <w:pPr>
        <w:pStyle w:val="TOC3"/>
        <w:tabs>
          <w:tab w:val="left" w:pos="741"/>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_Toc277077952 \h </w:instrText>
      </w:r>
      <w:r>
        <w:rPr>
          <w:noProof/>
        </w:rPr>
      </w:r>
      <w:r>
        <w:rPr>
          <w:noProof/>
        </w:rPr>
        <w:fldChar w:fldCharType="separate"/>
      </w:r>
      <w:r>
        <w:rPr>
          <w:noProof/>
        </w:rPr>
        <w:t>116</w:t>
      </w:r>
      <w:r>
        <w:rPr>
          <w:noProof/>
        </w:rPr>
        <w:fldChar w:fldCharType="end"/>
      </w:r>
    </w:p>
    <w:p w14:paraId="01D68922" w14:textId="77777777" w:rsidR="000F08FA" w:rsidRDefault="000F08FA">
      <w:pPr>
        <w:pStyle w:val="TOC3"/>
        <w:tabs>
          <w:tab w:val="left" w:pos="741"/>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_Toc277077953 \h </w:instrText>
      </w:r>
      <w:r>
        <w:rPr>
          <w:noProof/>
        </w:rPr>
      </w:r>
      <w:r>
        <w:rPr>
          <w:noProof/>
        </w:rPr>
        <w:fldChar w:fldCharType="separate"/>
      </w:r>
      <w:r>
        <w:rPr>
          <w:noProof/>
        </w:rPr>
        <w:t>116</w:t>
      </w:r>
      <w:r>
        <w:rPr>
          <w:noProof/>
        </w:rPr>
        <w:fldChar w:fldCharType="end"/>
      </w:r>
    </w:p>
    <w:p w14:paraId="1E57994C" w14:textId="77777777" w:rsidR="000F08FA" w:rsidRDefault="000F08FA">
      <w:pPr>
        <w:pStyle w:val="TOC3"/>
        <w:tabs>
          <w:tab w:val="left" w:pos="741"/>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_Toc277077954 \h </w:instrText>
      </w:r>
      <w:r>
        <w:rPr>
          <w:noProof/>
        </w:rPr>
      </w:r>
      <w:r>
        <w:rPr>
          <w:noProof/>
        </w:rPr>
        <w:fldChar w:fldCharType="separate"/>
      </w:r>
      <w:r>
        <w:rPr>
          <w:noProof/>
        </w:rPr>
        <w:t>116</w:t>
      </w:r>
      <w:r>
        <w:rPr>
          <w:noProof/>
        </w:rPr>
        <w:fldChar w:fldCharType="end"/>
      </w:r>
    </w:p>
    <w:p w14:paraId="21A0B814" w14:textId="77777777" w:rsidR="000F08FA" w:rsidRDefault="000F08FA">
      <w:pPr>
        <w:pStyle w:val="TOC3"/>
        <w:tabs>
          <w:tab w:val="left" w:pos="741"/>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_Toc277077955 \h </w:instrText>
      </w:r>
      <w:r>
        <w:rPr>
          <w:noProof/>
        </w:rPr>
      </w:r>
      <w:r>
        <w:rPr>
          <w:noProof/>
        </w:rPr>
        <w:fldChar w:fldCharType="separate"/>
      </w:r>
      <w:r>
        <w:rPr>
          <w:noProof/>
        </w:rPr>
        <w:t>117</w:t>
      </w:r>
      <w:r>
        <w:rPr>
          <w:noProof/>
        </w:rPr>
        <w:fldChar w:fldCharType="end"/>
      </w:r>
    </w:p>
    <w:p w14:paraId="2DC29BFA" w14:textId="77777777" w:rsidR="000F08FA" w:rsidRDefault="000F08FA">
      <w:pPr>
        <w:pStyle w:val="TOC3"/>
        <w:tabs>
          <w:tab w:val="left" w:pos="741"/>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_Toc277077956 \h </w:instrText>
      </w:r>
      <w:r>
        <w:rPr>
          <w:noProof/>
        </w:rPr>
      </w:r>
      <w:r>
        <w:rPr>
          <w:noProof/>
        </w:rPr>
        <w:fldChar w:fldCharType="separate"/>
      </w:r>
      <w:r>
        <w:rPr>
          <w:noProof/>
        </w:rPr>
        <w:t>118</w:t>
      </w:r>
      <w:r>
        <w:rPr>
          <w:noProof/>
        </w:rPr>
        <w:fldChar w:fldCharType="end"/>
      </w:r>
    </w:p>
    <w:p w14:paraId="1DE68EF4" w14:textId="77777777" w:rsidR="000F08FA" w:rsidRDefault="000F08FA">
      <w:pPr>
        <w:pStyle w:val="TOC3"/>
        <w:tabs>
          <w:tab w:val="left" w:pos="741"/>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_Toc277077957 \h </w:instrText>
      </w:r>
      <w:r>
        <w:rPr>
          <w:noProof/>
        </w:rPr>
      </w:r>
      <w:r>
        <w:rPr>
          <w:noProof/>
        </w:rPr>
        <w:fldChar w:fldCharType="separate"/>
      </w:r>
      <w:r>
        <w:rPr>
          <w:noProof/>
        </w:rPr>
        <w:t>118</w:t>
      </w:r>
      <w:r>
        <w:rPr>
          <w:noProof/>
        </w:rPr>
        <w:fldChar w:fldCharType="end"/>
      </w:r>
    </w:p>
    <w:p w14:paraId="3106E4E8" w14:textId="77777777" w:rsidR="000F08FA" w:rsidRDefault="000F08FA">
      <w:pPr>
        <w:pStyle w:val="TOC3"/>
        <w:tabs>
          <w:tab w:val="left" w:pos="741"/>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_Toc277077958 \h </w:instrText>
      </w:r>
      <w:r>
        <w:rPr>
          <w:noProof/>
        </w:rPr>
      </w:r>
      <w:r>
        <w:rPr>
          <w:noProof/>
        </w:rPr>
        <w:fldChar w:fldCharType="separate"/>
      </w:r>
      <w:r>
        <w:rPr>
          <w:noProof/>
        </w:rPr>
        <w:t>118</w:t>
      </w:r>
      <w:r>
        <w:rPr>
          <w:noProof/>
        </w:rPr>
        <w:fldChar w:fldCharType="end"/>
      </w:r>
    </w:p>
    <w:p w14:paraId="70886FF2" w14:textId="77777777" w:rsidR="000F08FA" w:rsidRDefault="000F08FA">
      <w:pPr>
        <w:pStyle w:val="TOC3"/>
        <w:tabs>
          <w:tab w:val="left" w:pos="863"/>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_Toc277077959 \h </w:instrText>
      </w:r>
      <w:r>
        <w:rPr>
          <w:noProof/>
        </w:rPr>
      </w:r>
      <w:r>
        <w:rPr>
          <w:noProof/>
        </w:rPr>
        <w:fldChar w:fldCharType="separate"/>
      </w:r>
      <w:r>
        <w:rPr>
          <w:noProof/>
        </w:rPr>
        <w:t>119</w:t>
      </w:r>
      <w:r>
        <w:rPr>
          <w:noProof/>
        </w:rPr>
        <w:fldChar w:fldCharType="end"/>
      </w:r>
    </w:p>
    <w:p w14:paraId="3D3B84AF" w14:textId="77777777" w:rsidR="000F08FA" w:rsidRDefault="000F08FA">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&lt;Package&gt; Terminology Profile</w:t>
      </w:r>
      <w:r>
        <w:rPr>
          <w:noProof/>
        </w:rPr>
        <w:tab/>
      </w:r>
      <w:r>
        <w:rPr>
          <w:noProof/>
        </w:rPr>
        <w:fldChar w:fldCharType="begin"/>
      </w:r>
      <w:r>
        <w:rPr>
          <w:noProof/>
        </w:rPr>
        <w:instrText xml:space="preserve"> PAGEREF _Toc277077960 \h </w:instrText>
      </w:r>
      <w:r>
        <w:rPr>
          <w:noProof/>
        </w:rPr>
      </w:r>
      <w:r>
        <w:rPr>
          <w:noProof/>
        </w:rPr>
        <w:fldChar w:fldCharType="separate"/>
      </w:r>
      <w:r>
        <w:rPr>
          <w:noProof/>
        </w:rPr>
        <w:t>119</w:t>
      </w:r>
      <w:r>
        <w:rPr>
          <w:noProof/>
        </w:rPr>
        <w:fldChar w:fldCharType="end"/>
      </w:r>
    </w:p>
    <w:p w14:paraId="2F5E0B76" w14:textId="77777777" w:rsidR="000F08FA" w:rsidRDefault="000F08FA">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_Toc277077961 \h </w:instrText>
      </w:r>
      <w:r>
        <w:rPr>
          <w:noProof/>
        </w:rPr>
      </w:r>
      <w:r>
        <w:rPr>
          <w:noProof/>
        </w:rPr>
        <w:fldChar w:fldCharType="separate"/>
      </w:r>
      <w:r>
        <w:rPr>
          <w:noProof/>
        </w:rPr>
        <w:t>119</w:t>
      </w:r>
      <w:r>
        <w:rPr>
          <w:noProof/>
        </w:rPr>
        <w:fldChar w:fldCharType="end"/>
      </w:r>
    </w:p>
    <w:p w14:paraId="45EA7832" w14:textId="77777777" w:rsidR="000F08FA" w:rsidRDefault="000F08FA">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_Toc277077962 \h </w:instrText>
      </w:r>
      <w:r>
        <w:rPr>
          <w:noProof/>
        </w:rPr>
      </w:r>
      <w:r>
        <w:rPr>
          <w:noProof/>
        </w:rPr>
        <w:fldChar w:fldCharType="separate"/>
      </w:r>
      <w:r>
        <w:rPr>
          <w:noProof/>
        </w:rPr>
        <w:t>120</w:t>
      </w:r>
      <w:r>
        <w:rPr>
          <w:noProof/>
        </w:rPr>
        <w:fldChar w:fldCharType="end"/>
      </w:r>
    </w:p>
    <w:p w14:paraId="4F11F732" w14:textId="77777777" w:rsidR="000F08FA" w:rsidRDefault="000F08FA">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_Toc277077963 \h </w:instrText>
      </w:r>
      <w:r>
        <w:rPr>
          <w:noProof/>
        </w:rPr>
      </w:r>
      <w:r>
        <w:rPr>
          <w:noProof/>
        </w:rPr>
        <w:fldChar w:fldCharType="separate"/>
      </w:r>
      <w:r>
        <w:rPr>
          <w:noProof/>
        </w:rPr>
        <w:t>120</w:t>
      </w:r>
      <w:r>
        <w:rPr>
          <w:noProof/>
        </w:rPr>
        <w:fldChar w:fldCharType="end"/>
      </w:r>
    </w:p>
    <w:p w14:paraId="7F451B9E" w14:textId="77777777" w:rsidR="000F08FA" w:rsidRDefault="000F08FA">
      <w:pPr>
        <w:pStyle w:val="TOC3"/>
        <w:tabs>
          <w:tab w:val="left" w:pos="741"/>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_Toc277077964 \h </w:instrText>
      </w:r>
      <w:r>
        <w:rPr>
          <w:noProof/>
        </w:rPr>
      </w:r>
      <w:r>
        <w:rPr>
          <w:noProof/>
        </w:rPr>
        <w:fldChar w:fldCharType="separate"/>
      </w:r>
      <w:r>
        <w:rPr>
          <w:noProof/>
        </w:rPr>
        <w:t>121</w:t>
      </w:r>
      <w:r>
        <w:rPr>
          <w:noProof/>
        </w:rPr>
        <w:fldChar w:fldCharType="end"/>
      </w:r>
    </w:p>
    <w:p w14:paraId="1941702A" w14:textId="77777777" w:rsidR="000F08FA" w:rsidRDefault="000F08FA">
      <w:pPr>
        <w:pStyle w:val="TOC3"/>
        <w:tabs>
          <w:tab w:val="left" w:pos="741"/>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_Toc277077965 \h </w:instrText>
      </w:r>
      <w:r>
        <w:rPr>
          <w:noProof/>
        </w:rPr>
      </w:r>
      <w:r>
        <w:rPr>
          <w:noProof/>
        </w:rPr>
        <w:fldChar w:fldCharType="separate"/>
      </w:r>
      <w:r>
        <w:rPr>
          <w:noProof/>
        </w:rPr>
        <w:t>122</w:t>
      </w:r>
      <w:r>
        <w:rPr>
          <w:noProof/>
        </w:rPr>
        <w:fldChar w:fldCharType="end"/>
      </w:r>
    </w:p>
    <w:p w14:paraId="7E78C728" w14:textId="77777777" w:rsidR="000F08FA" w:rsidRDefault="000F08FA">
      <w:pPr>
        <w:pStyle w:val="TOC3"/>
        <w:tabs>
          <w:tab w:val="left" w:pos="741"/>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_Toc277077966 \h </w:instrText>
      </w:r>
      <w:r>
        <w:rPr>
          <w:noProof/>
        </w:rPr>
      </w:r>
      <w:r>
        <w:rPr>
          <w:noProof/>
        </w:rPr>
        <w:fldChar w:fldCharType="separate"/>
      </w:r>
      <w:r>
        <w:rPr>
          <w:noProof/>
        </w:rPr>
        <w:t>122</w:t>
      </w:r>
      <w:r>
        <w:rPr>
          <w:noProof/>
        </w:rPr>
        <w:fldChar w:fldCharType="end"/>
      </w:r>
    </w:p>
    <w:p w14:paraId="7A7D49CE" w14:textId="77777777" w:rsidR="000F08FA" w:rsidRDefault="000F08FA">
      <w:pPr>
        <w:pStyle w:val="TOC3"/>
        <w:tabs>
          <w:tab w:val="left" w:pos="741"/>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_Toc277077967 \h </w:instrText>
      </w:r>
      <w:r>
        <w:rPr>
          <w:noProof/>
        </w:rPr>
      </w:r>
      <w:r>
        <w:rPr>
          <w:noProof/>
        </w:rPr>
        <w:fldChar w:fldCharType="separate"/>
      </w:r>
      <w:r>
        <w:rPr>
          <w:noProof/>
        </w:rPr>
        <w:t>123</w:t>
      </w:r>
      <w:r>
        <w:rPr>
          <w:noProof/>
        </w:rPr>
        <w:fldChar w:fldCharType="end"/>
      </w:r>
    </w:p>
    <w:p w14:paraId="338562D7" w14:textId="77777777" w:rsidR="000F08FA" w:rsidRDefault="000F08FA">
      <w:pPr>
        <w:pStyle w:val="TOC3"/>
        <w:tabs>
          <w:tab w:val="left" w:pos="741"/>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_Toc277077968 \h </w:instrText>
      </w:r>
      <w:r>
        <w:rPr>
          <w:noProof/>
        </w:rPr>
      </w:r>
      <w:r>
        <w:rPr>
          <w:noProof/>
        </w:rPr>
        <w:fldChar w:fldCharType="separate"/>
      </w:r>
      <w:r>
        <w:rPr>
          <w:noProof/>
        </w:rPr>
        <w:t>123</w:t>
      </w:r>
      <w:r>
        <w:rPr>
          <w:noProof/>
        </w:rPr>
        <w:fldChar w:fldCharType="end"/>
      </w:r>
    </w:p>
    <w:p w14:paraId="1F2DA773" w14:textId="77777777" w:rsidR="000F08FA" w:rsidRDefault="000F08FA">
      <w:pPr>
        <w:pStyle w:val="TOC3"/>
        <w:tabs>
          <w:tab w:val="left" w:pos="741"/>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_Toc277077969 \h </w:instrText>
      </w:r>
      <w:r>
        <w:rPr>
          <w:noProof/>
        </w:rPr>
      </w:r>
      <w:r>
        <w:rPr>
          <w:noProof/>
        </w:rPr>
        <w:fldChar w:fldCharType="separate"/>
      </w:r>
      <w:r>
        <w:rPr>
          <w:noProof/>
        </w:rPr>
        <w:t>124</w:t>
      </w:r>
      <w:r>
        <w:rPr>
          <w:noProof/>
        </w:rPr>
        <w:fldChar w:fldCharType="end"/>
      </w:r>
    </w:p>
    <w:p w14:paraId="357DBC59" w14:textId="77777777" w:rsidR="000F08FA" w:rsidRDefault="000F08FA">
      <w:pPr>
        <w:pStyle w:val="TOC3"/>
        <w:tabs>
          <w:tab w:val="left" w:pos="863"/>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_Toc277077970 \h </w:instrText>
      </w:r>
      <w:r>
        <w:rPr>
          <w:noProof/>
        </w:rPr>
      </w:r>
      <w:r>
        <w:rPr>
          <w:noProof/>
        </w:rPr>
        <w:fldChar w:fldCharType="separate"/>
      </w:r>
      <w:r>
        <w:rPr>
          <w:noProof/>
        </w:rPr>
        <w:t>124</w:t>
      </w:r>
      <w:r>
        <w:rPr>
          <w:noProof/>
        </w:rPr>
        <w:fldChar w:fldCharType="end"/>
      </w:r>
    </w:p>
    <w:p w14:paraId="33AF6671" w14:textId="77777777" w:rsidR="000F08FA" w:rsidRDefault="000F08FA">
      <w:pPr>
        <w:pStyle w:val="TOC3"/>
        <w:tabs>
          <w:tab w:val="left" w:pos="863"/>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_Toc277077971 \h </w:instrText>
      </w:r>
      <w:r>
        <w:rPr>
          <w:noProof/>
        </w:rPr>
      </w:r>
      <w:r>
        <w:rPr>
          <w:noProof/>
        </w:rPr>
        <w:fldChar w:fldCharType="separate"/>
      </w:r>
      <w:r>
        <w:rPr>
          <w:noProof/>
        </w:rPr>
        <w:t>124</w:t>
      </w:r>
      <w:r>
        <w:rPr>
          <w:noProof/>
        </w:rPr>
        <w:fldChar w:fldCharType="end"/>
      </w:r>
    </w:p>
    <w:p w14:paraId="6AF9DB29" w14:textId="77777777" w:rsidR="000F08FA" w:rsidRDefault="000F08FA">
      <w:pPr>
        <w:pStyle w:val="TOC3"/>
        <w:tabs>
          <w:tab w:val="left" w:pos="863"/>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_Toc277077972 \h </w:instrText>
      </w:r>
      <w:r>
        <w:rPr>
          <w:noProof/>
        </w:rPr>
      </w:r>
      <w:r>
        <w:rPr>
          <w:noProof/>
        </w:rPr>
        <w:fldChar w:fldCharType="separate"/>
      </w:r>
      <w:r>
        <w:rPr>
          <w:noProof/>
        </w:rPr>
        <w:t>125</w:t>
      </w:r>
      <w:r>
        <w:rPr>
          <w:noProof/>
        </w:rPr>
        <w:fldChar w:fldCharType="end"/>
      </w:r>
    </w:p>
    <w:p w14:paraId="0E599322" w14:textId="77777777" w:rsidR="000F08FA" w:rsidRDefault="000F08FA">
      <w:pPr>
        <w:pStyle w:val="TOC3"/>
        <w:tabs>
          <w:tab w:val="left" w:pos="863"/>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_Toc277077973 \h </w:instrText>
      </w:r>
      <w:r>
        <w:rPr>
          <w:noProof/>
        </w:rPr>
      </w:r>
      <w:r>
        <w:rPr>
          <w:noProof/>
        </w:rPr>
        <w:fldChar w:fldCharType="separate"/>
      </w:r>
      <w:r>
        <w:rPr>
          <w:noProof/>
        </w:rPr>
        <w:t>125</w:t>
      </w:r>
      <w:r>
        <w:rPr>
          <w:noProof/>
        </w:rPr>
        <w:fldChar w:fldCharType="end"/>
      </w:r>
    </w:p>
    <w:p w14:paraId="1D6E2DBC" w14:textId="77777777" w:rsidR="000F08FA" w:rsidRDefault="000F08FA">
      <w:pPr>
        <w:pStyle w:val="TOC3"/>
        <w:tabs>
          <w:tab w:val="left" w:pos="863"/>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_Toc277077974 \h </w:instrText>
      </w:r>
      <w:r>
        <w:rPr>
          <w:noProof/>
        </w:rPr>
      </w:r>
      <w:r>
        <w:rPr>
          <w:noProof/>
        </w:rPr>
        <w:fldChar w:fldCharType="separate"/>
      </w:r>
      <w:r>
        <w:rPr>
          <w:noProof/>
        </w:rPr>
        <w:t>126</w:t>
      </w:r>
      <w:r>
        <w:rPr>
          <w:noProof/>
        </w:rPr>
        <w:fldChar w:fldCharType="end"/>
      </w:r>
    </w:p>
    <w:p w14:paraId="26DD497C" w14:textId="77777777" w:rsidR="000F08FA" w:rsidRDefault="000F08FA">
      <w:pPr>
        <w:pStyle w:val="TOC3"/>
        <w:tabs>
          <w:tab w:val="left" w:pos="863"/>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_Toc277077975 \h </w:instrText>
      </w:r>
      <w:r>
        <w:rPr>
          <w:noProof/>
        </w:rPr>
      </w:r>
      <w:r>
        <w:rPr>
          <w:noProof/>
        </w:rPr>
        <w:fldChar w:fldCharType="separate"/>
      </w:r>
      <w:r>
        <w:rPr>
          <w:noProof/>
        </w:rPr>
        <w:t>126</w:t>
      </w:r>
      <w:r>
        <w:rPr>
          <w:noProof/>
        </w:rPr>
        <w:fldChar w:fldCharType="end"/>
      </w:r>
    </w:p>
    <w:p w14:paraId="1258D8C4" w14:textId="77777777" w:rsidR="000F08FA" w:rsidRDefault="000F08FA">
      <w:pPr>
        <w:pStyle w:val="TOC3"/>
        <w:tabs>
          <w:tab w:val="left" w:pos="863"/>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_Toc277077976 \h </w:instrText>
      </w:r>
      <w:r>
        <w:rPr>
          <w:noProof/>
        </w:rPr>
      </w:r>
      <w:r>
        <w:rPr>
          <w:noProof/>
        </w:rPr>
        <w:fldChar w:fldCharType="separate"/>
      </w:r>
      <w:r>
        <w:rPr>
          <w:noProof/>
        </w:rPr>
        <w:t>127</w:t>
      </w:r>
      <w:r>
        <w:rPr>
          <w:noProof/>
        </w:rPr>
        <w:fldChar w:fldCharType="end"/>
      </w:r>
    </w:p>
    <w:p w14:paraId="75808BF3" w14:textId="77777777" w:rsidR="000F08FA" w:rsidRDefault="000F08FA">
      <w:pPr>
        <w:pStyle w:val="TOC3"/>
        <w:tabs>
          <w:tab w:val="left" w:pos="863"/>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_Toc277077977 \h </w:instrText>
      </w:r>
      <w:r>
        <w:rPr>
          <w:noProof/>
        </w:rPr>
      </w:r>
      <w:r>
        <w:rPr>
          <w:noProof/>
        </w:rPr>
        <w:fldChar w:fldCharType="separate"/>
      </w:r>
      <w:r>
        <w:rPr>
          <w:noProof/>
        </w:rPr>
        <w:t>127</w:t>
      </w:r>
      <w:r>
        <w:rPr>
          <w:noProof/>
        </w:rPr>
        <w:fldChar w:fldCharType="end"/>
      </w:r>
    </w:p>
    <w:p w14:paraId="5F85E4AF" w14:textId="77777777" w:rsidR="000F08FA" w:rsidRDefault="000F08FA">
      <w:pPr>
        <w:pStyle w:val="TOC3"/>
        <w:tabs>
          <w:tab w:val="left" w:pos="863"/>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_Toc277077978 \h </w:instrText>
      </w:r>
      <w:r>
        <w:rPr>
          <w:noProof/>
        </w:rPr>
      </w:r>
      <w:r>
        <w:rPr>
          <w:noProof/>
        </w:rPr>
        <w:fldChar w:fldCharType="separate"/>
      </w:r>
      <w:r>
        <w:rPr>
          <w:noProof/>
        </w:rPr>
        <w:t>128</w:t>
      </w:r>
      <w:r>
        <w:rPr>
          <w:noProof/>
        </w:rPr>
        <w:fldChar w:fldCharType="end"/>
      </w:r>
    </w:p>
    <w:p w14:paraId="2EA2EDB5" w14:textId="77777777" w:rsidR="000F08FA" w:rsidRDefault="000F08FA">
      <w:pPr>
        <w:pStyle w:val="TOC3"/>
        <w:tabs>
          <w:tab w:val="left" w:pos="863"/>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_Toc277077979 \h </w:instrText>
      </w:r>
      <w:r>
        <w:rPr>
          <w:noProof/>
        </w:rPr>
      </w:r>
      <w:r>
        <w:rPr>
          <w:noProof/>
        </w:rPr>
        <w:fldChar w:fldCharType="separate"/>
      </w:r>
      <w:r>
        <w:rPr>
          <w:noProof/>
        </w:rPr>
        <w:t>129</w:t>
      </w:r>
      <w:r>
        <w:rPr>
          <w:noProof/>
        </w:rPr>
        <w:fldChar w:fldCharType="end"/>
      </w:r>
    </w:p>
    <w:p w14:paraId="3B861451" w14:textId="77777777" w:rsidR="000F08FA" w:rsidRDefault="000F08FA">
      <w:pPr>
        <w:pStyle w:val="TOC3"/>
        <w:tabs>
          <w:tab w:val="left" w:pos="863"/>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_Toc277077980 \h </w:instrText>
      </w:r>
      <w:r>
        <w:rPr>
          <w:noProof/>
        </w:rPr>
      </w:r>
      <w:r>
        <w:rPr>
          <w:noProof/>
        </w:rPr>
        <w:fldChar w:fldCharType="separate"/>
      </w:r>
      <w:r>
        <w:rPr>
          <w:noProof/>
        </w:rPr>
        <w:t>129</w:t>
      </w:r>
      <w:r>
        <w:rPr>
          <w:noProof/>
        </w:rPr>
        <w:fldChar w:fldCharType="end"/>
      </w:r>
    </w:p>
    <w:p w14:paraId="21C63FEB" w14:textId="77777777" w:rsidR="000F08FA" w:rsidRDefault="000F08FA">
      <w:pPr>
        <w:pStyle w:val="TOC3"/>
        <w:tabs>
          <w:tab w:val="left" w:pos="863"/>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_Toc277077981 \h </w:instrText>
      </w:r>
      <w:r>
        <w:rPr>
          <w:noProof/>
        </w:rPr>
      </w:r>
      <w:r>
        <w:rPr>
          <w:noProof/>
        </w:rPr>
        <w:fldChar w:fldCharType="separate"/>
      </w:r>
      <w:r>
        <w:rPr>
          <w:noProof/>
        </w:rPr>
        <w:t>129</w:t>
      </w:r>
      <w:r>
        <w:rPr>
          <w:noProof/>
        </w:rPr>
        <w:fldChar w:fldCharType="end"/>
      </w:r>
    </w:p>
    <w:p w14:paraId="4D8EE1B4" w14:textId="77777777" w:rsidR="000F08FA" w:rsidRDefault="000F08FA">
      <w:pPr>
        <w:pStyle w:val="TOC3"/>
        <w:tabs>
          <w:tab w:val="left" w:pos="863"/>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_Toc277077982 \h </w:instrText>
      </w:r>
      <w:r>
        <w:rPr>
          <w:noProof/>
        </w:rPr>
      </w:r>
      <w:r>
        <w:rPr>
          <w:noProof/>
        </w:rPr>
        <w:fldChar w:fldCharType="separate"/>
      </w:r>
      <w:r>
        <w:rPr>
          <w:noProof/>
        </w:rPr>
        <w:t>130</w:t>
      </w:r>
      <w:r>
        <w:rPr>
          <w:noProof/>
        </w:rPr>
        <w:fldChar w:fldCharType="end"/>
      </w:r>
    </w:p>
    <w:p w14:paraId="7D758D3B" w14:textId="77777777" w:rsidR="000F08FA" w:rsidRDefault="000F08FA">
      <w:pPr>
        <w:pStyle w:val="TOC3"/>
        <w:tabs>
          <w:tab w:val="left" w:pos="863"/>
        </w:tabs>
        <w:rPr>
          <w:rFonts w:eastAsiaTheme="minorEastAsia" w:cstheme="minorBidi"/>
          <w:noProof/>
          <w:sz w:val="24"/>
          <w:szCs w:val="24"/>
          <w:lang w:eastAsia="ja-JP"/>
        </w:rPr>
      </w:pPr>
      <w:r>
        <w:rPr>
          <w:noProof/>
        </w:rPr>
        <w:t>8.2.23.</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_Toc277077983 \h </w:instrText>
      </w:r>
      <w:r>
        <w:rPr>
          <w:noProof/>
        </w:rPr>
      </w:r>
      <w:r>
        <w:rPr>
          <w:noProof/>
        </w:rPr>
        <w:fldChar w:fldCharType="separate"/>
      </w:r>
      <w:r>
        <w:rPr>
          <w:noProof/>
        </w:rPr>
        <w:t>131</w:t>
      </w:r>
      <w:r>
        <w:rPr>
          <w:noProof/>
        </w:rPr>
        <w:fldChar w:fldCharType="end"/>
      </w:r>
    </w:p>
    <w:p w14:paraId="21B7FE48" w14:textId="77777777" w:rsidR="000F08FA" w:rsidRDefault="000F08FA">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&lt;Package&gt; Constraint Profile</w:t>
      </w:r>
      <w:r>
        <w:rPr>
          <w:noProof/>
        </w:rPr>
        <w:tab/>
      </w:r>
      <w:r>
        <w:rPr>
          <w:noProof/>
        </w:rPr>
        <w:fldChar w:fldCharType="begin"/>
      </w:r>
      <w:r>
        <w:rPr>
          <w:noProof/>
        </w:rPr>
        <w:instrText xml:space="preserve"> PAGEREF _Toc277077984 \h </w:instrText>
      </w:r>
      <w:r>
        <w:rPr>
          <w:noProof/>
        </w:rPr>
      </w:r>
      <w:r>
        <w:rPr>
          <w:noProof/>
        </w:rPr>
        <w:fldChar w:fldCharType="separate"/>
      </w:r>
      <w:r>
        <w:rPr>
          <w:noProof/>
        </w:rPr>
        <w:t>132</w:t>
      </w:r>
      <w:r>
        <w:rPr>
          <w:noProof/>
        </w:rPr>
        <w:fldChar w:fldCharType="end"/>
      </w:r>
    </w:p>
    <w:p w14:paraId="2AA2CEB9" w14:textId="77777777" w:rsidR="000F08FA" w:rsidRDefault="000F08FA">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_Toc277077985 \h </w:instrText>
      </w:r>
      <w:r>
        <w:rPr>
          <w:noProof/>
        </w:rPr>
      </w:r>
      <w:r>
        <w:rPr>
          <w:noProof/>
        </w:rPr>
        <w:fldChar w:fldCharType="separate"/>
      </w:r>
      <w:r>
        <w:rPr>
          <w:noProof/>
        </w:rPr>
        <w:t>132</w:t>
      </w:r>
      <w:r>
        <w:rPr>
          <w:noProof/>
        </w:rPr>
        <w:fldChar w:fldCharType="end"/>
      </w:r>
    </w:p>
    <w:p w14:paraId="42E15C6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_Toc277077986 \h </w:instrText>
      </w:r>
      <w:r>
        <w:rPr>
          <w:noProof/>
        </w:rPr>
      </w:r>
      <w:r>
        <w:rPr>
          <w:noProof/>
        </w:rPr>
        <w:fldChar w:fldCharType="separate"/>
      </w:r>
      <w:r>
        <w:rPr>
          <w:noProof/>
        </w:rPr>
        <w:t>132</w:t>
      </w:r>
      <w:r>
        <w:rPr>
          <w:noProof/>
        </w:rPr>
        <w:fldChar w:fldCharType="end"/>
      </w:r>
    </w:p>
    <w:p w14:paraId="5AA1F8E3"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_Toc277077987 \h </w:instrText>
      </w:r>
      <w:r>
        <w:rPr>
          <w:noProof/>
        </w:rPr>
      </w:r>
      <w:r>
        <w:rPr>
          <w:noProof/>
        </w:rPr>
        <w:fldChar w:fldCharType="separate"/>
      </w:r>
      <w:r>
        <w:rPr>
          <w:noProof/>
        </w:rPr>
        <w:t>134</w:t>
      </w:r>
      <w:r>
        <w:rPr>
          <w:noProof/>
        </w:rPr>
        <w:fldChar w:fldCharType="end"/>
      </w:r>
    </w:p>
    <w:p w14:paraId="12D5FBC7"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_Toc277077988 \h </w:instrText>
      </w:r>
      <w:r>
        <w:rPr>
          <w:noProof/>
        </w:rPr>
      </w:r>
      <w:r>
        <w:rPr>
          <w:noProof/>
        </w:rPr>
        <w:fldChar w:fldCharType="separate"/>
      </w:r>
      <w:r>
        <w:rPr>
          <w:noProof/>
        </w:rPr>
        <w:t>134</w:t>
      </w:r>
      <w:r>
        <w:rPr>
          <w:noProof/>
        </w:rPr>
        <w:fldChar w:fldCharType="end"/>
      </w:r>
    </w:p>
    <w:p w14:paraId="3628B691"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_Toc277077989 \h </w:instrText>
      </w:r>
      <w:r>
        <w:rPr>
          <w:noProof/>
        </w:rPr>
      </w:r>
      <w:r>
        <w:rPr>
          <w:noProof/>
        </w:rPr>
        <w:fldChar w:fldCharType="separate"/>
      </w:r>
      <w:r>
        <w:rPr>
          <w:noProof/>
        </w:rPr>
        <w:t>135</w:t>
      </w:r>
      <w:r>
        <w:rPr>
          <w:noProof/>
        </w:rPr>
        <w:fldChar w:fldCharType="end"/>
      </w:r>
    </w:p>
    <w:p w14:paraId="52F0B82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_Toc277077990 \h </w:instrText>
      </w:r>
      <w:r>
        <w:rPr>
          <w:noProof/>
        </w:rPr>
      </w:r>
      <w:r>
        <w:rPr>
          <w:noProof/>
        </w:rPr>
        <w:fldChar w:fldCharType="separate"/>
      </w:r>
      <w:r>
        <w:rPr>
          <w:noProof/>
        </w:rPr>
        <w:t>135</w:t>
      </w:r>
      <w:r>
        <w:rPr>
          <w:noProof/>
        </w:rPr>
        <w:fldChar w:fldCharType="end"/>
      </w:r>
    </w:p>
    <w:p w14:paraId="77D4D9EC"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_Toc277077991 \h </w:instrText>
      </w:r>
      <w:r>
        <w:rPr>
          <w:noProof/>
        </w:rPr>
      </w:r>
      <w:r>
        <w:rPr>
          <w:noProof/>
        </w:rPr>
        <w:fldChar w:fldCharType="separate"/>
      </w:r>
      <w:r>
        <w:rPr>
          <w:noProof/>
        </w:rPr>
        <w:t>136</w:t>
      </w:r>
      <w:r>
        <w:rPr>
          <w:noProof/>
        </w:rPr>
        <w:fldChar w:fldCharType="end"/>
      </w:r>
    </w:p>
    <w:p w14:paraId="3BB93051"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_Toc277077992 \h </w:instrText>
      </w:r>
      <w:r>
        <w:rPr>
          <w:noProof/>
        </w:rPr>
      </w:r>
      <w:r>
        <w:rPr>
          <w:noProof/>
        </w:rPr>
        <w:fldChar w:fldCharType="separate"/>
      </w:r>
      <w:r>
        <w:rPr>
          <w:noProof/>
        </w:rPr>
        <w:t>137</w:t>
      </w:r>
      <w:r>
        <w:rPr>
          <w:noProof/>
        </w:rPr>
        <w:fldChar w:fldCharType="end"/>
      </w:r>
    </w:p>
    <w:p w14:paraId="4A7F5763"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_Toc277077993 \h </w:instrText>
      </w:r>
      <w:r>
        <w:rPr>
          <w:noProof/>
        </w:rPr>
      </w:r>
      <w:r>
        <w:rPr>
          <w:noProof/>
        </w:rPr>
        <w:fldChar w:fldCharType="separate"/>
      </w:r>
      <w:r>
        <w:rPr>
          <w:noProof/>
        </w:rPr>
        <w:t>138</w:t>
      </w:r>
      <w:r>
        <w:rPr>
          <w:noProof/>
        </w:rPr>
        <w:fldChar w:fldCharType="end"/>
      </w:r>
    </w:p>
    <w:p w14:paraId="12484124"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_Toc277077994 \h </w:instrText>
      </w:r>
      <w:r>
        <w:rPr>
          <w:noProof/>
        </w:rPr>
      </w:r>
      <w:r>
        <w:rPr>
          <w:noProof/>
        </w:rPr>
        <w:fldChar w:fldCharType="separate"/>
      </w:r>
      <w:r>
        <w:rPr>
          <w:noProof/>
        </w:rPr>
        <w:t>138</w:t>
      </w:r>
      <w:r>
        <w:rPr>
          <w:noProof/>
        </w:rPr>
        <w:fldChar w:fldCharType="end"/>
      </w:r>
    </w:p>
    <w:p w14:paraId="78F7C330"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8.3.1.10.</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_Toc277077995 \h </w:instrText>
      </w:r>
      <w:r>
        <w:rPr>
          <w:noProof/>
        </w:rPr>
      </w:r>
      <w:r>
        <w:rPr>
          <w:noProof/>
        </w:rPr>
        <w:fldChar w:fldCharType="separate"/>
      </w:r>
      <w:r>
        <w:rPr>
          <w:noProof/>
        </w:rPr>
        <w:t>139</w:t>
      </w:r>
      <w:r>
        <w:rPr>
          <w:noProof/>
        </w:rPr>
        <w:fldChar w:fldCharType="end"/>
      </w:r>
    </w:p>
    <w:p w14:paraId="540802B8"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8.3.1.11.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_Toc277077996 \h </w:instrText>
      </w:r>
      <w:r>
        <w:rPr>
          <w:noProof/>
        </w:rPr>
      </w:r>
      <w:r>
        <w:rPr>
          <w:noProof/>
        </w:rPr>
        <w:fldChar w:fldCharType="separate"/>
      </w:r>
      <w:r>
        <w:rPr>
          <w:noProof/>
        </w:rPr>
        <w:t>139</w:t>
      </w:r>
      <w:r>
        <w:rPr>
          <w:noProof/>
        </w:rPr>
        <w:fldChar w:fldCharType="end"/>
      </w:r>
    </w:p>
    <w:p w14:paraId="525D3777"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8.3.1.12.</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_Toc277077997 \h </w:instrText>
      </w:r>
      <w:r>
        <w:rPr>
          <w:noProof/>
        </w:rPr>
      </w:r>
      <w:r>
        <w:rPr>
          <w:noProof/>
        </w:rPr>
        <w:fldChar w:fldCharType="separate"/>
      </w:r>
      <w:r>
        <w:rPr>
          <w:noProof/>
        </w:rPr>
        <w:t>139</w:t>
      </w:r>
      <w:r>
        <w:rPr>
          <w:noProof/>
        </w:rPr>
        <w:fldChar w:fldCharType="end"/>
      </w:r>
    </w:p>
    <w:p w14:paraId="5D25BC47"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8.3.1.13.</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_Toc277077998 \h </w:instrText>
      </w:r>
      <w:r>
        <w:rPr>
          <w:noProof/>
        </w:rPr>
      </w:r>
      <w:r>
        <w:rPr>
          <w:noProof/>
        </w:rPr>
        <w:fldChar w:fldCharType="separate"/>
      </w:r>
      <w:r>
        <w:rPr>
          <w:noProof/>
        </w:rPr>
        <w:t>139</w:t>
      </w:r>
      <w:r>
        <w:rPr>
          <w:noProof/>
        </w:rPr>
        <w:fldChar w:fldCharType="end"/>
      </w:r>
    </w:p>
    <w:p w14:paraId="0BB4C6CA"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8.3.1.14.</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_Toc277077999 \h </w:instrText>
      </w:r>
      <w:r>
        <w:rPr>
          <w:noProof/>
        </w:rPr>
      </w:r>
      <w:r>
        <w:rPr>
          <w:noProof/>
        </w:rPr>
        <w:fldChar w:fldCharType="separate"/>
      </w:r>
      <w:r>
        <w:rPr>
          <w:noProof/>
        </w:rPr>
        <w:t>140</w:t>
      </w:r>
      <w:r>
        <w:rPr>
          <w:noProof/>
        </w:rPr>
        <w:fldChar w:fldCharType="end"/>
      </w:r>
    </w:p>
    <w:p w14:paraId="313AE270" w14:textId="77777777" w:rsidR="000F08FA" w:rsidRDefault="000F08FA">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_Toc277078000 \h </w:instrText>
      </w:r>
      <w:r>
        <w:rPr>
          <w:noProof/>
        </w:rPr>
      </w:r>
      <w:r>
        <w:rPr>
          <w:noProof/>
        </w:rPr>
        <w:fldChar w:fldCharType="separate"/>
      </w:r>
      <w:r>
        <w:rPr>
          <w:noProof/>
        </w:rPr>
        <w:t>140</w:t>
      </w:r>
      <w:r>
        <w:rPr>
          <w:noProof/>
        </w:rPr>
        <w:fldChar w:fldCharType="end"/>
      </w:r>
    </w:p>
    <w:p w14:paraId="3B0DBF39"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_Toc277078001 \h </w:instrText>
      </w:r>
      <w:r>
        <w:rPr>
          <w:noProof/>
        </w:rPr>
      </w:r>
      <w:r>
        <w:rPr>
          <w:noProof/>
        </w:rPr>
        <w:fldChar w:fldCharType="separate"/>
      </w:r>
      <w:r>
        <w:rPr>
          <w:noProof/>
        </w:rPr>
        <w:t>140</w:t>
      </w:r>
      <w:r>
        <w:rPr>
          <w:noProof/>
        </w:rPr>
        <w:fldChar w:fldCharType="end"/>
      </w:r>
    </w:p>
    <w:p w14:paraId="196DD410"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_Toc277078002 \h </w:instrText>
      </w:r>
      <w:r>
        <w:rPr>
          <w:noProof/>
        </w:rPr>
      </w:r>
      <w:r>
        <w:rPr>
          <w:noProof/>
        </w:rPr>
        <w:fldChar w:fldCharType="separate"/>
      </w:r>
      <w:r>
        <w:rPr>
          <w:noProof/>
        </w:rPr>
        <w:t>141</w:t>
      </w:r>
      <w:r>
        <w:rPr>
          <w:noProof/>
        </w:rPr>
        <w:fldChar w:fldCharType="end"/>
      </w:r>
    </w:p>
    <w:p w14:paraId="256D21F0"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_Toc277078003 \h </w:instrText>
      </w:r>
      <w:r>
        <w:rPr>
          <w:noProof/>
        </w:rPr>
      </w:r>
      <w:r>
        <w:rPr>
          <w:noProof/>
        </w:rPr>
        <w:fldChar w:fldCharType="separate"/>
      </w:r>
      <w:r>
        <w:rPr>
          <w:noProof/>
        </w:rPr>
        <w:t>141</w:t>
      </w:r>
      <w:r>
        <w:rPr>
          <w:noProof/>
        </w:rPr>
        <w:fldChar w:fldCharType="end"/>
      </w:r>
    </w:p>
    <w:p w14:paraId="66BBA989"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_Toc277078004 \h </w:instrText>
      </w:r>
      <w:r>
        <w:rPr>
          <w:noProof/>
        </w:rPr>
      </w:r>
      <w:r>
        <w:rPr>
          <w:noProof/>
        </w:rPr>
        <w:fldChar w:fldCharType="separate"/>
      </w:r>
      <w:r>
        <w:rPr>
          <w:noProof/>
        </w:rPr>
        <w:t>142</w:t>
      </w:r>
      <w:r>
        <w:rPr>
          <w:noProof/>
        </w:rPr>
        <w:fldChar w:fldCharType="end"/>
      </w:r>
    </w:p>
    <w:p w14:paraId="4863D332"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_Toc277078005 \h </w:instrText>
      </w:r>
      <w:r>
        <w:rPr>
          <w:noProof/>
        </w:rPr>
      </w:r>
      <w:r>
        <w:rPr>
          <w:noProof/>
        </w:rPr>
        <w:fldChar w:fldCharType="separate"/>
      </w:r>
      <w:r>
        <w:rPr>
          <w:noProof/>
        </w:rPr>
        <w:t>143</w:t>
      </w:r>
      <w:r>
        <w:rPr>
          <w:noProof/>
        </w:rPr>
        <w:fldChar w:fldCharType="end"/>
      </w:r>
    </w:p>
    <w:p w14:paraId="38AA0A9E"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_Toc277078006 \h </w:instrText>
      </w:r>
      <w:r>
        <w:rPr>
          <w:noProof/>
        </w:rPr>
      </w:r>
      <w:r>
        <w:rPr>
          <w:noProof/>
        </w:rPr>
        <w:fldChar w:fldCharType="separate"/>
      </w:r>
      <w:r>
        <w:rPr>
          <w:noProof/>
        </w:rPr>
        <w:t>143</w:t>
      </w:r>
      <w:r>
        <w:rPr>
          <w:noProof/>
        </w:rPr>
        <w:fldChar w:fldCharType="end"/>
      </w:r>
    </w:p>
    <w:p w14:paraId="6E6626FD"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_Toc277078007 \h </w:instrText>
      </w:r>
      <w:r>
        <w:rPr>
          <w:noProof/>
        </w:rPr>
      </w:r>
      <w:r>
        <w:rPr>
          <w:noProof/>
        </w:rPr>
        <w:fldChar w:fldCharType="separate"/>
      </w:r>
      <w:r>
        <w:rPr>
          <w:noProof/>
        </w:rPr>
        <w:t>144</w:t>
      </w:r>
      <w:r>
        <w:rPr>
          <w:noProof/>
        </w:rPr>
        <w:fldChar w:fldCharType="end"/>
      </w:r>
    </w:p>
    <w:p w14:paraId="5FF29EB6"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_Toc277078008 \h </w:instrText>
      </w:r>
      <w:r>
        <w:rPr>
          <w:noProof/>
        </w:rPr>
      </w:r>
      <w:r>
        <w:rPr>
          <w:noProof/>
        </w:rPr>
        <w:fldChar w:fldCharType="separate"/>
      </w:r>
      <w:r>
        <w:rPr>
          <w:noProof/>
        </w:rPr>
        <w:t>144</w:t>
      </w:r>
      <w:r>
        <w:rPr>
          <w:noProof/>
        </w:rPr>
        <w:fldChar w:fldCharType="end"/>
      </w:r>
    </w:p>
    <w:p w14:paraId="79BF8E0C"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_Toc277078009 \h </w:instrText>
      </w:r>
      <w:r>
        <w:rPr>
          <w:noProof/>
        </w:rPr>
      </w:r>
      <w:r>
        <w:rPr>
          <w:noProof/>
        </w:rPr>
        <w:fldChar w:fldCharType="separate"/>
      </w:r>
      <w:r>
        <w:rPr>
          <w:noProof/>
        </w:rPr>
        <w:t>144</w:t>
      </w:r>
      <w:r>
        <w:rPr>
          <w:noProof/>
        </w:rPr>
        <w:fldChar w:fldCharType="end"/>
      </w:r>
    </w:p>
    <w:p w14:paraId="44B94BB5"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8.3.2.10.</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_Toc277078010 \h </w:instrText>
      </w:r>
      <w:r>
        <w:rPr>
          <w:noProof/>
        </w:rPr>
      </w:r>
      <w:r>
        <w:rPr>
          <w:noProof/>
        </w:rPr>
        <w:fldChar w:fldCharType="separate"/>
      </w:r>
      <w:r>
        <w:rPr>
          <w:noProof/>
        </w:rPr>
        <w:t>145</w:t>
      </w:r>
      <w:r>
        <w:rPr>
          <w:noProof/>
        </w:rPr>
        <w:fldChar w:fldCharType="end"/>
      </w:r>
    </w:p>
    <w:p w14:paraId="139A4795"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8.3.2.11.</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_Toc277078011 \h </w:instrText>
      </w:r>
      <w:r>
        <w:rPr>
          <w:noProof/>
        </w:rPr>
      </w:r>
      <w:r>
        <w:rPr>
          <w:noProof/>
        </w:rPr>
        <w:fldChar w:fldCharType="separate"/>
      </w:r>
      <w:r>
        <w:rPr>
          <w:noProof/>
        </w:rPr>
        <w:t>146</w:t>
      </w:r>
      <w:r>
        <w:rPr>
          <w:noProof/>
        </w:rPr>
        <w:fldChar w:fldCharType="end"/>
      </w:r>
    </w:p>
    <w:p w14:paraId="20B8D707"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8.3.2.12.</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_Toc277078012 \h </w:instrText>
      </w:r>
      <w:r>
        <w:rPr>
          <w:noProof/>
        </w:rPr>
      </w:r>
      <w:r>
        <w:rPr>
          <w:noProof/>
        </w:rPr>
        <w:fldChar w:fldCharType="separate"/>
      </w:r>
      <w:r>
        <w:rPr>
          <w:noProof/>
        </w:rPr>
        <w:t>146</w:t>
      </w:r>
      <w:r>
        <w:rPr>
          <w:noProof/>
        </w:rPr>
        <w:fldChar w:fldCharType="end"/>
      </w:r>
    </w:p>
    <w:p w14:paraId="6E1DEE59"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8.3.2.13.</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_Toc277078013 \h </w:instrText>
      </w:r>
      <w:r>
        <w:rPr>
          <w:noProof/>
        </w:rPr>
      </w:r>
      <w:r>
        <w:rPr>
          <w:noProof/>
        </w:rPr>
        <w:fldChar w:fldCharType="separate"/>
      </w:r>
      <w:r>
        <w:rPr>
          <w:noProof/>
        </w:rPr>
        <w:t>147</w:t>
      </w:r>
      <w:r>
        <w:rPr>
          <w:noProof/>
        </w:rPr>
        <w:fldChar w:fldCharType="end"/>
      </w:r>
    </w:p>
    <w:p w14:paraId="0D4DBF20"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8.3.2.14.</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_Toc277078014 \h </w:instrText>
      </w:r>
      <w:r>
        <w:rPr>
          <w:noProof/>
        </w:rPr>
      </w:r>
      <w:r>
        <w:rPr>
          <w:noProof/>
        </w:rPr>
        <w:fldChar w:fldCharType="separate"/>
      </w:r>
      <w:r>
        <w:rPr>
          <w:noProof/>
        </w:rPr>
        <w:t>147</w:t>
      </w:r>
      <w:r>
        <w:rPr>
          <w:noProof/>
        </w:rPr>
        <w:fldChar w:fldCharType="end"/>
      </w:r>
    </w:p>
    <w:p w14:paraId="7AA9EC96"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8.3.2.15.</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_Toc277078015 \h </w:instrText>
      </w:r>
      <w:r>
        <w:rPr>
          <w:noProof/>
        </w:rPr>
      </w:r>
      <w:r>
        <w:rPr>
          <w:noProof/>
        </w:rPr>
        <w:fldChar w:fldCharType="separate"/>
      </w:r>
      <w:r>
        <w:rPr>
          <w:noProof/>
        </w:rPr>
        <w:t>147</w:t>
      </w:r>
      <w:r>
        <w:rPr>
          <w:noProof/>
        </w:rPr>
        <w:fldChar w:fldCharType="end"/>
      </w:r>
    </w:p>
    <w:p w14:paraId="63E63F02"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8.3.2.16.</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_Toc277078016 \h </w:instrText>
      </w:r>
      <w:r>
        <w:rPr>
          <w:noProof/>
        </w:rPr>
      </w:r>
      <w:r>
        <w:rPr>
          <w:noProof/>
        </w:rPr>
        <w:fldChar w:fldCharType="separate"/>
      </w:r>
      <w:r>
        <w:rPr>
          <w:noProof/>
        </w:rPr>
        <w:t>148</w:t>
      </w:r>
      <w:r>
        <w:rPr>
          <w:noProof/>
        </w:rPr>
        <w:fldChar w:fldCharType="end"/>
      </w:r>
    </w:p>
    <w:p w14:paraId="130C2E22"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8.3.2.17.</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_Toc277078017 \h </w:instrText>
      </w:r>
      <w:r>
        <w:rPr>
          <w:noProof/>
        </w:rPr>
      </w:r>
      <w:r>
        <w:rPr>
          <w:noProof/>
        </w:rPr>
        <w:fldChar w:fldCharType="separate"/>
      </w:r>
      <w:r>
        <w:rPr>
          <w:noProof/>
        </w:rPr>
        <w:t>148</w:t>
      </w:r>
      <w:r>
        <w:rPr>
          <w:noProof/>
        </w:rPr>
        <w:fldChar w:fldCharType="end"/>
      </w:r>
    </w:p>
    <w:p w14:paraId="5552923C" w14:textId="77777777" w:rsidR="000F08FA" w:rsidRDefault="000F08FA">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_Toc277078018 \h </w:instrText>
      </w:r>
      <w:r>
        <w:rPr>
          <w:noProof/>
        </w:rPr>
      </w:r>
      <w:r>
        <w:rPr>
          <w:noProof/>
        </w:rPr>
        <w:fldChar w:fldCharType="separate"/>
      </w:r>
      <w:r>
        <w:rPr>
          <w:noProof/>
        </w:rPr>
        <w:t>148</w:t>
      </w:r>
      <w:r>
        <w:rPr>
          <w:noProof/>
        </w:rPr>
        <w:fldChar w:fldCharType="end"/>
      </w:r>
    </w:p>
    <w:p w14:paraId="5BC0F75D"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_Toc277078019 \h </w:instrText>
      </w:r>
      <w:r>
        <w:rPr>
          <w:noProof/>
        </w:rPr>
      </w:r>
      <w:r>
        <w:rPr>
          <w:noProof/>
        </w:rPr>
        <w:fldChar w:fldCharType="separate"/>
      </w:r>
      <w:r>
        <w:rPr>
          <w:noProof/>
        </w:rPr>
        <w:t>149</w:t>
      </w:r>
      <w:r>
        <w:rPr>
          <w:noProof/>
        </w:rPr>
        <w:fldChar w:fldCharType="end"/>
      </w:r>
    </w:p>
    <w:p w14:paraId="14DE9663"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_Toc277078020 \h </w:instrText>
      </w:r>
      <w:r>
        <w:rPr>
          <w:noProof/>
        </w:rPr>
      </w:r>
      <w:r>
        <w:rPr>
          <w:noProof/>
        </w:rPr>
        <w:fldChar w:fldCharType="separate"/>
      </w:r>
      <w:r>
        <w:rPr>
          <w:noProof/>
        </w:rPr>
        <w:t>149</w:t>
      </w:r>
      <w:r>
        <w:rPr>
          <w:noProof/>
        </w:rPr>
        <w:fldChar w:fldCharType="end"/>
      </w:r>
    </w:p>
    <w:p w14:paraId="3A3C0126"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_Toc277078021 \h </w:instrText>
      </w:r>
      <w:r>
        <w:rPr>
          <w:noProof/>
        </w:rPr>
      </w:r>
      <w:r>
        <w:rPr>
          <w:noProof/>
        </w:rPr>
        <w:fldChar w:fldCharType="separate"/>
      </w:r>
      <w:r>
        <w:rPr>
          <w:noProof/>
        </w:rPr>
        <w:t>150</w:t>
      </w:r>
      <w:r>
        <w:rPr>
          <w:noProof/>
        </w:rPr>
        <w:fldChar w:fldCharType="end"/>
      </w:r>
    </w:p>
    <w:p w14:paraId="2B04D696"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_Toc277078022 \h </w:instrText>
      </w:r>
      <w:r>
        <w:rPr>
          <w:noProof/>
        </w:rPr>
      </w:r>
      <w:r>
        <w:rPr>
          <w:noProof/>
        </w:rPr>
        <w:fldChar w:fldCharType="separate"/>
      </w:r>
      <w:r>
        <w:rPr>
          <w:noProof/>
        </w:rPr>
        <w:t>150</w:t>
      </w:r>
      <w:r>
        <w:rPr>
          <w:noProof/>
        </w:rPr>
        <w:fldChar w:fldCharType="end"/>
      </w:r>
    </w:p>
    <w:p w14:paraId="73A912C7"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_Toc277078023 \h </w:instrText>
      </w:r>
      <w:r>
        <w:rPr>
          <w:noProof/>
        </w:rPr>
      </w:r>
      <w:r>
        <w:rPr>
          <w:noProof/>
        </w:rPr>
        <w:fldChar w:fldCharType="separate"/>
      </w:r>
      <w:r>
        <w:rPr>
          <w:noProof/>
        </w:rPr>
        <w:t>151</w:t>
      </w:r>
      <w:r>
        <w:rPr>
          <w:noProof/>
        </w:rPr>
        <w:fldChar w:fldCharType="end"/>
      </w:r>
    </w:p>
    <w:p w14:paraId="384257C7"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_Toc277078024 \h </w:instrText>
      </w:r>
      <w:r>
        <w:rPr>
          <w:noProof/>
        </w:rPr>
      </w:r>
      <w:r>
        <w:rPr>
          <w:noProof/>
        </w:rPr>
        <w:fldChar w:fldCharType="separate"/>
      </w:r>
      <w:r>
        <w:rPr>
          <w:noProof/>
        </w:rPr>
        <w:t>152</w:t>
      </w:r>
      <w:r>
        <w:rPr>
          <w:noProof/>
        </w:rPr>
        <w:fldChar w:fldCharType="end"/>
      </w:r>
    </w:p>
    <w:p w14:paraId="642E2DF4"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_Toc277078025 \h </w:instrText>
      </w:r>
      <w:r>
        <w:rPr>
          <w:noProof/>
        </w:rPr>
      </w:r>
      <w:r>
        <w:rPr>
          <w:noProof/>
        </w:rPr>
        <w:fldChar w:fldCharType="separate"/>
      </w:r>
      <w:r>
        <w:rPr>
          <w:noProof/>
        </w:rPr>
        <w:t>152</w:t>
      </w:r>
      <w:r>
        <w:rPr>
          <w:noProof/>
        </w:rPr>
        <w:fldChar w:fldCharType="end"/>
      </w:r>
    </w:p>
    <w:p w14:paraId="5AA5E07A"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_Toc277078026 \h </w:instrText>
      </w:r>
      <w:r>
        <w:rPr>
          <w:noProof/>
        </w:rPr>
      </w:r>
      <w:r>
        <w:rPr>
          <w:noProof/>
        </w:rPr>
        <w:fldChar w:fldCharType="separate"/>
      </w:r>
      <w:r>
        <w:rPr>
          <w:noProof/>
        </w:rPr>
        <w:t>153</w:t>
      </w:r>
      <w:r>
        <w:rPr>
          <w:noProof/>
        </w:rPr>
        <w:fldChar w:fldCharType="end"/>
      </w:r>
    </w:p>
    <w:p w14:paraId="28A1854F"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_Toc277078027 \h </w:instrText>
      </w:r>
      <w:r>
        <w:rPr>
          <w:noProof/>
        </w:rPr>
      </w:r>
      <w:r>
        <w:rPr>
          <w:noProof/>
        </w:rPr>
        <w:fldChar w:fldCharType="separate"/>
      </w:r>
      <w:r>
        <w:rPr>
          <w:noProof/>
        </w:rPr>
        <w:t>154</w:t>
      </w:r>
      <w:r>
        <w:rPr>
          <w:noProof/>
        </w:rPr>
        <w:fldChar w:fldCharType="end"/>
      </w:r>
    </w:p>
    <w:p w14:paraId="5783EB22"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8.3.3.10.</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_Toc277078028 \h </w:instrText>
      </w:r>
      <w:r>
        <w:rPr>
          <w:noProof/>
        </w:rPr>
      </w:r>
      <w:r>
        <w:rPr>
          <w:noProof/>
        </w:rPr>
        <w:fldChar w:fldCharType="separate"/>
      </w:r>
      <w:r>
        <w:rPr>
          <w:noProof/>
        </w:rPr>
        <w:t>154</w:t>
      </w:r>
      <w:r>
        <w:rPr>
          <w:noProof/>
        </w:rPr>
        <w:fldChar w:fldCharType="end"/>
      </w:r>
    </w:p>
    <w:p w14:paraId="7AE06378"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8.3.3.11.</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_Toc277078029 \h </w:instrText>
      </w:r>
      <w:r>
        <w:rPr>
          <w:noProof/>
        </w:rPr>
      </w:r>
      <w:r>
        <w:rPr>
          <w:noProof/>
        </w:rPr>
        <w:fldChar w:fldCharType="separate"/>
      </w:r>
      <w:r>
        <w:rPr>
          <w:noProof/>
        </w:rPr>
        <w:t>154</w:t>
      </w:r>
      <w:r>
        <w:rPr>
          <w:noProof/>
        </w:rPr>
        <w:fldChar w:fldCharType="end"/>
      </w:r>
    </w:p>
    <w:p w14:paraId="0D54F6EC"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8.3.3.12.</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_Toc277078030 \h </w:instrText>
      </w:r>
      <w:r>
        <w:rPr>
          <w:noProof/>
        </w:rPr>
      </w:r>
      <w:r>
        <w:rPr>
          <w:noProof/>
        </w:rPr>
        <w:fldChar w:fldCharType="separate"/>
      </w:r>
      <w:r>
        <w:rPr>
          <w:noProof/>
        </w:rPr>
        <w:t>155</w:t>
      </w:r>
      <w:r>
        <w:rPr>
          <w:noProof/>
        </w:rPr>
        <w:fldChar w:fldCharType="end"/>
      </w:r>
    </w:p>
    <w:p w14:paraId="0F9166D2" w14:textId="77777777" w:rsidR="000F08FA" w:rsidRDefault="000F08FA">
      <w:pPr>
        <w:pStyle w:val="TOC4"/>
        <w:tabs>
          <w:tab w:val="left" w:pos="1558"/>
          <w:tab w:val="right" w:leader="dot" w:pos="9350"/>
        </w:tabs>
        <w:rPr>
          <w:rFonts w:eastAsiaTheme="minorEastAsia" w:cstheme="minorBidi"/>
          <w:noProof/>
          <w:sz w:val="24"/>
          <w:szCs w:val="24"/>
          <w:lang w:eastAsia="ja-JP"/>
        </w:rPr>
      </w:pPr>
      <w:r>
        <w:rPr>
          <w:noProof/>
        </w:rPr>
        <w:t>8.3.3.13.</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_Toc277078031 \h </w:instrText>
      </w:r>
      <w:r>
        <w:rPr>
          <w:noProof/>
        </w:rPr>
      </w:r>
      <w:r>
        <w:rPr>
          <w:noProof/>
        </w:rPr>
        <w:fldChar w:fldCharType="separate"/>
      </w:r>
      <w:r>
        <w:rPr>
          <w:noProof/>
        </w:rPr>
        <w:t>156</w:t>
      </w:r>
      <w:r>
        <w:rPr>
          <w:noProof/>
        </w:rPr>
        <w:fldChar w:fldCharType="end"/>
      </w:r>
    </w:p>
    <w:p w14:paraId="58224AC6" w14:textId="77777777" w:rsidR="000F08FA" w:rsidRDefault="000F08FA">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_Toc277078032 \h </w:instrText>
      </w:r>
      <w:r>
        <w:rPr>
          <w:noProof/>
        </w:rPr>
      </w:r>
      <w:r>
        <w:rPr>
          <w:noProof/>
        </w:rPr>
        <w:fldChar w:fldCharType="separate"/>
      </w:r>
      <w:r>
        <w:rPr>
          <w:noProof/>
        </w:rPr>
        <w:t>156</w:t>
      </w:r>
      <w:r>
        <w:rPr>
          <w:noProof/>
        </w:rPr>
        <w:fldChar w:fldCharType="end"/>
      </w:r>
    </w:p>
    <w:p w14:paraId="369B6885" w14:textId="77777777" w:rsidR="000F08FA" w:rsidRDefault="000F08FA">
      <w:pPr>
        <w:pStyle w:val="TOC4"/>
        <w:tabs>
          <w:tab w:val="left" w:pos="1447"/>
          <w:tab w:val="right" w:leader="dot" w:pos="9350"/>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_Toc277078033 \h </w:instrText>
      </w:r>
      <w:r>
        <w:rPr>
          <w:noProof/>
        </w:rPr>
      </w:r>
      <w:r>
        <w:rPr>
          <w:noProof/>
        </w:rPr>
        <w:fldChar w:fldCharType="separate"/>
      </w:r>
      <w:r>
        <w:rPr>
          <w:noProof/>
        </w:rPr>
        <w:t>157</w:t>
      </w:r>
      <w:r>
        <w:rPr>
          <w:noProof/>
        </w:rPr>
        <w:fldChar w:fldCharType="end"/>
      </w:r>
    </w:p>
    <w:p w14:paraId="030580F3" w14:textId="77777777" w:rsidR="007322DF" w:rsidRPr="006563BC" w:rsidRDefault="006B093A" w:rsidP="003A3988">
      <w:pPr>
        <w:ind w:left="720" w:right="-288"/>
        <w:rPr>
          <w:rFonts w:ascii="Arial" w:hAnsi="Arial" w:cs="Arial"/>
        </w:rPr>
      </w:pPr>
      <w:r w:rsidRPr="00475CF2">
        <w:fldChar w:fldCharType="end"/>
      </w:r>
    </w:p>
    <w:p w14:paraId="05309A76" w14:textId="77777777" w:rsidR="00383698" w:rsidRDefault="00383698" w:rsidP="00383698">
      <w:pPr>
        <w:ind w:firstLine="720"/>
        <w:rPr>
          <w:rFonts w:ascii="Arial" w:hAnsi="Arial" w:cs="Arial"/>
          <w:b/>
          <w:sz w:val="32"/>
          <w:szCs w:val="32"/>
        </w:rPr>
      </w:pPr>
    </w:p>
    <w:p w14:paraId="34A24C7B"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515CCA36" w14:textId="77777777" w:rsidR="007322DF" w:rsidRPr="006563BC" w:rsidRDefault="007322DF" w:rsidP="003A3988">
      <w:pPr>
        <w:ind w:left="720" w:right="-288"/>
        <w:rPr>
          <w:rFonts w:ascii="Arial" w:hAnsi="Arial" w:cs="Arial"/>
        </w:rPr>
      </w:pPr>
    </w:p>
    <w:p w14:paraId="6FC66BC5"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2A21472C"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59B43E52"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72C7B9BC"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732D5B5A" w14:textId="77777777" w:rsidR="009B2A0C" w:rsidRPr="006563BC" w:rsidRDefault="009B2A0C" w:rsidP="00D01286">
      <w:pPr>
        <w:tabs>
          <w:tab w:val="left" w:pos="90"/>
        </w:tabs>
        <w:rPr>
          <w:rFonts w:ascii="Arial" w:hAnsi="Arial" w:cs="Arial"/>
          <w:color w:val="000000"/>
          <w:sz w:val="24"/>
          <w:szCs w:val="24"/>
        </w:rPr>
      </w:pPr>
    </w:p>
    <w:p w14:paraId="2E1687DA"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31668F49" w14:textId="77777777" w:rsidR="009B2A0C" w:rsidRDefault="009B2A0C" w:rsidP="00D01286">
      <w:pPr>
        <w:tabs>
          <w:tab w:val="left" w:pos="90"/>
        </w:tabs>
        <w:rPr>
          <w:rFonts w:ascii="Arial" w:hAnsi="Arial" w:cs="Arial"/>
          <w:color w:val="000000"/>
          <w:sz w:val="24"/>
          <w:szCs w:val="24"/>
        </w:rPr>
      </w:pPr>
    </w:p>
    <w:p w14:paraId="4693BC3C"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2CA92609"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7024F1BF"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545B1B5B"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46354C59"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05BEC774"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02F66DCF"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42DF484F"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0AE5DBB1"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2F29C961"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711F4AED" w14:textId="77777777" w:rsidR="00E100D6" w:rsidRPr="006563BC" w:rsidRDefault="00E100D6" w:rsidP="00D01286">
      <w:pPr>
        <w:tabs>
          <w:tab w:val="left" w:pos="90"/>
        </w:tabs>
        <w:rPr>
          <w:rFonts w:ascii="Arial" w:hAnsi="Arial" w:cs="Arial"/>
          <w:color w:val="000000"/>
          <w:sz w:val="24"/>
          <w:szCs w:val="24"/>
        </w:rPr>
      </w:pPr>
    </w:p>
    <w:p w14:paraId="588A6B3E"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5141212F"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4AA2E4FC"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66377A60"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795EA51D"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3EF14D7C" w14:textId="77777777" w:rsidR="002F1445" w:rsidRPr="00860763" w:rsidRDefault="002F1445" w:rsidP="00860763">
      <w:pPr>
        <w:pStyle w:val="Heading1"/>
      </w:pPr>
      <w:bookmarkStart w:id="3" w:name="_Toc321988967"/>
      <w:bookmarkStart w:id="4" w:name="_Toc277077798"/>
      <w:r w:rsidRPr="00860763">
        <w:t>Scope</w:t>
      </w:r>
      <w:bookmarkEnd w:id="3"/>
      <w:bookmarkEnd w:id="4"/>
    </w:p>
    <w:p w14:paraId="4A3662F1" w14:textId="77777777" w:rsidR="002F1445" w:rsidRPr="00860763" w:rsidRDefault="002F1445" w:rsidP="00860763">
      <w:pPr>
        <w:pStyle w:val="Heading2"/>
        <w:rPr>
          <w:szCs w:val="28"/>
        </w:rPr>
      </w:pPr>
      <w:bookmarkStart w:id="5" w:name="_Toc277077799"/>
      <w:r w:rsidRPr="00860763">
        <w:rPr>
          <w:szCs w:val="28"/>
        </w:rPr>
        <w:t>Archetype Modeling Language (AML) Background</w:t>
      </w:r>
      <w:bookmarkEnd w:id="5"/>
    </w:p>
    <w:p w14:paraId="237E89AD" w14:textId="77777777"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14:paraId="48746852" w14:textId="77777777"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14:paraId="34D2EDA7" w14:textId="77777777"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1AF3EDAC" w14:textId="77777777" w:rsidR="002F1445" w:rsidRDefault="002F1445" w:rsidP="002F1445">
      <w:pPr>
        <w:pStyle w:val="Body"/>
      </w:pPr>
      <w:r>
        <w:t>Development of the AML specification was guided by:</w:t>
      </w:r>
    </w:p>
    <w:p w14:paraId="1AF19656" w14:textId="77777777"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14:paraId="41211338" w14:textId="77777777"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14:paraId="2CEB2B1B" w14:textId="77777777"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14:paraId="54E16387" w14:textId="77777777"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65B41F23" w14:textId="77777777" w:rsidR="002F1445" w:rsidRDefault="002F1445" w:rsidP="00860763">
      <w:pPr>
        <w:pStyle w:val="Heading2"/>
      </w:pPr>
      <w:bookmarkStart w:id="6" w:name="_Toc277077800"/>
      <w:r>
        <w:t>AML Intended Users</w:t>
      </w:r>
      <w:bookmarkEnd w:id="6"/>
    </w:p>
    <w:p w14:paraId="4A1B6D89" w14:textId="77777777" w:rsidR="002F1445" w:rsidRDefault="002F1445" w:rsidP="002F1445">
      <w:pPr>
        <w:pStyle w:val="BodyText"/>
      </w:pPr>
      <w:r>
        <w:t>The AML is primarily intended to support two clinical modeling communities of users:</w:t>
      </w:r>
    </w:p>
    <w:p w14:paraId="19460939" w14:textId="77777777" w:rsidR="002F1445" w:rsidRDefault="002F1445" w:rsidP="00057587">
      <w:pPr>
        <w:pStyle w:val="BodyText"/>
        <w:numPr>
          <w:ilvl w:val="0"/>
          <w:numId w:val="10"/>
        </w:numPr>
      </w:pPr>
      <w:r>
        <w:t>Those having subject matter expertise regarding clinical model domains and currently using ADL-based tools to develop such models, and</w:t>
      </w:r>
    </w:p>
    <w:p w14:paraId="2EDC8B20" w14:textId="77777777"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14:paraId="5DD22609" w14:textId="77777777" w:rsidR="002F1445" w:rsidRDefault="002F1445" w:rsidP="002F1445">
      <w:pPr>
        <w:pStyle w:val="BodyText"/>
      </w:pPr>
      <w:r>
        <w:t xml:space="preserve">Clause 7 of this specification, </w:t>
      </w:r>
      <w:r w:rsidRPr="005F05A1">
        <w:rPr>
          <w:i/>
        </w:rPr>
        <w:t>AML Meta Model</w:t>
      </w:r>
      <w:r>
        <w:t>, provides an informational meta model of the openEHR AOM as an aid to bridging between these communities.</w:t>
      </w:r>
    </w:p>
    <w:p w14:paraId="620A182F" w14:textId="77777777"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14:paraId="384EB903" w14:textId="77777777" w:rsidR="002F1445" w:rsidRPr="00C66C03" w:rsidRDefault="002F1445" w:rsidP="00860763">
      <w:pPr>
        <w:pStyle w:val="Heading2"/>
      </w:pPr>
      <w:bookmarkStart w:id="7" w:name="_Toc277077801"/>
      <w:r>
        <w:t>AML Profiles</w:t>
      </w:r>
      <w:bookmarkEnd w:id="7"/>
    </w:p>
    <w:p w14:paraId="3F1C7E2F" w14:textId="77777777"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14:paraId="43219F99" w14:textId="77777777"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14:paraId="7BF49834" w14:textId="77777777"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14:paraId="71800B1C" w14:textId="77777777"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14:paraId="583713B4" w14:textId="77777777"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14:paraId="53FBB4D5" w14:textId="77777777"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14:paraId="7A55446A" w14:textId="77777777"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14:paraId="342E8C12" w14:textId="77777777"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14:paraId="78C0683A" w14:textId="77777777" w:rsidR="002F1445" w:rsidRDefault="002F1445" w:rsidP="00860763">
      <w:pPr>
        <w:pStyle w:val="Heading1"/>
      </w:pPr>
      <w:bookmarkStart w:id="8" w:name="_Toc321988968"/>
      <w:bookmarkStart w:id="9" w:name="_Toc277077802"/>
      <w:r>
        <w:t>Conformance</w:t>
      </w:r>
      <w:bookmarkEnd w:id="8"/>
      <w:bookmarkEnd w:id="9"/>
    </w:p>
    <w:p w14:paraId="086B632C" w14:textId="77777777" w:rsidR="002F1445" w:rsidRDefault="002F1445" w:rsidP="00860763">
      <w:pPr>
        <w:pStyle w:val="Heading2"/>
      </w:pPr>
      <w:bookmarkStart w:id="10" w:name="_Toc277077803"/>
      <w:r w:rsidRPr="003C0EF0">
        <w:t>Conforma</w:t>
      </w:r>
      <w:r>
        <w:t>nce Points</w:t>
      </w:r>
      <w:bookmarkEnd w:id="10"/>
    </w:p>
    <w:p w14:paraId="1AC84A41" w14:textId="77777777" w:rsidR="002F1445" w:rsidRDefault="002F1445" w:rsidP="002F1445">
      <w:pPr>
        <w:pStyle w:val="BodyText"/>
      </w:pPr>
      <w:r>
        <w:t>This specification defines the following conformance points (also referred to as conformance targets):</w:t>
      </w:r>
    </w:p>
    <w:p w14:paraId="10D56D18" w14:textId="77777777" w:rsidR="002F1445" w:rsidRDefault="002F1445" w:rsidP="00057587">
      <w:pPr>
        <w:pStyle w:val="BodyText"/>
        <w:numPr>
          <w:ilvl w:val="0"/>
          <w:numId w:val="9"/>
        </w:numPr>
      </w:pPr>
      <w:r>
        <w:t>AML Reference Model Profile</w:t>
      </w:r>
    </w:p>
    <w:p w14:paraId="66C6DE26" w14:textId="77777777" w:rsidR="002F1445" w:rsidRDefault="002F1445" w:rsidP="00057587">
      <w:pPr>
        <w:pStyle w:val="BodyText"/>
        <w:numPr>
          <w:ilvl w:val="0"/>
          <w:numId w:val="9"/>
        </w:numPr>
      </w:pPr>
      <w:r>
        <w:t>AML Terminology Binding Profile</w:t>
      </w:r>
    </w:p>
    <w:p w14:paraId="76454CFD" w14:textId="77777777" w:rsidR="002F1445" w:rsidRDefault="002F1445" w:rsidP="00057587">
      <w:pPr>
        <w:pStyle w:val="BodyText"/>
        <w:numPr>
          <w:ilvl w:val="0"/>
          <w:numId w:val="9"/>
        </w:numPr>
      </w:pPr>
      <w:r>
        <w:t>AML Constraint Model Profile</w:t>
      </w:r>
    </w:p>
    <w:p w14:paraId="5BA78968" w14:textId="77777777" w:rsidR="002F1445" w:rsidRDefault="002F1445" w:rsidP="00860763">
      <w:pPr>
        <w:pStyle w:val="Heading2"/>
      </w:pPr>
      <w:bookmarkStart w:id="11" w:name="_Toc277077804"/>
      <w:r>
        <w:t>AML Reference Model Profile</w:t>
      </w:r>
      <w:bookmarkEnd w:id="11"/>
    </w:p>
    <w:p w14:paraId="454F5297" w14:textId="77777777" w:rsidR="002F1445" w:rsidRDefault="002F1445" w:rsidP="002F1445">
      <w:pPr>
        <w:pStyle w:val="BodyText"/>
      </w:pPr>
      <w:r>
        <w:t>Sub clause 8.1 of this specification defines the AML Reference Model Profile.</w:t>
      </w:r>
    </w:p>
    <w:p w14:paraId="0F2055B5" w14:textId="77777777" w:rsidR="002F1445" w:rsidRDefault="002F1445" w:rsidP="00860763">
      <w:pPr>
        <w:pStyle w:val="Heading2"/>
      </w:pPr>
      <w:bookmarkStart w:id="12" w:name="_Toc277077805"/>
      <w:r>
        <w:t>AML Terminology Binding Profile</w:t>
      </w:r>
      <w:bookmarkEnd w:id="12"/>
    </w:p>
    <w:p w14:paraId="6684B4FA" w14:textId="77777777" w:rsidR="002F1445" w:rsidRDefault="002F1445" w:rsidP="002F1445">
      <w:pPr>
        <w:pStyle w:val="BodyText"/>
      </w:pPr>
      <w:r>
        <w:t>Sub clause 8.2 of this specification defines the AML Terminology Binding Profile. The Terminology Binding Profile imports the Reference Model Profile.</w:t>
      </w:r>
    </w:p>
    <w:p w14:paraId="0C1FCBD1" w14:textId="77777777" w:rsidR="002F1445" w:rsidRPr="00FD6101" w:rsidRDefault="002F1445" w:rsidP="00860763">
      <w:pPr>
        <w:pStyle w:val="Heading2"/>
      </w:pPr>
      <w:bookmarkStart w:id="13" w:name="_Toc277077806"/>
      <w:r>
        <w:t>AML Constraint Model Profile</w:t>
      </w:r>
      <w:bookmarkEnd w:id="13"/>
    </w:p>
    <w:p w14:paraId="3ADAC11B" w14:textId="77777777" w:rsidR="002F1445" w:rsidRDefault="002F1445" w:rsidP="002F1445">
      <w:pPr>
        <w:pStyle w:val="Body"/>
      </w:pPr>
      <w:r>
        <w:t>Sub clause 8.3 of this specification defines the AML Constraint Model Profile. The Constraint Model Profile imports both the Reference Model Profile and Terminology Binding Profile.</w:t>
      </w:r>
    </w:p>
    <w:p w14:paraId="752EFAC7" w14:textId="77777777" w:rsidR="002F1445" w:rsidRDefault="002F1445" w:rsidP="00860763">
      <w:pPr>
        <w:pStyle w:val="Heading1"/>
      </w:pPr>
      <w:bookmarkStart w:id="14" w:name="_Toc321988969"/>
      <w:bookmarkStart w:id="15" w:name="_Toc277077807"/>
      <w:r>
        <w:t>Normative References</w:t>
      </w:r>
      <w:bookmarkEnd w:id="14"/>
      <w:bookmarkEnd w:id="15"/>
    </w:p>
    <w:p w14:paraId="2657998F" w14:textId="77777777"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14:paraId="09AAC0C5" w14:textId="77777777"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14:paraId="76B1F36B" w14:textId="77777777"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14:paraId="23D4565F" w14:textId="77777777"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14:paraId="24022FCA" w14:textId="77777777"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02F0117B" w14:textId="77777777"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14:paraId="4EDB5EE5" w14:textId="77777777" w:rsidR="002F1445" w:rsidRDefault="002F1445" w:rsidP="002F1445">
      <w:pPr>
        <w:pStyle w:val="Body"/>
        <w:ind w:left="2880" w:hanging="2880"/>
      </w:pPr>
      <w:r>
        <w:t>[CTS2]</w:t>
      </w:r>
      <w:r>
        <w:tab/>
        <w:t xml:space="preserve">OMG </w:t>
      </w:r>
      <w:r w:rsidRPr="00415BFC">
        <w:rPr>
          <w:i/>
        </w:rPr>
        <w:t>Common Terminology Service 2 (CTS2)</w:t>
      </w:r>
      <w:r>
        <w:t xml:space="preserve">,     </w:t>
      </w:r>
      <w:hyperlink r:id="rId18" w:tooltip="http://www.omg.org/spec/CTS2/1.1/" w:history="1">
        <w:r>
          <w:rPr>
            <w:rStyle w:val="Hyperlink"/>
          </w:rPr>
          <w:t>http://www.omg.org/spec/CTS2/1.1/</w:t>
        </w:r>
      </w:hyperlink>
    </w:p>
    <w:p w14:paraId="50D44E69" w14:textId="77777777"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9" w:tooltip="Core Principles and Properties of Version 3 Models" w:history="1">
        <w:r w:rsidRPr="00CC4444">
          <w:rPr>
            <w:rStyle w:val="Hyperlink"/>
          </w:rPr>
          <w:t>http://www.hl7.org/implement/standards/product_brief.cfm?product_id=58</w:t>
        </w:r>
      </w:hyperlink>
    </w:p>
    <w:p w14:paraId="7BD0ED1B" w14:textId="77777777"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20" w:history="1">
        <w:r w:rsidRPr="00C94979">
          <w:rPr>
            <w:rStyle w:val="Hyperlink"/>
          </w:rPr>
          <w:t>http://www.omg.org/spec/MDMI/1.0/</w:t>
        </w:r>
      </w:hyperlink>
      <w:r>
        <w:t xml:space="preserve">  </w:t>
      </w:r>
    </w:p>
    <w:p w14:paraId="19251248" w14:textId="77777777" w:rsidR="002F1445" w:rsidRDefault="002F1445" w:rsidP="002F1445">
      <w:pPr>
        <w:pStyle w:val="Body"/>
        <w:ind w:left="2880" w:hanging="2880"/>
      </w:pPr>
      <w:r>
        <w:t>[MDR]</w:t>
      </w:r>
      <w:r>
        <w:tab/>
      </w:r>
      <w:r w:rsidRPr="00E745D4">
        <w:rPr>
          <w:i/>
        </w:rPr>
        <w:t>ISO/IEC 11179, Information Technology, -- Metadata registries</w:t>
      </w:r>
      <w:r>
        <w:t xml:space="preserve">,          </w:t>
      </w:r>
      <w:hyperlink r:id="rId21" w:tooltip="http://metadata-standards.org/11179/" w:history="1">
        <w:r w:rsidRPr="00D30D07">
          <w:rPr>
            <w:rStyle w:val="Hyperlink"/>
          </w:rPr>
          <w:t>http://metadata-standards.org/11179/</w:t>
        </w:r>
      </w:hyperlink>
    </w:p>
    <w:p w14:paraId="3E3B162B" w14:textId="77777777" w:rsidR="002F1445" w:rsidRDefault="002F1445" w:rsidP="002F1445">
      <w:pPr>
        <w:pStyle w:val="Body"/>
        <w:ind w:left="2880" w:hanging="2880"/>
      </w:pPr>
      <w:r>
        <w:t>[NIEM]</w:t>
      </w:r>
      <w:r>
        <w:tab/>
        <w:t xml:space="preserve">OMG </w:t>
      </w:r>
      <w:r w:rsidRPr="007B4AFD">
        <w:rPr>
          <w:i/>
        </w:rPr>
        <w:t>UML Profile for NIEM Version 1.0</w:t>
      </w:r>
      <w:r>
        <w:t xml:space="preserve">,                 </w:t>
      </w:r>
      <w:hyperlink r:id="rId22" w:tooltip="http://www.omg.org/spec/NIEM-UML/1.0/" w:history="1">
        <w:r w:rsidRPr="004D7159">
          <w:rPr>
            <w:rStyle w:val="Hyperlink"/>
          </w:rPr>
          <w:t>http://www.omg.org/spec/NIEM-UML/1.0/</w:t>
        </w:r>
      </w:hyperlink>
      <w:r>
        <w:t xml:space="preserve"> </w:t>
      </w:r>
    </w:p>
    <w:p w14:paraId="7BCE4A6E" w14:textId="77777777"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3" w:history="1">
        <w:r w:rsidRPr="00162656">
          <w:rPr>
            <w:rStyle w:val="Hyperlink"/>
          </w:rPr>
          <w:t>http://www.omg.org/spec/OCL/2.4/</w:t>
        </w:r>
      </w:hyperlink>
      <w:r>
        <w:t xml:space="preserve"> </w:t>
      </w:r>
    </w:p>
    <w:p w14:paraId="340A63DC" w14:textId="77777777"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4" w:history="1">
        <w:r w:rsidRPr="00162656">
          <w:rPr>
            <w:rStyle w:val="Hyperlink"/>
          </w:rPr>
          <w:t>http://www.omg.org/spec/ODM/1.1/</w:t>
        </w:r>
      </w:hyperlink>
      <w:r>
        <w:t xml:space="preserve"> </w:t>
      </w:r>
    </w:p>
    <w:p w14:paraId="0DA5B92E" w14:textId="77777777"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5" w:history="1">
        <w:r w:rsidRPr="00162656">
          <w:rPr>
            <w:rStyle w:val="Hyperlink"/>
          </w:rPr>
          <w:t>http://www.omg.org/spec/QVT/1.2/Beta/</w:t>
        </w:r>
      </w:hyperlink>
      <w:r>
        <w:t xml:space="preserve"> </w:t>
      </w:r>
    </w:p>
    <w:p w14:paraId="29BDCD6A" w14:textId="77777777"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6" w:history="1">
        <w:r w:rsidRPr="00162656">
          <w:rPr>
            <w:rStyle w:val="Hyperlink"/>
          </w:rPr>
          <w:t>http://www.omg.org/spec/UML/2.5/Beta2/</w:t>
        </w:r>
      </w:hyperlink>
      <w:r>
        <w:t xml:space="preserve"> </w:t>
      </w:r>
    </w:p>
    <w:p w14:paraId="717E1BB8" w14:textId="77777777" w:rsidR="002F1445" w:rsidRDefault="002F1445" w:rsidP="002F1445">
      <w:pPr>
        <w:pStyle w:val="BodyText"/>
        <w:spacing w:after="283"/>
      </w:pPr>
    </w:p>
    <w:p w14:paraId="0DFA553D" w14:textId="77777777" w:rsidR="002F1445" w:rsidRDefault="002F1445" w:rsidP="00860763">
      <w:pPr>
        <w:pStyle w:val="Heading1"/>
      </w:pPr>
      <w:bookmarkStart w:id="16" w:name="_Toc321988970"/>
      <w:bookmarkStart w:id="17" w:name="_Toc277077808"/>
      <w:r>
        <w:t>Terms and Definitions</w:t>
      </w:r>
      <w:bookmarkEnd w:id="16"/>
      <w:bookmarkEnd w:id="17"/>
    </w:p>
    <w:p w14:paraId="57A4AE25" w14:textId="77777777" w:rsidR="002F1445" w:rsidRDefault="002F1445" w:rsidP="002F1445">
      <w:pPr>
        <w:pStyle w:val="Body"/>
      </w:pPr>
      <w:r>
        <w:t xml:space="preserve">For the purposes of this specification, the following terms and definitions apply. </w:t>
      </w:r>
    </w:p>
    <w:p w14:paraId="63B9A8FE" w14:textId="77777777" w:rsidR="002F1445" w:rsidRDefault="002F1445" w:rsidP="002F1445">
      <w:pPr>
        <w:pStyle w:val="class-itemdescription"/>
      </w:pPr>
      <w:r>
        <w:t>Archetype</w:t>
      </w:r>
    </w:p>
    <w:p w14:paraId="6494F329" w14:textId="77777777"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41415266" w14:textId="77777777" w:rsidR="002F1445" w:rsidRDefault="002F1445" w:rsidP="002F1445">
      <w:pPr>
        <w:pStyle w:val="class-itemdescription"/>
      </w:pPr>
      <w:r>
        <w:t>Archetype Definition Language (ADL)</w:t>
      </w:r>
    </w:p>
    <w:p w14:paraId="0202D91E" w14:textId="77777777"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14:paraId="42500101" w14:textId="77777777" w:rsidR="002F1445" w:rsidRDefault="002F1445" w:rsidP="002F1445">
      <w:pPr>
        <w:pStyle w:val="class-itemdescription"/>
      </w:pPr>
      <w:r>
        <w:t>Archetype Instance</w:t>
      </w:r>
    </w:p>
    <w:p w14:paraId="12436A8C" w14:textId="77777777"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14:paraId="3F5B258C" w14:textId="77777777" w:rsidR="002F1445" w:rsidRDefault="002F1445" w:rsidP="002F1445">
      <w:pPr>
        <w:pStyle w:val="class-itemdescription"/>
      </w:pPr>
      <w:r>
        <w:t>Archetype Model (AM)</w:t>
      </w:r>
    </w:p>
    <w:p w14:paraId="26BC378A" w14:textId="77777777"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1DAB6E25" w14:textId="77777777" w:rsidR="002F1445" w:rsidRDefault="002F1445" w:rsidP="002F1445">
      <w:pPr>
        <w:pStyle w:val="class-itemdescription"/>
      </w:pPr>
      <w:r>
        <w:t>Archetype Object Model (AOM)</w:t>
      </w:r>
    </w:p>
    <w:p w14:paraId="54AD4015" w14:textId="77777777"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2</w:t>
      </w:r>
      <w:r w:rsidRPr="001633AA">
        <w:t>'.</w:t>
      </w:r>
      <w:r>
        <w:t xml:space="preserve"> </w:t>
      </w:r>
    </w:p>
    <w:p w14:paraId="158039C7" w14:textId="77777777" w:rsidR="002F1445" w:rsidRDefault="002F1445" w:rsidP="002F1445">
      <w:pPr>
        <w:pStyle w:val="class-itemdescription"/>
      </w:pPr>
      <w:r>
        <w:t>Archetype Query Language (AQL)</w:t>
      </w:r>
    </w:p>
    <w:p w14:paraId="73353A17" w14:textId="77777777"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14:paraId="5C028A67" w14:textId="77777777" w:rsidR="002F1445" w:rsidRDefault="002F1445" w:rsidP="002F1445">
      <w:pPr>
        <w:pStyle w:val="class-itemdescription"/>
      </w:pPr>
      <w:r>
        <w:t>Clinical Data Repository (CDR)</w:t>
      </w:r>
    </w:p>
    <w:p w14:paraId="6884699B" w14:textId="77777777"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14:paraId="3AD4577F" w14:textId="77777777" w:rsidR="002F1445" w:rsidRDefault="002F1445" w:rsidP="002F1445">
      <w:pPr>
        <w:pStyle w:val="class-itemdescription"/>
      </w:pPr>
      <w:r>
        <w:t>Clinical Document Architecture (CDA)</w:t>
      </w:r>
    </w:p>
    <w:p w14:paraId="7F2D6419" w14:textId="77777777"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14:paraId="0B65FF6F" w14:textId="77777777" w:rsidR="002F1445" w:rsidRDefault="002F1445" w:rsidP="002F1445">
      <w:pPr>
        <w:pStyle w:val="class-itemdescription"/>
      </w:pPr>
      <w:r>
        <w:t>Clinical Information Model (CIM)</w:t>
      </w:r>
    </w:p>
    <w:p w14:paraId="6304EB9C" w14:textId="77777777"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14:paraId="4ECFB8E8" w14:textId="77777777" w:rsidR="002F1445" w:rsidRDefault="002F1445" w:rsidP="002F1445">
      <w:pPr>
        <w:pStyle w:val="class-itemdescription"/>
      </w:pPr>
      <w:r>
        <w:t>Clinical Information Modeling Initiative (CIMI)</w:t>
      </w:r>
    </w:p>
    <w:p w14:paraId="11F57214" w14:textId="77777777"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14:paraId="10261BEC" w14:textId="77777777" w:rsidR="002F1445" w:rsidRDefault="002F1445" w:rsidP="002F1445">
      <w:pPr>
        <w:pStyle w:val="class-itemdescription"/>
      </w:pPr>
      <w:r>
        <w:t>Clinical Information Modeling Initiative (CIMI) Reference Model (RM)</w:t>
      </w:r>
    </w:p>
    <w:p w14:paraId="2109D81F" w14:textId="77777777"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data which conforms to the constraints defined by the associated clinical model.</w:t>
      </w:r>
      <w:r>
        <w:t xml:space="preserve"> </w:t>
      </w:r>
    </w:p>
    <w:p w14:paraId="11B4D742" w14:textId="77777777" w:rsidR="002F1445" w:rsidRDefault="002F1445" w:rsidP="002F1445">
      <w:pPr>
        <w:pStyle w:val="class-itemdescription"/>
      </w:pPr>
      <w:r>
        <w:t>Clinical Model Governance</w:t>
      </w:r>
    </w:p>
    <w:p w14:paraId="61B2C914" w14:textId="77777777"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14:paraId="22D8F6C2" w14:textId="77777777" w:rsidR="002F1445" w:rsidRDefault="002F1445" w:rsidP="002F1445">
      <w:pPr>
        <w:pStyle w:val="class-itemdescription"/>
      </w:pPr>
      <w:r>
        <w:t>Clinical Model Repository</w:t>
      </w:r>
    </w:p>
    <w:p w14:paraId="787F38EE" w14:textId="77777777"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14:paraId="43B7F51A" w14:textId="77777777" w:rsidR="002F1445" w:rsidRDefault="002F1445" w:rsidP="002F1445">
      <w:pPr>
        <w:pStyle w:val="class-itemdescription"/>
      </w:pPr>
      <w:r>
        <w:t>Clinical Model Verification</w:t>
      </w:r>
    </w:p>
    <w:p w14:paraId="0342BCFE" w14:textId="77777777"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325907E2" w14:textId="77777777" w:rsidR="002F1445" w:rsidRDefault="002F1445" w:rsidP="002F1445">
      <w:pPr>
        <w:pStyle w:val="class-itemdescription"/>
      </w:pPr>
      <w:r>
        <w:t>Clinical Modeling Language</w:t>
      </w:r>
    </w:p>
    <w:p w14:paraId="1C903802" w14:textId="77777777"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14:paraId="63C1531B" w14:textId="77777777" w:rsidR="002F1445" w:rsidRDefault="002F1445" w:rsidP="002F1445">
      <w:pPr>
        <w:pStyle w:val="class-itemdescription"/>
      </w:pPr>
      <w:r>
        <w:t>Clinical Requirement</w:t>
      </w:r>
    </w:p>
    <w:p w14:paraId="0A9E1D5C" w14:textId="77777777"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14:paraId="6ED91122" w14:textId="77777777" w:rsidR="002F1445" w:rsidRDefault="002F1445" w:rsidP="002F1445">
      <w:pPr>
        <w:pStyle w:val="class-itemdescription"/>
      </w:pPr>
      <w:r>
        <w:t>Code System</w:t>
      </w:r>
    </w:p>
    <w:p w14:paraId="187346D5" w14:textId="77777777"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19710810" w14:textId="77777777" w:rsidR="002F1445" w:rsidRDefault="002F1445" w:rsidP="002F1445">
      <w:pPr>
        <w:pStyle w:val="class-itemdescription"/>
      </w:pPr>
      <w:r>
        <w:t>Common Terminology Services 2 (CTS2)</w:t>
      </w:r>
    </w:p>
    <w:p w14:paraId="204F0782" w14:textId="77777777"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14:paraId="12DFDAD3" w14:textId="77777777" w:rsidR="002F1445" w:rsidRDefault="002F1445" w:rsidP="002F1445">
      <w:pPr>
        <w:pStyle w:val="class-itemdescription"/>
      </w:pPr>
      <w:r>
        <w:t>Concept</w:t>
      </w:r>
    </w:p>
    <w:p w14:paraId="30DA86E7" w14:textId="77777777"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4A7612E0" w14:textId="77777777" w:rsidR="002F1445" w:rsidRDefault="002F1445" w:rsidP="002F1445">
      <w:pPr>
        <w:pStyle w:val="class-itemdescription"/>
      </w:pPr>
      <w:r>
        <w:t>Concept Domain</w:t>
      </w:r>
    </w:p>
    <w:p w14:paraId="2EBEF5BD" w14:textId="77777777"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6EE62FBF" w14:textId="77777777" w:rsidR="002F1445" w:rsidRDefault="002F1445" w:rsidP="002F1445">
      <w:pPr>
        <w:pStyle w:val="class-itemdescription"/>
      </w:pPr>
      <w:r>
        <w:t>Concept Domain Binding</w:t>
      </w:r>
    </w:p>
    <w:p w14:paraId="0FC2954C" w14:textId="77777777"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14:paraId="36E62F18" w14:textId="77777777" w:rsidR="002F1445" w:rsidRDefault="002F1445" w:rsidP="002F1445">
      <w:pPr>
        <w:pStyle w:val="class-itemdescription"/>
      </w:pPr>
      <w:r>
        <w:t>Conceptual Information Model</w:t>
      </w:r>
    </w:p>
    <w:p w14:paraId="37A9852F" w14:textId="77777777"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14:paraId="7D673144" w14:textId="77777777" w:rsidR="002F1445" w:rsidRDefault="002F1445" w:rsidP="002F1445">
      <w:pPr>
        <w:pStyle w:val="class-itemdescription"/>
      </w:pPr>
      <w:r>
        <w:t>Conformance</w:t>
      </w:r>
    </w:p>
    <w:p w14:paraId="7AD9EBB2" w14:textId="77777777"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1533FE62" w14:textId="77777777" w:rsidR="002F1445" w:rsidRDefault="002F1445" w:rsidP="002F1445">
      <w:pPr>
        <w:pStyle w:val="class-itemdescription"/>
      </w:pPr>
      <w:r>
        <w:t>Constraint Model</w:t>
      </w:r>
    </w:p>
    <w:p w14:paraId="06B2ACAD" w14:textId="77777777"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14:paraId="0F972FBC" w14:textId="77777777" w:rsidR="002F1445" w:rsidRDefault="002F1445" w:rsidP="002F1445">
      <w:pPr>
        <w:pStyle w:val="class-itemdescription"/>
      </w:pPr>
      <w:r>
        <w:t>Detailed Clinical Model</w:t>
      </w:r>
    </w:p>
    <w:p w14:paraId="360EEC54" w14:textId="77777777"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758D32B8" w14:textId="77777777" w:rsidR="002F1445" w:rsidRDefault="002F1445" w:rsidP="002F1445">
      <w:pPr>
        <w:pStyle w:val="class-itemdescription"/>
      </w:pPr>
      <w:r>
        <w:t>Fully Defined Concept</w:t>
      </w:r>
    </w:p>
    <w:p w14:paraId="44DFC5BD" w14:textId="77777777" w:rsidR="002F1445" w:rsidRDefault="002F1445" w:rsidP="002F1445">
      <w:pPr>
        <w:pStyle w:val="Body"/>
      </w:pPr>
      <w:r w:rsidRPr="00260320">
        <w:t>A</w:t>
      </w:r>
      <w:r>
        <w:t xml:space="preserve"> Fully Defined Concept is a</w:t>
      </w:r>
      <w:r w:rsidRPr="00260320">
        <w:t xml:space="preserve"> concept uniquely defined by a set of defining relationships.</w:t>
      </w:r>
    </w:p>
    <w:p w14:paraId="57B1B81A" w14:textId="77777777" w:rsidR="002F1445" w:rsidRDefault="002F1445" w:rsidP="002F1445">
      <w:pPr>
        <w:pStyle w:val="class-itemdescription"/>
      </w:pPr>
      <w:r>
        <w:t>Information Model</w:t>
      </w:r>
    </w:p>
    <w:p w14:paraId="57F0B27B" w14:textId="77777777"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14:paraId="47FC0E3F" w14:textId="77777777" w:rsidR="002F1445" w:rsidRDefault="002F1445" w:rsidP="002F1445">
      <w:pPr>
        <w:pStyle w:val="class-itemdescription"/>
      </w:pPr>
      <w:r>
        <w:t>Node</w:t>
      </w:r>
    </w:p>
    <w:p w14:paraId="2BBB6081" w14:textId="77777777" w:rsidR="002F1445" w:rsidRDefault="002F1445" w:rsidP="002F1445">
      <w:pPr>
        <w:pStyle w:val="Body"/>
      </w:pPr>
      <w:r w:rsidRPr="00871B5D">
        <w:t>A</w:t>
      </w:r>
      <w:r>
        <w:t xml:space="preserve"> Node is a</w:t>
      </w:r>
      <w:r w:rsidRPr="00871B5D">
        <w:t xml:space="preserve"> named part of an information model.</w:t>
      </w:r>
      <w:r>
        <w:t xml:space="preserve"> </w:t>
      </w:r>
    </w:p>
    <w:p w14:paraId="4E71F1A1" w14:textId="77777777" w:rsidR="002F1445" w:rsidRDefault="002F1445" w:rsidP="002F1445">
      <w:pPr>
        <w:pStyle w:val="class-itemdescription"/>
      </w:pPr>
      <w:r>
        <w:t>Ontology</w:t>
      </w:r>
    </w:p>
    <w:p w14:paraId="044F933F" w14:textId="77777777" w:rsidR="002F1445" w:rsidRDefault="002F1445" w:rsidP="002F1445">
      <w:pPr>
        <w:pStyle w:val="Body"/>
      </w:pPr>
      <w:r w:rsidRPr="001C5AB4">
        <w:t>A</w:t>
      </w:r>
      <w:r>
        <w:t>n Ontology is a</w:t>
      </w:r>
      <w:r w:rsidRPr="001C5AB4">
        <w:t xml:space="preserve"> formal representation of knowledge as a set of concept identifiers, terms describing the concepts so identified, and the relationships among them</w:t>
      </w:r>
      <w:r>
        <w:t xml:space="preserve">. </w:t>
      </w:r>
    </w:p>
    <w:p w14:paraId="7BD07E9F" w14:textId="77777777" w:rsidR="002F1445" w:rsidRDefault="002F1445" w:rsidP="002F1445">
      <w:pPr>
        <w:pStyle w:val="class-itemdescription"/>
      </w:pPr>
      <w:r>
        <w:t>Reference Model</w:t>
      </w:r>
    </w:p>
    <w:p w14:paraId="08969672" w14:textId="77777777"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14:paraId="1416507C" w14:textId="77777777" w:rsidR="002F1445" w:rsidRDefault="002F1445" w:rsidP="002F1445">
      <w:pPr>
        <w:pStyle w:val="class-itemdescription"/>
      </w:pPr>
      <w:r>
        <w:t>Reference Terminology</w:t>
      </w:r>
    </w:p>
    <w:p w14:paraId="371A59F2" w14:textId="77777777"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14:paraId="08F97BE6" w14:textId="77777777" w:rsidR="002F1445" w:rsidRDefault="002F1445" w:rsidP="002F1445">
      <w:pPr>
        <w:pStyle w:val="class-itemdescription"/>
      </w:pPr>
      <w:r>
        <w:t>Semantic Binding</w:t>
      </w:r>
    </w:p>
    <w:p w14:paraId="6612D801" w14:textId="77777777"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14:paraId="7BF59A11" w14:textId="77777777" w:rsidR="002F1445" w:rsidRDefault="002F1445" w:rsidP="002F1445">
      <w:pPr>
        <w:pStyle w:val="class-itemdescription"/>
      </w:pPr>
      <w:r>
        <w:t>Terminology</w:t>
      </w:r>
    </w:p>
    <w:p w14:paraId="18247A1C" w14:textId="77777777"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14:paraId="4A6D486E" w14:textId="77777777" w:rsidR="002F1445" w:rsidRDefault="002F1445" w:rsidP="002F1445">
      <w:pPr>
        <w:pStyle w:val="class-itemdescription"/>
      </w:pPr>
      <w:r>
        <w:t>Terminology Binding</w:t>
      </w:r>
    </w:p>
    <w:p w14:paraId="5D809002" w14:textId="77777777"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14:paraId="282173B8" w14:textId="77777777" w:rsidR="002F1445" w:rsidRDefault="002F1445" w:rsidP="002F1445">
      <w:pPr>
        <w:pStyle w:val="class-itemdescription"/>
      </w:pPr>
      <w:r>
        <w:t>Value Binding</w:t>
      </w:r>
    </w:p>
    <w:p w14:paraId="26612F44" w14:textId="77777777" w:rsidR="002F1445" w:rsidRDefault="002F1445" w:rsidP="002F1445">
      <w:pPr>
        <w:pStyle w:val="Body"/>
      </w:pPr>
      <w:r>
        <w:t>Value Binding is t</w:t>
      </w:r>
      <w:r w:rsidRPr="00260320">
        <w:t>he association of a given node in a clinical model with the set of valid concepts that may populate it</w:t>
      </w:r>
      <w:r>
        <w:t xml:space="preserve">. </w:t>
      </w:r>
    </w:p>
    <w:p w14:paraId="795EF9E0" w14:textId="77777777" w:rsidR="002F1445" w:rsidRDefault="002F1445" w:rsidP="002F1445">
      <w:pPr>
        <w:pStyle w:val="class-itemdescription"/>
      </w:pPr>
      <w:r>
        <w:t>Value Set</w:t>
      </w:r>
    </w:p>
    <w:p w14:paraId="4BA4ECBA" w14:textId="77777777"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14:paraId="111A7A35" w14:textId="77777777" w:rsidR="002F1445" w:rsidRDefault="002F1445" w:rsidP="00860763">
      <w:pPr>
        <w:pStyle w:val="Heading1"/>
      </w:pPr>
      <w:bookmarkStart w:id="18" w:name="_Toc321988971"/>
      <w:bookmarkStart w:id="19" w:name="_Toc277077809"/>
      <w:r>
        <w:t>Symbols</w:t>
      </w:r>
      <w:bookmarkEnd w:id="18"/>
      <w:bookmarkEnd w:id="19"/>
    </w:p>
    <w:p w14:paraId="3FCF068A" w14:textId="77777777" w:rsidR="002F1445" w:rsidRDefault="002F1445" w:rsidP="00860763">
      <w:pPr>
        <w:pStyle w:val="Heading2"/>
      </w:pPr>
      <w:bookmarkStart w:id="20" w:name="_Toc277077810"/>
      <w:r>
        <w:t>Graphical Symbols</w:t>
      </w:r>
      <w:bookmarkEnd w:id="20"/>
    </w:p>
    <w:p w14:paraId="043ABA52" w14:textId="77777777" w:rsidR="002F1445" w:rsidRPr="0075389C" w:rsidRDefault="002F1445" w:rsidP="002F1445">
      <w:pPr>
        <w:pStyle w:val="BodyText"/>
      </w:pPr>
      <w:r w:rsidRPr="0075389C">
        <w:t>No AML-specific graphical symbols are defined in this specification.</w:t>
      </w:r>
    </w:p>
    <w:p w14:paraId="5C0A9BA0" w14:textId="77777777" w:rsidR="002F1445" w:rsidRDefault="002F1445" w:rsidP="00860763">
      <w:pPr>
        <w:pStyle w:val="Heading2"/>
      </w:pPr>
      <w:bookmarkStart w:id="21" w:name="_Toc277077811"/>
      <w:r>
        <w:t>Abbreviations</w:t>
      </w:r>
      <w:bookmarkEnd w:id="21"/>
    </w:p>
    <w:p w14:paraId="1E01400A" w14:textId="77777777" w:rsidR="002F1445" w:rsidRDefault="002F1445" w:rsidP="00BE4A19">
      <w:pPr>
        <w:pStyle w:val="BodyText"/>
        <w:spacing w:before="120"/>
        <w:ind w:left="1440" w:hanging="1440"/>
      </w:pPr>
      <w:r>
        <w:t>ADL</w:t>
      </w:r>
      <w:r>
        <w:tab/>
        <w:t>Archetype Definition Language</w:t>
      </w:r>
    </w:p>
    <w:p w14:paraId="31027D3A" w14:textId="77777777" w:rsidR="002F1445" w:rsidRDefault="002F1445" w:rsidP="00BE4A19">
      <w:pPr>
        <w:pStyle w:val="BodyText"/>
        <w:spacing w:before="120"/>
        <w:ind w:left="1440" w:hanging="1440"/>
      </w:pPr>
      <w:r>
        <w:t>AM</w:t>
      </w:r>
      <w:r>
        <w:tab/>
        <w:t>Archetype Model</w:t>
      </w:r>
    </w:p>
    <w:p w14:paraId="478AD962" w14:textId="77777777" w:rsidR="002F1445" w:rsidRDefault="002F1445" w:rsidP="00BE4A19">
      <w:pPr>
        <w:pStyle w:val="BodyText"/>
        <w:spacing w:before="120"/>
        <w:ind w:left="1440" w:hanging="1440"/>
      </w:pPr>
      <w:r>
        <w:t>AML</w:t>
      </w:r>
      <w:r>
        <w:tab/>
        <w:t>Archetype Modeling Language</w:t>
      </w:r>
    </w:p>
    <w:p w14:paraId="34C27119" w14:textId="77777777" w:rsidR="002F1445" w:rsidRDefault="002F1445" w:rsidP="00BE4A19">
      <w:pPr>
        <w:pStyle w:val="BodyText"/>
        <w:spacing w:before="120"/>
        <w:ind w:left="1440" w:hanging="1440"/>
      </w:pPr>
      <w:r>
        <w:t>AOM</w:t>
      </w:r>
      <w:r>
        <w:tab/>
        <w:t>Archetype Object Model</w:t>
      </w:r>
    </w:p>
    <w:p w14:paraId="2279A686" w14:textId="77777777" w:rsidR="002F1445" w:rsidRDefault="002F1445" w:rsidP="00BE4A19">
      <w:pPr>
        <w:pStyle w:val="BodyText"/>
        <w:spacing w:before="120"/>
        <w:ind w:left="1440" w:hanging="1440"/>
      </w:pPr>
      <w:r>
        <w:t>AQL</w:t>
      </w:r>
      <w:r>
        <w:tab/>
        <w:t>Archetype Query Language</w:t>
      </w:r>
    </w:p>
    <w:p w14:paraId="2FF61F5F" w14:textId="77777777" w:rsidR="002F1445" w:rsidRDefault="002F1445" w:rsidP="00BE4A19">
      <w:pPr>
        <w:pStyle w:val="BodyText"/>
        <w:spacing w:before="120"/>
        <w:ind w:left="1440" w:hanging="1440"/>
      </w:pPr>
      <w:r>
        <w:t>CDA</w:t>
      </w:r>
      <w:r>
        <w:tab/>
        <w:t>Clinical Document Architecture</w:t>
      </w:r>
    </w:p>
    <w:p w14:paraId="101E5E4D" w14:textId="77777777" w:rsidR="002F1445" w:rsidRDefault="002F1445" w:rsidP="00BE4A19">
      <w:pPr>
        <w:pStyle w:val="BodyText"/>
        <w:spacing w:before="120"/>
        <w:ind w:left="1440" w:hanging="1440"/>
      </w:pPr>
      <w:r>
        <w:t>CDL</w:t>
      </w:r>
      <w:r>
        <w:tab/>
        <w:t>Clinical Document Language</w:t>
      </w:r>
    </w:p>
    <w:p w14:paraId="78145AD4" w14:textId="77777777" w:rsidR="002F1445" w:rsidRDefault="002F1445" w:rsidP="00BE4A19">
      <w:pPr>
        <w:pStyle w:val="BodyText"/>
        <w:spacing w:before="120"/>
        <w:ind w:left="1440" w:hanging="1440"/>
      </w:pPr>
      <w:r>
        <w:t>CDR</w:t>
      </w:r>
      <w:r>
        <w:tab/>
        <w:t>Clinical Data Repository</w:t>
      </w:r>
    </w:p>
    <w:p w14:paraId="3FED7352" w14:textId="77777777" w:rsidR="002F1445" w:rsidRDefault="002F1445" w:rsidP="00BE4A19">
      <w:pPr>
        <w:pStyle w:val="BodyText"/>
        <w:spacing w:before="120"/>
        <w:ind w:left="1440" w:hanging="1440"/>
      </w:pPr>
      <w:r>
        <w:t>CIM</w:t>
      </w:r>
      <w:r>
        <w:tab/>
        <w:t>Clinical Information Model</w:t>
      </w:r>
    </w:p>
    <w:p w14:paraId="136DF7D2" w14:textId="77777777" w:rsidR="002F1445" w:rsidRDefault="002F1445" w:rsidP="00BE4A19">
      <w:pPr>
        <w:pStyle w:val="BodyText"/>
        <w:spacing w:before="120"/>
        <w:ind w:left="1440" w:hanging="1440"/>
      </w:pPr>
      <w:r>
        <w:t>CIMI</w:t>
      </w:r>
      <w:r>
        <w:tab/>
      </w:r>
      <w:r w:rsidRPr="00863FE1">
        <w:t>Clinical Information Modeling Initiative</w:t>
      </w:r>
    </w:p>
    <w:p w14:paraId="7CC8DD65" w14:textId="77777777" w:rsidR="002F1445" w:rsidRDefault="002F1445" w:rsidP="00BE4A19">
      <w:pPr>
        <w:pStyle w:val="BodyText"/>
        <w:spacing w:before="120"/>
        <w:ind w:left="1440" w:hanging="1440"/>
      </w:pPr>
      <w:r>
        <w:t>CMP</w:t>
      </w:r>
      <w:r>
        <w:tab/>
        <w:t>Constraint Model Profile</w:t>
      </w:r>
    </w:p>
    <w:p w14:paraId="40E26F0A" w14:textId="77777777" w:rsidR="002F1445" w:rsidRDefault="002F1445" w:rsidP="00BE4A19">
      <w:pPr>
        <w:pStyle w:val="BodyText"/>
        <w:spacing w:before="120"/>
        <w:ind w:left="1440" w:hanging="1440"/>
      </w:pPr>
      <w:r>
        <w:t>CRM</w:t>
      </w:r>
      <w:r>
        <w:tab/>
        <w:t>Clinical Reference Model</w:t>
      </w:r>
    </w:p>
    <w:p w14:paraId="49CABC82" w14:textId="77777777" w:rsidR="002F1445" w:rsidRDefault="002F1445" w:rsidP="00BE4A19">
      <w:pPr>
        <w:pStyle w:val="BodyText"/>
        <w:spacing w:before="120"/>
        <w:ind w:left="1440" w:hanging="1440"/>
      </w:pPr>
      <w:r>
        <w:t>CTS2</w:t>
      </w:r>
      <w:r>
        <w:tab/>
        <w:t>Common Terminology Services 2</w:t>
      </w:r>
    </w:p>
    <w:p w14:paraId="01AE93F5" w14:textId="77777777" w:rsidR="002F1445" w:rsidRDefault="002F1445" w:rsidP="00BE4A19">
      <w:pPr>
        <w:pStyle w:val="BodyText"/>
        <w:spacing w:before="120"/>
        <w:ind w:left="1440" w:hanging="1440"/>
      </w:pPr>
      <w:r>
        <w:t>EHR</w:t>
      </w:r>
      <w:r>
        <w:tab/>
        <w:t>Electronic Health Record</w:t>
      </w:r>
    </w:p>
    <w:p w14:paraId="216ED17B" w14:textId="77777777" w:rsidR="002F1445" w:rsidRDefault="002F1445" w:rsidP="00BE4A19">
      <w:pPr>
        <w:pStyle w:val="BodyText"/>
        <w:spacing w:before="120"/>
        <w:ind w:left="1440" w:hanging="1440"/>
      </w:pPr>
      <w:r>
        <w:t>HL7</w:t>
      </w:r>
      <w:r>
        <w:tab/>
        <w:t>Health Level Seven</w:t>
      </w:r>
    </w:p>
    <w:p w14:paraId="33672D5C" w14:textId="77777777"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14:paraId="1843EC74" w14:textId="77777777" w:rsidR="002F1445" w:rsidRDefault="002F1445" w:rsidP="00BE4A19">
      <w:pPr>
        <w:pStyle w:val="BodyText"/>
        <w:spacing w:before="120"/>
        <w:ind w:left="1440" w:hanging="1440"/>
      </w:pPr>
      <w:r>
        <w:t>LOINC</w:t>
      </w:r>
      <w:r>
        <w:tab/>
        <w:t>Logical Observation Identifiers Names and Codes</w:t>
      </w:r>
    </w:p>
    <w:p w14:paraId="00D2E34E" w14:textId="77777777" w:rsidR="002F1445" w:rsidRDefault="002F1445" w:rsidP="00BE4A19">
      <w:pPr>
        <w:pStyle w:val="BodyText"/>
        <w:spacing w:before="120"/>
        <w:ind w:left="1440" w:hanging="1440"/>
      </w:pPr>
      <w:r>
        <w:t>MDA</w:t>
      </w:r>
      <w:r>
        <w:tab/>
        <w:t>Model Driven Architecture</w:t>
      </w:r>
    </w:p>
    <w:p w14:paraId="3566CD8D" w14:textId="77777777" w:rsidR="002F1445" w:rsidRDefault="002F1445" w:rsidP="00BE4A19">
      <w:pPr>
        <w:pStyle w:val="BodyText"/>
        <w:spacing w:before="120"/>
        <w:ind w:left="1440" w:hanging="1440"/>
      </w:pPr>
      <w:r>
        <w:t>OCL</w:t>
      </w:r>
      <w:r>
        <w:tab/>
        <w:t>Object Constraint Language</w:t>
      </w:r>
    </w:p>
    <w:p w14:paraId="43E86620" w14:textId="77777777" w:rsidR="002F1445" w:rsidRDefault="002F1445" w:rsidP="00BE4A19">
      <w:pPr>
        <w:pStyle w:val="BodyText"/>
        <w:spacing w:before="120"/>
        <w:ind w:left="1440" w:hanging="1440"/>
      </w:pPr>
      <w:r>
        <w:t>OMG</w:t>
      </w:r>
      <w:r>
        <w:tab/>
        <w:t>Object Management Group</w:t>
      </w:r>
    </w:p>
    <w:p w14:paraId="45A2BF01" w14:textId="77777777" w:rsidR="002F1445" w:rsidRDefault="002F1445" w:rsidP="00BE4A19">
      <w:pPr>
        <w:pStyle w:val="BodyText"/>
        <w:spacing w:before="120"/>
        <w:ind w:left="1440" w:hanging="1440"/>
      </w:pPr>
      <w:r>
        <w:t>OpenEHR</w:t>
      </w:r>
      <w:r>
        <w:tab/>
        <w:t>Open Electronic Health Record</w:t>
      </w:r>
    </w:p>
    <w:p w14:paraId="0F8659FD" w14:textId="77777777" w:rsidR="002F1445" w:rsidRDefault="002F1445" w:rsidP="00BE4A19">
      <w:pPr>
        <w:pStyle w:val="BodyText"/>
        <w:spacing w:before="120"/>
        <w:ind w:left="1440" w:hanging="1440"/>
      </w:pPr>
      <w:r>
        <w:t>PIM</w:t>
      </w:r>
      <w:r>
        <w:tab/>
        <w:t>Platform Independent Model</w:t>
      </w:r>
    </w:p>
    <w:p w14:paraId="30370379" w14:textId="77777777" w:rsidR="002F1445" w:rsidRDefault="002F1445" w:rsidP="00BE4A19">
      <w:pPr>
        <w:pStyle w:val="BodyText"/>
        <w:spacing w:before="120"/>
        <w:ind w:left="1440" w:hanging="1440"/>
      </w:pPr>
      <w:r>
        <w:t>PSM</w:t>
      </w:r>
      <w:r>
        <w:tab/>
        <w:t>Platform Specific Model</w:t>
      </w:r>
    </w:p>
    <w:p w14:paraId="498CF426" w14:textId="77777777" w:rsidR="002F1445" w:rsidRDefault="002F1445" w:rsidP="00BE4A19">
      <w:pPr>
        <w:pStyle w:val="BodyText"/>
        <w:spacing w:before="120"/>
        <w:ind w:left="1440" w:hanging="1440"/>
      </w:pPr>
      <w:r>
        <w:t>RM</w:t>
      </w:r>
      <w:r>
        <w:tab/>
        <w:t>Reference Model</w:t>
      </w:r>
    </w:p>
    <w:p w14:paraId="3F7F42AD" w14:textId="77777777" w:rsidR="002F1445" w:rsidRDefault="002F1445" w:rsidP="00BE4A19">
      <w:pPr>
        <w:pStyle w:val="BodyText"/>
        <w:spacing w:before="120"/>
        <w:ind w:left="1440" w:hanging="1440"/>
      </w:pPr>
      <w:r>
        <w:t>RMP</w:t>
      </w:r>
      <w:r>
        <w:tab/>
        <w:t>Reference Model Profile</w:t>
      </w:r>
    </w:p>
    <w:p w14:paraId="102DBDC5" w14:textId="77777777" w:rsidR="002F1445" w:rsidRDefault="002F1445" w:rsidP="00BE4A19">
      <w:pPr>
        <w:pStyle w:val="BodyText"/>
        <w:spacing w:before="120"/>
        <w:ind w:left="1440" w:hanging="1440"/>
      </w:pPr>
      <w:r>
        <w:t>SNOMED CT</w:t>
      </w:r>
      <w:r>
        <w:tab/>
        <w:t>Systematized Nomenclature of Medicine – Clinical Terms</w:t>
      </w:r>
    </w:p>
    <w:p w14:paraId="45D5D6A7" w14:textId="77777777" w:rsidR="002F1445" w:rsidRDefault="002F1445" w:rsidP="00BE4A19">
      <w:pPr>
        <w:pStyle w:val="BodyText"/>
        <w:spacing w:before="120"/>
        <w:ind w:left="1440" w:hanging="1440"/>
      </w:pPr>
      <w:r>
        <w:t>TBP</w:t>
      </w:r>
      <w:r>
        <w:tab/>
        <w:t>Terminology Binding Profile</w:t>
      </w:r>
    </w:p>
    <w:p w14:paraId="3798A554" w14:textId="77777777" w:rsidR="002F1445" w:rsidRDefault="002F1445" w:rsidP="00BE4A19">
      <w:pPr>
        <w:pStyle w:val="BodyText"/>
        <w:spacing w:before="120"/>
        <w:ind w:left="1440" w:hanging="1440"/>
      </w:pPr>
      <w:r>
        <w:t>UML</w:t>
      </w:r>
      <w:r>
        <w:tab/>
        <w:t>Unified Modeling Language</w:t>
      </w:r>
    </w:p>
    <w:p w14:paraId="760B4720" w14:textId="77777777" w:rsidR="002F1445" w:rsidRDefault="002F1445" w:rsidP="00BE4A19">
      <w:pPr>
        <w:pStyle w:val="BodyText"/>
        <w:spacing w:before="120"/>
        <w:ind w:left="1440" w:hanging="1440"/>
      </w:pPr>
      <w:r>
        <w:t>URI</w:t>
      </w:r>
      <w:r>
        <w:tab/>
        <w:t>Uniform Resource Identifier</w:t>
      </w:r>
    </w:p>
    <w:p w14:paraId="29B49EFF" w14:textId="77777777" w:rsidR="002F1445" w:rsidRDefault="002F1445" w:rsidP="00BE4A19">
      <w:pPr>
        <w:pStyle w:val="BodyText"/>
        <w:spacing w:before="120"/>
        <w:ind w:left="1440" w:hanging="1440"/>
      </w:pPr>
      <w:r>
        <w:t>URM</w:t>
      </w:r>
      <w:r>
        <w:tab/>
        <w:t>Underlying Reference Model</w:t>
      </w:r>
    </w:p>
    <w:p w14:paraId="11446698" w14:textId="77777777" w:rsidR="002F1445" w:rsidRDefault="002F1445" w:rsidP="00860763">
      <w:pPr>
        <w:pStyle w:val="Heading1"/>
      </w:pPr>
      <w:bookmarkStart w:id="22" w:name="_Toc321988972"/>
      <w:bookmarkStart w:id="23" w:name="_Toc277077812"/>
      <w:r>
        <w:t>Additional Information</w:t>
      </w:r>
      <w:bookmarkEnd w:id="22"/>
      <w:bookmarkEnd w:id="23"/>
      <w:r>
        <w:t xml:space="preserve"> </w:t>
      </w:r>
    </w:p>
    <w:p w14:paraId="0820936A" w14:textId="77777777" w:rsidR="002F1445" w:rsidRDefault="002F1445" w:rsidP="00860763">
      <w:pPr>
        <w:pStyle w:val="Heading2"/>
      </w:pPr>
      <w:bookmarkStart w:id="24" w:name="_Toc321988973"/>
      <w:bookmarkStart w:id="25" w:name="_Toc277077813"/>
      <w:r>
        <w:t>Changes to Adopted OMG Specifications</w:t>
      </w:r>
      <w:bookmarkEnd w:id="24"/>
      <w:bookmarkEnd w:id="25"/>
    </w:p>
    <w:p w14:paraId="64C3F3D7" w14:textId="77777777" w:rsidR="002F1445" w:rsidRDefault="002F1445" w:rsidP="002F1445">
      <w:pPr>
        <w:pStyle w:val="Body"/>
      </w:pPr>
      <w:r>
        <w:t>No changes to adopted OMG specifications are required to adopt this specification.</w:t>
      </w:r>
    </w:p>
    <w:p w14:paraId="4C6E70FF" w14:textId="77777777" w:rsidR="002F1445" w:rsidRDefault="002F1445" w:rsidP="00860763">
      <w:pPr>
        <w:pStyle w:val="Heading2"/>
      </w:pPr>
      <w:bookmarkStart w:id="26" w:name="_Toc321988974"/>
      <w:bookmarkStart w:id="27" w:name="_Toc277077814"/>
      <w:r>
        <w:t>Acknowledgements</w:t>
      </w:r>
      <w:bookmarkEnd w:id="26"/>
      <w:bookmarkEnd w:id="27"/>
    </w:p>
    <w:p w14:paraId="43F1C413" w14:textId="77777777" w:rsidR="002F1445" w:rsidRDefault="002F1445" w:rsidP="002F1445">
      <w:pPr>
        <w:pStyle w:val="Body"/>
      </w:pPr>
      <w:r>
        <w:t>The following companies submitted this specification:</w:t>
      </w:r>
      <w:r>
        <w:br/>
      </w:r>
    </w:p>
    <w:p w14:paraId="2CFBD3C9" w14:textId="77777777" w:rsidR="002F1445" w:rsidRDefault="002F1445" w:rsidP="00057587">
      <w:pPr>
        <w:pStyle w:val="Bullet1"/>
        <w:numPr>
          <w:ilvl w:val="0"/>
          <w:numId w:val="6"/>
        </w:numPr>
        <w:tabs>
          <w:tab w:val="left" w:pos="504"/>
        </w:tabs>
      </w:pPr>
      <w:r>
        <w:t>Mayo Clinic</w:t>
      </w:r>
    </w:p>
    <w:p w14:paraId="53F8996A" w14:textId="77777777" w:rsidR="002F1445" w:rsidRDefault="002F1445" w:rsidP="00057587">
      <w:pPr>
        <w:pStyle w:val="Bullet1"/>
        <w:numPr>
          <w:ilvl w:val="0"/>
          <w:numId w:val="6"/>
        </w:numPr>
        <w:tabs>
          <w:tab w:val="left" w:pos="504"/>
        </w:tabs>
      </w:pPr>
      <w:r>
        <w:t>Visumpoint, LLC</w:t>
      </w:r>
    </w:p>
    <w:p w14:paraId="032257B8" w14:textId="77777777" w:rsidR="002F1445" w:rsidRDefault="002F1445" w:rsidP="002F1445">
      <w:pPr>
        <w:pStyle w:val="Body"/>
      </w:pPr>
      <w:r>
        <w:t>The following companies supported this specification:</w:t>
      </w:r>
      <w:r>
        <w:br/>
      </w:r>
    </w:p>
    <w:p w14:paraId="578BEA03" w14:textId="77777777" w:rsidR="002F1445" w:rsidRDefault="002F1445" w:rsidP="00057587">
      <w:pPr>
        <w:pStyle w:val="Bullet1"/>
        <w:numPr>
          <w:ilvl w:val="0"/>
          <w:numId w:val="6"/>
        </w:numPr>
        <w:tabs>
          <w:tab w:val="left" w:pos="504"/>
        </w:tabs>
      </w:pPr>
      <w:r>
        <w:t>Escape Velocity, LLC</w:t>
      </w:r>
    </w:p>
    <w:p w14:paraId="2D9D4977" w14:textId="77777777" w:rsidR="002F1445" w:rsidRDefault="002F1445" w:rsidP="002F1445">
      <w:pPr>
        <w:pStyle w:val="Bullet1"/>
        <w:tabs>
          <w:tab w:val="left" w:pos="504"/>
        </w:tabs>
      </w:pPr>
    </w:p>
    <w:p w14:paraId="06181295" w14:textId="77777777"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14:paraId="5DEA4550" w14:textId="77777777" w:rsidTr="00E8415C">
        <w:tc>
          <w:tcPr>
            <w:tcW w:w="3150" w:type="dxa"/>
          </w:tcPr>
          <w:p w14:paraId="648D8205"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14:paraId="23C1D3E2" w14:textId="77777777" w:rsidR="002F1445" w:rsidRPr="000F19B3" w:rsidRDefault="002F1445" w:rsidP="00E8415C">
            <w:pPr>
              <w:ind w:left="144" w:hanging="162"/>
            </w:pPr>
            <w:r w:rsidRPr="000F19B3">
              <w:t>Ocean Informatics</w:t>
            </w:r>
          </w:p>
        </w:tc>
      </w:tr>
      <w:tr w:rsidR="002F1445" w:rsidRPr="000F19B3" w14:paraId="6A9D3909" w14:textId="77777777" w:rsidTr="00E8415C">
        <w:tc>
          <w:tcPr>
            <w:tcW w:w="3150" w:type="dxa"/>
          </w:tcPr>
          <w:p w14:paraId="7F720173"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14:paraId="53AE8E7D" w14:textId="77777777" w:rsidR="002F1445" w:rsidRPr="000F19B3" w:rsidRDefault="002F1445" w:rsidP="00E8415C">
            <w:pPr>
              <w:ind w:left="144" w:hanging="162"/>
            </w:pPr>
            <w:r w:rsidRPr="000F19B3">
              <w:t>Intermountain Healthcare (Consultant)</w:t>
            </w:r>
          </w:p>
        </w:tc>
      </w:tr>
      <w:tr w:rsidR="002F1445" w:rsidRPr="000F19B3" w14:paraId="39A2B929" w14:textId="77777777" w:rsidTr="00E8415C">
        <w:tc>
          <w:tcPr>
            <w:tcW w:w="3150" w:type="dxa"/>
          </w:tcPr>
          <w:p w14:paraId="2CA1F02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14:paraId="5B85DE01" w14:textId="77777777" w:rsidR="002F1445" w:rsidRPr="000F19B3" w:rsidRDefault="002F1445" w:rsidP="00E8415C">
            <w:pPr>
              <w:ind w:left="144" w:hanging="162"/>
            </w:pPr>
            <w:r w:rsidRPr="000F19B3">
              <w:t>Accenture</w:t>
            </w:r>
          </w:p>
        </w:tc>
      </w:tr>
      <w:tr w:rsidR="002F1445" w:rsidRPr="000F19B3" w14:paraId="377A5DEB" w14:textId="77777777" w:rsidTr="00E8415C">
        <w:tc>
          <w:tcPr>
            <w:tcW w:w="3150" w:type="dxa"/>
          </w:tcPr>
          <w:p w14:paraId="32A629D8"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14:paraId="2BA0160B" w14:textId="77777777" w:rsidR="002F1445" w:rsidRPr="000F19B3" w:rsidRDefault="002F1445" w:rsidP="00E8415C">
            <w:pPr>
              <w:ind w:left="144" w:hanging="162"/>
            </w:pPr>
            <w:r w:rsidRPr="000F19B3">
              <w:t>Escape Velocity LLC</w:t>
            </w:r>
          </w:p>
        </w:tc>
      </w:tr>
      <w:tr w:rsidR="002F1445" w:rsidRPr="000F19B3" w14:paraId="60456A7A" w14:textId="77777777" w:rsidTr="00E8415C">
        <w:tc>
          <w:tcPr>
            <w:tcW w:w="3150" w:type="dxa"/>
          </w:tcPr>
          <w:p w14:paraId="6C71C381"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14:paraId="63662279" w14:textId="77777777" w:rsidR="002F1445" w:rsidRPr="000F19B3" w:rsidRDefault="002F1445" w:rsidP="00E8415C">
            <w:pPr>
              <w:ind w:left="144" w:hanging="162"/>
            </w:pPr>
            <w:r w:rsidRPr="000F19B3">
              <w:t>Visumpoint LLC</w:t>
            </w:r>
          </w:p>
        </w:tc>
      </w:tr>
      <w:tr w:rsidR="002F1445" w:rsidRPr="000F19B3" w14:paraId="37F9C08D" w14:textId="77777777" w:rsidTr="00E8415C">
        <w:tc>
          <w:tcPr>
            <w:tcW w:w="3150" w:type="dxa"/>
          </w:tcPr>
          <w:p w14:paraId="6212A116"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14:paraId="7FBAAFDD" w14:textId="77777777" w:rsidR="002F1445" w:rsidRPr="000F19B3" w:rsidRDefault="002F1445" w:rsidP="00E8415C">
            <w:pPr>
              <w:ind w:left="144" w:hanging="162"/>
            </w:pPr>
            <w:r w:rsidRPr="000F19B3">
              <w:t>Intermountain Healthcare</w:t>
            </w:r>
          </w:p>
        </w:tc>
      </w:tr>
      <w:tr w:rsidR="002F1445" w:rsidRPr="000F19B3" w14:paraId="3DA953CC" w14:textId="77777777" w:rsidTr="00E8415C">
        <w:tc>
          <w:tcPr>
            <w:tcW w:w="3150" w:type="dxa"/>
          </w:tcPr>
          <w:p w14:paraId="035CA017"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14:paraId="1376550B" w14:textId="77777777" w:rsidR="002F1445" w:rsidRPr="000F19B3" w:rsidRDefault="002F1445" w:rsidP="00E8415C">
            <w:pPr>
              <w:ind w:left="144" w:hanging="162"/>
            </w:pPr>
            <w:r w:rsidRPr="000F19B3">
              <w:t>Intermountain Healthcare (Consultant)</w:t>
            </w:r>
          </w:p>
        </w:tc>
      </w:tr>
      <w:tr w:rsidR="002F1445" w:rsidRPr="000F19B3" w14:paraId="78A6CC7F" w14:textId="77777777" w:rsidTr="00E8415C">
        <w:tc>
          <w:tcPr>
            <w:tcW w:w="3150" w:type="dxa"/>
          </w:tcPr>
          <w:p w14:paraId="240099EB"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14:paraId="461D99EC" w14:textId="77777777" w:rsidR="002F1445" w:rsidRPr="000F19B3" w:rsidRDefault="002F1445" w:rsidP="00E8415C">
            <w:pPr>
              <w:ind w:left="144" w:hanging="162"/>
            </w:pPr>
            <w:r w:rsidRPr="000F19B3">
              <w:t>Visumpoint LLC</w:t>
            </w:r>
          </w:p>
        </w:tc>
      </w:tr>
      <w:tr w:rsidR="002F1445" w:rsidRPr="000F19B3" w14:paraId="7F21A223" w14:textId="77777777" w:rsidTr="00E8415C">
        <w:tc>
          <w:tcPr>
            <w:tcW w:w="3150" w:type="dxa"/>
          </w:tcPr>
          <w:p w14:paraId="32001534"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14:paraId="483A497A" w14:textId="77777777" w:rsidR="002F1445" w:rsidRPr="000F19B3" w:rsidRDefault="002F1445" w:rsidP="00E8415C">
            <w:pPr>
              <w:ind w:left="144" w:hanging="162"/>
            </w:pPr>
            <w:r w:rsidRPr="000F19B3">
              <w:t>Ockham Information Services LLC</w:t>
            </w:r>
          </w:p>
        </w:tc>
      </w:tr>
      <w:tr w:rsidR="002F1445" w:rsidRPr="000F19B3" w14:paraId="724269AF" w14:textId="77777777" w:rsidTr="00E8415C">
        <w:tc>
          <w:tcPr>
            <w:tcW w:w="3150" w:type="dxa"/>
          </w:tcPr>
          <w:p w14:paraId="48560A3B"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14:paraId="27D35A78" w14:textId="77777777" w:rsidR="002F1445" w:rsidRPr="000F19B3" w:rsidRDefault="002F1445" w:rsidP="00E8415C">
            <w:pPr>
              <w:ind w:left="144" w:hanging="162"/>
            </w:pPr>
            <w:r w:rsidRPr="000F19B3">
              <w:t>Independent Consultant</w:t>
            </w:r>
          </w:p>
        </w:tc>
      </w:tr>
      <w:tr w:rsidR="002F1445" w:rsidRPr="000F19B3" w14:paraId="42701837" w14:textId="77777777" w:rsidTr="00E8415C">
        <w:tc>
          <w:tcPr>
            <w:tcW w:w="3150" w:type="dxa"/>
          </w:tcPr>
          <w:p w14:paraId="78DD5256"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14:paraId="5DAC9F82" w14:textId="77777777" w:rsidR="002F1445" w:rsidRPr="000F19B3" w:rsidRDefault="002F1445" w:rsidP="00E8415C">
            <w:pPr>
              <w:ind w:left="144" w:hanging="162"/>
            </w:pPr>
            <w:r w:rsidRPr="000F19B3">
              <w:t>Mayo Clinic</w:t>
            </w:r>
          </w:p>
        </w:tc>
      </w:tr>
      <w:tr w:rsidR="002F1445" w:rsidRPr="000F19B3" w14:paraId="5DC69C56" w14:textId="77777777" w:rsidTr="00E8415C">
        <w:tc>
          <w:tcPr>
            <w:tcW w:w="3150" w:type="dxa"/>
          </w:tcPr>
          <w:p w14:paraId="615DD596" w14:textId="77777777"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14:paraId="67D7D300" w14:textId="77777777" w:rsidR="002F1445" w:rsidRPr="000F19B3" w:rsidRDefault="002F1445" w:rsidP="00E8415C">
            <w:pPr>
              <w:ind w:left="144" w:hanging="162"/>
            </w:pPr>
            <w:r w:rsidRPr="000F19B3">
              <w:t>Mayo Clinic</w:t>
            </w:r>
          </w:p>
        </w:tc>
      </w:tr>
      <w:tr w:rsidR="002F1445" w:rsidRPr="00575485" w14:paraId="3F51B237" w14:textId="77777777" w:rsidTr="00E8415C">
        <w:tc>
          <w:tcPr>
            <w:tcW w:w="3150" w:type="dxa"/>
          </w:tcPr>
          <w:p w14:paraId="27687A51"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14:paraId="6E293E8E" w14:textId="77777777" w:rsidR="002F1445" w:rsidRPr="00575485" w:rsidRDefault="002F1445" w:rsidP="00E8415C">
            <w:pPr>
              <w:ind w:left="144" w:hanging="162"/>
            </w:pPr>
            <w:r w:rsidRPr="00575485">
              <w:t>Visumpoint LLC</w:t>
            </w:r>
          </w:p>
        </w:tc>
      </w:tr>
      <w:tr w:rsidR="002F1445" w:rsidRPr="00575485" w14:paraId="46404F06" w14:textId="77777777" w:rsidTr="00E8415C">
        <w:tc>
          <w:tcPr>
            <w:tcW w:w="3150" w:type="dxa"/>
          </w:tcPr>
          <w:p w14:paraId="3C2EBFB9" w14:textId="77777777"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14:paraId="687DEA94" w14:textId="77777777" w:rsidR="002F1445" w:rsidRPr="00575485" w:rsidRDefault="002F1445" w:rsidP="00E8415C">
            <w:pPr>
              <w:ind w:left="160" w:hanging="162"/>
            </w:pPr>
            <w:r w:rsidRPr="00575485">
              <w:t>University Medical Center Groningen</w:t>
            </w:r>
          </w:p>
          <w:p w14:paraId="419D2FD1" w14:textId="77777777" w:rsidR="002F1445" w:rsidRPr="00575485" w:rsidRDefault="002F1445" w:rsidP="00E8415C">
            <w:pPr>
              <w:ind w:left="144" w:hanging="162"/>
            </w:pPr>
            <w:r w:rsidRPr="00575485">
              <w:t>Results4Care</w:t>
            </w:r>
          </w:p>
        </w:tc>
      </w:tr>
    </w:tbl>
    <w:p w14:paraId="2C247AD0" w14:textId="77777777" w:rsidR="003623FE" w:rsidRPr="00C97525" w:rsidRDefault="003623FE" w:rsidP="00D01286">
      <w:pPr>
        <w:tabs>
          <w:tab w:val="left" w:pos="90"/>
        </w:tabs>
        <w:rPr>
          <w:rFonts w:ascii="Arial" w:hAnsi="Arial" w:cs="Arial"/>
          <w:color w:val="000000"/>
          <w:sz w:val="24"/>
          <w:szCs w:val="24"/>
        </w:rPr>
      </w:pPr>
    </w:p>
    <w:p w14:paraId="0E884B0B" w14:textId="77777777" w:rsidR="001973EB" w:rsidRDefault="007B402A" w:rsidP="0051087E">
      <w:r>
        <w:t xml:space="preserve"> </w:t>
      </w:r>
    </w:p>
    <w:p w14:paraId="1DB3916E" w14:textId="77777777" w:rsidR="002C0F83" w:rsidRDefault="00A4049A" w:rsidP="00860763">
      <w:pPr>
        <w:pStyle w:val="Heading1"/>
      </w:pPr>
      <w:bookmarkStart w:id="28" w:name="_Toc277077815"/>
      <w:r>
        <w:t>AML Meta Model</w:t>
      </w:r>
      <w:bookmarkEnd w:id="28"/>
      <w:r w:rsidR="003C6850">
        <w:t xml:space="preserve"> </w:t>
      </w:r>
    </w:p>
    <w:p w14:paraId="0CDEF7CA" w14:textId="77777777" w:rsidR="00D91281" w:rsidRDefault="00467F03" w:rsidP="0039400D">
      <w:r w:rsidRPr="001551F5">
        <w:tab/>
      </w:r>
      <w:r w:rsidR="005C6CB8">
        <w:t xml:space="preserve"> </w:t>
      </w:r>
    </w:p>
    <w:p w14:paraId="60D4B727" w14:textId="77777777" w:rsidR="00D37C11" w:rsidRDefault="005F0251">
      <w:r>
        <w:t xml:space="preserve"> The AML Object Model package describes how the Archetype Definition Language (ADL) and Archetype Object Model (AOM) requirements relate to the corresponding entities the UML 2.5 Specification, ISO 11179-3 and the OMG Common Terminology Services (CTS2) 1.1</w:t>
      </w:r>
      <w:r>
        <w:t xml:space="preserve"> specification.   It models the required features as UML classes and describes their relationship to the classes and properties in the UML specification itself.</w:t>
      </w:r>
    </w:p>
    <w:p w14:paraId="5B834AE7" w14:textId="77777777" w:rsidR="00D37C11" w:rsidRDefault="005F0251">
      <w:r>
        <w:t xml:space="preserve"> </w:t>
      </w:r>
    </w:p>
    <w:p w14:paraId="56DD63CC" w14:textId="77777777" w:rsidR="00D91281" w:rsidRDefault="00E51B2D" w:rsidP="0039400D">
      <w:r>
        <w:t xml:space="preserve"> </w:t>
      </w:r>
    </w:p>
    <w:p w14:paraId="064A67D3" w14:textId="77777777" w:rsidR="002C0F83" w:rsidRDefault="001F24CC" w:rsidP="00860763">
      <w:pPr>
        <w:pStyle w:val="Heading2"/>
      </w:pPr>
      <w:bookmarkStart w:id="29" w:name="_Toc277077816"/>
      <w:r w:rsidRPr="001F24CC">
        <w:t>&lt;Package&gt; Archetype Meta Model</w:t>
      </w:r>
      <w:bookmarkEnd w:id="29"/>
      <w:r w:rsidR="003C6850">
        <w:t xml:space="preserve"> </w:t>
      </w:r>
    </w:p>
    <w:p w14:paraId="6F7DAD8A" w14:textId="77777777" w:rsidR="00D91281" w:rsidRDefault="005C6CB8" w:rsidP="0039400D">
      <w:r>
        <w:t xml:space="preserve"> </w:t>
      </w:r>
    </w:p>
    <w:p w14:paraId="4377878F" w14:textId="77777777" w:rsidR="00D37C11" w:rsidRDefault="005F0251">
      <w:r>
        <w:t>This section shows the relationship between archetype lib</w:t>
      </w:r>
      <w:r>
        <w:t xml:space="preserve">raries, archetypes and archetype versions.  It also describes the ADL/AOM specific metadata that accompanies a given version of an archetype. </w:t>
      </w:r>
    </w:p>
    <w:p w14:paraId="5B985FAD" w14:textId="77777777" w:rsidR="00D37C11" w:rsidRDefault="005F0251">
      <w:r>
        <w:t xml:space="preserve"> </w:t>
      </w:r>
    </w:p>
    <w:p w14:paraId="7F9B4ACF" w14:textId="77777777" w:rsidR="005F31BE" w:rsidRDefault="001F24CC" w:rsidP="005F31BE">
      <w:pPr>
        <w:pStyle w:val="Heading3"/>
      </w:pPr>
      <w:bookmarkStart w:id="30" w:name="_Toc277077817"/>
      <w:r>
        <w:t>&lt;Package&gt; Archetype Libraries</w:t>
      </w:r>
      <w:bookmarkEnd w:id="30"/>
    </w:p>
    <w:p w14:paraId="0391D4AC" w14:textId="77777777" w:rsidR="00D91281" w:rsidRDefault="005C6CB8" w:rsidP="0039400D">
      <w:r>
        <w:t xml:space="preserve"> </w:t>
      </w:r>
    </w:p>
    <w:p w14:paraId="0C988C80" w14:textId="77777777" w:rsidR="00D37C11" w:rsidRDefault="005F0251">
      <w:r>
        <w:t>This section describes Archetype Libraries, Archetypes and Archetype versions a</w:t>
      </w:r>
      <w:r>
        <w:t xml:space="preserve">nd their relationships. </w:t>
      </w:r>
    </w:p>
    <w:p w14:paraId="5352BEF3" w14:textId="77777777" w:rsidR="003E4BE1" w:rsidRDefault="0001444D" w:rsidP="00595F8A">
      <w:r>
        <w:tab/>
      </w:r>
      <w:r>
        <w:tab/>
      </w:r>
      <w:r>
        <w:tab/>
      </w:r>
      <w:r>
        <w:tab/>
      </w:r>
      <w:r>
        <w:rPr>
          <w:noProof/>
        </w:rPr>
        <w:drawing>
          <wp:inline distT="0" distB="0" distL="0" distR="0" wp14:anchorId="3E5FFDE4" wp14:editId="039BDB3D">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rId27" cstate="print"/>
                    <a:stretch>
                      <a:fillRect/>
                    </a:stretch>
                  </pic:blipFill>
                  <pic:spPr>
                    <a:xfrm>
                      <a:off x="0" y="0"/>
                      <a:ext cx="5934075" cy="3571875"/>
                    </a:xfrm>
                    <a:prstGeom prst="rect">
                      <a:avLst/>
                    </a:prstGeom>
                  </pic:spPr>
                </pic:pic>
              </a:graphicData>
            </a:graphic>
          </wp:inline>
        </w:drawing>
      </w:r>
    </w:p>
    <w:p w14:paraId="28744FD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 w:name="_7412d314307bc61dfa0287deae4ee4ce"/>
      <w:r w:rsidRPr="007B5B34">
        <w:rPr>
          <w:b/>
          <w:sz w:val="24"/>
          <w:szCs w:val="24"/>
        </w:rPr>
        <w:t>Archetype Libraries</w:t>
      </w:r>
      <w:bookmarkEnd w:id="31"/>
    </w:p>
    <w:p w14:paraId="1126A8BF" w14:textId="77777777" w:rsidR="003E4BE1" w:rsidRDefault="005C6CB8" w:rsidP="00AB09F3">
      <w:r>
        <w:t xml:space="preserve"> </w:t>
      </w:r>
    </w:p>
    <w:p w14:paraId="1324541F" w14:textId="77777777" w:rsidR="00D37C11" w:rsidRDefault="005F0251">
      <w:r>
        <w:t>This diagram shows the relationships between the archetype library, its member archetypes and their versions and to the corresponding UML classes.  It also shows the links between archetypes and their associated metadata.</w:t>
      </w:r>
    </w:p>
    <w:p w14:paraId="73BBED98" w14:textId="77777777" w:rsidR="003E4BE1" w:rsidRDefault="00CB577B" w:rsidP="00AB09F3">
      <w:r>
        <w:t xml:space="preserve">       </w:t>
      </w:r>
    </w:p>
    <w:p w14:paraId="0B96D33D" w14:textId="77777777" w:rsidR="00DB049B" w:rsidRDefault="00022C8A" w:rsidP="006977BE">
      <w:r w:rsidRPr="00022C8A">
        <w:t xml:space="preserve"> </w:t>
      </w:r>
    </w:p>
    <w:p w14:paraId="343277BE" w14:textId="77777777" w:rsidR="002C0F83" w:rsidRPr="005F31BE" w:rsidRDefault="00F851FF" w:rsidP="005F31BE">
      <w:pPr>
        <w:pStyle w:val="Heading4"/>
      </w:pPr>
      <w:bookmarkStart w:id="32" w:name="_abe68de6d7b599f5e4ea361caee12c81"/>
      <w:bookmarkStart w:id="33" w:name="_Toc277077818"/>
      <w:r w:rsidRPr="005F31BE">
        <w:t>&lt;DataType&gt; ArchetypeId</w:t>
      </w:r>
      <w:bookmarkEnd w:id="32"/>
      <w:bookmarkEnd w:id="33"/>
    </w:p>
    <w:p w14:paraId="0F2890CA" w14:textId="77777777" w:rsidR="0063570E" w:rsidRDefault="0063570E" w:rsidP="00383490"/>
    <w:p w14:paraId="224743EA" w14:textId="77777777" w:rsidR="00A855E6" w:rsidRDefault="00383490" w:rsidP="00263593">
      <w:r w:rsidRPr="00875584">
        <w:rPr>
          <w:rFonts w:ascii="Arial" w:hAnsi="Arial"/>
          <w:b/>
          <w:sz w:val="24"/>
          <w:szCs w:val="24"/>
        </w:rPr>
        <w:t>Description</w:t>
      </w:r>
    </w:p>
    <w:p w14:paraId="23053A22" w14:textId="77777777" w:rsidR="00DB049B" w:rsidRDefault="005C6CB8" w:rsidP="006977BE">
      <w:r>
        <w:t xml:space="preserve"> </w:t>
      </w:r>
    </w:p>
    <w:p w14:paraId="1A93E0D4" w14:textId="77777777" w:rsidR="00D37C11" w:rsidRDefault="005F0251">
      <w:r>
        <w:t xml:space="preserve">An </w:t>
      </w:r>
      <w:r>
        <w:rPr>
          <w:b/>
          <w:bCs/>
        </w:rPr>
        <w:t>Archetype</w:t>
      </w:r>
      <w:r>
        <w:t xml:space="preserve"> identifier.  </w:t>
      </w:r>
      <w:r>
        <w:rPr>
          <w:b/>
          <w:bCs/>
        </w:rPr>
        <w:t xml:space="preserve">ArchetypeId </w:t>
      </w:r>
      <w:r>
        <w:t xml:space="preserve">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w:t>
      </w:r>
      <w:r>
        <w:t xml:space="preserve">t a </w:t>
      </w:r>
      <w:r>
        <w:rPr>
          <w:i/>
          <w:iCs/>
        </w:rPr>
        <w:t>string</w:t>
      </w:r>
      <w:r>
        <w:t xml:space="preserve"> representation.</w:t>
      </w:r>
    </w:p>
    <w:p w14:paraId="3624DA84" w14:textId="77777777" w:rsidR="00DB049B" w:rsidRDefault="00C51B43" w:rsidP="006977BE">
      <w:r>
        <w:t xml:space="preserve"> </w:t>
      </w:r>
      <w:r w:rsidR="009F2598">
        <w:t xml:space="preserve">  </w:t>
      </w:r>
    </w:p>
    <w:p w14:paraId="3EDFC7F4" w14:textId="77777777" w:rsidR="0063570E" w:rsidRDefault="0063570E" w:rsidP="00383490"/>
    <w:p w14:paraId="2A06B8DA" w14:textId="77777777" w:rsidR="00A855E6" w:rsidRDefault="00383490" w:rsidP="00263593">
      <w:r w:rsidRPr="00875584">
        <w:rPr>
          <w:rFonts w:ascii="Arial" w:hAnsi="Arial"/>
          <w:b/>
          <w:sz w:val="24"/>
          <w:szCs w:val="24"/>
        </w:rPr>
        <w:t>Diagrams</w:t>
      </w:r>
    </w:p>
    <w:p w14:paraId="5EEE5B89" w14:textId="77777777" w:rsidR="00DB049B" w:rsidRDefault="005F0251" w:rsidP="006977BE">
      <w:hyperlink w:anchor="_7412d314307bc61dfa0287deae4ee4ce" w:history="1">
        <w:r w:rsidR="003E7695">
          <w:rPr>
            <w:rStyle w:val="Hyperlink"/>
          </w:rPr>
          <w:t>Archetype Libraries</w:t>
        </w:r>
      </w:hyperlink>
      <w:r w:rsidR="00F37E3B">
        <w:t xml:space="preserve"> </w:t>
      </w:r>
      <w:r w:rsidR="006977BE">
        <w:t xml:space="preserve">  </w:t>
      </w:r>
    </w:p>
    <w:p w14:paraId="793A7686" w14:textId="77777777" w:rsidR="0063570E" w:rsidRDefault="0063570E" w:rsidP="00383490"/>
    <w:p w14:paraId="52E1F820" w14:textId="77777777" w:rsidR="00A855E6" w:rsidRDefault="00383490" w:rsidP="00263593">
      <w:r w:rsidRPr="00875584">
        <w:rPr>
          <w:rFonts w:ascii="Arial" w:hAnsi="Arial"/>
          <w:b/>
          <w:sz w:val="24"/>
          <w:szCs w:val="24"/>
        </w:rPr>
        <w:t>Attributes</w:t>
      </w:r>
    </w:p>
    <w:p w14:paraId="41F8D0CC" w14:textId="77777777" w:rsidR="00B603FB" w:rsidRDefault="00B603FB" w:rsidP="008B78EB"/>
    <w:p w14:paraId="016EEE8A" w14:textId="77777777" w:rsidR="00A755AA" w:rsidRDefault="008B78EB" w:rsidP="008B78EB">
      <w:pPr>
        <w:rPr>
          <w:b/>
        </w:rPr>
      </w:pPr>
      <w:r w:rsidRPr="006A54F6">
        <w:rPr>
          <w:b/>
        </w:rPr>
        <w:t>•   public string : String  [1]</w:t>
      </w:r>
    </w:p>
    <w:p w14:paraId="17C1E21A" w14:textId="77777777" w:rsidR="008B78EB" w:rsidRPr="006A54F6" w:rsidRDefault="005C6CB8" w:rsidP="008B78EB">
      <w:pPr>
        <w:rPr>
          <w:b/>
        </w:rPr>
      </w:pPr>
      <w:r>
        <w:t xml:space="preserve"> </w:t>
      </w:r>
    </w:p>
    <w:p w14:paraId="040BBB3E" w14:textId="77777777" w:rsidR="00D37C11" w:rsidRDefault="005F0251">
      <w:r>
        <w:t xml:space="preserve"> The string representation of the archetype identifier.  </w:t>
      </w:r>
    </w:p>
    <w:p w14:paraId="511AF68D" w14:textId="77777777" w:rsidR="00DB049B" w:rsidRDefault="00022C8A" w:rsidP="006977BE">
      <w:r w:rsidRPr="00022C8A">
        <w:t xml:space="preserve"> </w:t>
      </w:r>
    </w:p>
    <w:p w14:paraId="12716A30" w14:textId="77777777" w:rsidR="002C0F83" w:rsidRPr="005F31BE" w:rsidRDefault="00F851FF" w:rsidP="005F31BE">
      <w:pPr>
        <w:pStyle w:val="Heading4"/>
      </w:pPr>
      <w:bookmarkStart w:id="34" w:name="_561a78931042144a362602066e152651"/>
      <w:bookmarkStart w:id="35" w:name="_Toc277077819"/>
      <w:r w:rsidRPr="005F31BE">
        <w:t>&lt;DataType&gt; ArchetypeVersionId</w:t>
      </w:r>
      <w:bookmarkEnd w:id="34"/>
      <w:bookmarkEnd w:id="35"/>
    </w:p>
    <w:p w14:paraId="24035EE6" w14:textId="77777777" w:rsidR="0063570E" w:rsidRDefault="0063570E" w:rsidP="00383490"/>
    <w:p w14:paraId="305C5E85" w14:textId="77777777" w:rsidR="00A855E6" w:rsidRDefault="00383490" w:rsidP="00263593">
      <w:r w:rsidRPr="00875584">
        <w:rPr>
          <w:rFonts w:ascii="Arial" w:hAnsi="Arial"/>
          <w:b/>
          <w:sz w:val="24"/>
          <w:szCs w:val="24"/>
        </w:rPr>
        <w:t>Description</w:t>
      </w:r>
    </w:p>
    <w:p w14:paraId="62A2DA4C" w14:textId="77777777" w:rsidR="00DB049B" w:rsidRDefault="005C6CB8" w:rsidP="006977BE">
      <w:r>
        <w:t xml:space="preserve"> </w:t>
      </w:r>
    </w:p>
    <w:p w14:paraId="1C9D887A" w14:textId="77777777" w:rsidR="00D37C11" w:rsidRDefault="005F0251">
      <w:r>
        <w:t xml:space="preserve">An </w:t>
      </w:r>
      <w:r>
        <w:rPr>
          <w:b/>
          <w:bCs/>
        </w:rPr>
        <w:t>ArchetypeVersion</w:t>
      </w:r>
      <w:r>
        <w:t xml:space="preserve"> identifier.  </w:t>
      </w:r>
      <w:r>
        <w:rPr>
          <w:b/>
          <w:bCs/>
        </w:rPr>
        <w:t xml:space="preserve">ArchetypeVersionId </w:t>
      </w:r>
      <w:r>
        <w:t xml:space="preserve">must uniquely identify an </w:t>
      </w:r>
      <w:r>
        <w:rPr>
          <w:b/>
          <w:bCs/>
        </w:rPr>
        <w:t>ArchetypeVersion</w:t>
      </w:r>
      <w:r>
        <w:t xml:space="preserve"> within the context of the containing </w:t>
      </w:r>
      <w:r>
        <w:rPr>
          <w:b/>
          <w:bCs/>
        </w:rPr>
        <w:t>Archetype</w:t>
      </w:r>
      <w:r>
        <w:t xml:space="preserve">. </w:t>
      </w:r>
      <w:r>
        <w:rPr>
          <w:b/>
          <w:bCs/>
        </w:rPr>
        <w:t>ArchetypVersionId</w:t>
      </w:r>
      <w:r>
        <w:t xml:space="preserve"> may be extended to support specific workflows and community needs, but all implem</w:t>
      </w:r>
      <w:r>
        <w:t xml:space="preserve">entations must support a </w:t>
      </w:r>
      <w:r>
        <w:rPr>
          <w:i/>
          <w:iCs/>
        </w:rPr>
        <w:t>string</w:t>
      </w:r>
      <w:r>
        <w:t xml:space="preserve"> representation.</w:t>
      </w:r>
    </w:p>
    <w:p w14:paraId="62897541" w14:textId="77777777" w:rsidR="00DB049B" w:rsidRDefault="00C51B43" w:rsidP="006977BE">
      <w:r>
        <w:t xml:space="preserve"> </w:t>
      </w:r>
      <w:r w:rsidR="009F2598">
        <w:t xml:space="preserve">  </w:t>
      </w:r>
    </w:p>
    <w:p w14:paraId="4E641CA6" w14:textId="77777777" w:rsidR="0063570E" w:rsidRDefault="0063570E" w:rsidP="00383490"/>
    <w:p w14:paraId="71ABE491" w14:textId="77777777" w:rsidR="00A855E6" w:rsidRDefault="00383490" w:rsidP="00263593">
      <w:r w:rsidRPr="00875584">
        <w:rPr>
          <w:rFonts w:ascii="Arial" w:hAnsi="Arial"/>
          <w:b/>
          <w:sz w:val="24"/>
          <w:szCs w:val="24"/>
        </w:rPr>
        <w:t>Diagrams</w:t>
      </w:r>
    </w:p>
    <w:p w14:paraId="6A6C8DD4" w14:textId="77777777" w:rsidR="00DB049B" w:rsidRDefault="005F0251" w:rsidP="006977BE">
      <w:hyperlink w:anchor="_7412d314307bc61dfa0287deae4ee4ce" w:history="1">
        <w:r w:rsidR="003E7695">
          <w:rPr>
            <w:rStyle w:val="Hyperlink"/>
          </w:rPr>
          <w:t>Archetype Libraries</w:t>
        </w:r>
      </w:hyperlink>
      <w:r w:rsidR="00F37E3B">
        <w:t xml:space="preserve"> </w:t>
      </w:r>
      <w:r w:rsidR="006977BE">
        <w:t xml:space="preserve">  </w:t>
      </w:r>
    </w:p>
    <w:p w14:paraId="6189E14B" w14:textId="77777777" w:rsidR="0063570E" w:rsidRDefault="0063570E" w:rsidP="00383490"/>
    <w:p w14:paraId="0194EDF1" w14:textId="77777777" w:rsidR="00A855E6" w:rsidRDefault="00383490" w:rsidP="00263593">
      <w:r w:rsidRPr="00875584">
        <w:rPr>
          <w:rFonts w:ascii="Arial" w:hAnsi="Arial"/>
          <w:b/>
          <w:sz w:val="24"/>
          <w:szCs w:val="24"/>
        </w:rPr>
        <w:t>Attributes</w:t>
      </w:r>
    </w:p>
    <w:p w14:paraId="4978D50C" w14:textId="77777777" w:rsidR="00B603FB" w:rsidRDefault="00B603FB" w:rsidP="008B78EB"/>
    <w:p w14:paraId="3B92046E" w14:textId="77777777" w:rsidR="00A755AA" w:rsidRDefault="008B78EB" w:rsidP="008B78EB">
      <w:pPr>
        <w:rPr>
          <w:b/>
        </w:rPr>
      </w:pPr>
      <w:r w:rsidRPr="006A54F6">
        <w:rPr>
          <w:b/>
        </w:rPr>
        <w:t>•   public string : String  [1]</w:t>
      </w:r>
    </w:p>
    <w:p w14:paraId="6BC0B172" w14:textId="77777777" w:rsidR="008B78EB" w:rsidRPr="006A54F6" w:rsidRDefault="005C6CB8" w:rsidP="008B78EB">
      <w:pPr>
        <w:rPr>
          <w:b/>
        </w:rPr>
      </w:pPr>
      <w:r>
        <w:t xml:space="preserve"> </w:t>
      </w:r>
    </w:p>
    <w:p w14:paraId="5A64592D" w14:textId="77777777" w:rsidR="00D37C11" w:rsidRDefault="005F0251">
      <w:r>
        <w:t xml:space="preserve"> The string representation of the archetype version identifier.</w:t>
      </w:r>
    </w:p>
    <w:p w14:paraId="56BDE970" w14:textId="77777777" w:rsidR="00DB049B" w:rsidRDefault="00022C8A" w:rsidP="006977BE">
      <w:r w:rsidRPr="00022C8A">
        <w:t xml:space="preserve"> </w:t>
      </w:r>
    </w:p>
    <w:p w14:paraId="4EB16293" w14:textId="77777777" w:rsidR="002C0F83" w:rsidRPr="005F31BE" w:rsidRDefault="00F851FF" w:rsidP="005F31BE">
      <w:pPr>
        <w:pStyle w:val="Heading4"/>
      </w:pPr>
      <w:bookmarkStart w:id="36" w:name="_f45a7b68ecac449e953ff8a65d6eff75"/>
      <w:bookmarkStart w:id="37" w:name="_Toc277077820"/>
      <w:r w:rsidRPr="005F31BE">
        <w:t>&lt;Class&gt; Archetype</w:t>
      </w:r>
      <w:bookmarkEnd w:id="36"/>
      <w:bookmarkEnd w:id="37"/>
    </w:p>
    <w:p w14:paraId="061F8908" w14:textId="77777777" w:rsidR="0063570E" w:rsidRDefault="0063570E" w:rsidP="00383490"/>
    <w:p w14:paraId="02D8B367" w14:textId="77777777" w:rsidR="00A855E6" w:rsidRDefault="00383490" w:rsidP="00263593">
      <w:r w:rsidRPr="00875584">
        <w:rPr>
          <w:rFonts w:ascii="Arial" w:hAnsi="Arial"/>
          <w:b/>
          <w:sz w:val="24"/>
          <w:szCs w:val="24"/>
        </w:rPr>
        <w:t>Description</w:t>
      </w:r>
    </w:p>
    <w:p w14:paraId="4E67326F" w14:textId="77777777" w:rsidR="00DB049B" w:rsidRDefault="005C6CB8" w:rsidP="006977BE">
      <w:r>
        <w:t xml:space="preserve"> </w:t>
      </w:r>
    </w:p>
    <w:p w14:paraId="6806B91F" w14:textId="77777777" w:rsidR="00D37C11" w:rsidRDefault="005F0251">
      <w:r>
        <w:t xml:space="preserve">A collection of compatible, versioned constraints on a target UML </w:t>
      </w:r>
      <w:r>
        <w:rPr>
          <w:b/>
          <w:bCs/>
        </w:rPr>
        <w:t>Class</w:t>
      </w:r>
      <w:r>
        <w:t xml:space="preserve"> or other </w:t>
      </w:r>
      <w:r>
        <w:rPr>
          <w:b/>
          <w:bCs/>
        </w:rPr>
        <w:t>Archetype</w:t>
      </w:r>
      <w:r>
        <w:t>.</w:t>
      </w:r>
    </w:p>
    <w:p w14:paraId="64F8C136"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619247C" w14:textId="77777777" w:rsidR="0063570E" w:rsidRDefault="0063570E" w:rsidP="00383490"/>
    <w:p w14:paraId="7D998A27" w14:textId="77777777" w:rsidR="00A855E6" w:rsidRDefault="00383490" w:rsidP="00263593">
      <w:r w:rsidRPr="00875584">
        <w:rPr>
          <w:rFonts w:ascii="Arial" w:hAnsi="Arial"/>
          <w:b/>
          <w:sz w:val="24"/>
          <w:szCs w:val="24"/>
        </w:rPr>
        <w:t>Diagrams</w:t>
      </w:r>
    </w:p>
    <w:p w14:paraId="0655E399" w14:textId="77777777" w:rsidR="00DB049B" w:rsidRDefault="005F0251"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8090793" w14:textId="77777777" w:rsidR="0063570E" w:rsidRDefault="0063570E" w:rsidP="00383490"/>
    <w:p w14:paraId="7D746592" w14:textId="77777777" w:rsidR="00A855E6" w:rsidRDefault="00383490" w:rsidP="00263593">
      <w:r w:rsidRPr="00875584">
        <w:rPr>
          <w:rFonts w:ascii="Arial" w:hAnsi="Arial"/>
          <w:b/>
          <w:sz w:val="24"/>
          <w:szCs w:val="24"/>
        </w:rPr>
        <w:t>Attributes</w:t>
      </w:r>
    </w:p>
    <w:p w14:paraId="756983B4" w14:textId="77777777" w:rsidR="00B603FB" w:rsidRDefault="00B603FB" w:rsidP="008B78EB"/>
    <w:p w14:paraId="6BEE7F5B" w14:textId="77777777" w:rsidR="00A755AA" w:rsidRDefault="008B78EB" w:rsidP="008B78EB">
      <w:pPr>
        <w:rPr>
          <w:b/>
        </w:rPr>
      </w:pPr>
      <w:r w:rsidRPr="006A54F6">
        <w:rPr>
          <w:b/>
        </w:rPr>
        <w:t xml:space="preserve">•   public archetypeId : </w:t>
      </w:r>
      <w:hyperlink w:anchor="_abe68de6d7b599f5e4ea361caee12c81" w:history="1">
        <w:r w:rsidRPr="006A54F6">
          <w:rPr>
            <w:rStyle w:val="Hyperlink"/>
            <w:b/>
          </w:rPr>
          <w:t>ArchetypeId</w:t>
        </w:r>
      </w:hyperlink>
      <w:r w:rsidRPr="006A54F6">
        <w:rPr>
          <w:b/>
        </w:rPr>
        <w:t xml:space="preserve">  [1]</w:t>
      </w:r>
    </w:p>
    <w:p w14:paraId="3798C6B6" w14:textId="77777777" w:rsidR="008B78EB" w:rsidRPr="006A54F6" w:rsidRDefault="005C6CB8" w:rsidP="008B78EB">
      <w:pPr>
        <w:rPr>
          <w:b/>
        </w:rPr>
      </w:pPr>
      <w:r>
        <w:t xml:space="preserve"> </w:t>
      </w:r>
    </w:p>
    <w:p w14:paraId="7B0C094F" w14:textId="77777777" w:rsidR="00D37C11" w:rsidRDefault="005F0251">
      <w:r>
        <w:t xml:space="preserve">An identifier that uniquely names the </w:t>
      </w:r>
      <w:r>
        <w:rPr>
          <w:b/>
          <w:bCs/>
        </w:rPr>
        <w:t>Archetype</w:t>
      </w:r>
      <w:r>
        <w:t xml:space="preserve"> within the context of the </w:t>
      </w:r>
      <w:r>
        <w:rPr>
          <w:b/>
          <w:bCs/>
        </w:rPr>
        <w:t>ArchetypeLibrary</w:t>
      </w:r>
      <w:r>
        <w:t>. This identifier should be treated as immutable as it can be used to reference a particular arc</w:t>
      </w:r>
      <w:r>
        <w:t xml:space="preserve">hetype from outside of the model.  In ADL,  an example </w:t>
      </w:r>
      <w:r>
        <w:rPr>
          <w:i/>
          <w:iCs/>
        </w:rPr>
        <w:t>archetypeId</w:t>
      </w:r>
      <w:r>
        <w:t xml:space="preserve"> might be "CIMI-Core-ITEM_GROUP.cimi_composition.v1".</w:t>
      </w:r>
    </w:p>
    <w:p w14:paraId="17CE09B2" w14:textId="77777777" w:rsidR="00B603FB" w:rsidRDefault="00B603FB" w:rsidP="008B78EB"/>
    <w:p w14:paraId="5656BE04" w14:textId="77777777" w:rsidR="00A755AA" w:rsidRDefault="008B78EB" w:rsidP="008B78EB">
      <w:pPr>
        <w:rPr>
          <w:b/>
        </w:rPr>
      </w:pPr>
      <w:r w:rsidRPr="006A54F6">
        <w:rPr>
          <w:b/>
        </w:rPr>
        <w:t>•   public archetypeName : String  [1]</w:t>
      </w:r>
    </w:p>
    <w:p w14:paraId="58C47CD0" w14:textId="77777777" w:rsidR="008B78EB" w:rsidRPr="006A54F6" w:rsidRDefault="005C6CB8" w:rsidP="008B78EB">
      <w:pPr>
        <w:rPr>
          <w:b/>
        </w:rPr>
      </w:pPr>
      <w:r>
        <w:t xml:space="preserve"> </w:t>
      </w:r>
    </w:p>
    <w:p w14:paraId="04F51DD8" w14:textId="77777777" w:rsidR="00D37C11" w:rsidRDefault="005F0251">
      <w:r>
        <w:t xml:space="preserve">The human readable name of the </w:t>
      </w:r>
      <w:r>
        <w:rPr>
          <w:b/>
          <w:bCs/>
        </w:rPr>
        <w:t>Archetype</w:t>
      </w:r>
      <w:r>
        <w:t>. Example: "clinical data group", "laboratory test", "</w:t>
      </w:r>
      <w:r>
        <w:t>serum sodium", "cimi composition"</w:t>
      </w:r>
    </w:p>
    <w:p w14:paraId="4A86989F" w14:textId="77777777" w:rsidR="00B603FB" w:rsidRDefault="00B603FB" w:rsidP="008B78EB"/>
    <w:p w14:paraId="2899EB99" w14:textId="77777777" w:rsidR="00A755AA" w:rsidRDefault="008B78EB" w:rsidP="008B78EB">
      <w:pPr>
        <w:rPr>
          <w:b/>
        </w:rPr>
      </w:pPr>
      <w:r w:rsidRPr="006A54F6">
        <w:rPr>
          <w:b/>
        </w:rPr>
        <w:t>•   public rmPackagePath : String  [1]</w:t>
      </w:r>
    </w:p>
    <w:p w14:paraId="33F00C46" w14:textId="77777777" w:rsidR="008B78EB" w:rsidRPr="006A54F6" w:rsidRDefault="005C6CB8" w:rsidP="008B78EB">
      <w:pPr>
        <w:rPr>
          <w:b/>
        </w:rPr>
      </w:pPr>
      <w:r>
        <w:t xml:space="preserve"> </w:t>
      </w:r>
    </w:p>
    <w:p w14:paraId="1B139C0B" w14:textId="77777777" w:rsidR="00D37C11" w:rsidRDefault="005F0251">
      <w:r>
        <w:t>The qualifiedName of the package containing the root class constrained by this archetype.</w:t>
      </w:r>
    </w:p>
    <w:p w14:paraId="5A5617D4" w14:textId="77777777" w:rsidR="00B603FB" w:rsidRDefault="00B603FB" w:rsidP="008B78EB"/>
    <w:p w14:paraId="33DD04F2" w14:textId="77777777" w:rsidR="00A755AA" w:rsidRDefault="008B78EB" w:rsidP="008B78EB">
      <w:pPr>
        <w:rPr>
          <w:b/>
        </w:rPr>
      </w:pPr>
      <w:r w:rsidRPr="006A54F6">
        <w:rPr>
          <w:b/>
        </w:rPr>
        <w:t>•   public rmClassName : String  [1]</w:t>
      </w:r>
    </w:p>
    <w:p w14:paraId="41138517" w14:textId="77777777" w:rsidR="008B78EB" w:rsidRPr="006A54F6" w:rsidRDefault="005C6CB8" w:rsidP="008B78EB">
      <w:pPr>
        <w:rPr>
          <w:b/>
        </w:rPr>
      </w:pPr>
      <w:r>
        <w:t xml:space="preserve"> </w:t>
      </w:r>
    </w:p>
    <w:p w14:paraId="24E5A0A5" w14:textId="77777777" w:rsidR="00D37C11" w:rsidRDefault="005F0251">
      <w:r>
        <w:t xml:space="preserve">Name of the root </w:t>
      </w:r>
      <w:r>
        <w:rPr>
          <w:b/>
          <w:bCs/>
        </w:rPr>
        <w:t>Class</w:t>
      </w:r>
      <w:r>
        <w:t xml:space="preserve"> constrained of this archetype.</w:t>
      </w:r>
    </w:p>
    <w:p w14:paraId="185092E4" w14:textId="77777777" w:rsidR="00B603FB" w:rsidRDefault="00B603FB" w:rsidP="008B78EB"/>
    <w:p w14:paraId="661FEA1A" w14:textId="77777777" w:rsidR="00A755AA" w:rsidRDefault="008B78EB" w:rsidP="008B78EB">
      <w:pPr>
        <w:rPr>
          <w:b/>
        </w:rPr>
      </w:pPr>
      <w:r w:rsidRPr="006A54F6">
        <w:rPr>
          <w:b/>
        </w:rPr>
        <w:t xml:space="preserve">•   public originalLanguage : </w:t>
      </w:r>
      <w:hyperlink w:anchor="_4d1f571ab5e9384786ffe39444e822b4" w:history="1">
        <w:r w:rsidRPr="006A54F6">
          <w:rPr>
            <w:rStyle w:val="Hyperlink"/>
            <w:b/>
          </w:rPr>
          <w:t>URIAndEntityName</w:t>
        </w:r>
      </w:hyperlink>
      <w:r w:rsidRPr="006A54F6">
        <w:rPr>
          <w:b/>
        </w:rPr>
        <w:t xml:space="preserve">  [0..1]</w:t>
      </w:r>
    </w:p>
    <w:p w14:paraId="7164C6E7" w14:textId="77777777" w:rsidR="008B78EB" w:rsidRPr="006A54F6" w:rsidRDefault="005C6CB8" w:rsidP="008B78EB">
      <w:pPr>
        <w:rPr>
          <w:b/>
        </w:rPr>
      </w:pPr>
      <w:r>
        <w:t xml:space="preserve"> </w:t>
      </w:r>
    </w:p>
    <w:p w14:paraId="422F757E" w14:textId="77777777" w:rsidR="00D37C11" w:rsidRDefault="005F0251">
      <w:r>
        <w:t>The original spoken or written language in which the archetype was authored.  Example: EN, DE, ES...</w:t>
      </w:r>
    </w:p>
    <w:p w14:paraId="31BB3A11" w14:textId="77777777" w:rsidR="00B603FB" w:rsidRDefault="00B603FB" w:rsidP="008B78EB"/>
    <w:p w14:paraId="76AF691A" w14:textId="77777777" w:rsidR="00A755AA" w:rsidRDefault="008B78EB" w:rsidP="008B78EB">
      <w:pPr>
        <w:rPr>
          <w:b/>
        </w:rPr>
      </w:pPr>
      <w:r w:rsidRPr="006A54F6">
        <w:rPr>
          <w:b/>
        </w:rPr>
        <w:t xml:space="preserve">•   public archetypeType : </w:t>
      </w:r>
      <w:hyperlink w:anchor="_115a19030ad491571447653210109e56" w:history="1">
        <w:r w:rsidRPr="006A54F6">
          <w:rPr>
            <w:rStyle w:val="Hyperlink"/>
            <w:b/>
          </w:rPr>
          <w:t>ArchetypeType</w:t>
        </w:r>
      </w:hyperlink>
      <w:r w:rsidRPr="006A54F6">
        <w:rPr>
          <w:b/>
        </w:rPr>
        <w:t xml:space="preserve">  [0..1]</w:t>
      </w:r>
    </w:p>
    <w:p w14:paraId="425FFCDC" w14:textId="77777777" w:rsidR="008B78EB" w:rsidRPr="006A54F6" w:rsidRDefault="005C6CB8" w:rsidP="008B78EB">
      <w:pPr>
        <w:rPr>
          <w:b/>
        </w:rPr>
      </w:pPr>
      <w:r>
        <w:t xml:space="preserve"> </w:t>
      </w:r>
    </w:p>
    <w:p w14:paraId="77746BD8" w14:textId="77777777" w:rsidR="00D37C11" w:rsidRDefault="005F0251">
      <w:r>
        <w:t>The implementation specific type or classification of the archetype.  In the ADL context, this would include archetype, template_overlay, etc.</w:t>
      </w:r>
    </w:p>
    <w:p w14:paraId="485A3B33" w14:textId="77777777" w:rsidR="0063570E" w:rsidRDefault="0063570E" w:rsidP="00383490"/>
    <w:p w14:paraId="489DE593" w14:textId="77777777" w:rsidR="00A855E6" w:rsidRDefault="00383490" w:rsidP="00263593">
      <w:r w:rsidRPr="00875584">
        <w:rPr>
          <w:rFonts w:ascii="Arial" w:hAnsi="Arial"/>
          <w:b/>
          <w:sz w:val="24"/>
          <w:szCs w:val="24"/>
        </w:rPr>
        <w:t>Associations</w:t>
      </w:r>
    </w:p>
    <w:p w14:paraId="6C7D0E45" w14:textId="77777777" w:rsidR="00A8550F" w:rsidRDefault="00860CF1" w:rsidP="006977BE">
      <w:r>
        <w:t xml:space="preserve">      </w:t>
      </w:r>
    </w:p>
    <w:p w14:paraId="14994D0D"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582DB96C" w14:textId="77777777" w:rsidR="008B78EB" w:rsidRPr="00B603FB" w:rsidRDefault="005C6CB8" w:rsidP="00ED4063">
      <w:pPr>
        <w:rPr>
          <w:b/>
        </w:rPr>
      </w:pPr>
      <w:r>
        <w:t xml:space="preserve"> </w:t>
      </w:r>
    </w:p>
    <w:p w14:paraId="6D2F4BEF" w14:textId="77777777" w:rsidR="00D37C11" w:rsidRDefault="005F0251">
      <w:r>
        <w:t>The Reference Model class whose possible instances are constrained by the referencing Archetype. The constrained class is considered part of the Archetype's identity.</w:t>
      </w:r>
    </w:p>
    <w:p w14:paraId="4A80F8A6" w14:textId="77777777" w:rsidR="008B78EB" w:rsidRPr="00B603FB" w:rsidRDefault="00C04683" w:rsidP="00ED4063">
      <w:pPr>
        <w:rPr>
          <w:b/>
        </w:rPr>
      </w:pPr>
      <w:r>
        <w:t xml:space="preserve"> </w:t>
      </w:r>
      <w:r w:rsidR="005C6CB8">
        <w:t xml:space="preserve"> </w:t>
      </w:r>
    </w:p>
    <w:p w14:paraId="50CFD6A4" w14:textId="77777777" w:rsidR="00D37C11" w:rsidRDefault="005F0251">
      <w:r>
        <w:t xml:space="preserve"> The UML </w:t>
      </w:r>
      <w:r>
        <w:rPr>
          <w:b/>
          <w:bCs/>
        </w:rPr>
        <w:t>Class</w:t>
      </w:r>
      <w:r>
        <w:t xml:space="preserve"> constrained by the </w:t>
      </w:r>
      <w:r>
        <w:rPr>
          <w:b/>
          <w:bCs/>
        </w:rPr>
        <w:t>Archetype</w:t>
      </w:r>
      <w:r>
        <w:t>.</w:t>
      </w:r>
    </w:p>
    <w:p w14:paraId="506A1F5A" w14:textId="77777777" w:rsidR="008B78EB" w:rsidRPr="00B603FB" w:rsidRDefault="00C04683" w:rsidP="00ED4063">
      <w:pPr>
        <w:rPr>
          <w:b/>
        </w:rPr>
      </w:pPr>
      <w:r>
        <w:t xml:space="preserve"> </w:t>
      </w:r>
    </w:p>
    <w:p w14:paraId="1241AE5E" w14:textId="77777777" w:rsidR="00A8550F" w:rsidRDefault="00860CF1" w:rsidP="006977BE">
      <w:r>
        <w:t xml:space="preserve"> </w:t>
      </w:r>
    </w:p>
    <w:p w14:paraId="7CCB0A7C" w14:textId="77777777" w:rsidR="00A755AA" w:rsidRDefault="008B78EB" w:rsidP="00ED4063">
      <w:pPr>
        <w:rPr>
          <w:b/>
        </w:rPr>
      </w:pPr>
      <w:r w:rsidRPr="006876BA">
        <w:rPr>
          <w:b/>
        </w:rPr>
        <w:t>•   public 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145E3C0C" w14:textId="77777777" w:rsidR="008B78EB" w:rsidRPr="00B603FB" w:rsidRDefault="005C6CB8" w:rsidP="00ED4063">
      <w:pPr>
        <w:rPr>
          <w:b/>
        </w:rPr>
      </w:pPr>
      <w:r>
        <w:t xml:space="preserve"> </w:t>
      </w:r>
    </w:p>
    <w:p w14:paraId="7E325BB7" w14:textId="77777777" w:rsidR="00D37C11" w:rsidRDefault="005F0251">
      <w:r>
        <w:t xml:space="preserve"> A version of an archetype.  All versions of a given archetype must constrain the same class and the chan</w:t>
      </w:r>
      <w:r>
        <w:t xml:space="preserve">ges between versions must be backwards compatible.  </w:t>
      </w:r>
    </w:p>
    <w:p w14:paraId="6CF586FF" w14:textId="77777777" w:rsidR="00D37C11" w:rsidRDefault="005F0251">
      <w:r>
        <w:t xml:space="preserve"> </w:t>
      </w:r>
    </w:p>
    <w:p w14:paraId="2248C6DF" w14:textId="77777777" w:rsidR="00D37C11" w:rsidRDefault="005F0251">
      <w:r>
        <w:t xml:space="preserve"> </w:t>
      </w:r>
    </w:p>
    <w:p w14:paraId="5D021195" w14:textId="77777777" w:rsidR="008B78EB" w:rsidRPr="00B603FB" w:rsidRDefault="00C04683" w:rsidP="00ED4063">
      <w:pPr>
        <w:rPr>
          <w:b/>
        </w:rPr>
      </w:pPr>
      <w:r>
        <w:t xml:space="preserve"> </w:t>
      </w:r>
      <w:r w:rsidR="005C6CB8">
        <w:t xml:space="preserve"> </w:t>
      </w:r>
    </w:p>
    <w:p w14:paraId="3369604A" w14:textId="77777777" w:rsidR="00D37C11" w:rsidRDefault="005F0251">
      <w:r>
        <w:t>The list of versions of a particular archetype, ordered from earliest to latest.</w:t>
      </w:r>
    </w:p>
    <w:p w14:paraId="6C9FC495" w14:textId="77777777" w:rsidR="008B78EB" w:rsidRPr="00B603FB" w:rsidRDefault="00C04683" w:rsidP="00ED4063">
      <w:pPr>
        <w:rPr>
          <w:b/>
        </w:rPr>
      </w:pPr>
      <w:r>
        <w:t xml:space="preserve"> </w:t>
      </w:r>
    </w:p>
    <w:p w14:paraId="48456FD4" w14:textId="77777777" w:rsidR="00A8550F" w:rsidRDefault="00860CF1" w:rsidP="006977BE">
      <w:r>
        <w:t xml:space="preserve"> </w:t>
      </w:r>
    </w:p>
    <w:p w14:paraId="2AE000D8" w14:textId="77777777" w:rsidR="00A755AA" w:rsidRDefault="008B78EB" w:rsidP="00ED4063">
      <w:pPr>
        <w:rPr>
          <w:b/>
        </w:rPr>
      </w:pPr>
      <w:r w:rsidRPr="006876BA">
        <w:rPr>
          <w:b/>
        </w:rPr>
        <w:t>•   public specializes</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6E8D165D" w14:textId="77777777" w:rsidR="008B78EB" w:rsidRPr="00B603FB" w:rsidRDefault="005C6CB8" w:rsidP="00ED4063">
      <w:pPr>
        <w:rPr>
          <w:b/>
        </w:rPr>
      </w:pPr>
      <w:r>
        <w:t xml:space="preserve"> </w:t>
      </w:r>
    </w:p>
    <w:p w14:paraId="359FDAF5" w14:textId="77777777" w:rsidR="00D37C11" w:rsidRDefault="005F0251">
      <w:r>
        <w:t xml:space="preserve">The archetype that is constrained by the referencing archetype.  </w:t>
      </w:r>
      <w:r>
        <w:rPr>
          <w:i/>
          <w:iCs/>
        </w:rPr>
        <w:t>specializes</w:t>
      </w:r>
      <w:r>
        <w:t xml:space="preserve"> is part of an archetype's identity -- if it changes, it is no longer the same archetype.</w:t>
      </w:r>
    </w:p>
    <w:p w14:paraId="509FB581" w14:textId="77777777" w:rsidR="008B78EB" w:rsidRPr="00B603FB" w:rsidRDefault="00C04683" w:rsidP="00ED4063">
      <w:pPr>
        <w:rPr>
          <w:b/>
        </w:rPr>
      </w:pPr>
      <w:r>
        <w:t xml:space="preserve"> </w:t>
      </w:r>
      <w:r w:rsidR="005C6CB8">
        <w:t xml:space="preserve"> </w:t>
      </w:r>
    </w:p>
    <w:p w14:paraId="1A03012A" w14:textId="77777777" w:rsidR="00D37C11" w:rsidRDefault="005F0251">
      <w:r>
        <w:t>The list of versions of a particular archetype, ordered from earliest to latest.</w:t>
      </w:r>
    </w:p>
    <w:p w14:paraId="00505FEF" w14:textId="77777777" w:rsidR="008B78EB" w:rsidRPr="00B603FB" w:rsidRDefault="00C04683" w:rsidP="00ED4063">
      <w:pPr>
        <w:rPr>
          <w:b/>
        </w:rPr>
      </w:pPr>
      <w:r>
        <w:t xml:space="preserve"> </w:t>
      </w:r>
    </w:p>
    <w:p w14:paraId="267D05BA" w14:textId="77777777" w:rsidR="00A8550F" w:rsidRDefault="00860CF1" w:rsidP="006977BE">
      <w:r>
        <w:t xml:space="preserve">  </w:t>
      </w:r>
    </w:p>
    <w:p w14:paraId="2551895D" w14:textId="77777777" w:rsidR="00A755AA" w:rsidRDefault="008B78EB" w:rsidP="00ED4063">
      <w:pPr>
        <w:rPr>
          <w:b/>
        </w:rPr>
      </w:pPr>
      <w:r w:rsidRPr="006876BA">
        <w:rPr>
          <w:b/>
        </w:rPr>
        <w:t>•   public currentVersion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440F8003" w14:textId="77777777" w:rsidR="008B78EB" w:rsidRPr="00B603FB" w:rsidRDefault="005C6CB8" w:rsidP="00ED4063">
      <w:pPr>
        <w:rPr>
          <w:b/>
        </w:rPr>
      </w:pPr>
      <w:r>
        <w:t xml:space="preserve"> </w:t>
      </w:r>
      <w:r w:rsidR="00C04683">
        <w:t xml:space="preserve"> </w:t>
      </w:r>
      <w:r>
        <w:t xml:space="preserve"> </w:t>
      </w:r>
    </w:p>
    <w:p w14:paraId="21AEDB04" w14:textId="77777777" w:rsidR="00D37C11" w:rsidRDefault="005F0251">
      <w:r>
        <w:t>The archetype version that is considered to be the "latest" or "current" version.  The current version is the referent of specializations and archetype</w:t>
      </w:r>
      <w:r>
        <w:t xml:space="preserve"> references that omit the complete version identifier.</w:t>
      </w:r>
    </w:p>
    <w:p w14:paraId="4C14FFD2" w14:textId="77777777" w:rsidR="008B78EB" w:rsidRPr="00B603FB" w:rsidRDefault="00C04683" w:rsidP="00ED4063">
      <w:pPr>
        <w:rPr>
          <w:b/>
        </w:rPr>
      </w:pPr>
      <w:r>
        <w:t xml:space="preserve"> </w:t>
      </w:r>
    </w:p>
    <w:p w14:paraId="5CA6ED2F" w14:textId="77777777" w:rsidR="00A8550F" w:rsidRDefault="00C32E8C" w:rsidP="006977BE">
      <w:r>
        <w:t xml:space="preserve"> </w:t>
      </w:r>
    </w:p>
    <w:p w14:paraId="0AE6125F" w14:textId="77777777" w:rsidR="009922DE" w:rsidRDefault="009922DE" w:rsidP="009922DE">
      <w:r>
        <w:t xml:space="preserve">          </w:t>
      </w:r>
    </w:p>
    <w:p w14:paraId="375B8860" w14:textId="77777777" w:rsidR="0063570E" w:rsidRDefault="0063570E" w:rsidP="00383490"/>
    <w:p w14:paraId="4D8B97C0" w14:textId="77777777" w:rsidR="00A855E6" w:rsidRDefault="00383490" w:rsidP="00263593">
      <w:r w:rsidRPr="00875584">
        <w:rPr>
          <w:rFonts w:ascii="Arial" w:hAnsi="Arial"/>
          <w:b/>
          <w:sz w:val="24"/>
          <w:szCs w:val="24"/>
        </w:rPr>
        <w:t>Constraints</w:t>
      </w:r>
    </w:p>
    <w:p w14:paraId="7F498886" w14:textId="77777777" w:rsidR="0087616E" w:rsidRPr="00BC6BEC" w:rsidRDefault="0087616E" w:rsidP="00263593">
      <w:pPr>
        <w:rPr>
          <w:rFonts w:ascii="Arial" w:hAnsi="Arial"/>
          <w:b/>
          <w:sz w:val="24"/>
          <w:szCs w:val="24"/>
        </w:rPr>
      </w:pPr>
    </w:p>
    <w:p w14:paraId="43076C79" w14:textId="77777777" w:rsidR="00263593" w:rsidRPr="00F813AC" w:rsidRDefault="00263593" w:rsidP="00057587">
      <w:pPr>
        <w:pStyle w:val="ListParagraph"/>
        <w:numPr>
          <w:ilvl w:val="0"/>
          <w:numId w:val="4"/>
        </w:numPr>
        <w:rPr>
          <w:rFonts w:ascii="Arial" w:hAnsi="Arial"/>
          <w:b/>
        </w:rPr>
      </w:pPr>
      <w:r w:rsidRPr="006F3621">
        <w:rPr>
          <w:rFonts w:ascii="Arial" w:hAnsi="Arial"/>
          <w:b/>
        </w:rPr>
        <w:t>uri</w:t>
      </w:r>
    </w:p>
    <w:p w14:paraId="0ED93819" w14:textId="77777777" w:rsidR="00F126D8" w:rsidRDefault="00CF06F6" w:rsidP="006977BE">
      <w:r w:rsidRPr="00467F03">
        <w:t>[OCL]</w:t>
      </w:r>
    </w:p>
    <w:p w14:paraId="3E49DE44" w14:textId="77777777" w:rsidR="008B78EB" w:rsidRDefault="004B279F" w:rsidP="00ED4063">
      <w:r w:rsidRPr="0047488C">
        <w:rPr>
          <w:rFonts w:ascii="Courier" w:hAnsi="Courier"/>
        </w:rPr>
        <w:t>rmURI = rmUMLModel.URI</w:t>
      </w:r>
    </w:p>
    <w:p w14:paraId="32E09F9C" w14:textId="77777777" w:rsidR="0087616E" w:rsidRPr="00BC6BEC" w:rsidRDefault="0087616E" w:rsidP="00263593">
      <w:pPr>
        <w:rPr>
          <w:rFonts w:ascii="Arial" w:hAnsi="Arial"/>
          <w:b/>
          <w:sz w:val="24"/>
          <w:szCs w:val="24"/>
        </w:rPr>
      </w:pPr>
    </w:p>
    <w:p w14:paraId="6E57F365" w14:textId="77777777" w:rsidR="00263593" w:rsidRPr="00F813AC" w:rsidRDefault="00263593" w:rsidP="00057587">
      <w:pPr>
        <w:pStyle w:val="ListParagraph"/>
        <w:numPr>
          <w:ilvl w:val="0"/>
          <w:numId w:val="4"/>
        </w:numPr>
        <w:rPr>
          <w:rFonts w:ascii="Arial" w:hAnsi="Arial"/>
          <w:b/>
        </w:rPr>
      </w:pPr>
      <w:r w:rsidRPr="006F3621">
        <w:rPr>
          <w:rFonts w:ascii="Arial" w:hAnsi="Arial"/>
          <w:b/>
        </w:rPr>
        <w:t>package</w:t>
      </w:r>
    </w:p>
    <w:p w14:paraId="3F214DB9" w14:textId="77777777" w:rsidR="00F126D8" w:rsidRDefault="005C6CB8" w:rsidP="006977BE">
      <w:r>
        <w:t xml:space="preserve"> </w:t>
      </w:r>
    </w:p>
    <w:p w14:paraId="7BAF7890" w14:textId="77777777" w:rsidR="00D37C11" w:rsidRDefault="005F0251">
      <w:r>
        <w:t>The rmPackagePath attribute is qualified name of the</w:t>
      </w:r>
    </w:p>
    <w:p w14:paraId="15B11BA9" w14:textId="77777777" w:rsidR="00F126D8" w:rsidRDefault="00CF06F6" w:rsidP="006977BE">
      <w:r w:rsidRPr="00467F03">
        <w:t>[OCL]</w:t>
      </w:r>
    </w:p>
    <w:p w14:paraId="467ED2E0" w14:textId="77777777" w:rsidR="008B78EB" w:rsidRDefault="004B279F" w:rsidP="00ED4063">
      <w:r w:rsidRPr="0047488C">
        <w:rPr>
          <w:rFonts w:ascii="Courier" w:hAnsi="Courier"/>
        </w:rPr>
        <w:t>self.rmPackagePath = self.constrains.namespace.qualifiedName</w:t>
      </w:r>
    </w:p>
    <w:p w14:paraId="0A6CA2DC" w14:textId="77777777" w:rsidR="0087616E" w:rsidRPr="00BC6BEC" w:rsidRDefault="0087616E" w:rsidP="00263593">
      <w:pPr>
        <w:rPr>
          <w:rFonts w:ascii="Arial" w:hAnsi="Arial"/>
          <w:b/>
          <w:sz w:val="24"/>
          <w:szCs w:val="24"/>
        </w:rPr>
      </w:pPr>
    </w:p>
    <w:p w14:paraId="04B09057"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w:t>
      </w:r>
    </w:p>
    <w:p w14:paraId="049E18D9" w14:textId="77777777" w:rsidR="00F126D8" w:rsidRDefault="005C6CB8" w:rsidP="006977BE">
      <w:r>
        <w:t xml:space="preserve"> </w:t>
      </w:r>
    </w:p>
    <w:p w14:paraId="402BFBFF" w14:textId="77777777" w:rsidR="00D37C11" w:rsidRDefault="005F0251">
      <w:r>
        <w:t xml:space="preserve">The Archetype rmClassName is the name of the class that the archetype constrains </w:t>
      </w:r>
    </w:p>
    <w:p w14:paraId="726F4432" w14:textId="77777777" w:rsidR="00F126D8" w:rsidRDefault="00CF06F6" w:rsidP="006977BE">
      <w:r w:rsidRPr="00467F03">
        <w:t>[OCL]</w:t>
      </w:r>
    </w:p>
    <w:p w14:paraId="319814D9" w14:textId="77777777" w:rsidR="008B78EB" w:rsidRDefault="004B279F" w:rsidP="00ED4063">
      <w:r w:rsidRPr="0047488C">
        <w:rPr>
          <w:rFonts w:ascii="Courier" w:hAnsi="Courier"/>
        </w:rPr>
        <w:t>self.rmClassName = self.constrains.name</w:t>
      </w:r>
    </w:p>
    <w:p w14:paraId="326484DA" w14:textId="77777777" w:rsidR="0087616E" w:rsidRPr="00BC6BEC" w:rsidRDefault="0087616E" w:rsidP="00263593">
      <w:pPr>
        <w:rPr>
          <w:rFonts w:ascii="Arial" w:hAnsi="Arial"/>
          <w:b/>
          <w:sz w:val="24"/>
          <w:szCs w:val="24"/>
        </w:rPr>
      </w:pPr>
    </w:p>
    <w:p w14:paraId="554965A0" w14:textId="77777777" w:rsidR="00263593" w:rsidRPr="00F813AC" w:rsidRDefault="00263593" w:rsidP="00057587">
      <w:pPr>
        <w:pStyle w:val="ListParagraph"/>
        <w:numPr>
          <w:ilvl w:val="0"/>
          <w:numId w:val="4"/>
        </w:numPr>
        <w:rPr>
          <w:rFonts w:ascii="Arial" w:hAnsi="Arial"/>
          <w:b/>
        </w:rPr>
      </w:pPr>
      <w:r w:rsidRPr="006F3621">
        <w:rPr>
          <w:rFonts w:ascii="Arial" w:hAnsi="Arial"/>
          <w:b/>
        </w:rPr>
        <w:t>classpackage</w:t>
      </w:r>
    </w:p>
    <w:p w14:paraId="7BCCA16F" w14:textId="77777777" w:rsidR="00F126D8" w:rsidRDefault="00CF06F6" w:rsidP="006977BE">
      <w:r w:rsidRPr="00467F03">
        <w:t>[OCL]</w:t>
      </w:r>
    </w:p>
    <w:p w14:paraId="745A1841" w14:textId="77777777" w:rsidR="008B78EB" w:rsidRDefault="004B279F" w:rsidP="00ED4063">
      <w:r w:rsidRPr="0047488C">
        <w:rPr>
          <w:rFonts w:ascii="Courier" w:hAnsi="Courier"/>
        </w:rPr>
        <w:t xml:space="preserve">rmPackage.member-&gt;exists(c|c=constrains) </w:t>
      </w:r>
    </w:p>
    <w:p w14:paraId="3F617C69" w14:textId="77777777" w:rsidR="0087616E" w:rsidRPr="00BC6BEC" w:rsidRDefault="0087616E" w:rsidP="00263593">
      <w:pPr>
        <w:rPr>
          <w:rFonts w:ascii="Arial" w:hAnsi="Arial"/>
          <w:b/>
          <w:sz w:val="24"/>
          <w:szCs w:val="24"/>
        </w:rPr>
      </w:pPr>
    </w:p>
    <w:p w14:paraId="19EE994B" w14:textId="77777777" w:rsidR="00263593" w:rsidRPr="00F813AC" w:rsidRDefault="00263593" w:rsidP="00057587">
      <w:pPr>
        <w:pStyle w:val="ListParagraph"/>
        <w:numPr>
          <w:ilvl w:val="0"/>
          <w:numId w:val="4"/>
        </w:numPr>
        <w:rPr>
          <w:rFonts w:ascii="Arial" w:hAnsi="Arial"/>
          <w:b/>
        </w:rPr>
      </w:pPr>
      <w:r w:rsidRPr="006F3621">
        <w:rPr>
          <w:rFonts w:ascii="Arial" w:hAnsi="Arial"/>
          <w:b/>
        </w:rPr>
        <w:t>differentArchetype</w:t>
      </w:r>
    </w:p>
    <w:p w14:paraId="717BA138" w14:textId="77777777" w:rsidR="00F126D8" w:rsidRDefault="005C6CB8" w:rsidP="006977BE">
      <w:r>
        <w:t xml:space="preserve"> </w:t>
      </w:r>
    </w:p>
    <w:p w14:paraId="2EE4CC6B" w14:textId="77777777" w:rsidR="00D37C11" w:rsidRDefault="005F0251">
      <w:r>
        <w:t>An archetype cannot specialize itself or an</w:t>
      </w:r>
      <w:r>
        <w:t>y of its descendants (note - only self is included in formal OCL)</w:t>
      </w:r>
    </w:p>
    <w:p w14:paraId="1A82EE14" w14:textId="77777777" w:rsidR="00F126D8" w:rsidRDefault="00CF06F6" w:rsidP="006977BE">
      <w:r w:rsidRPr="00467F03">
        <w:t>[OCL]</w:t>
      </w:r>
    </w:p>
    <w:p w14:paraId="2BF43A80" w14:textId="77777777" w:rsidR="008B78EB" w:rsidRDefault="004B279F" w:rsidP="00ED4063">
      <w:r w:rsidRPr="0047488C">
        <w:rPr>
          <w:rFonts w:ascii="Courier" w:hAnsi="Courier"/>
        </w:rPr>
        <w:t xml:space="preserve"> not (self = self.specializes)</w:t>
      </w:r>
    </w:p>
    <w:p w14:paraId="5375140B" w14:textId="77777777" w:rsidR="00DB049B" w:rsidRDefault="00022C8A" w:rsidP="006977BE">
      <w:r w:rsidRPr="00022C8A">
        <w:t xml:space="preserve"> </w:t>
      </w:r>
    </w:p>
    <w:p w14:paraId="4D8ED824" w14:textId="77777777" w:rsidR="002C0F83" w:rsidRPr="005F31BE" w:rsidRDefault="00F851FF" w:rsidP="005F31BE">
      <w:pPr>
        <w:pStyle w:val="Heading4"/>
      </w:pPr>
      <w:bookmarkStart w:id="38" w:name="_214dd64d9ba4a03a70f9f9f80f8c47d2"/>
      <w:bookmarkStart w:id="39" w:name="_Toc277077821"/>
      <w:r w:rsidRPr="005F31BE">
        <w:t>&lt;Class&gt; ArchetypeLibrary</w:t>
      </w:r>
      <w:bookmarkEnd w:id="38"/>
      <w:bookmarkEnd w:id="39"/>
    </w:p>
    <w:p w14:paraId="7C06B75D" w14:textId="77777777" w:rsidR="0063570E" w:rsidRDefault="0063570E" w:rsidP="00383490"/>
    <w:p w14:paraId="28B56645" w14:textId="77777777" w:rsidR="00A855E6" w:rsidRDefault="00383490" w:rsidP="00263593">
      <w:r w:rsidRPr="00875584">
        <w:rPr>
          <w:rFonts w:ascii="Arial" w:hAnsi="Arial"/>
          <w:b/>
          <w:sz w:val="24"/>
          <w:szCs w:val="24"/>
        </w:rPr>
        <w:t>Description</w:t>
      </w:r>
    </w:p>
    <w:p w14:paraId="522125BB" w14:textId="77777777" w:rsidR="00DB049B" w:rsidRDefault="005C6CB8" w:rsidP="006977BE">
      <w:r>
        <w:t xml:space="preserve"> </w:t>
      </w:r>
    </w:p>
    <w:p w14:paraId="5CB14768" w14:textId="77777777" w:rsidR="00D37C11" w:rsidRDefault="005F0251">
      <w:r>
        <w:t>A collection of archetypes that constrain one or more classes within a single reference model.</w:t>
      </w:r>
    </w:p>
    <w:p w14:paraId="180D3DC5" w14:textId="77777777" w:rsidR="00DB049B" w:rsidRDefault="00C51B43" w:rsidP="006977BE">
      <w:r>
        <w:t xml:space="preserve"> </w:t>
      </w:r>
      <w:r w:rsidR="009F2598">
        <w:t xml:space="preserve">  </w:t>
      </w:r>
      <w:r>
        <w:t xml:space="preserve"> </w:t>
      </w:r>
      <w:r w:rsidR="009F2598">
        <w:t xml:space="preserve">  </w:t>
      </w:r>
    </w:p>
    <w:p w14:paraId="4F077200" w14:textId="77777777" w:rsidR="0063570E" w:rsidRDefault="0063570E" w:rsidP="00383490"/>
    <w:p w14:paraId="6BAD561F" w14:textId="77777777" w:rsidR="00A855E6" w:rsidRDefault="00383490" w:rsidP="00263593">
      <w:r w:rsidRPr="00875584">
        <w:rPr>
          <w:rFonts w:ascii="Arial" w:hAnsi="Arial"/>
          <w:b/>
          <w:sz w:val="24"/>
          <w:szCs w:val="24"/>
        </w:rPr>
        <w:t>Diagrams</w:t>
      </w:r>
    </w:p>
    <w:p w14:paraId="73CDC138" w14:textId="77777777" w:rsidR="00DB049B" w:rsidRDefault="005F0251"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77A7928" w14:textId="77777777" w:rsidR="0063570E" w:rsidRDefault="0063570E" w:rsidP="00383490"/>
    <w:p w14:paraId="7086B817" w14:textId="77777777" w:rsidR="00A855E6" w:rsidRDefault="00383490" w:rsidP="00263593">
      <w:r w:rsidRPr="00875584">
        <w:rPr>
          <w:rFonts w:ascii="Arial" w:hAnsi="Arial"/>
          <w:b/>
          <w:sz w:val="24"/>
          <w:szCs w:val="24"/>
        </w:rPr>
        <w:t>Attributes</w:t>
      </w:r>
    </w:p>
    <w:p w14:paraId="7B512BE9" w14:textId="77777777" w:rsidR="00B603FB" w:rsidRDefault="00B603FB" w:rsidP="008B78EB"/>
    <w:p w14:paraId="740E76AA" w14:textId="77777777" w:rsidR="00A755AA" w:rsidRDefault="008B78EB" w:rsidP="008B78EB">
      <w:pPr>
        <w:rPr>
          <w:b/>
        </w:rPr>
      </w:pPr>
      <w:r w:rsidRPr="006A54F6">
        <w:rPr>
          <w:b/>
        </w:rPr>
        <w:t>•   public rmPublisher : String  [0..1]</w:t>
      </w:r>
    </w:p>
    <w:p w14:paraId="69EB3CAF" w14:textId="77777777" w:rsidR="008B78EB" w:rsidRPr="006A54F6" w:rsidRDefault="005C6CB8" w:rsidP="008B78EB">
      <w:pPr>
        <w:rPr>
          <w:b/>
        </w:rPr>
      </w:pPr>
      <w:r>
        <w:t xml:space="preserve"> </w:t>
      </w:r>
    </w:p>
    <w:p w14:paraId="0083F931" w14:textId="77777777" w:rsidR="00D37C11" w:rsidRDefault="005F0251">
      <w:r>
        <w:t>The name of the reference model publisher, which r</w:t>
      </w:r>
      <w:r>
        <w:t>epresents the rm_publisher attribute of the AOM 2 ARCHETYPE_HRID class as well as the archetype identifier.</w:t>
      </w:r>
    </w:p>
    <w:p w14:paraId="61FB8AB1" w14:textId="77777777" w:rsidR="00B603FB" w:rsidRDefault="00B603FB" w:rsidP="008B78EB"/>
    <w:p w14:paraId="0A04837E" w14:textId="77777777" w:rsidR="00A755AA" w:rsidRDefault="008B78EB" w:rsidP="008B78EB">
      <w:pPr>
        <w:rPr>
          <w:b/>
        </w:rPr>
      </w:pPr>
      <w:r w:rsidRPr="006A54F6">
        <w:rPr>
          <w:b/>
        </w:rPr>
        <w:t>•   public rmNamespace : String  [0..1]</w:t>
      </w:r>
    </w:p>
    <w:p w14:paraId="6A3539E2" w14:textId="77777777" w:rsidR="008B78EB" w:rsidRPr="006A54F6" w:rsidRDefault="005C6CB8" w:rsidP="008B78EB">
      <w:pPr>
        <w:rPr>
          <w:b/>
        </w:rPr>
      </w:pPr>
      <w:r>
        <w:t xml:space="preserve"> </w:t>
      </w:r>
    </w:p>
    <w:p w14:paraId="16FA8D63" w14:textId="77777777" w:rsidR="00D37C11" w:rsidRDefault="005F0251">
      <w:r>
        <w:t>A human-readable organization identifier corresponding to the current custodian of the artifact. In ADL t</w:t>
      </w:r>
      <w:r>
        <w:t>his is represented as the reverse domain name of the organization. This represents the namespace attribute of the AOM 2 ARCHETYPE_HRID class as well as the archetype identifier.</w:t>
      </w:r>
    </w:p>
    <w:p w14:paraId="250ED33A" w14:textId="77777777" w:rsidR="00B603FB" w:rsidRDefault="00B603FB" w:rsidP="008B78EB"/>
    <w:p w14:paraId="44CA1DC1" w14:textId="77777777" w:rsidR="00A755AA" w:rsidRDefault="008B78EB" w:rsidP="008B78EB">
      <w:pPr>
        <w:rPr>
          <w:b/>
        </w:rPr>
      </w:pPr>
      <w:r w:rsidRPr="006A54F6">
        <w:rPr>
          <w:b/>
        </w:rPr>
        <w:t>•   public rmRelease : String  [0..1]</w:t>
      </w:r>
    </w:p>
    <w:p w14:paraId="18E44C1C" w14:textId="77777777" w:rsidR="008B78EB" w:rsidRPr="006A54F6" w:rsidRDefault="005C6CB8" w:rsidP="008B78EB">
      <w:pPr>
        <w:rPr>
          <w:b/>
        </w:rPr>
      </w:pPr>
      <w:r>
        <w:t xml:space="preserve"> </w:t>
      </w:r>
    </w:p>
    <w:p w14:paraId="09487D3B" w14:textId="77777777" w:rsidR="00D37C11" w:rsidRDefault="005F0251">
      <w:r>
        <w:t>The release id of the reference model</w:t>
      </w:r>
      <w:r>
        <w:t>. In ADL this would be in semver.org format, as ARCHETYPE rm_release attribute.</w:t>
      </w:r>
    </w:p>
    <w:p w14:paraId="3CF8F69B" w14:textId="77777777" w:rsidR="0063570E" w:rsidRDefault="0063570E" w:rsidP="00383490"/>
    <w:p w14:paraId="36197EA9" w14:textId="77777777" w:rsidR="00A855E6" w:rsidRDefault="00383490" w:rsidP="00263593">
      <w:r w:rsidRPr="00875584">
        <w:rPr>
          <w:rFonts w:ascii="Arial" w:hAnsi="Arial"/>
          <w:b/>
          <w:sz w:val="24"/>
          <w:szCs w:val="24"/>
        </w:rPr>
        <w:t>Associations</w:t>
      </w:r>
    </w:p>
    <w:p w14:paraId="0B1CF7E2" w14:textId="77777777" w:rsidR="00A8550F" w:rsidRDefault="00860CF1" w:rsidP="006977BE">
      <w:r>
        <w:t xml:space="preserve"> </w:t>
      </w:r>
    </w:p>
    <w:p w14:paraId="715E4E73"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[0..*]</w:t>
      </w:r>
    </w:p>
    <w:p w14:paraId="49F47834" w14:textId="77777777" w:rsidR="008B78EB" w:rsidRPr="00B603FB" w:rsidRDefault="005C6CB8" w:rsidP="00ED4063">
      <w:pPr>
        <w:rPr>
          <w:b/>
        </w:rPr>
      </w:pPr>
      <w:r>
        <w:t xml:space="preserve"> </w:t>
      </w:r>
    </w:p>
    <w:p w14:paraId="42B4486B" w14:textId="77777777" w:rsidR="00A8550F" w:rsidRDefault="00860CF1" w:rsidP="006977BE">
      <w:r>
        <w:t xml:space="preserve">   </w:t>
      </w:r>
    </w:p>
    <w:p w14:paraId="194B0F6F" w14:textId="77777777" w:rsidR="00A755AA" w:rsidRDefault="008B78EB" w:rsidP="00ED4063">
      <w:pPr>
        <w:rPr>
          <w:b/>
        </w:rPr>
      </w:pPr>
      <w:r w:rsidRPr="006876BA">
        <w:rPr>
          <w:b/>
        </w:rPr>
        <w:t>•   public referenceModel</w:t>
      </w:r>
      <w:r w:rsidR="006876BA" w:rsidRPr="006876BA">
        <w:rPr>
          <w:b/>
        </w:rPr>
        <w:t xml:space="preserve"> : </w:t>
      </w:r>
      <w:hyperlink w:anchor="_a0a843d7d41881592e31e887cebd6da4" w:history="1">
        <w:r w:rsidRPr="006876BA">
          <w:rPr>
            <w:rStyle w:val="Hyperlink"/>
            <w:b/>
          </w:rPr>
          <w:t>Package</w:t>
        </w:r>
      </w:hyperlink>
      <w:r w:rsidR="00454D42" w:rsidRPr="006876BA">
        <w:rPr>
          <w:b/>
        </w:rPr>
        <w:t>[1]</w:t>
      </w:r>
    </w:p>
    <w:p w14:paraId="6F9BD1A4" w14:textId="77777777" w:rsidR="008B78EB" w:rsidRPr="00B603FB" w:rsidRDefault="005C6CB8" w:rsidP="00ED4063">
      <w:pPr>
        <w:rPr>
          <w:b/>
        </w:rPr>
      </w:pPr>
      <w:r>
        <w:t xml:space="preserve"> </w:t>
      </w:r>
    </w:p>
    <w:p w14:paraId="47C662E2" w14:textId="77777777" w:rsidR="00D37C11" w:rsidRDefault="005F0251">
      <w:r>
        <w:t>The reference model to which the library applies.</w:t>
      </w:r>
    </w:p>
    <w:p w14:paraId="20CC5DEE" w14:textId="77777777" w:rsidR="008B78EB" w:rsidRPr="00B603FB" w:rsidRDefault="00C04683" w:rsidP="00ED4063">
      <w:pPr>
        <w:rPr>
          <w:b/>
        </w:rPr>
      </w:pPr>
      <w:r>
        <w:t xml:space="preserve"> </w:t>
      </w:r>
      <w:r w:rsidR="005C6CB8">
        <w:t xml:space="preserve"> </w:t>
      </w:r>
    </w:p>
    <w:p w14:paraId="5B3C4787" w14:textId="77777777" w:rsidR="00D37C11" w:rsidRDefault="005F0251">
      <w:r>
        <w:t xml:space="preserve">The reference model, whose member classes are constrained by the archetypes, within the library. </w:t>
      </w:r>
    </w:p>
    <w:p w14:paraId="3290FE9B" w14:textId="77777777" w:rsidR="008B78EB" w:rsidRPr="00B603FB" w:rsidRDefault="00C04683" w:rsidP="00ED4063">
      <w:pPr>
        <w:rPr>
          <w:b/>
        </w:rPr>
      </w:pPr>
      <w:r>
        <w:t xml:space="preserve"> </w:t>
      </w:r>
    </w:p>
    <w:p w14:paraId="7F843DBF" w14:textId="77777777" w:rsidR="00A8550F" w:rsidRDefault="00860CF1" w:rsidP="006977BE">
      <w:r>
        <w:t xml:space="preserve"> </w:t>
      </w:r>
      <w:r w:rsidR="00C32E8C">
        <w:t xml:space="preserve"> </w:t>
      </w:r>
    </w:p>
    <w:p w14:paraId="0F41C67F" w14:textId="77777777" w:rsidR="00DB049B" w:rsidRDefault="00022C8A" w:rsidP="006977BE">
      <w:r w:rsidRPr="00022C8A">
        <w:t xml:space="preserve"> </w:t>
      </w:r>
    </w:p>
    <w:p w14:paraId="69689E39" w14:textId="77777777" w:rsidR="002C0F83" w:rsidRPr="005F31BE" w:rsidRDefault="00F851FF" w:rsidP="005F31BE">
      <w:pPr>
        <w:pStyle w:val="Heading4"/>
      </w:pPr>
      <w:bookmarkStart w:id="40" w:name="_1de96fa71501cf96b27b14f3f9f1bb99"/>
      <w:bookmarkStart w:id="41" w:name="_Toc277077822"/>
      <w:r w:rsidRPr="005F31BE">
        <w:t>&lt;Class&gt; ArchetypeVersion</w:t>
      </w:r>
      <w:bookmarkEnd w:id="40"/>
      <w:bookmarkEnd w:id="41"/>
    </w:p>
    <w:p w14:paraId="6D8AD15D" w14:textId="77777777" w:rsidR="0063570E" w:rsidRDefault="0063570E" w:rsidP="00383490"/>
    <w:p w14:paraId="018EC2C4" w14:textId="77777777" w:rsidR="00A855E6" w:rsidRDefault="00383490" w:rsidP="00263593">
      <w:r w:rsidRPr="00875584">
        <w:rPr>
          <w:rFonts w:ascii="Arial" w:hAnsi="Arial"/>
          <w:b/>
          <w:sz w:val="24"/>
          <w:szCs w:val="24"/>
        </w:rPr>
        <w:t>Description</w:t>
      </w:r>
    </w:p>
    <w:p w14:paraId="5CD294EB" w14:textId="77777777" w:rsidR="00DB049B" w:rsidRDefault="005C6CB8" w:rsidP="006977BE">
      <w:r>
        <w:t xml:space="preserve"> </w:t>
      </w:r>
    </w:p>
    <w:p w14:paraId="15A7F2A9" w14:textId="77777777" w:rsidR="00D37C11" w:rsidRDefault="005F0251">
      <w:r>
        <w:t xml:space="preserve">A set of constraints that can be applied as a predicate against instances of </w:t>
      </w:r>
      <w:r>
        <w:rPr>
          <w:b/>
          <w:bCs/>
        </w:rPr>
        <w:t>Class</w:t>
      </w:r>
      <w:r>
        <w:t xml:space="preserve"> referenced by the </w:t>
      </w:r>
      <w:r>
        <w:rPr>
          <w:i/>
          <w:iCs/>
        </w:rPr>
        <w:t>constrains</w:t>
      </w:r>
      <w:r>
        <w:t xml:space="preserve"> attribute of the containing </w:t>
      </w:r>
      <w:r>
        <w:rPr>
          <w:b/>
          <w:bCs/>
        </w:rPr>
        <w:t>Archetype</w:t>
      </w:r>
      <w:r>
        <w:t>.</w:t>
      </w:r>
    </w:p>
    <w:p w14:paraId="671502ED" w14:textId="77777777" w:rsidR="00D37C11" w:rsidRDefault="005F0251">
      <w:r>
        <w:t xml:space="preserve"> </w:t>
      </w:r>
    </w:p>
    <w:p w14:paraId="2C1E2D8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CC4FE9E" w14:textId="77777777" w:rsidR="0063570E" w:rsidRDefault="0063570E" w:rsidP="00383490"/>
    <w:p w14:paraId="4C68A8D2" w14:textId="77777777" w:rsidR="00A855E6" w:rsidRDefault="00383490" w:rsidP="00263593">
      <w:r w:rsidRPr="00875584">
        <w:rPr>
          <w:rFonts w:ascii="Arial" w:hAnsi="Arial"/>
          <w:b/>
          <w:sz w:val="24"/>
          <w:szCs w:val="24"/>
        </w:rPr>
        <w:t>Diagrams</w:t>
      </w:r>
    </w:p>
    <w:p w14:paraId="66216DAF" w14:textId="77777777" w:rsidR="00DB049B" w:rsidRDefault="005F0251"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2B79B3E8" w14:textId="77777777" w:rsidR="0063570E" w:rsidRDefault="0063570E" w:rsidP="00383490"/>
    <w:p w14:paraId="76F7A33E" w14:textId="77777777" w:rsidR="00A855E6" w:rsidRDefault="00383490" w:rsidP="00263593">
      <w:r w:rsidRPr="00875584">
        <w:rPr>
          <w:rFonts w:ascii="Arial" w:hAnsi="Arial"/>
          <w:b/>
          <w:sz w:val="24"/>
          <w:szCs w:val="24"/>
        </w:rPr>
        <w:t>Direct Known Subclasses (Specialization)</w:t>
      </w:r>
    </w:p>
    <w:p w14:paraId="153E8B2B" w14:textId="77777777" w:rsidR="00DB049B" w:rsidRDefault="005F0251"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B6DBE06" w14:textId="77777777" w:rsidR="0063570E" w:rsidRDefault="0063570E" w:rsidP="00383490"/>
    <w:p w14:paraId="5C1FB801" w14:textId="77777777" w:rsidR="00A855E6" w:rsidRDefault="00383490" w:rsidP="00263593">
      <w:r w:rsidRPr="00875584">
        <w:rPr>
          <w:rFonts w:ascii="Arial" w:hAnsi="Arial"/>
          <w:b/>
          <w:sz w:val="24"/>
          <w:szCs w:val="24"/>
        </w:rPr>
        <w:t>Attributes</w:t>
      </w:r>
    </w:p>
    <w:p w14:paraId="47E2F7AC" w14:textId="77777777" w:rsidR="00B603FB" w:rsidRDefault="00B603FB" w:rsidP="008B78EB"/>
    <w:p w14:paraId="69445E3E" w14:textId="77777777" w:rsidR="00A755AA" w:rsidRDefault="008B78EB" w:rsidP="008B78EB">
      <w:pPr>
        <w:rPr>
          <w:b/>
        </w:rPr>
      </w:pPr>
      <w:r w:rsidRPr="006A54F6">
        <w:rPr>
          <w:b/>
        </w:rPr>
        <w:t>•   public archetypeVersionId [1]</w:t>
      </w:r>
    </w:p>
    <w:p w14:paraId="7EE06BC7" w14:textId="77777777" w:rsidR="008B78EB" w:rsidRPr="006A54F6" w:rsidRDefault="005C6CB8" w:rsidP="008B78EB">
      <w:pPr>
        <w:rPr>
          <w:b/>
        </w:rPr>
      </w:pPr>
      <w:r>
        <w:t xml:space="preserve"> </w:t>
      </w:r>
    </w:p>
    <w:p w14:paraId="0293A9C8" w14:textId="77777777" w:rsidR="00D37C11" w:rsidRDefault="005F0251">
      <w:r>
        <w:t xml:space="preserve">The identifier of the specific </w:t>
      </w:r>
      <w:r>
        <w:rPr>
          <w:b/>
          <w:bCs/>
        </w:rPr>
        <w:t>ArchetypeVersion</w:t>
      </w:r>
      <w:r>
        <w:t xml:space="preserve">. </w:t>
      </w:r>
      <w:r>
        <w:rPr>
          <w:i/>
          <w:iCs/>
        </w:rPr>
        <w:t>archetypeVersionId</w:t>
      </w:r>
      <w:r>
        <w:t xml:space="preserve"> must, at a minimum, be unique within the context of the referencing archetype although some tools such as ADL may use globally unique identifiers. model.  An ADL,  an example archetypeId might be "CIMI-Core-ITEM_GROUP.cimi_composition.v1.0.0"</w:t>
      </w:r>
    </w:p>
    <w:p w14:paraId="75E51420" w14:textId="77777777" w:rsidR="00D37C11" w:rsidRDefault="005F0251">
      <w:r>
        <w:t xml:space="preserve"> </w:t>
      </w:r>
    </w:p>
    <w:p w14:paraId="704211DA" w14:textId="77777777" w:rsidR="00B603FB" w:rsidRDefault="00B603FB" w:rsidP="008B78EB"/>
    <w:p w14:paraId="31B3BD46" w14:textId="77777777" w:rsidR="00A755AA" w:rsidRDefault="008B78EB" w:rsidP="008B78EB">
      <w:pPr>
        <w:rPr>
          <w:b/>
        </w:rPr>
      </w:pPr>
      <w:r w:rsidRPr="006A54F6">
        <w:rPr>
          <w:b/>
        </w:rPr>
        <w:t>•   public amlVersion : String  [1]</w:t>
      </w:r>
    </w:p>
    <w:p w14:paraId="5771019E" w14:textId="77777777" w:rsidR="008B78EB" w:rsidRPr="006A54F6" w:rsidRDefault="005C6CB8" w:rsidP="008B78EB">
      <w:pPr>
        <w:rPr>
          <w:b/>
        </w:rPr>
      </w:pPr>
      <w:r>
        <w:t xml:space="preserve"> </w:t>
      </w:r>
    </w:p>
    <w:p w14:paraId="2557E66A" w14:textId="77777777" w:rsidR="00D37C11" w:rsidRDefault="005F0251">
      <w:r>
        <w:t>The version of the AML specification used to define this version of the archetype.</w:t>
      </w:r>
    </w:p>
    <w:p w14:paraId="382F2615" w14:textId="77777777" w:rsidR="00B603FB" w:rsidRDefault="00B603FB" w:rsidP="008B78EB"/>
    <w:p w14:paraId="03D4C89A" w14:textId="77777777" w:rsidR="00A755AA" w:rsidRDefault="008B78EB" w:rsidP="008B78EB">
      <w:pPr>
        <w:rPr>
          <w:b/>
        </w:rPr>
      </w:pPr>
      <w:r w:rsidRPr="006A54F6">
        <w:rPr>
          <w:b/>
        </w:rPr>
        <w:t>•   public rmRelease : String  [0..1]</w:t>
      </w:r>
    </w:p>
    <w:p w14:paraId="15206EAD" w14:textId="77777777" w:rsidR="008B78EB" w:rsidRPr="006A54F6" w:rsidRDefault="005C6CB8" w:rsidP="008B78EB">
      <w:pPr>
        <w:rPr>
          <w:b/>
        </w:rPr>
      </w:pPr>
      <w:r>
        <w:t xml:space="preserve"> </w:t>
      </w:r>
    </w:p>
    <w:p w14:paraId="18429534" w14:textId="77777777" w:rsidR="00D37C11" w:rsidRDefault="005F0251">
      <w:r>
        <w:t>The specific version of the reference model that was current when the ArchetypeVersion instance was las</w:t>
      </w:r>
      <w:r>
        <w:t xml:space="preserve">t updated. This should be set to the </w:t>
      </w:r>
      <w:r>
        <w:rPr>
          <w:i/>
          <w:iCs/>
        </w:rPr>
        <w:t xml:space="preserve">rmRelease </w:t>
      </w:r>
      <w:r>
        <w:t>identifier of the archetype library that contains the archetype in which this version resides at the time that the version is created.</w:t>
      </w:r>
    </w:p>
    <w:p w14:paraId="4D62A1C3" w14:textId="77777777" w:rsidR="0063570E" w:rsidRDefault="0063570E" w:rsidP="00383490"/>
    <w:p w14:paraId="5BE4A6AE" w14:textId="77777777" w:rsidR="00A855E6" w:rsidRDefault="00383490" w:rsidP="00263593">
      <w:r w:rsidRPr="00875584">
        <w:rPr>
          <w:rFonts w:ascii="Arial" w:hAnsi="Arial"/>
          <w:b/>
          <w:sz w:val="24"/>
          <w:szCs w:val="24"/>
        </w:rPr>
        <w:t>Associations</w:t>
      </w:r>
    </w:p>
    <w:p w14:paraId="6DDB502D" w14:textId="77777777" w:rsidR="00A8550F" w:rsidRDefault="00860CF1" w:rsidP="006977BE">
      <w:r>
        <w:t xml:space="preserve"> </w:t>
      </w:r>
    </w:p>
    <w:p w14:paraId="119FCEEE" w14:textId="77777777" w:rsidR="00A755AA" w:rsidRDefault="008B78EB" w:rsidP="00ED4063">
      <w:pPr>
        <w:rPr>
          <w:b/>
        </w:rPr>
      </w:pPr>
      <w:r w:rsidRPr="006876BA">
        <w:rPr>
          <w:b/>
        </w:rPr>
        <w:t>•   public definition</w:t>
      </w:r>
      <w:r w:rsidR="006876BA" w:rsidRPr="006876BA">
        <w:rPr>
          <w:b/>
        </w:rPr>
        <w:t xml:space="preserve"> : </w:t>
      </w:r>
      <w:hyperlink w:anchor="_abfab8c8e983a73b4981f6fcfdd16134" w:history="1">
        <w:r w:rsidRPr="006876BA">
          <w:rPr>
            <w:rStyle w:val="Hyperlink"/>
            <w:b/>
          </w:rPr>
          <w:t>ComplexObjectConstraint</w:t>
        </w:r>
      </w:hyperlink>
      <w:r w:rsidR="00454D42" w:rsidRPr="006876BA">
        <w:rPr>
          <w:b/>
        </w:rPr>
        <w:t>[1]</w:t>
      </w:r>
    </w:p>
    <w:p w14:paraId="3AD22840" w14:textId="77777777" w:rsidR="008B78EB" w:rsidRPr="00B603FB" w:rsidRDefault="005C6CB8" w:rsidP="00ED4063">
      <w:pPr>
        <w:rPr>
          <w:b/>
        </w:rPr>
      </w:pPr>
      <w:r>
        <w:t xml:space="preserve"> </w:t>
      </w:r>
    </w:p>
    <w:p w14:paraId="2B5EE409" w14:textId="77777777" w:rsidR="00D37C11" w:rsidRDefault="005F0251">
      <w:r>
        <w:t xml:space="preserve">The ComplexObjectConstraint that constraints the class referenced in the containing archetype </w:t>
      </w:r>
      <w:r>
        <w:rPr>
          <w:i/>
          <w:iCs/>
        </w:rPr>
        <w:t>constrains</w:t>
      </w:r>
      <w:r>
        <w:t xml:space="preserve"> property.</w:t>
      </w:r>
    </w:p>
    <w:p w14:paraId="725EFD5D" w14:textId="77777777" w:rsidR="008B78EB" w:rsidRPr="00B603FB" w:rsidRDefault="00C04683" w:rsidP="00ED4063">
      <w:pPr>
        <w:rPr>
          <w:b/>
        </w:rPr>
      </w:pPr>
      <w:r>
        <w:t xml:space="preserve"> </w:t>
      </w:r>
      <w:r w:rsidR="005C6CB8">
        <w:t xml:space="preserve"> </w:t>
      </w:r>
    </w:p>
    <w:p w14:paraId="412ADFA8" w14:textId="77777777" w:rsidR="00D37C11" w:rsidRDefault="005F0251">
      <w:r>
        <w:t xml:space="preserve">The root constraint to be applied to the </w:t>
      </w:r>
      <w:r>
        <w:rPr>
          <w:i/>
          <w:iCs/>
        </w:rPr>
        <w:t>specialized</w:t>
      </w:r>
      <w:r>
        <w:t xml:space="preserve"> </w:t>
      </w:r>
      <w:r>
        <w:rPr>
          <w:b/>
          <w:bCs/>
        </w:rPr>
        <w:t>Archetype</w:t>
      </w:r>
      <w:r>
        <w:t xml:space="preserve"> if the </w:t>
      </w:r>
      <w:r>
        <w:rPr>
          <w:b/>
          <w:bCs/>
        </w:rPr>
        <w:t>Archetype</w:t>
      </w:r>
      <w:r>
        <w:t xml:space="preserve"> is a speci</w:t>
      </w:r>
      <w:r>
        <w:t xml:space="preserve">alization or directly to the </w:t>
      </w:r>
      <w:r>
        <w:rPr>
          <w:i/>
          <w:iCs/>
        </w:rPr>
        <w:t>constrains</w:t>
      </w:r>
      <w:r>
        <w:t xml:space="preserve"> </w:t>
      </w:r>
      <w:r>
        <w:rPr>
          <w:b/>
          <w:bCs/>
        </w:rPr>
        <w:t>Class</w:t>
      </w:r>
      <w:r>
        <w:t xml:space="preserve"> referenced by the containing </w:t>
      </w:r>
      <w:r>
        <w:rPr>
          <w:b/>
          <w:bCs/>
        </w:rPr>
        <w:t>Archetype</w:t>
      </w:r>
      <w:r>
        <w:t xml:space="preserve"> if not.</w:t>
      </w:r>
    </w:p>
    <w:p w14:paraId="24D30813" w14:textId="77777777" w:rsidR="008B78EB" w:rsidRPr="00B603FB" w:rsidRDefault="00C04683" w:rsidP="00ED4063">
      <w:pPr>
        <w:rPr>
          <w:b/>
        </w:rPr>
      </w:pPr>
      <w:r>
        <w:t xml:space="preserve"> </w:t>
      </w:r>
    </w:p>
    <w:p w14:paraId="4EE984C9" w14:textId="77777777" w:rsidR="00A8550F" w:rsidRDefault="00860CF1" w:rsidP="006977BE">
      <w:r>
        <w:t xml:space="preserve"> </w:t>
      </w:r>
    </w:p>
    <w:p w14:paraId="6F980296" w14:textId="77777777" w:rsidR="00A755AA" w:rsidRDefault="008B78EB" w:rsidP="00ED4063">
      <w:pPr>
        <w:rPr>
          <w:b/>
        </w:rPr>
      </w:pPr>
      <w:r w:rsidRPr="006876BA">
        <w:rPr>
          <w:b/>
        </w:rPr>
        <w:t>•   public rules</w:t>
      </w:r>
      <w:r w:rsidR="006876BA" w:rsidRPr="006876BA">
        <w:rPr>
          <w:b/>
        </w:rPr>
        <w:t xml:space="preserve"> : </w:t>
      </w:r>
      <w:hyperlink w:anchor="_f8740e8d27529166da46265bd8521c94" w:history="1">
        <w:r w:rsidRPr="006876BA">
          <w:rPr>
            <w:rStyle w:val="Hyperlink"/>
            <w:b/>
          </w:rPr>
          <w:t>RuleStatement</w:t>
        </w:r>
      </w:hyperlink>
      <w:r w:rsidR="00454D42" w:rsidRPr="006876BA">
        <w:rPr>
          <w:b/>
        </w:rPr>
        <w:t>[0..*]</w:t>
      </w:r>
    </w:p>
    <w:p w14:paraId="35A82017" w14:textId="77777777" w:rsidR="008B78EB" w:rsidRPr="00B603FB" w:rsidRDefault="005C6CB8" w:rsidP="00ED4063">
      <w:pPr>
        <w:rPr>
          <w:b/>
        </w:rPr>
      </w:pPr>
      <w:r>
        <w:t xml:space="preserve"> </w:t>
      </w:r>
    </w:p>
    <w:p w14:paraId="0DE3E5E7" w14:textId="77777777" w:rsidR="00D37C11" w:rsidRDefault="005F0251">
      <w:r>
        <w:t>A collection of validation rules that assert invariants about various archetype components.</w:t>
      </w:r>
    </w:p>
    <w:p w14:paraId="7AF796B2" w14:textId="77777777" w:rsidR="008B78EB" w:rsidRPr="00B603FB" w:rsidRDefault="00C04683" w:rsidP="00ED4063">
      <w:pPr>
        <w:rPr>
          <w:b/>
        </w:rPr>
      </w:pPr>
      <w:r>
        <w:t xml:space="preserve"> </w:t>
      </w:r>
      <w:r w:rsidR="005C6CB8">
        <w:t xml:space="preserve"> </w:t>
      </w:r>
    </w:p>
    <w:p w14:paraId="075D2B52" w14:textId="77777777" w:rsidR="00D37C11" w:rsidRDefault="005F0251">
      <w:r>
        <w:t>A set of rules, expressed in formal logic, that constrain various elements of the referencing archetype version with respect to other elements</w:t>
      </w:r>
    </w:p>
    <w:p w14:paraId="1C53979F" w14:textId="77777777" w:rsidR="008B78EB" w:rsidRPr="00B603FB" w:rsidRDefault="00C04683" w:rsidP="00ED4063">
      <w:pPr>
        <w:rPr>
          <w:b/>
        </w:rPr>
      </w:pPr>
      <w:r>
        <w:t xml:space="preserve"> </w:t>
      </w:r>
    </w:p>
    <w:p w14:paraId="4DEC7665" w14:textId="77777777" w:rsidR="00A8550F" w:rsidRDefault="00860CF1" w:rsidP="006977BE">
      <w:r>
        <w:t xml:space="preserve"> </w:t>
      </w:r>
    </w:p>
    <w:p w14:paraId="0386CD0C" w14:textId="77777777" w:rsidR="00A755AA" w:rsidRDefault="008B78EB" w:rsidP="00ED4063">
      <w:pPr>
        <w:rPr>
          <w:b/>
        </w:rPr>
      </w:pPr>
      <w:r w:rsidRPr="006876BA">
        <w:rPr>
          <w:b/>
        </w:rPr>
        <w:t>•   public archetypeMetadata</w:t>
      </w:r>
      <w:r w:rsidR="006876BA" w:rsidRPr="006876BA">
        <w:rPr>
          <w:b/>
        </w:rPr>
        <w:t xml:space="preserve"> : </w:t>
      </w:r>
      <w:hyperlink w:anchor="_47dea9d0676ad6870be946fa52e870ad" w:history="1">
        <w:r w:rsidRPr="006876BA">
          <w:rPr>
            <w:rStyle w:val="Hyperlink"/>
            <w:b/>
          </w:rPr>
          <w:t>AuthoredResource</w:t>
        </w:r>
      </w:hyperlink>
      <w:r w:rsidR="00454D42" w:rsidRPr="006876BA">
        <w:rPr>
          <w:b/>
        </w:rPr>
        <w:t>[0..1]</w:t>
      </w:r>
    </w:p>
    <w:p w14:paraId="6574FC5B" w14:textId="77777777" w:rsidR="008B78EB" w:rsidRPr="00B603FB" w:rsidRDefault="005C6CB8" w:rsidP="00ED4063">
      <w:pPr>
        <w:rPr>
          <w:b/>
        </w:rPr>
      </w:pPr>
      <w:r>
        <w:t xml:space="preserve"> </w:t>
      </w:r>
      <w:r w:rsidR="00C04683">
        <w:t xml:space="preserve"> </w:t>
      </w:r>
      <w:r>
        <w:t xml:space="preserve"> </w:t>
      </w:r>
    </w:p>
    <w:p w14:paraId="54021556" w14:textId="77777777" w:rsidR="00D37C11" w:rsidRDefault="005F0251">
      <w:r>
        <w:t xml:space="preserve">The source, state, language, etc. of the archetype version. The </w:t>
      </w:r>
      <w:r>
        <w:rPr>
          <w:b/>
          <w:bCs/>
        </w:rPr>
        <w:t>AuthoredResource</w:t>
      </w:r>
      <w:r>
        <w:t xml:space="preserve"> class may be extended to include workflow and other information.</w:t>
      </w:r>
    </w:p>
    <w:p w14:paraId="6EF95BC2" w14:textId="77777777" w:rsidR="008B78EB" w:rsidRPr="00B603FB" w:rsidRDefault="00C04683" w:rsidP="00ED4063">
      <w:pPr>
        <w:rPr>
          <w:b/>
        </w:rPr>
      </w:pPr>
      <w:r>
        <w:t xml:space="preserve"> </w:t>
      </w:r>
    </w:p>
    <w:p w14:paraId="6F42014F" w14:textId="77777777" w:rsidR="00A8550F" w:rsidRDefault="00860CF1" w:rsidP="006977BE">
      <w:r>
        <w:t xml:space="preserve">    </w:t>
      </w:r>
    </w:p>
    <w:p w14:paraId="523919D3" w14:textId="77777777" w:rsidR="00A755AA" w:rsidRDefault="008B78EB" w:rsidP="00ED4063">
      <w:pPr>
        <w:rPr>
          <w:b/>
        </w:rPr>
      </w:pPr>
      <w:r w:rsidRPr="006876BA">
        <w:rPr>
          <w:b/>
        </w:rPr>
        <w:t>•   public archetype</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73A0A3AB" w14:textId="77777777" w:rsidR="008B78EB" w:rsidRPr="00B603FB" w:rsidRDefault="005C6CB8" w:rsidP="00ED4063">
      <w:pPr>
        <w:rPr>
          <w:b/>
        </w:rPr>
      </w:pPr>
      <w:r>
        <w:t xml:space="preserve"> </w:t>
      </w:r>
    </w:p>
    <w:p w14:paraId="74B3C629" w14:textId="77777777" w:rsidR="00D37C11" w:rsidRDefault="005F0251">
      <w:r>
        <w:t xml:space="preserve"> A version of an archetype.  All versions of a given archetype must constrain the same class and the changes between versions must be backwards compatible.  </w:t>
      </w:r>
    </w:p>
    <w:p w14:paraId="2FC61A97" w14:textId="77777777" w:rsidR="00D37C11" w:rsidRDefault="005F0251">
      <w:r>
        <w:t xml:space="preserve"> </w:t>
      </w:r>
    </w:p>
    <w:p w14:paraId="5DF6EAE5" w14:textId="77777777" w:rsidR="00D37C11" w:rsidRDefault="005F0251">
      <w:r>
        <w:t xml:space="preserve"> </w:t>
      </w:r>
    </w:p>
    <w:p w14:paraId="649E3D70" w14:textId="77777777" w:rsidR="00A8550F" w:rsidRDefault="00C32E8C" w:rsidP="006977BE">
      <w:r>
        <w:t xml:space="preserve"> </w:t>
      </w:r>
    </w:p>
    <w:p w14:paraId="25A7E142" w14:textId="77777777" w:rsidR="00DB049B" w:rsidRDefault="00022C8A" w:rsidP="006977BE">
      <w:r w:rsidRPr="00022C8A">
        <w:t xml:space="preserve"> </w:t>
      </w:r>
    </w:p>
    <w:p w14:paraId="34796636" w14:textId="77777777" w:rsidR="002C0F83" w:rsidRPr="005F31BE" w:rsidRDefault="00F851FF" w:rsidP="005F31BE">
      <w:pPr>
        <w:pStyle w:val="Heading4"/>
      </w:pPr>
      <w:bookmarkStart w:id="42" w:name="_47dea9d0676ad6870be946fa52e870ad"/>
      <w:bookmarkStart w:id="43" w:name="_Toc277077823"/>
      <w:r w:rsidRPr="005F31BE">
        <w:t>&lt;Class&gt; AuthoredResource</w:t>
      </w:r>
      <w:bookmarkEnd w:id="42"/>
      <w:bookmarkEnd w:id="43"/>
    </w:p>
    <w:p w14:paraId="3052F92A" w14:textId="77777777" w:rsidR="0063570E" w:rsidRDefault="0063570E" w:rsidP="00383490"/>
    <w:p w14:paraId="7A2D8809" w14:textId="77777777" w:rsidR="00A855E6" w:rsidRDefault="00383490" w:rsidP="00263593">
      <w:r w:rsidRPr="00875584">
        <w:rPr>
          <w:rFonts w:ascii="Arial" w:hAnsi="Arial"/>
          <w:b/>
          <w:sz w:val="24"/>
          <w:szCs w:val="24"/>
        </w:rPr>
        <w:t>Description</w:t>
      </w:r>
    </w:p>
    <w:p w14:paraId="3FC8C1EC" w14:textId="77777777" w:rsidR="00DB049B" w:rsidRDefault="005C6CB8" w:rsidP="006977BE">
      <w:r>
        <w:t xml:space="preserve"> </w:t>
      </w:r>
    </w:p>
    <w:p w14:paraId="13C44FEE" w14:textId="77777777" w:rsidR="00D37C11" w:rsidRDefault="005F0251">
      <w:r>
        <w:rPr>
          <w:b/>
          <w:bCs/>
        </w:rPr>
        <w:t>AuthoredResource</w:t>
      </w:r>
      <w:r>
        <w:t xml:space="preserve"> carries a minimal set of information about the source and origin of an </w:t>
      </w:r>
      <w:r>
        <w:rPr>
          <w:b/>
          <w:bCs/>
        </w:rPr>
        <w:t>Archetype</w:t>
      </w:r>
      <w:r>
        <w:t xml:space="preserve">. Its intent is to be a "connection point" to attach additional workflow and other provenance information to the target </w:t>
      </w:r>
      <w:r>
        <w:rPr>
          <w:b/>
          <w:bCs/>
        </w:rPr>
        <w:t>Archetype</w:t>
      </w:r>
      <w:r>
        <w:rPr>
          <w:i/>
          <w:iCs/>
        </w:rPr>
        <w:t>.</w:t>
      </w:r>
    </w:p>
    <w:p w14:paraId="6D3B2517" w14:textId="77777777" w:rsidR="00DB049B" w:rsidRDefault="00C51B43" w:rsidP="006977BE">
      <w:r>
        <w:t xml:space="preserve"> </w:t>
      </w:r>
      <w:r w:rsidR="009F2598">
        <w:t xml:space="preserve">  </w:t>
      </w:r>
      <w:r>
        <w:t xml:space="preserve"> </w:t>
      </w:r>
      <w:r w:rsidR="009F2598">
        <w:t xml:space="preserve">  </w:t>
      </w:r>
    </w:p>
    <w:p w14:paraId="110AD613" w14:textId="77777777" w:rsidR="0063570E" w:rsidRDefault="0063570E" w:rsidP="00383490"/>
    <w:p w14:paraId="67C34DF9" w14:textId="77777777" w:rsidR="00A855E6" w:rsidRDefault="00383490" w:rsidP="00263593">
      <w:r w:rsidRPr="00875584">
        <w:rPr>
          <w:rFonts w:ascii="Arial" w:hAnsi="Arial"/>
          <w:b/>
          <w:sz w:val="24"/>
          <w:szCs w:val="24"/>
        </w:rPr>
        <w:t>Diagrams</w:t>
      </w:r>
    </w:p>
    <w:p w14:paraId="4A9336B4" w14:textId="77777777" w:rsidR="00DB049B" w:rsidRDefault="005F0251" w:rsidP="006977BE">
      <w:hyperlink w:anchor="_7412d314307bc61dfa0287deae4ee4ce" w:history="1">
        <w:r w:rsidR="003E7695">
          <w:rPr>
            <w:rStyle w:val="Hyperlink"/>
          </w:rPr>
          <w:t>Archetype Libraries</w:t>
        </w:r>
      </w:hyperlink>
      <w:r w:rsidR="00324424">
        <w:t xml:space="preserve">, </w:t>
      </w:r>
      <w:hyperlink w:anchor="_75f885fd66dc2690c9965931a1d13720" w:history="1">
        <w:r w:rsidR="003E7695">
          <w:rPr>
            <w:rStyle w:val="Hyperlink"/>
          </w:rPr>
          <w:t>Metadata Object Model</w:t>
        </w:r>
      </w:hyperlink>
    </w:p>
    <w:p w14:paraId="0CA66ACA" w14:textId="77777777" w:rsidR="0063570E" w:rsidRDefault="0063570E" w:rsidP="00383490"/>
    <w:p w14:paraId="675B813A" w14:textId="77777777" w:rsidR="00A855E6" w:rsidRDefault="00383490" w:rsidP="00263593">
      <w:r w:rsidRPr="00875584">
        <w:rPr>
          <w:rFonts w:ascii="Arial" w:hAnsi="Arial"/>
          <w:b/>
          <w:sz w:val="24"/>
          <w:szCs w:val="24"/>
        </w:rPr>
        <w:t>Direct Known Subclasses (Specialization)</w:t>
      </w:r>
    </w:p>
    <w:p w14:paraId="3C79709A" w14:textId="77777777" w:rsidR="00DB049B" w:rsidRDefault="005F0251" w:rsidP="006977BE">
      <w:hyperlink w:anchor="_cd31e9a8f0e3c565868ba26256810179" w:history="1">
        <w:r w:rsidR="006977BE">
          <w:rPr>
            <w:rStyle w:val="Hyperlink"/>
          </w:rPr>
          <w:t>ADLResource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9E19851" w14:textId="77777777" w:rsidR="0063570E" w:rsidRDefault="0063570E" w:rsidP="00383490"/>
    <w:p w14:paraId="7E9D2321" w14:textId="77777777" w:rsidR="00A855E6" w:rsidRDefault="00383490" w:rsidP="00263593">
      <w:r w:rsidRPr="00875584">
        <w:rPr>
          <w:rFonts w:ascii="Arial" w:hAnsi="Arial"/>
          <w:b/>
          <w:sz w:val="24"/>
          <w:szCs w:val="24"/>
        </w:rPr>
        <w:t>Attributes</w:t>
      </w:r>
    </w:p>
    <w:p w14:paraId="6D59A2AB" w14:textId="77777777" w:rsidR="00B603FB" w:rsidRDefault="00B603FB" w:rsidP="008B78EB"/>
    <w:p w14:paraId="22C279BA" w14:textId="77777777" w:rsidR="00A755AA" w:rsidRDefault="008B78EB" w:rsidP="008B78EB">
      <w:pPr>
        <w:rPr>
          <w:b/>
        </w:rPr>
      </w:pPr>
      <w:r w:rsidRPr="006A54F6">
        <w:rPr>
          <w:b/>
        </w:rPr>
        <w:t>•   public isControlled : Boolean  [1]</w:t>
      </w:r>
    </w:p>
    <w:p w14:paraId="19C494F0" w14:textId="77777777" w:rsidR="008B78EB" w:rsidRPr="006A54F6" w:rsidRDefault="005C6CB8" w:rsidP="008B78EB">
      <w:pPr>
        <w:rPr>
          <w:b/>
        </w:rPr>
      </w:pPr>
      <w:r>
        <w:t xml:space="preserve"> </w:t>
      </w:r>
    </w:p>
    <w:p w14:paraId="25926FCA" w14:textId="77777777" w:rsidR="00D37C11" w:rsidRDefault="005F0251">
      <w:r>
        <w:t xml:space="preserve">A flag indicating whether the archetype is change-controlled or not can be included after the version.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14:paraId="7DD75F7C" w14:textId="77777777" w:rsidR="00B603FB" w:rsidRDefault="00B603FB" w:rsidP="008B78EB"/>
    <w:p w14:paraId="4A7726B6" w14:textId="77777777" w:rsidR="00A755AA" w:rsidRDefault="008B78EB" w:rsidP="008B78EB">
      <w:pPr>
        <w:rPr>
          <w:b/>
        </w:rPr>
      </w:pPr>
      <w:r w:rsidRPr="006A54F6">
        <w:rPr>
          <w:b/>
        </w:rPr>
        <w:t>•   public isGenerated : Boolean  [1]</w:t>
      </w:r>
    </w:p>
    <w:p w14:paraId="5814E7F6" w14:textId="77777777" w:rsidR="008B78EB" w:rsidRPr="006A54F6" w:rsidRDefault="005C6CB8" w:rsidP="008B78EB">
      <w:pPr>
        <w:rPr>
          <w:b/>
        </w:rPr>
      </w:pPr>
      <w:r>
        <w:t xml:space="preserve"> </w:t>
      </w:r>
    </w:p>
    <w:p w14:paraId="3513AC06" w14:textId="77777777" w:rsidR="00D37C11" w:rsidRDefault="005F0251">
      <w:r>
        <w:t>A flag indicating whether the archet</w:t>
      </w:r>
      <w:r>
        <w:t>ype was generated or authored. This marker is used to support the migration to differential archetype representation introduced in ADL 1.5, to enable proper representation of specialised archetypes.</w:t>
      </w:r>
    </w:p>
    <w:p w14:paraId="4EBB2BFC" w14:textId="77777777" w:rsidR="00B603FB" w:rsidRDefault="00B603FB" w:rsidP="008B78EB"/>
    <w:p w14:paraId="7D933929" w14:textId="77777777" w:rsidR="00A755AA" w:rsidRDefault="008B78EB" w:rsidP="008B78EB">
      <w:pPr>
        <w:rPr>
          <w:b/>
        </w:rPr>
      </w:pPr>
      <w:r w:rsidRPr="006A54F6">
        <w:rPr>
          <w:b/>
        </w:rPr>
        <w:t xml:space="preserve">•   public resourceSource : </w:t>
      </w:r>
      <w:hyperlink w:anchor="_887928f30f99c8a1ca89ed7a082356aa" w:history="1">
        <w:r w:rsidRPr="006A54F6">
          <w:rPr>
            <w:rStyle w:val="Hyperlink"/>
            <w:b/>
          </w:rPr>
          <w:t>URI</w:t>
        </w:r>
      </w:hyperlink>
      <w:r w:rsidRPr="006A54F6">
        <w:rPr>
          <w:b/>
        </w:rPr>
        <w:t xml:space="preserve">  [0..1]</w:t>
      </w:r>
    </w:p>
    <w:p w14:paraId="1404D933" w14:textId="77777777" w:rsidR="008B78EB" w:rsidRPr="006A54F6" w:rsidRDefault="005C6CB8" w:rsidP="008B78EB">
      <w:pPr>
        <w:rPr>
          <w:b/>
        </w:rPr>
      </w:pPr>
      <w:r>
        <w:t xml:space="preserve"> </w:t>
      </w:r>
    </w:p>
    <w:p w14:paraId="190D4462" w14:textId="77777777" w:rsidR="00D37C11" w:rsidRDefault="005F0251">
      <w:r>
        <w:t>A URI that references the source document (if any) from which the original resource was derived.</w:t>
      </w:r>
    </w:p>
    <w:p w14:paraId="2D0528B0" w14:textId="77777777" w:rsidR="00B603FB" w:rsidRDefault="00B603FB" w:rsidP="008B78EB"/>
    <w:p w14:paraId="39F6AD8C" w14:textId="77777777" w:rsidR="00A755AA" w:rsidRDefault="008B78EB" w:rsidP="008B78EB">
      <w:pPr>
        <w:rPr>
          <w:b/>
        </w:rPr>
      </w:pPr>
      <w:r w:rsidRPr="006A54F6">
        <w:rPr>
          <w:b/>
        </w:rPr>
        <w:t>•   public resourceDocumentLanguage : String  [0..1]</w:t>
      </w:r>
    </w:p>
    <w:p w14:paraId="476CA3E2" w14:textId="77777777" w:rsidR="008B78EB" w:rsidRPr="006A54F6" w:rsidRDefault="005C6CB8" w:rsidP="008B78EB">
      <w:pPr>
        <w:rPr>
          <w:b/>
        </w:rPr>
      </w:pPr>
      <w:r>
        <w:t xml:space="preserve"> </w:t>
      </w:r>
    </w:p>
    <w:p w14:paraId="2DD7EEA4" w14:textId="77777777" w:rsidR="00D37C11" w:rsidRDefault="005F0251">
      <w:r>
        <w:t>The language (e.g. AOM, CEM, ...) of the source of the constrain</w:t>
      </w:r>
      <w:r>
        <w:t>ts, if any.</w:t>
      </w:r>
    </w:p>
    <w:p w14:paraId="4FEAE5BD" w14:textId="77777777" w:rsidR="00B603FB" w:rsidRDefault="00B603FB" w:rsidP="008B78EB"/>
    <w:p w14:paraId="017C6D8A" w14:textId="77777777" w:rsidR="00A755AA" w:rsidRDefault="008B78EB" w:rsidP="008B78EB">
      <w:pPr>
        <w:rPr>
          <w:b/>
        </w:rPr>
      </w:pPr>
      <w:r w:rsidRPr="006A54F6">
        <w:rPr>
          <w:b/>
        </w:rPr>
        <w:t>•   public resourceDocumentSyntax : String  [0..1]</w:t>
      </w:r>
    </w:p>
    <w:p w14:paraId="1D82ED80" w14:textId="77777777" w:rsidR="008B78EB" w:rsidRPr="006A54F6" w:rsidRDefault="005C6CB8" w:rsidP="008B78EB">
      <w:pPr>
        <w:rPr>
          <w:b/>
        </w:rPr>
      </w:pPr>
      <w:r>
        <w:t xml:space="preserve"> </w:t>
      </w:r>
    </w:p>
    <w:p w14:paraId="42DDFAFA" w14:textId="77777777" w:rsidR="00D37C11" w:rsidRDefault="005F0251">
      <w:r>
        <w:t>The syntax of the resource document (ADL, XML, XMI, ...)</w:t>
      </w:r>
    </w:p>
    <w:p w14:paraId="58F225FE" w14:textId="77777777" w:rsidR="00B603FB" w:rsidRDefault="00B603FB" w:rsidP="008B78EB"/>
    <w:p w14:paraId="5CA86946" w14:textId="77777777" w:rsidR="00A755AA" w:rsidRDefault="008B78EB" w:rsidP="008B78EB">
      <w:pPr>
        <w:rPr>
          <w:b/>
        </w:rPr>
      </w:pPr>
      <w:r w:rsidRPr="006A54F6">
        <w:rPr>
          <w:b/>
        </w:rPr>
        <w:t>•   public resourceLanguageVersion : String  [0..1]</w:t>
      </w:r>
    </w:p>
    <w:p w14:paraId="43DB80C4" w14:textId="77777777" w:rsidR="008B78EB" w:rsidRPr="006A54F6" w:rsidRDefault="005C6CB8" w:rsidP="008B78EB">
      <w:pPr>
        <w:rPr>
          <w:b/>
        </w:rPr>
      </w:pPr>
      <w:r>
        <w:t xml:space="preserve"> </w:t>
      </w:r>
    </w:p>
    <w:p w14:paraId="56E7ACFA" w14:textId="77777777" w:rsidR="00D37C11" w:rsidRDefault="005F0251">
      <w:r>
        <w:t>The version of the resourceDocumentLanguage (e.g. ADL 1.5, ADL 2.0, XMI 2.1, e</w:t>
      </w:r>
      <w:r>
        <w:t>tc)</w:t>
      </w:r>
    </w:p>
    <w:p w14:paraId="10E3E17E" w14:textId="77777777" w:rsidR="00B603FB" w:rsidRDefault="00B603FB" w:rsidP="008B78EB"/>
    <w:p w14:paraId="114E5D1E" w14:textId="77777777" w:rsidR="00A755AA" w:rsidRDefault="008B78EB" w:rsidP="008B78EB">
      <w:pPr>
        <w:rPr>
          <w:b/>
        </w:rPr>
      </w:pPr>
      <w:r w:rsidRPr="006A54F6">
        <w:rPr>
          <w:b/>
        </w:rPr>
        <w:t>•   public resourceSourceUID : String  [0..1]</w:t>
      </w:r>
    </w:p>
    <w:p w14:paraId="0657002C" w14:textId="77777777" w:rsidR="008B78EB" w:rsidRPr="006A54F6" w:rsidRDefault="005C6CB8" w:rsidP="008B78EB">
      <w:pPr>
        <w:rPr>
          <w:b/>
        </w:rPr>
      </w:pPr>
      <w:r>
        <w:t xml:space="preserve"> </w:t>
      </w:r>
    </w:p>
    <w:p w14:paraId="52AE5B45" w14:textId="77777777" w:rsidR="00D37C11" w:rsidRDefault="005F0251">
      <w:r>
        <w:t xml:space="preserve">An external identifier that uniquely identifies this </w:t>
      </w:r>
      <w:r>
        <w:rPr>
          <w:i/>
          <w:iCs/>
        </w:rPr>
        <w:t>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05F04441" w14:textId="77777777" w:rsidR="0063570E" w:rsidRDefault="0063570E" w:rsidP="00383490"/>
    <w:p w14:paraId="6D773173" w14:textId="77777777" w:rsidR="00A855E6" w:rsidRDefault="00383490" w:rsidP="00263593">
      <w:r w:rsidRPr="00875584">
        <w:rPr>
          <w:rFonts w:ascii="Arial" w:hAnsi="Arial"/>
          <w:b/>
          <w:sz w:val="24"/>
          <w:szCs w:val="24"/>
        </w:rPr>
        <w:t>Associations</w:t>
      </w:r>
    </w:p>
    <w:p w14:paraId="10B0FFB1" w14:textId="77777777" w:rsidR="00A8550F" w:rsidRDefault="00860CF1" w:rsidP="006977BE">
      <w:r>
        <w:t xml:space="preserve">       </w:t>
      </w:r>
    </w:p>
    <w:p w14:paraId="714DE6F7" w14:textId="77777777" w:rsidR="00A755AA" w:rsidRDefault="008B78EB" w:rsidP="00ED4063">
      <w:pPr>
        <w:rPr>
          <w:b/>
        </w:rPr>
      </w:pPr>
      <w:r w:rsidRPr="006876BA">
        <w:rPr>
          <w:b/>
        </w:rPr>
        <w:t>•   public describedArchetype</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[1]</w:t>
      </w:r>
    </w:p>
    <w:p w14:paraId="54A27E60" w14:textId="77777777" w:rsidR="008B78EB" w:rsidRPr="00B603FB" w:rsidRDefault="005C6CB8" w:rsidP="00ED4063">
      <w:pPr>
        <w:rPr>
          <w:b/>
        </w:rPr>
      </w:pPr>
      <w:r>
        <w:t xml:space="preserve"> </w:t>
      </w:r>
      <w:r w:rsidR="00C04683">
        <w:t xml:space="preserve"> </w:t>
      </w:r>
      <w:r>
        <w:t xml:space="preserve"> </w:t>
      </w:r>
    </w:p>
    <w:p w14:paraId="78D71166" w14:textId="77777777" w:rsidR="00D37C11" w:rsidRDefault="005F0251">
      <w:r>
        <w:t xml:space="preserve"> The archetype version to which the </w:t>
      </w:r>
      <w:r>
        <w:rPr>
          <w:b/>
          <w:bCs/>
        </w:rPr>
        <w:t>AuthoredResource</w:t>
      </w:r>
      <w:r>
        <w:t xml:space="preserve"> metadata applies.</w:t>
      </w:r>
    </w:p>
    <w:p w14:paraId="6DC35ECD" w14:textId="77777777" w:rsidR="008B78EB" w:rsidRPr="00B603FB" w:rsidRDefault="00C04683" w:rsidP="00ED4063">
      <w:pPr>
        <w:rPr>
          <w:b/>
        </w:rPr>
      </w:pPr>
      <w:r>
        <w:t xml:space="preserve"> </w:t>
      </w:r>
    </w:p>
    <w:p w14:paraId="7B18DC46" w14:textId="77777777" w:rsidR="00A8550F" w:rsidRDefault="00860CF1" w:rsidP="006977BE">
      <w:r>
        <w:t xml:space="preserve"> </w:t>
      </w:r>
      <w:r w:rsidR="00C32E8C">
        <w:t xml:space="preserve"> </w:t>
      </w:r>
    </w:p>
    <w:p w14:paraId="03C768BD" w14:textId="77777777" w:rsidR="00DB049B" w:rsidRDefault="00022C8A" w:rsidP="006977BE">
      <w:r w:rsidRPr="00022C8A">
        <w:t xml:space="preserve"> </w:t>
      </w:r>
    </w:p>
    <w:p w14:paraId="1409BF27" w14:textId="77777777" w:rsidR="002C0F83" w:rsidRPr="005F31BE" w:rsidRDefault="00F851FF" w:rsidP="005F31BE">
      <w:pPr>
        <w:pStyle w:val="Heading4"/>
      </w:pPr>
      <w:bookmarkStart w:id="44" w:name="_a75c06fc93e516ccf92a1e38e18c46f3"/>
      <w:bookmarkStart w:id="45" w:name="_Toc277077824"/>
      <w:r w:rsidRPr="005F31BE">
        <w:t>&lt;Class&gt; Class</w:t>
      </w:r>
      <w:bookmarkEnd w:id="44"/>
      <w:bookmarkEnd w:id="45"/>
    </w:p>
    <w:p w14:paraId="54F70040" w14:textId="77777777" w:rsidR="0063570E" w:rsidRDefault="0063570E" w:rsidP="00383490"/>
    <w:p w14:paraId="22D18339" w14:textId="77777777" w:rsidR="00A855E6" w:rsidRDefault="00383490" w:rsidP="00263593">
      <w:r w:rsidRPr="00875584">
        <w:rPr>
          <w:rFonts w:ascii="Arial" w:hAnsi="Arial"/>
          <w:b/>
          <w:sz w:val="24"/>
          <w:szCs w:val="24"/>
        </w:rPr>
        <w:t>Description</w:t>
      </w:r>
    </w:p>
    <w:p w14:paraId="5AA3F1BB" w14:textId="77777777" w:rsidR="00DB049B" w:rsidRDefault="005C6CB8" w:rsidP="006977BE">
      <w:r>
        <w:t xml:space="preserve"> </w:t>
      </w:r>
    </w:p>
    <w:p w14:paraId="5E7D6C79" w14:textId="77777777" w:rsidR="00D37C11" w:rsidRDefault="005F0251">
      <w:r>
        <w:t>The purpose of a Class is to specify a classification of objects and to sp</w:t>
      </w:r>
      <w:r>
        <w:t>ecify the Features that characterize the structure and behavior of those objects.</w:t>
      </w:r>
    </w:p>
    <w:p w14:paraId="0CB73A1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C3D7AC5" w14:textId="77777777" w:rsidR="0063570E" w:rsidRDefault="0063570E" w:rsidP="00383490"/>
    <w:p w14:paraId="0D9BCAA9" w14:textId="77777777" w:rsidR="00A855E6" w:rsidRDefault="00383490" w:rsidP="00263593">
      <w:r w:rsidRPr="00875584">
        <w:rPr>
          <w:rFonts w:ascii="Arial" w:hAnsi="Arial"/>
          <w:b/>
          <w:sz w:val="24"/>
          <w:szCs w:val="24"/>
        </w:rPr>
        <w:t>Diagrams</w:t>
      </w:r>
    </w:p>
    <w:p w14:paraId="2CBA68DF" w14:textId="77777777" w:rsidR="00DB049B" w:rsidRDefault="005F0251"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065604B0" w14:textId="77777777" w:rsidR="0063570E" w:rsidRDefault="0063570E" w:rsidP="00383490"/>
    <w:p w14:paraId="2CFE86F7" w14:textId="77777777" w:rsidR="00A855E6" w:rsidRDefault="00383490" w:rsidP="00263593">
      <w:r w:rsidRPr="00875584">
        <w:rPr>
          <w:rFonts w:ascii="Arial" w:hAnsi="Arial"/>
          <w:b/>
          <w:sz w:val="24"/>
          <w:szCs w:val="24"/>
        </w:rPr>
        <w:t>Direct Known Superclasses (Generalization)</w:t>
      </w:r>
    </w:p>
    <w:p w14:paraId="3B8C7FF5" w14:textId="77777777" w:rsidR="00DB049B" w:rsidRDefault="005F0251" w:rsidP="006977BE">
      <w:hyperlink w:anchor="_31f3bed9860f1a34043799bd12ffe873" w:history="1">
        <w:r w:rsidR="006977BE">
          <w:rPr>
            <w:rStyle w:val="Hyperlink"/>
          </w:rPr>
          <w:t>Classifier</w:t>
        </w:r>
      </w:hyperlink>
      <w:r w:rsidR="006977BE">
        <w:t xml:space="preserve">     </w:t>
      </w:r>
    </w:p>
    <w:p w14:paraId="1815A5C2" w14:textId="77777777" w:rsidR="0063570E" w:rsidRDefault="0063570E" w:rsidP="00383490"/>
    <w:p w14:paraId="1184CF75" w14:textId="77777777" w:rsidR="00A855E6" w:rsidRDefault="00383490" w:rsidP="00263593">
      <w:r w:rsidRPr="00875584">
        <w:rPr>
          <w:rFonts w:ascii="Arial" w:hAnsi="Arial"/>
          <w:b/>
          <w:sz w:val="24"/>
          <w:szCs w:val="24"/>
        </w:rPr>
        <w:t>Associations</w:t>
      </w:r>
    </w:p>
    <w:p w14:paraId="2F177606" w14:textId="77777777" w:rsidR="00A8550F" w:rsidRDefault="00860CF1" w:rsidP="006977BE">
      <w:r>
        <w:t xml:space="preserve"> </w:t>
      </w:r>
    </w:p>
    <w:p w14:paraId="321798B3" w14:textId="77777777" w:rsidR="00A755AA" w:rsidRDefault="008B78EB" w:rsidP="00ED4063">
      <w:pPr>
        <w:rPr>
          <w:b/>
        </w:rPr>
      </w:pPr>
      <w:r w:rsidRPr="006876BA">
        <w:rPr>
          <w:b/>
        </w:rPr>
        <w:t>•   public ownedAttribute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4E49E0AB" w14:textId="77777777" w:rsidR="008B78EB" w:rsidRPr="00B603FB" w:rsidRDefault="005C6CB8" w:rsidP="00ED4063">
      <w:pPr>
        <w:rPr>
          <w:b/>
        </w:rPr>
      </w:pPr>
      <w:r>
        <w:t xml:space="preserve"> </w:t>
      </w:r>
    </w:p>
    <w:p w14:paraId="033CF191" w14:textId="77777777" w:rsidR="00D37C11" w:rsidRDefault="005F0251">
      <w:r>
        <w:t>An attribute that is defined in a Class instance.</w:t>
      </w:r>
    </w:p>
    <w:p w14:paraId="540BFB4D" w14:textId="77777777" w:rsidR="008B78EB" w:rsidRPr="00B603FB" w:rsidRDefault="00C04683" w:rsidP="00ED4063">
      <w:pPr>
        <w:rPr>
          <w:b/>
        </w:rPr>
      </w:pPr>
      <w:r>
        <w:t xml:space="preserve"> </w:t>
      </w:r>
      <w:r w:rsidR="005C6CB8">
        <w:t xml:space="preserve"> </w:t>
      </w:r>
    </w:p>
    <w:p w14:paraId="6AB49895" w14:textId="77777777" w:rsidR="00D37C11" w:rsidRDefault="005F0251">
      <w:r>
        <w:rPr>
          <w:i/>
          <w:iCs/>
        </w:rPr>
        <w:t xml:space="preserve">ownedAttribute </w:t>
      </w:r>
      <w:r>
        <w:t xml:space="preserve">subsets </w:t>
      </w:r>
      <w:r>
        <w:rPr>
          <w:i/>
          <w:iCs/>
        </w:rPr>
        <w:t xml:space="preserve">ownedMember, </w:t>
      </w:r>
      <w:r>
        <w:t xml:space="preserve">meaning that the set of </w:t>
      </w:r>
      <w:r>
        <w:rPr>
          <w:i/>
          <w:iCs/>
        </w:rPr>
        <w:t xml:space="preserve">RMMProperty </w:t>
      </w:r>
      <w:r>
        <w:t>names must be unique within the context of the owning RMClass</w:t>
      </w:r>
    </w:p>
    <w:p w14:paraId="2D4E7448" w14:textId="77777777" w:rsidR="008B78EB" w:rsidRPr="00B603FB" w:rsidRDefault="00C04683" w:rsidP="00ED4063">
      <w:pPr>
        <w:rPr>
          <w:b/>
        </w:rPr>
      </w:pPr>
      <w:r>
        <w:t xml:space="preserve"> </w:t>
      </w:r>
    </w:p>
    <w:p w14:paraId="35CFB411" w14:textId="77777777" w:rsidR="00A8550F" w:rsidRDefault="00860CF1" w:rsidP="006977BE">
      <w:r>
        <w:t xml:space="preserve"> </w:t>
      </w:r>
    </w:p>
    <w:p w14:paraId="7C3BB5B5" w14:textId="77777777" w:rsidR="00A755AA" w:rsidRDefault="008B78EB" w:rsidP="00ED4063">
      <w:pPr>
        <w:rPr>
          <w:b/>
        </w:rPr>
      </w:pPr>
      <w:r w:rsidRPr="006876BA">
        <w:rPr>
          <w:b/>
        </w:rPr>
        <w:t>•   public ownedTemplateSignature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[0..1]</w:t>
      </w:r>
    </w:p>
    <w:p w14:paraId="19B6D02D" w14:textId="77777777" w:rsidR="008B78EB" w:rsidRPr="00B603FB" w:rsidRDefault="005C6CB8" w:rsidP="00ED4063">
      <w:pPr>
        <w:rPr>
          <w:b/>
        </w:rPr>
      </w:pPr>
      <w:r>
        <w:t xml:space="preserve"> </w:t>
      </w:r>
    </w:p>
    <w:p w14:paraId="155D05B9" w14:textId="77777777" w:rsidR="00A8550F" w:rsidRDefault="00860CF1" w:rsidP="006977BE">
      <w:r>
        <w:t xml:space="preserve"> </w:t>
      </w:r>
    </w:p>
    <w:p w14:paraId="2CB1469A" w14:textId="77777777" w:rsidR="00A755AA" w:rsidRDefault="008B78EB" w:rsidP="00ED4063">
      <w:pPr>
        <w:rPr>
          <w:b/>
        </w:rPr>
      </w:pPr>
      <w:r w:rsidRPr="006876BA">
        <w:rPr>
          <w:b/>
        </w:rPr>
        <w:t>•   public templateBinding</w:t>
      </w:r>
      <w:r w:rsidR="006876BA" w:rsidRPr="006876BA">
        <w:rPr>
          <w:b/>
        </w:rPr>
        <w:t xml:space="preserve"> : </w:t>
      </w:r>
      <w:hyperlink w:anchor="_039ec0a61521832e985575d3d9688234" w:history="1">
        <w:r w:rsidRPr="006876BA">
          <w:rPr>
            <w:rStyle w:val="Hyperlink"/>
            <w:b/>
          </w:rPr>
          <w:t>TemplateBinding</w:t>
        </w:r>
      </w:hyperlink>
      <w:r w:rsidR="00454D42" w:rsidRPr="006876BA">
        <w:rPr>
          <w:b/>
        </w:rPr>
        <w:t>[0..*]</w:t>
      </w:r>
    </w:p>
    <w:p w14:paraId="27EE44DC" w14:textId="77777777" w:rsidR="008B78EB" w:rsidRPr="00B603FB" w:rsidRDefault="005C6CB8" w:rsidP="00ED4063">
      <w:pPr>
        <w:rPr>
          <w:b/>
        </w:rPr>
      </w:pPr>
      <w:r>
        <w:t xml:space="preserve"> </w:t>
      </w:r>
    </w:p>
    <w:p w14:paraId="7AD46743" w14:textId="77777777" w:rsidR="00A8550F" w:rsidRDefault="00860CF1" w:rsidP="006977BE">
      <w:r>
        <w:t xml:space="preserve"> </w:t>
      </w:r>
    </w:p>
    <w:p w14:paraId="418A7026" w14:textId="77777777" w:rsidR="00A755AA" w:rsidRDefault="008B78EB" w:rsidP="00ED4063">
      <w:pPr>
        <w:rPr>
          <w:b/>
        </w:rPr>
      </w:pPr>
      <w:r w:rsidRPr="006876BA">
        <w:rPr>
          <w:b/>
        </w:rPr>
        <w:t>•   public attribute</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76FD308D" w14:textId="77777777" w:rsidR="008B78EB" w:rsidRPr="00B603FB" w:rsidRDefault="005C6CB8" w:rsidP="00ED4063">
      <w:pPr>
        <w:rPr>
          <w:b/>
        </w:rPr>
      </w:pPr>
      <w:r>
        <w:t xml:space="preserve"> </w:t>
      </w:r>
    </w:p>
    <w:p w14:paraId="6A3C8DC0" w14:textId="77777777" w:rsidR="00D37C11" w:rsidRDefault="005F0251">
      <w:r>
        <w:t>The union of the ownedAttributes of the owning Class and the closure if its super classes. In the case where two or m</w:t>
      </w:r>
      <w:r>
        <w:t>ore attribute Properties have the same name, only the most proximal name is visible, and AML cannot address or constrain attributes with the same name in parent or ancestor classes.</w:t>
      </w:r>
    </w:p>
    <w:p w14:paraId="3016FAC2" w14:textId="77777777" w:rsidR="00A8550F" w:rsidRDefault="00860CF1" w:rsidP="006977BE">
      <w:r>
        <w:t xml:space="preserve"> </w:t>
      </w:r>
    </w:p>
    <w:p w14:paraId="7C9EAF8D" w14:textId="77777777" w:rsidR="00A755AA" w:rsidRDefault="008B78EB" w:rsidP="00ED4063">
      <w:pPr>
        <w:rPr>
          <w:b/>
        </w:rPr>
      </w:pPr>
      <w:r w:rsidRPr="006876BA">
        <w:rPr>
          <w:b/>
        </w:rPr>
        <w:t>•   public superClass</w:t>
      </w:r>
      <w:r w:rsidR="006876BA" w:rsidRPr="006876BA">
        <w:rPr>
          <w:b/>
        </w:rPr>
        <w:t xml:space="preserve"> : </w:t>
      </w:r>
      <w:hyperlink w:anchor="_652433ba6af347b5ab3d4b0b4b2931c9" w:history="1">
        <w:r w:rsidRPr="006876BA">
          <w:rPr>
            <w:rStyle w:val="Hyperlink"/>
            <w:b/>
          </w:rPr>
          <w:t>Property</w:t>
        </w:r>
      </w:hyperlink>
      <w:r w:rsidR="00454D42" w:rsidRPr="006876BA">
        <w:rPr>
          <w:b/>
        </w:rPr>
        <w:t>[0..*]</w:t>
      </w:r>
    </w:p>
    <w:p w14:paraId="6EC1B493" w14:textId="77777777" w:rsidR="008B78EB" w:rsidRPr="00B603FB" w:rsidRDefault="005C6CB8" w:rsidP="00ED4063">
      <w:pPr>
        <w:rPr>
          <w:b/>
        </w:rPr>
      </w:pPr>
      <w:r>
        <w:t xml:space="preserve"> </w:t>
      </w:r>
    </w:p>
    <w:p w14:paraId="18394B17" w14:textId="77777777" w:rsidR="00D37C11" w:rsidRDefault="005F0251">
      <w:r>
        <w:t>The superclasses of a Class, derived from its Generalizations</w:t>
      </w:r>
    </w:p>
    <w:p w14:paraId="6902632E" w14:textId="77777777" w:rsidR="00A8550F" w:rsidRDefault="00C32E8C" w:rsidP="006977BE">
      <w:r>
        <w:t xml:space="preserve"> </w:t>
      </w:r>
    </w:p>
    <w:p w14:paraId="1BA3D3E6" w14:textId="77777777" w:rsidR="00DB049B" w:rsidRDefault="00022C8A" w:rsidP="006977BE">
      <w:r w:rsidRPr="00022C8A">
        <w:t xml:space="preserve"> </w:t>
      </w:r>
    </w:p>
    <w:p w14:paraId="7704DF84" w14:textId="77777777" w:rsidR="002C0F83" w:rsidRPr="005F31BE" w:rsidRDefault="00F851FF" w:rsidP="005F31BE">
      <w:pPr>
        <w:pStyle w:val="Heading4"/>
      </w:pPr>
      <w:bookmarkStart w:id="46" w:name="_abfab8c8e983a73b4981f6fcfdd16134"/>
      <w:bookmarkStart w:id="47" w:name="_Toc277077825"/>
      <w:r w:rsidRPr="005F31BE">
        <w:t>&lt;Class&gt; ComplexObjectConstraint</w:t>
      </w:r>
      <w:bookmarkEnd w:id="46"/>
      <w:bookmarkEnd w:id="47"/>
    </w:p>
    <w:p w14:paraId="10FFB74D" w14:textId="77777777" w:rsidR="0063570E" w:rsidRDefault="0063570E" w:rsidP="00383490"/>
    <w:p w14:paraId="3D27D1A0" w14:textId="77777777" w:rsidR="00A855E6" w:rsidRDefault="00383490" w:rsidP="00263593">
      <w:r w:rsidRPr="00875584">
        <w:rPr>
          <w:rFonts w:ascii="Arial" w:hAnsi="Arial"/>
          <w:b/>
          <w:sz w:val="24"/>
          <w:szCs w:val="24"/>
        </w:rPr>
        <w:t>Description</w:t>
      </w:r>
    </w:p>
    <w:p w14:paraId="3BA1B9FF" w14:textId="77777777" w:rsidR="00DB049B" w:rsidRDefault="005C6CB8" w:rsidP="006977BE">
      <w:r>
        <w:t xml:space="preserve"> </w:t>
      </w:r>
    </w:p>
    <w:p w14:paraId="4669416E" w14:textId="77777777" w:rsidR="00D37C11" w:rsidRDefault="005F0251">
      <w:r>
        <w:t xml:space="preserve">A collection of constraints on an instance of an instance of a UML </w:t>
      </w:r>
      <w:r>
        <w:rPr>
          <w:b/>
          <w:bCs/>
        </w:rPr>
        <w:t xml:space="preserve">Class.  </w:t>
      </w:r>
      <w:r>
        <w:t xml:space="preserve">A </w:t>
      </w:r>
      <w:r>
        <w:rPr>
          <w:b/>
          <w:bCs/>
        </w:rPr>
        <w:t>ComplexObjectConstraint</w:t>
      </w:r>
      <w:r>
        <w:t xml:space="preserve"> may constrain the existence, cardinality or possible values on one or more of the constrained class attributes.</w:t>
      </w:r>
    </w:p>
    <w:p w14:paraId="4EFFF1FA"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4BF2D591" w14:textId="77777777" w:rsidR="0063570E" w:rsidRDefault="0063570E" w:rsidP="00383490"/>
    <w:p w14:paraId="3DF7FC09" w14:textId="77777777" w:rsidR="00A855E6" w:rsidRDefault="00383490" w:rsidP="00263593">
      <w:r w:rsidRPr="00875584">
        <w:rPr>
          <w:rFonts w:ascii="Arial" w:hAnsi="Arial"/>
          <w:b/>
          <w:sz w:val="24"/>
          <w:szCs w:val="24"/>
        </w:rPr>
        <w:t>Diagrams</w:t>
      </w:r>
    </w:p>
    <w:p w14:paraId="6D8CAF5F" w14:textId="77777777" w:rsidR="00DB049B" w:rsidRDefault="005F0251" w:rsidP="006977BE">
      <w:hyperlink w:anchor="_7412d314307bc61dfa0287deae4ee4ce" w:history="1">
        <w:r w:rsidR="003E7695">
          <w:rPr>
            <w:rStyle w:val="Hyperlink"/>
          </w:rPr>
          <w:t>Archetype Libraries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4930C200" w14:textId="77777777" w:rsidR="0063570E" w:rsidRDefault="0063570E" w:rsidP="00383490"/>
    <w:p w14:paraId="6E8F68D1" w14:textId="77777777" w:rsidR="00A855E6" w:rsidRDefault="00383490" w:rsidP="00263593">
      <w:r w:rsidRPr="00875584">
        <w:rPr>
          <w:rFonts w:ascii="Arial" w:hAnsi="Arial"/>
          <w:b/>
          <w:sz w:val="24"/>
          <w:szCs w:val="24"/>
        </w:rPr>
        <w:t>Direct Known Superclasses (Generalization)</w:t>
      </w:r>
    </w:p>
    <w:p w14:paraId="0EB50C92" w14:textId="77777777" w:rsidR="00DB049B" w:rsidRDefault="005F0251"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52AFED38" w14:textId="77777777" w:rsidR="0063570E" w:rsidRDefault="0063570E" w:rsidP="00383490"/>
    <w:p w14:paraId="422C4F51" w14:textId="77777777" w:rsidR="00A855E6" w:rsidRDefault="00383490" w:rsidP="00263593">
      <w:r w:rsidRPr="00875584">
        <w:rPr>
          <w:rFonts w:ascii="Arial" w:hAnsi="Arial"/>
          <w:b/>
          <w:sz w:val="24"/>
          <w:szCs w:val="24"/>
        </w:rPr>
        <w:t>Attributes</w:t>
      </w:r>
    </w:p>
    <w:p w14:paraId="38EBA553" w14:textId="77777777" w:rsidR="00B603FB" w:rsidRDefault="00B603FB" w:rsidP="008B78EB"/>
    <w:p w14:paraId="43324542" w14:textId="77777777" w:rsidR="00A755AA" w:rsidRDefault="008B78EB" w:rsidP="008B78EB">
      <w:pPr>
        <w:rPr>
          <w:b/>
        </w:rPr>
      </w:pPr>
      <w:r w:rsidRPr="006A54F6">
        <w:rPr>
          <w:b/>
        </w:rPr>
        <w:t xml:space="preserve">•   public assumedValue : </w:t>
      </w:r>
      <w:hyperlink w:anchor="_935cd7de4b22d47dd2c6aef93bed5c7a" w:history="1">
        <w:r w:rsidRPr="006A54F6">
          <w:rPr>
            <w:rStyle w:val="Hyperlink"/>
            <w:b/>
          </w:rPr>
          <w:t>RMClassInstance</w:t>
        </w:r>
      </w:hyperlink>
      <w:r w:rsidRPr="006A54F6">
        <w:rPr>
          <w:b/>
        </w:rPr>
        <w:t xml:space="preserve">  [0..1]</w:t>
      </w:r>
    </w:p>
    <w:p w14:paraId="7A97C239" w14:textId="77777777" w:rsidR="008B78EB" w:rsidRPr="006A54F6" w:rsidRDefault="005C6CB8" w:rsidP="008B78EB">
      <w:pPr>
        <w:rPr>
          <w:b/>
        </w:rPr>
      </w:pPr>
      <w:r>
        <w:t xml:space="preserve"> </w:t>
      </w:r>
    </w:p>
    <w:p w14:paraId="2B030F53" w14:textId="77777777" w:rsidR="00D37C11" w:rsidRDefault="005F0251">
      <w:r>
        <w:t>Value to be assumed in instances in which no value is provided.</w:t>
      </w:r>
    </w:p>
    <w:p w14:paraId="2F6FBE7E" w14:textId="77777777" w:rsidR="00D37C11" w:rsidRDefault="005F0251">
      <w:r>
        <w:t xml:space="preserve"> </w:t>
      </w:r>
    </w:p>
    <w:p w14:paraId="6CEBAB5B" w14:textId="77777777" w:rsidR="00D37C11" w:rsidRDefault="005F0251">
      <w:r>
        <w:rPr>
          <w:b/>
          <w:bCs/>
        </w:rPr>
        <w:t xml:space="preserve">Note: </w:t>
      </w:r>
      <w:r>
        <w:rPr>
          <w:i/>
          <w:iCs/>
        </w:rPr>
        <w:t>assumedValue</w:t>
      </w:r>
      <w:r>
        <w:t xml:space="preserve"> for a constrained class is not implemented in the AML profile.</w:t>
      </w:r>
    </w:p>
    <w:p w14:paraId="2819BC1E" w14:textId="77777777" w:rsidR="0063570E" w:rsidRDefault="0063570E" w:rsidP="00383490"/>
    <w:p w14:paraId="7E52A0B0" w14:textId="77777777" w:rsidR="00A855E6" w:rsidRDefault="00383490" w:rsidP="00263593">
      <w:r w:rsidRPr="00875584">
        <w:rPr>
          <w:rFonts w:ascii="Arial" w:hAnsi="Arial"/>
          <w:b/>
          <w:sz w:val="24"/>
          <w:szCs w:val="24"/>
        </w:rPr>
        <w:t>Associations</w:t>
      </w:r>
    </w:p>
    <w:p w14:paraId="42EB7F51" w14:textId="77777777" w:rsidR="00A8550F" w:rsidRDefault="00860CF1" w:rsidP="006977BE">
      <w:r>
        <w:t xml:space="preserve"> </w:t>
      </w:r>
    </w:p>
    <w:p w14:paraId="5F80182C" w14:textId="77777777" w:rsidR="00A755AA" w:rsidRDefault="008B78EB" w:rsidP="00ED4063">
      <w:pPr>
        <w:rPr>
          <w:b/>
        </w:rPr>
      </w:pPr>
      <w:r w:rsidRPr="006876BA">
        <w:rPr>
          <w:b/>
        </w:rPr>
        <w:t>•   public attributeTuple</w:t>
      </w:r>
      <w:r w:rsidR="006876BA" w:rsidRPr="006876BA">
        <w:rPr>
          <w:b/>
        </w:rPr>
        <w:t xml:space="preserve"> : </w:t>
      </w:r>
      <w:hyperlink w:anchor="_f6da15c71717330ae1b56f8b41e3dd51" w:history="1">
        <w:r w:rsidRPr="006876BA">
          <w:rPr>
            <w:rStyle w:val="Hyperlink"/>
            <w:b/>
          </w:rPr>
          <w:t>AttributeTupleConstraint</w:t>
        </w:r>
      </w:hyperlink>
      <w:r w:rsidR="00454D42" w:rsidRPr="006876BA">
        <w:rPr>
          <w:b/>
        </w:rPr>
        <w:t>[0..*]</w:t>
      </w:r>
    </w:p>
    <w:p w14:paraId="502C3057" w14:textId="77777777" w:rsidR="008B78EB" w:rsidRPr="00B603FB" w:rsidRDefault="005C6CB8" w:rsidP="00ED4063">
      <w:pPr>
        <w:rPr>
          <w:b/>
        </w:rPr>
      </w:pPr>
      <w:r>
        <w:t xml:space="preserve"> </w:t>
      </w:r>
    </w:p>
    <w:p w14:paraId="4A476A13" w14:textId="77777777" w:rsidR="00D37C11" w:rsidRDefault="00D37C11"/>
    <w:p w14:paraId="30BD2708" w14:textId="77777777" w:rsidR="008B78EB" w:rsidRPr="00B603FB" w:rsidRDefault="00C04683" w:rsidP="00ED4063">
      <w:pPr>
        <w:rPr>
          <w:b/>
        </w:rPr>
      </w:pPr>
      <w:r>
        <w:t xml:space="preserve"> </w:t>
      </w:r>
      <w:r w:rsidR="005C6CB8">
        <w:t xml:space="preserve"> </w:t>
      </w:r>
    </w:p>
    <w:p w14:paraId="638F265C" w14:textId="77777777" w:rsidR="00D37C11" w:rsidRDefault="005F0251">
      <w:r>
        <w:t xml:space="preserve">A set of correlated constraints or "tuples",  </w:t>
      </w:r>
      <w:r>
        <w:t xml:space="preserve">each of which simulataneously constraints two or more </w:t>
      </w:r>
      <w:r>
        <w:rPr>
          <w:i/>
          <w:iCs/>
        </w:rPr>
        <w:t>attributes</w:t>
      </w:r>
      <w:r>
        <w:t xml:space="preserve"> in the referenced UML </w:t>
      </w:r>
      <w:r>
        <w:rPr>
          <w:b/>
          <w:bCs/>
        </w:rPr>
        <w:t>Class</w:t>
      </w:r>
      <w:r>
        <w:t xml:space="preserve">.  </w:t>
      </w:r>
    </w:p>
    <w:p w14:paraId="05BF8A11" w14:textId="77777777" w:rsidR="008B78EB" w:rsidRPr="00B603FB" w:rsidRDefault="00C04683" w:rsidP="00ED4063">
      <w:pPr>
        <w:rPr>
          <w:b/>
        </w:rPr>
      </w:pPr>
      <w:r>
        <w:t xml:space="preserve"> </w:t>
      </w:r>
    </w:p>
    <w:p w14:paraId="20205E35" w14:textId="77777777" w:rsidR="00A8550F" w:rsidRDefault="00860CF1" w:rsidP="006977BE">
      <w:r>
        <w:t xml:space="preserve"> </w:t>
      </w:r>
    </w:p>
    <w:p w14:paraId="14CADB4B" w14:textId="77777777" w:rsidR="00A755AA" w:rsidRDefault="008B78EB" w:rsidP="00ED4063">
      <w:pPr>
        <w:rPr>
          <w:b/>
        </w:rPr>
      </w:pPr>
      <w:r w:rsidRPr="006876BA">
        <w:rPr>
          <w:b/>
        </w:rPr>
        <w:t>•   private targetObject</w:t>
      </w:r>
      <w:r w:rsidR="006876BA" w:rsidRPr="006876BA">
        <w:rPr>
          <w:b/>
        </w:rPr>
        <w:t xml:space="preserve"> : </w:t>
      </w:r>
      <w:hyperlink w:anchor="_6da4a9bc7db41a2b89064f79f0c4ed36" w:history="1">
        <w:r w:rsidRPr="006876BA">
          <w:rPr>
            <w:rStyle w:val="Hyperlink"/>
            <w:b/>
          </w:rPr>
          <w:t>ObjectConstraintProxy</w:t>
        </w:r>
      </w:hyperlink>
      <w:r w:rsidR="00454D42" w:rsidRPr="006876BA">
        <w:rPr>
          <w:b/>
        </w:rPr>
        <w:t>[0..*]</w:t>
      </w:r>
    </w:p>
    <w:p w14:paraId="454B7D06" w14:textId="77777777" w:rsidR="008B78EB" w:rsidRPr="00B603FB" w:rsidRDefault="005C6CB8" w:rsidP="00ED4063">
      <w:pPr>
        <w:rPr>
          <w:b/>
        </w:rPr>
      </w:pPr>
      <w:r>
        <w:t xml:space="preserve"> </w:t>
      </w:r>
    </w:p>
    <w:p w14:paraId="7C083288" w14:textId="77777777" w:rsidR="00A8550F" w:rsidRDefault="00860CF1" w:rsidP="006977BE">
      <w:r>
        <w:t xml:space="preserve"> </w:t>
      </w:r>
    </w:p>
    <w:p w14:paraId="61878610" w14:textId="77777777" w:rsidR="00A755AA" w:rsidRDefault="008B78EB" w:rsidP="00ED4063">
      <w:pPr>
        <w:rPr>
          <w:b/>
        </w:rPr>
      </w:pPr>
      <w:r w:rsidRPr="006876BA">
        <w:rPr>
          <w:b/>
        </w:rPr>
        <w:t>•   public constrains</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272EFAFE" w14:textId="77777777" w:rsidR="008B78EB" w:rsidRPr="00B603FB" w:rsidRDefault="005C6CB8" w:rsidP="00ED4063">
      <w:pPr>
        <w:rPr>
          <w:b/>
        </w:rPr>
      </w:pPr>
      <w:r>
        <w:t xml:space="preserve"> </w:t>
      </w:r>
      <w:r w:rsidR="00C04683">
        <w:t xml:space="preserve"> </w:t>
      </w:r>
      <w:r>
        <w:t xml:space="preserve"> </w:t>
      </w:r>
    </w:p>
    <w:p w14:paraId="505F9A52" w14:textId="77777777" w:rsidR="00D37C11" w:rsidRDefault="005F0251">
      <w:r>
        <w:t xml:space="preserve">A constraint on the cardinality or attributes of a UML Class. </w:t>
      </w:r>
    </w:p>
    <w:p w14:paraId="7EB01088" w14:textId="77777777" w:rsidR="008B78EB" w:rsidRPr="00B603FB" w:rsidRDefault="00C04683" w:rsidP="00ED4063">
      <w:pPr>
        <w:rPr>
          <w:b/>
        </w:rPr>
      </w:pPr>
      <w:r>
        <w:t xml:space="preserve"> </w:t>
      </w:r>
    </w:p>
    <w:p w14:paraId="43771BF4" w14:textId="77777777" w:rsidR="00A8550F" w:rsidRDefault="00860CF1" w:rsidP="006977BE">
      <w:r>
        <w:t xml:space="preserve"> </w:t>
      </w:r>
      <w:r w:rsidR="00C32E8C">
        <w:t xml:space="preserve"> </w:t>
      </w:r>
    </w:p>
    <w:p w14:paraId="4B7844DE" w14:textId="77777777" w:rsidR="009922DE" w:rsidRDefault="009922DE" w:rsidP="009922DE">
      <w:r>
        <w:t xml:space="preserve">  </w:t>
      </w:r>
    </w:p>
    <w:p w14:paraId="5FF6E1B2" w14:textId="77777777" w:rsidR="0063570E" w:rsidRDefault="0063570E" w:rsidP="00383490"/>
    <w:p w14:paraId="1D3D5CD5" w14:textId="77777777" w:rsidR="00A855E6" w:rsidRDefault="00383490" w:rsidP="00263593">
      <w:r w:rsidRPr="00875584">
        <w:rPr>
          <w:rFonts w:ascii="Arial" w:hAnsi="Arial"/>
          <w:b/>
          <w:sz w:val="24"/>
          <w:szCs w:val="24"/>
        </w:rPr>
        <w:t>Constraints</w:t>
      </w:r>
    </w:p>
    <w:p w14:paraId="561F11D2" w14:textId="77777777" w:rsidR="0087616E" w:rsidRPr="00BC6BEC" w:rsidRDefault="0087616E" w:rsidP="00263593">
      <w:pPr>
        <w:rPr>
          <w:rFonts w:ascii="Arial" w:hAnsi="Arial"/>
          <w:b/>
          <w:sz w:val="24"/>
          <w:szCs w:val="24"/>
        </w:rPr>
      </w:pPr>
    </w:p>
    <w:p w14:paraId="00FB9935" w14:textId="77777777" w:rsidR="00263593" w:rsidRPr="00F813AC" w:rsidRDefault="00263593" w:rsidP="00057587">
      <w:pPr>
        <w:pStyle w:val="ListParagraph"/>
        <w:numPr>
          <w:ilvl w:val="0"/>
          <w:numId w:val="4"/>
        </w:numPr>
        <w:rPr>
          <w:rFonts w:ascii="Arial" w:hAnsi="Arial"/>
          <w:b/>
        </w:rPr>
      </w:pPr>
      <w:r w:rsidRPr="006F3621">
        <w:rPr>
          <w:rFonts w:ascii="Arial" w:hAnsi="Arial"/>
          <w:b/>
        </w:rPr>
        <w:t>instanceOfConstraint</w:t>
      </w:r>
    </w:p>
    <w:p w14:paraId="4F3139A7" w14:textId="77777777" w:rsidR="00F126D8" w:rsidRDefault="00CF06F6" w:rsidP="006977BE">
      <w:r w:rsidRPr="00467F03">
        <w:t>[English]</w:t>
      </w:r>
    </w:p>
    <w:p w14:paraId="2E7DACBD" w14:textId="77777777" w:rsidR="008B78EB" w:rsidRDefault="004B279F" w:rsidP="00ED4063">
      <w:r w:rsidRPr="0047488C">
        <w:rPr>
          <w:rFonts w:ascii="Courier" w:hAnsi="Courier"/>
        </w:rPr>
        <w:t>If assumedValue exists, assumedValue.classifier must be equal to or a specialization of self.parent</w:t>
      </w:r>
    </w:p>
    <w:p w14:paraId="26589146" w14:textId="77777777" w:rsidR="00DB049B" w:rsidRDefault="00022C8A" w:rsidP="006977BE">
      <w:r w:rsidRPr="00022C8A">
        <w:t xml:space="preserve"> </w:t>
      </w:r>
    </w:p>
    <w:p w14:paraId="2EC9F044" w14:textId="77777777" w:rsidR="002C0F83" w:rsidRPr="005F31BE" w:rsidRDefault="00F851FF" w:rsidP="005F31BE">
      <w:pPr>
        <w:pStyle w:val="Heading4"/>
      </w:pPr>
      <w:bookmarkStart w:id="48" w:name="_166addccec3fe63279b3f9eeb9930ab8"/>
      <w:bookmarkStart w:id="49" w:name="_Toc277077826"/>
      <w:r w:rsidRPr="005F31BE">
        <w:t>&lt;Class&gt; FlatArchetype</w:t>
      </w:r>
      <w:bookmarkEnd w:id="48"/>
      <w:bookmarkEnd w:id="49"/>
    </w:p>
    <w:p w14:paraId="14131F45" w14:textId="77777777" w:rsidR="0063570E" w:rsidRDefault="0063570E" w:rsidP="00383490"/>
    <w:p w14:paraId="3CA3673E" w14:textId="77777777" w:rsidR="00A855E6" w:rsidRDefault="00383490" w:rsidP="00263593">
      <w:r w:rsidRPr="00875584">
        <w:rPr>
          <w:rFonts w:ascii="Arial" w:hAnsi="Arial"/>
          <w:b/>
          <w:sz w:val="24"/>
          <w:szCs w:val="24"/>
        </w:rPr>
        <w:t>Description</w:t>
      </w:r>
    </w:p>
    <w:p w14:paraId="63BC92CF" w14:textId="77777777" w:rsidR="00DB049B" w:rsidRDefault="005C6CB8" w:rsidP="006977BE">
      <w:r>
        <w:t xml:space="preserve"> </w:t>
      </w:r>
    </w:p>
    <w:p w14:paraId="5458EE82" w14:textId="77777777" w:rsidR="00D37C11" w:rsidRDefault="005F0251">
      <w:r>
        <w:t xml:space="preserve">A </w:t>
      </w:r>
      <w:r>
        <w:rPr>
          <w:b/>
          <w:bCs/>
        </w:rPr>
        <w:t>FlatArchetype</w:t>
      </w:r>
      <w:r>
        <w:t xml:space="preserve"> is generated from one or more </w:t>
      </w:r>
      <w:r>
        <w:rPr>
          <w:b/>
          <w:bCs/>
        </w:rPr>
        <w:t>SourceArchetypes</w:t>
      </w:r>
      <w:r>
        <w:t xml:space="preserve"> via an external flattening process. The flattening ope</w:t>
      </w:r>
      <w:r>
        <w:t>ration:</w:t>
      </w:r>
    </w:p>
    <w:p w14:paraId="72C2CCDC" w14:textId="77777777" w:rsidR="00D37C11" w:rsidRDefault="005F0251">
      <w:r>
        <w:t xml:space="preserve"> </w:t>
      </w:r>
    </w:p>
    <w:p w14:paraId="363A19BF" w14:textId="77777777" w:rsidR="00D37C11" w:rsidRDefault="005F0251">
      <w:pPr>
        <w:pStyle w:val="ListParagraph"/>
        <w:numPr>
          <w:ilvl w:val="0"/>
          <w:numId w:val="18"/>
        </w:numPr>
      </w:pPr>
      <w:r>
        <w:t>Replaces ComplexObjectConstraintProxies with ComplexObjectConstraints that contain copies of the subtrees to which they point.</w:t>
      </w:r>
    </w:p>
    <w:p w14:paraId="6DFA77BF" w14:textId="77777777" w:rsidR="00D37C11" w:rsidRDefault="005F0251">
      <w:pPr>
        <w:pStyle w:val="ListParagraph"/>
        <w:numPr>
          <w:ilvl w:val="0"/>
          <w:numId w:val="18"/>
        </w:numPr>
      </w:pPr>
      <w:r>
        <w:t>Applies SourceArchetype overlays to the parent structure resulting in a full archetype structure.</w:t>
      </w:r>
    </w:p>
    <w:p w14:paraId="3CD0BF8A" w14:textId="77777777" w:rsidR="00D37C11" w:rsidRDefault="005F0251">
      <w:r>
        <w:t xml:space="preserve">From the UML perspective, archetypes are already in the fully "flattened" form, where the inherited </w:t>
      </w:r>
      <w:r>
        <w:rPr>
          <w:i/>
          <w:iCs/>
        </w:rPr>
        <w:t>member</w:t>
      </w:r>
      <w:r>
        <w:t xml:space="preserve"> properties and constraints represent the closure of the properties and constraints expressed at the leaf or source level.</w:t>
      </w:r>
    </w:p>
    <w:p w14:paraId="2F50F35D" w14:textId="77777777" w:rsidR="00D37C11" w:rsidRDefault="005F0251">
      <w:r>
        <w:t xml:space="preserve"> </w:t>
      </w:r>
    </w:p>
    <w:p w14:paraId="4F9515A5" w14:textId="77777777" w:rsidR="00DB049B" w:rsidRDefault="00C51B43" w:rsidP="006977BE">
      <w:r>
        <w:t xml:space="preserve"> </w:t>
      </w:r>
      <w:r w:rsidR="009F2598">
        <w:t xml:space="preserve">  </w:t>
      </w:r>
    </w:p>
    <w:p w14:paraId="256C3322" w14:textId="77777777" w:rsidR="0063570E" w:rsidRDefault="0063570E" w:rsidP="00383490"/>
    <w:p w14:paraId="42F2712C" w14:textId="77777777" w:rsidR="00A855E6" w:rsidRDefault="00383490" w:rsidP="00263593">
      <w:r w:rsidRPr="00875584">
        <w:rPr>
          <w:rFonts w:ascii="Arial" w:hAnsi="Arial"/>
          <w:b/>
          <w:sz w:val="24"/>
          <w:szCs w:val="24"/>
        </w:rPr>
        <w:t>Diagrams</w:t>
      </w:r>
    </w:p>
    <w:p w14:paraId="69EC8C4F" w14:textId="77777777" w:rsidR="00DB049B" w:rsidRDefault="005F0251" w:rsidP="006977BE">
      <w:hyperlink w:anchor="_7412d314307bc61dfa0287deae4ee4ce" w:history="1">
        <w:r w:rsidR="003E7695">
          <w:rPr>
            <w:rStyle w:val="Hyperlink"/>
          </w:rPr>
          <w:t>Archetype Libraries</w:t>
        </w:r>
      </w:hyperlink>
    </w:p>
    <w:p w14:paraId="32CF9F0C" w14:textId="77777777" w:rsidR="0063570E" w:rsidRDefault="0063570E" w:rsidP="00383490"/>
    <w:p w14:paraId="62155BDC" w14:textId="77777777" w:rsidR="00A855E6" w:rsidRDefault="00383490" w:rsidP="00263593">
      <w:r w:rsidRPr="00875584">
        <w:rPr>
          <w:rFonts w:ascii="Arial" w:hAnsi="Arial"/>
          <w:b/>
          <w:sz w:val="24"/>
          <w:szCs w:val="24"/>
        </w:rPr>
        <w:t>Direct Known Superclasses (Generalization)</w:t>
      </w:r>
    </w:p>
    <w:p w14:paraId="6871F238" w14:textId="77777777" w:rsidR="00DB049B" w:rsidRDefault="005F0251" w:rsidP="006977BE">
      <w:hyperlink w:anchor="_1de96fa71501cf96b27b14f3f9f1bb99" w:history="1">
        <w:r w:rsidR="006977BE">
          <w:rPr>
            <w:rStyle w:val="Hyperlink"/>
          </w:rPr>
          <w:t>ArchetypeVersion</w:t>
        </w:r>
      </w:hyperlink>
      <w:r w:rsidR="006977BE">
        <w:t xml:space="preserve"> </w:t>
      </w:r>
    </w:p>
    <w:p w14:paraId="76662C60" w14:textId="77777777" w:rsidR="0063570E" w:rsidRDefault="0063570E" w:rsidP="00383490"/>
    <w:p w14:paraId="48C15D81" w14:textId="77777777" w:rsidR="00A855E6" w:rsidRDefault="00383490" w:rsidP="00263593">
      <w:r w:rsidRPr="00875584">
        <w:rPr>
          <w:rFonts w:ascii="Arial" w:hAnsi="Arial"/>
          <w:b/>
          <w:sz w:val="24"/>
          <w:szCs w:val="24"/>
        </w:rPr>
        <w:t>Associations</w:t>
      </w:r>
    </w:p>
    <w:p w14:paraId="3D2CF6CE" w14:textId="77777777" w:rsidR="00A8550F" w:rsidRDefault="00860CF1" w:rsidP="006977BE">
      <w:r>
        <w:t xml:space="preserve"> </w:t>
      </w:r>
    </w:p>
    <w:p w14:paraId="0105079E" w14:textId="77777777" w:rsidR="00A755AA" w:rsidRDefault="008B78EB" w:rsidP="00ED4063">
      <w:pPr>
        <w:rPr>
          <w:b/>
        </w:rPr>
      </w:pPr>
      <w:r w:rsidRPr="006876BA">
        <w:rPr>
          <w:b/>
        </w:rPr>
        <w:t>•   public flatteningOf</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3901F684" w14:textId="77777777" w:rsidR="008B78EB" w:rsidRPr="00B603FB" w:rsidRDefault="005C6CB8" w:rsidP="00ED4063">
      <w:pPr>
        <w:rPr>
          <w:b/>
        </w:rPr>
      </w:pPr>
      <w:r>
        <w:t xml:space="preserve"> </w:t>
      </w:r>
    </w:p>
    <w:p w14:paraId="1B5AEFB0" w14:textId="77777777" w:rsidR="00D37C11" w:rsidRDefault="005F0251">
      <w:r>
        <w:t>The root source archetype from which a flat archetype is generated.  A FlatArchetype is directly derived from (is a flatteningOf) exactly one SourceArchetype. Note, however, that one o</w:t>
      </w:r>
      <w:r>
        <w:t>r more additional archetypes may be included in the flattening process, as the parent, parent of the parent, etc. of the flatteningOf SourceArchetype will also be replicated during the flattening process as well as the flattening of any component archetype</w:t>
      </w:r>
      <w:r>
        <w:t>s that are directly or indirectly referenced by the source.</w:t>
      </w:r>
    </w:p>
    <w:p w14:paraId="0AA9E7B1" w14:textId="77777777" w:rsidR="008B78EB" w:rsidRPr="00B603FB" w:rsidRDefault="00C04683" w:rsidP="00ED4063">
      <w:pPr>
        <w:rPr>
          <w:b/>
        </w:rPr>
      </w:pPr>
      <w:r>
        <w:t xml:space="preserve"> </w:t>
      </w:r>
      <w:r w:rsidR="005C6CB8">
        <w:t xml:space="preserve"> </w:t>
      </w:r>
    </w:p>
    <w:p w14:paraId="332A1FFB" w14:textId="77777777" w:rsidR="00D37C11" w:rsidRDefault="005F0251">
      <w:r>
        <w:t xml:space="preserve">The </w:t>
      </w:r>
      <w:r>
        <w:rPr>
          <w:b/>
          <w:bCs/>
        </w:rPr>
        <w:t>SourceArchetype</w:t>
      </w:r>
      <w:r>
        <w:t xml:space="preserve"> from which the </w:t>
      </w:r>
      <w:r>
        <w:rPr>
          <w:b/>
          <w:bCs/>
        </w:rPr>
        <w:t>FlatArchetype</w:t>
      </w:r>
      <w:r>
        <w:t xml:space="preserve"> was derived.</w:t>
      </w:r>
    </w:p>
    <w:p w14:paraId="7219C03D" w14:textId="77777777" w:rsidR="008B78EB" w:rsidRPr="00B603FB" w:rsidRDefault="00C04683" w:rsidP="00ED4063">
      <w:pPr>
        <w:rPr>
          <w:b/>
        </w:rPr>
      </w:pPr>
      <w:r>
        <w:t xml:space="preserve"> </w:t>
      </w:r>
    </w:p>
    <w:p w14:paraId="60F0DF1E" w14:textId="77777777" w:rsidR="00A8550F" w:rsidRDefault="00C32E8C" w:rsidP="006977BE">
      <w:r>
        <w:t xml:space="preserve"> </w:t>
      </w:r>
    </w:p>
    <w:p w14:paraId="13AC5E96" w14:textId="77777777" w:rsidR="009922DE" w:rsidRDefault="009922DE" w:rsidP="009922DE">
      <w:r>
        <w:t xml:space="preserve">  </w:t>
      </w:r>
    </w:p>
    <w:p w14:paraId="56B56E6B" w14:textId="77777777" w:rsidR="0063570E" w:rsidRDefault="0063570E" w:rsidP="00383490"/>
    <w:p w14:paraId="0959D51E" w14:textId="77777777" w:rsidR="00A855E6" w:rsidRDefault="00383490" w:rsidP="00263593">
      <w:r w:rsidRPr="00875584">
        <w:rPr>
          <w:rFonts w:ascii="Arial" w:hAnsi="Arial"/>
          <w:b/>
          <w:sz w:val="24"/>
          <w:szCs w:val="24"/>
        </w:rPr>
        <w:t>Constraints</w:t>
      </w:r>
    </w:p>
    <w:p w14:paraId="565195FF" w14:textId="77777777" w:rsidR="0087616E" w:rsidRPr="00BC6BEC" w:rsidRDefault="0087616E" w:rsidP="00263593">
      <w:pPr>
        <w:rPr>
          <w:rFonts w:ascii="Arial" w:hAnsi="Arial"/>
          <w:b/>
          <w:sz w:val="24"/>
          <w:szCs w:val="24"/>
        </w:rPr>
      </w:pPr>
    </w:p>
    <w:p w14:paraId="12F43706" w14:textId="77777777" w:rsidR="00263593" w:rsidRPr="00F813AC" w:rsidRDefault="00263593" w:rsidP="00057587">
      <w:pPr>
        <w:pStyle w:val="ListParagraph"/>
        <w:numPr>
          <w:ilvl w:val="0"/>
          <w:numId w:val="4"/>
        </w:numPr>
        <w:rPr>
          <w:rFonts w:ascii="Arial" w:hAnsi="Arial"/>
          <w:b/>
        </w:rPr>
      </w:pPr>
      <w:r w:rsidRPr="006F3621">
        <w:rPr>
          <w:rFonts w:ascii="Arial" w:hAnsi="Arial"/>
          <w:b/>
        </w:rPr>
        <w:t>noSpecialization</w:t>
      </w:r>
    </w:p>
    <w:p w14:paraId="3DEF9D6C" w14:textId="77777777" w:rsidR="00F126D8" w:rsidRDefault="005C6CB8" w:rsidP="006977BE">
      <w:r>
        <w:t xml:space="preserve"> </w:t>
      </w:r>
    </w:p>
    <w:p w14:paraId="2C771393" w14:textId="77777777" w:rsidR="00D37C11" w:rsidRDefault="005F0251">
      <w:r>
        <w:t>A flat archetype cannot specialize another archetype</w:t>
      </w:r>
    </w:p>
    <w:p w14:paraId="6F36B1FC" w14:textId="77777777" w:rsidR="00F126D8" w:rsidRDefault="00CF06F6" w:rsidP="006977BE">
      <w:r w:rsidRPr="00467F03">
        <w:t>[OCL]</w:t>
      </w:r>
    </w:p>
    <w:p w14:paraId="20570A9B" w14:textId="77777777" w:rsidR="008B78EB" w:rsidRDefault="004B279F" w:rsidP="00ED4063">
      <w:r w:rsidRPr="0047488C">
        <w:rPr>
          <w:rFonts w:ascii="Courier" w:hAnsi="Courier"/>
        </w:rPr>
        <w:t>not exists(archetype.specializes)</w:t>
      </w:r>
    </w:p>
    <w:p w14:paraId="463EB21A" w14:textId="77777777" w:rsidR="00DB049B" w:rsidRDefault="00022C8A" w:rsidP="006977BE">
      <w:r w:rsidRPr="00022C8A">
        <w:t xml:space="preserve"> </w:t>
      </w:r>
    </w:p>
    <w:p w14:paraId="6E436875" w14:textId="77777777" w:rsidR="002C0F83" w:rsidRPr="005F31BE" w:rsidRDefault="00F851FF" w:rsidP="005F31BE">
      <w:pPr>
        <w:pStyle w:val="Heading4"/>
      </w:pPr>
      <w:bookmarkStart w:id="50" w:name="_a0a843d7d41881592e31e887cebd6da4"/>
      <w:bookmarkStart w:id="51" w:name="_Toc277077827"/>
      <w:r w:rsidRPr="005F31BE">
        <w:t>&lt;Class&gt; Package</w:t>
      </w:r>
      <w:bookmarkEnd w:id="50"/>
      <w:bookmarkEnd w:id="51"/>
    </w:p>
    <w:p w14:paraId="2B0B489E" w14:textId="77777777" w:rsidR="0063570E" w:rsidRDefault="0063570E" w:rsidP="00383490"/>
    <w:p w14:paraId="6AED8F77" w14:textId="77777777" w:rsidR="00A855E6" w:rsidRDefault="00383490" w:rsidP="00263593">
      <w:r w:rsidRPr="00875584">
        <w:rPr>
          <w:rFonts w:ascii="Arial" w:hAnsi="Arial"/>
          <w:b/>
          <w:sz w:val="24"/>
          <w:szCs w:val="24"/>
        </w:rPr>
        <w:t>Description</w:t>
      </w:r>
    </w:p>
    <w:p w14:paraId="36A5BFAB" w14:textId="77777777" w:rsidR="00DB049B" w:rsidRDefault="005C6CB8" w:rsidP="006977BE">
      <w:r>
        <w:t xml:space="preserve"> </w:t>
      </w:r>
    </w:p>
    <w:p w14:paraId="0FB6CB48" w14:textId="77777777" w:rsidR="00D37C11" w:rsidRDefault="005F0251">
      <w:r>
        <w:t xml:space="preserve">A </w:t>
      </w:r>
      <w:r>
        <w:rPr>
          <w:b/>
          <w:bCs/>
        </w:rPr>
        <w:t>Package</w:t>
      </w:r>
      <w:r>
        <w:t xml:space="preserve"> is a </w:t>
      </w:r>
      <w:r>
        <w:rPr>
          <w:b/>
          <w:bCs/>
        </w:rPr>
        <w:t>Namespace</w:t>
      </w:r>
      <w:r>
        <w:t xml:space="preserve"> for its members, which comprise those elements associated via packagedElement (which are said to be owned or contained), and those imported.</w:t>
      </w:r>
    </w:p>
    <w:p w14:paraId="72A1398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E2A09D4" w14:textId="77777777" w:rsidR="0063570E" w:rsidRDefault="0063570E" w:rsidP="00383490"/>
    <w:p w14:paraId="1DC7CCA1" w14:textId="77777777" w:rsidR="00A855E6" w:rsidRDefault="00383490" w:rsidP="00263593">
      <w:r w:rsidRPr="00875584">
        <w:rPr>
          <w:rFonts w:ascii="Arial" w:hAnsi="Arial"/>
          <w:b/>
          <w:sz w:val="24"/>
          <w:szCs w:val="24"/>
        </w:rPr>
        <w:t>Diagrams</w:t>
      </w:r>
    </w:p>
    <w:p w14:paraId="15020253" w14:textId="77777777" w:rsidR="00DB049B" w:rsidRDefault="005F0251" w:rsidP="006977BE">
      <w:hyperlink w:anchor="_7412d314307bc61dfa0287deae4ee4ce" w:history="1">
        <w:r w:rsidR="003E7695">
          <w:rPr>
            <w:rStyle w:val="Hyperlink"/>
          </w:rPr>
          <w:t>Archetype Libraries</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091FE8B9" w14:textId="77777777" w:rsidR="0063570E" w:rsidRDefault="0063570E" w:rsidP="00383490"/>
    <w:p w14:paraId="282FA806" w14:textId="77777777" w:rsidR="00A855E6" w:rsidRDefault="00383490" w:rsidP="00263593">
      <w:r w:rsidRPr="00875584">
        <w:rPr>
          <w:rFonts w:ascii="Arial" w:hAnsi="Arial"/>
          <w:b/>
          <w:sz w:val="24"/>
          <w:szCs w:val="24"/>
        </w:rPr>
        <w:t>Direct Known Superclasses (Generalization)</w:t>
      </w:r>
    </w:p>
    <w:p w14:paraId="474DA51A" w14:textId="77777777" w:rsidR="00DB049B" w:rsidRDefault="005F0251" w:rsidP="006977BE">
      <w:hyperlink w:anchor="_f762e4ef59f1948849a49d421126c16b" w:history="1">
        <w:r w:rsidR="006977BE">
          <w:rPr>
            <w:rStyle w:val="Hyperlink"/>
          </w:rPr>
          <w:t>Namespace</w:t>
        </w:r>
      </w:hyperlink>
      <w:r w:rsidR="00F37E3B">
        <w:t xml:space="preserve"> </w:t>
      </w:r>
      <w:r w:rsidR="006977BE">
        <w:t xml:space="preserve">  </w:t>
      </w:r>
    </w:p>
    <w:p w14:paraId="08C3B5C2" w14:textId="77777777" w:rsidR="0063570E" w:rsidRDefault="0063570E" w:rsidP="00383490"/>
    <w:p w14:paraId="572088C0" w14:textId="77777777" w:rsidR="00A855E6" w:rsidRDefault="00383490" w:rsidP="00263593">
      <w:r w:rsidRPr="00875584">
        <w:rPr>
          <w:rFonts w:ascii="Arial" w:hAnsi="Arial"/>
          <w:b/>
          <w:sz w:val="24"/>
          <w:szCs w:val="24"/>
        </w:rPr>
        <w:t>Attributes</w:t>
      </w:r>
    </w:p>
    <w:p w14:paraId="162B0D36" w14:textId="77777777" w:rsidR="00B603FB" w:rsidRDefault="00B603FB" w:rsidP="008B78EB"/>
    <w:p w14:paraId="0CA693D5" w14:textId="77777777" w:rsidR="00A755AA" w:rsidRDefault="008B78EB" w:rsidP="008B78EB">
      <w:pPr>
        <w:rPr>
          <w:b/>
        </w:rPr>
      </w:pPr>
      <w:r w:rsidRPr="006A54F6">
        <w:rPr>
          <w:b/>
        </w:rPr>
        <w:t>•   public URI : String  [0..1]</w:t>
      </w:r>
    </w:p>
    <w:p w14:paraId="6D82033B" w14:textId="77777777" w:rsidR="008B78EB" w:rsidRPr="006A54F6" w:rsidRDefault="005C6CB8" w:rsidP="008B78EB">
      <w:pPr>
        <w:rPr>
          <w:b/>
        </w:rPr>
      </w:pPr>
      <w:r>
        <w:t xml:space="preserve"> </w:t>
      </w:r>
    </w:p>
    <w:p w14:paraId="2FC2D8C2" w14:textId="77777777" w:rsidR="00D37C11" w:rsidRDefault="005F0251">
      <w:r>
        <w:t xml:space="preserve"> Provides an identifier for the package that can be used for many purposes. A URI is the universally unique identification of the package following the IETF URI specification, RFC 2396 http://www.ietf.org/rfc/rfc2396.txt and it must comply with those synta</w:t>
      </w:r>
      <w:r>
        <w:t>x rules.</w:t>
      </w:r>
    </w:p>
    <w:p w14:paraId="61025AB9" w14:textId="77777777" w:rsidR="00DB049B" w:rsidRDefault="00022C8A" w:rsidP="006977BE">
      <w:r w:rsidRPr="00022C8A">
        <w:t xml:space="preserve"> </w:t>
      </w:r>
    </w:p>
    <w:p w14:paraId="325F59A7" w14:textId="77777777" w:rsidR="002C0F83" w:rsidRPr="005F31BE" w:rsidRDefault="00F851FF" w:rsidP="005F31BE">
      <w:pPr>
        <w:pStyle w:val="Heading4"/>
      </w:pPr>
      <w:bookmarkStart w:id="52" w:name="_f8740e8d27529166da46265bd8521c94"/>
      <w:bookmarkStart w:id="53" w:name="_Toc277077828"/>
      <w:r w:rsidRPr="005F31BE">
        <w:t>&lt;Class&gt; RuleStatement</w:t>
      </w:r>
      <w:bookmarkEnd w:id="52"/>
      <w:bookmarkEnd w:id="53"/>
    </w:p>
    <w:p w14:paraId="0EFF2B78" w14:textId="77777777" w:rsidR="0063570E" w:rsidRDefault="0063570E" w:rsidP="00383490"/>
    <w:p w14:paraId="6E335F3A" w14:textId="77777777" w:rsidR="00A855E6" w:rsidRDefault="00383490" w:rsidP="00263593">
      <w:r w:rsidRPr="00875584">
        <w:rPr>
          <w:rFonts w:ascii="Arial" w:hAnsi="Arial"/>
          <w:b/>
          <w:sz w:val="24"/>
          <w:szCs w:val="24"/>
        </w:rPr>
        <w:t>Description</w:t>
      </w:r>
    </w:p>
    <w:p w14:paraId="43D91C98" w14:textId="77777777" w:rsidR="00DB049B" w:rsidRDefault="005C6CB8" w:rsidP="006977BE">
      <w:r>
        <w:t xml:space="preserve"> </w:t>
      </w:r>
    </w:p>
    <w:p w14:paraId="7B2ADC0A" w14:textId="77777777" w:rsidR="00D37C11" w:rsidRDefault="005F0251">
      <w:r>
        <w:t xml:space="preserve">An assertion or collection of assertions that allow the expression of additional invariants across archetypes and reference model artifacts that cannot be directly expressed directly as AML Constraints.  </w:t>
      </w:r>
    </w:p>
    <w:p w14:paraId="36487042" w14:textId="77777777" w:rsidR="00D37C11" w:rsidRDefault="005F0251">
      <w:r>
        <w:t xml:space="preserve"> </w:t>
      </w:r>
    </w:p>
    <w:p w14:paraId="14075AF0" w14:textId="77777777" w:rsidR="00DB049B" w:rsidRDefault="00C51B43" w:rsidP="006977BE">
      <w:r>
        <w:t xml:space="preserve"> </w:t>
      </w:r>
      <w:r w:rsidR="009F2598">
        <w:t xml:space="preserve">  </w:t>
      </w:r>
    </w:p>
    <w:p w14:paraId="79385D2F" w14:textId="77777777" w:rsidR="0063570E" w:rsidRDefault="0063570E" w:rsidP="00383490"/>
    <w:p w14:paraId="025BD687" w14:textId="77777777" w:rsidR="00A855E6" w:rsidRDefault="00383490" w:rsidP="00263593">
      <w:r w:rsidRPr="00875584">
        <w:rPr>
          <w:rFonts w:ascii="Arial" w:hAnsi="Arial"/>
          <w:b/>
          <w:sz w:val="24"/>
          <w:szCs w:val="24"/>
        </w:rPr>
        <w:t>Diagrams</w:t>
      </w:r>
    </w:p>
    <w:p w14:paraId="1841B5AA" w14:textId="77777777" w:rsidR="00DB049B" w:rsidRDefault="005F0251" w:rsidP="006977BE">
      <w:hyperlink w:anchor="_7412d314307bc61dfa0287deae4ee4ce" w:history="1">
        <w:r w:rsidR="003E7695">
          <w:rPr>
            <w:rStyle w:val="Hyperlink"/>
          </w:rPr>
          <w:t>Archetype Libraries</w:t>
        </w:r>
      </w:hyperlink>
    </w:p>
    <w:p w14:paraId="2BE2EC37" w14:textId="77777777" w:rsidR="0063570E" w:rsidRDefault="0063570E" w:rsidP="00383490"/>
    <w:p w14:paraId="3B8CBFF7" w14:textId="77777777" w:rsidR="00A855E6" w:rsidRDefault="00383490" w:rsidP="00263593">
      <w:r w:rsidRPr="00875584">
        <w:rPr>
          <w:rFonts w:ascii="Arial" w:hAnsi="Arial"/>
          <w:b/>
          <w:sz w:val="24"/>
          <w:szCs w:val="24"/>
        </w:rPr>
        <w:t>Direct Known Superclasses (Generalization)</w:t>
      </w:r>
    </w:p>
    <w:p w14:paraId="21AD333C" w14:textId="77777777" w:rsidR="00DB049B" w:rsidRDefault="005F0251" w:rsidP="006977BE">
      <w:hyperlink w:anchor="_aca03c36f52ec3dbae79ae94604d6df9" w:history="1">
        <w:r w:rsidR="006977BE">
          <w:rPr>
            <w:rStyle w:val="Hyperlink"/>
          </w:rPr>
          <w:t>RuleElement</w:t>
        </w:r>
      </w:hyperlink>
    </w:p>
    <w:p w14:paraId="0C9349BC" w14:textId="77777777" w:rsidR="0063570E" w:rsidRDefault="0063570E" w:rsidP="00383490"/>
    <w:p w14:paraId="098068F9" w14:textId="77777777" w:rsidR="00A855E6" w:rsidRDefault="00383490" w:rsidP="00263593">
      <w:r w:rsidRPr="00875584">
        <w:rPr>
          <w:rFonts w:ascii="Arial" w:hAnsi="Arial"/>
          <w:b/>
          <w:sz w:val="24"/>
          <w:szCs w:val="24"/>
        </w:rPr>
        <w:t>Direct Known Subclasses (Specialization)</w:t>
      </w:r>
    </w:p>
    <w:p w14:paraId="1E47CA5D" w14:textId="77777777" w:rsidR="00DB049B" w:rsidRDefault="005F0251"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432B0436" w14:textId="77777777" w:rsidR="00DB049B" w:rsidRDefault="00022C8A" w:rsidP="006977BE">
      <w:r w:rsidRPr="00022C8A">
        <w:t xml:space="preserve"> </w:t>
      </w:r>
    </w:p>
    <w:p w14:paraId="644D6ED2" w14:textId="77777777" w:rsidR="002C0F83" w:rsidRPr="005F31BE" w:rsidRDefault="00F851FF" w:rsidP="005F31BE">
      <w:pPr>
        <w:pStyle w:val="Heading4"/>
      </w:pPr>
      <w:bookmarkStart w:id="54" w:name="_dcaf9716e9bc2255b93c20393e8712f2"/>
      <w:bookmarkStart w:id="55" w:name="_Toc277077829"/>
      <w:r w:rsidRPr="005F31BE">
        <w:t>&lt;Class&gt; SourceArchetype</w:t>
      </w:r>
      <w:bookmarkEnd w:id="54"/>
      <w:bookmarkEnd w:id="55"/>
    </w:p>
    <w:p w14:paraId="09A15B03" w14:textId="77777777" w:rsidR="0063570E" w:rsidRDefault="0063570E" w:rsidP="00383490"/>
    <w:p w14:paraId="0E2D4B13" w14:textId="77777777" w:rsidR="00A855E6" w:rsidRDefault="00383490" w:rsidP="00263593">
      <w:r w:rsidRPr="00875584">
        <w:rPr>
          <w:rFonts w:ascii="Arial" w:hAnsi="Arial"/>
          <w:b/>
          <w:sz w:val="24"/>
          <w:szCs w:val="24"/>
        </w:rPr>
        <w:t>Description</w:t>
      </w:r>
    </w:p>
    <w:p w14:paraId="7AA5C83A" w14:textId="77777777" w:rsidR="00DB049B" w:rsidRDefault="005C6CB8" w:rsidP="006977BE">
      <w:r>
        <w:t xml:space="preserve"> </w:t>
      </w:r>
    </w:p>
    <w:p w14:paraId="44FF5F58" w14:textId="77777777" w:rsidR="00D37C11" w:rsidRDefault="005F0251">
      <w:r>
        <w:t>The source form of an archetype, potentially including references to other archetypes whose contents are not explicitly reproduced in the source form.</w:t>
      </w:r>
    </w:p>
    <w:p w14:paraId="13F979A1" w14:textId="77777777" w:rsidR="00DB049B" w:rsidRDefault="00C51B43" w:rsidP="006977BE">
      <w:r>
        <w:t xml:space="preserve"> </w:t>
      </w:r>
      <w:r w:rsidR="009F2598">
        <w:t xml:space="preserve">  </w:t>
      </w:r>
    </w:p>
    <w:p w14:paraId="64BBD3FA" w14:textId="77777777" w:rsidR="0063570E" w:rsidRDefault="0063570E" w:rsidP="00383490"/>
    <w:p w14:paraId="14C00A65" w14:textId="77777777" w:rsidR="00A855E6" w:rsidRDefault="00383490" w:rsidP="00263593">
      <w:r w:rsidRPr="00875584">
        <w:rPr>
          <w:rFonts w:ascii="Arial" w:hAnsi="Arial"/>
          <w:b/>
          <w:sz w:val="24"/>
          <w:szCs w:val="24"/>
        </w:rPr>
        <w:t>Diagrams</w:t>
      </w:r>
    </w:p>
    <w:p w14:paraId="265B7FBD" w14:textId="77777777" w:rsidR="00DB049B" w:rsidRDefault="005F0251" w:rsidP="006977BE">
      <w:hyperlink w:anchor="_7412d314307bc61dfa0287deae4ee4ce" w:history="1">
        <w:r w:rsidR="003E7695">
          <w:rPr>
            <w:rStyle w:val="Hyperlink"/>
          </w:rPr>
          <w:t>Archetype Libraries</w:t>
        </w:r>
      </w:hyperlink>
    </w:p>
    <w:p w14:paraId="1F402E3C" w14:textId="77777777" w:rsidR="0063570E" w:rsidRDefault="0063570E" w:rsidP="00383490"/>
    <w:p w14:paraId="7C3A6C97" w14:textId="77777777" w:rsidR="00A855E6" w:rsidRDefault="00383490" w:rsidP="00263593">
      <w:r w:rsidRPr="00875584">
        <w:rPr>
          <w:rFonts w:ascii="Arial" w:hAnsi="Arial"/>
          <w:b/>
          <w:sz w:val="24"/>
          <w:szCs w:val="24"/>
        </w:rPr>
        <w:t>Direct Known Superclasses (Generalization)</w:t>
      </w:r>
    </w:p>
    <w:p w14:paraId="6864D0EB" w14:textId="77777777" w:rsidR="00DB049B" w:rsidRDefault="005F0251" w:rsidP="006977BE">
      <w:hyperlink w:anchor="_1de96fa71501cf96b27b14f3f9f1bb99" w:history="1">
        <w:r w:rsidR="006977BE">
          <w:rPr>
            <w:rStyle w:val="Hyperlink"/>
          </w:rPr>
          <w:t>ArchetypeVersion</w:t>
        </w:r>
      </w:hyperlink>
      <w:r w:rsidR="006977BE">
        <w:t xml:space="preserve"> </w:t>
      </w:r>
    </w:p>
    <w:p w14:paraId="7EAFAF25" w14:textId="77777777" w:rsidR="0063570E" w:rsidRDefault="0063570E" w:rsidP="00383490"/>
    <w:p w14:paraId="34DF0E3C" w14:textId="77777777" w:rsidR="00A855E6" w:rsidRDefault="00383490" w:rsidP="00263593">
      <w:r w:rsidRPr="00875584">
        <w:rPr>
          <w:rFonts w:ascii="Arial" w:hAnsi="Arial"/>
          <w:b/>
          <w:sz w:val="24"/>
          <w:szCs w:val="24"/>
        </w:rPr>
        <w:t>Associations</w:t>
      </w:r>
    </w:p>
    <w:p w14:paraId="6C31EDEF" w14:textId="77777777" w:rsidR="00A8550F" w:rsidRDefault="00860CF1" w:rsidP="006977BE">
      <w:r>
        <w:t xml:space="preserve"> </w:t>
      </w:r>
    </w:p>
    <w:p w14:paraId="5281D75E" w14:textId="77777777" w:rsidR="00A755AA" w:rsidRDefault="008B78EB" w:rsidP="00ED4063">
      <w:pPr>
        <w:rPr>
          <w:b/>
        </w:rPr>
      </w:pPr>
      <w:r w:rsidRPr="006876BA">
        <w:rPr>
          <w:b/>
        </w:rPr>
        <w:t>•   public specializes</w:t>
      </w:r>
      <w:r w:rsidR="006876BA" w:rsidRPr="006876BA">
        <w:rPr>
          <w:b/>
        </w:rPr>
        <w:t xml:space="preserve"> : </w:t>
      </w:r>
      <w:hyperlink w:anchor="_dcaf9716e9bc2255b93c20393e8712f2" w:history="1">
        <w:r w:rsidRPr="006876BA">
          <w:rPr>
            <w:rStyle w:val="Hyperlink"/>
            <w:b/>
          </w:rPr>
          <w:t>SourceArchetype</w:t>
        </w:r>
      </w:hyperlink>
      <w:r w:rsidR="00454D42" w:rsidRPr="006876BA">
        <w:rPr>
          <w:b/>
        </w:rPr>
        <w:t>[1]</w:t>
      </w:r>
    </w:p>
    <w:p w14:paraId="5A302091" w14:textId="77777777" w:rsidR="008B78EB" w:rsidRPr="00B603FB" w:rsidRDefault="005C6CB8" w:rsidP="00ED4063">
      <w:pPr>
        <w:rPr>
          <w:b/>
        </w:rPr>
      </w:pPr>
      <w:r>
        <w:t xml:space="preserve"> </w:t>
      </w:r>
    </w:p>
    <w:p w14:paraId="035E3857" w14:textId="77777777" w:rsidR="00D37C11" w:rsidRDefault="005F0251">
      <w:r>
        <w:t>Archetypes can be specialised in a similar way to classes in object-oriented programming languages. Common to both situations is the use of a differential style of declaration, i.e. the contents of a specialised entity are expressed as differences with res</w:t>
      </w:r>
      <w:r>
        <w:t>pect to the parent - previously defined elements from the parent that are not changed are not repeated in the descendant. The basic test that must be satisfied by a specialised archetype is as follows:</w:t>
      </w:r>
    </w:p>
    <w:p w14:paraId="50A41707" w14:textId="77777777" w:rsidR="00D37C11" w:rsidRDefault="005F0251">
      <w:r>
        <w:t xml:space="preserve"> </w:t>
      </w:r>
    </w:p>
    <w:p w14:paraId="421454F0" w14:textId="77777777" w:rsidR="00D37C11" w:rsidRDefault="005F0251">
      <w:pPr>
        <w:pStyle w:val="ListParagraph"/>
        <w:numPr>
          <w:ilvl w:val="0"/>
          <w:numId w:val="20"/>
        </w:numPr>
      </w:pPr>
      <w:r>
        <w:t xml:space="preserve">All possible data instance arrangements that conform to the specialised archetype must also conform to all of its parents, recursively to the ultimate parent. This condition ensures that data created by a specialised archetype that is not itself shared by </w:t>
      </w:r>
      <w:r>
        <w:t>two systems can be processed by the use of a more general parent that is shared. The semantics that allow this are similar to the ‘covariant redefinition’1 notion used in some object oriented programming languages, and can be summarised as follows:</w:t>
      </w:r>
    </w:p>
    <w:p w14:paraId="210B5C86" w14:textId="77777777" w:rsidR="00D37C11" w:rsidRDefault="005F0251">
      <w:pPr>
        <w:pStyle w:val="ListParagraph"/>
        <w:numPr>
          <w:ilvl w:val="1"/>
          <w:numId w:val="20"/>
        </w:numPr>
      </w:pPr>
      <w:r>
        <w:t>A non-s</w:t>
      </w:r>
      <w:r>
        <w:t>pecialised (i.e. top-level) archetype defines an instance space that is a subset of the space defined by the class in the reference information model on which the archetype is based</w:t>
      </w:r>
    </w:p>
    <w:p w14:paraId="4BE93248" w14:textId="77777777" w:rsidR="00D37C11" w:rsidRDefault="005F0251">
      <w:pPr>
        <w:pStyle w:val="ListParagraph"/>
        <w:numPr>
          <w:ilvl w:val="1"/>
          <w:numId w:val="20"/>
        </w:numPr>
      </w:pPr>
      <w:r>
        <w:t>A specialised archetype can specialise only one parent archetype, i.e. sin</w:t>
      </w:r>
      <w:r>
        <w:t>gle inheritance. A specialised archetype defines an instance space defining the following elements:</w:t>
      </w:r>
    </w:p>
    <w:p w14:paraId="4C3AD770" w14:textId="77777777" w:rsidR="00D37C11" w:rsidRDefault="005F0251">
      <w:pPr>
        <w:pStyle w:val="ListParagraph"/>
        <w:numPr>
          <w:ilvl w:val="2"/>
          <w:numId w:val="20"/>
        </w:numPr>
      </w:pPr>
      <w:r>
        <w:t>unchanged object and attribute constraints inherited from the parent archetype.</w:t>
      </w:r>
    </w:p>
    <w:p w14:paraId="0867B104" w14:textId="77777777" w:rsidR="00D37C11" w:rsidRDefault="005F0251">
      <w:pPr>
        <w:pStyle w:val="ListParagraph"/>
        <w:numPr>
          <w:ilvl w:val="2"/>
          <w:numId w:val="20"/>
        </w:numPr>
      </w:pPr>
      <w:r>
        <w:t>one or more:</w:t>
      </w:r>
    </w:p>
    <w:p w14:paraId="0CFEAB51" w14:textId="77777777" w:rsidR="00D37C11" w:rsidRDefault="005F0251">
      <w:pPr>
        <w:pStyle w:val="ListParagraph"/>
        <w:numPr>
          <w:ilvl w:val="3"/>
          <w:numId w:val="20"/>
        </w:numPr>
      </w:pPr>
      <w:r>
        <w:t>redefined object constraints, that are proper subsets of the co</w:t>
      </w:r>
      <w:r>
        <w:t>rresponding parent object constraints;</w:t>
      </w:r>
    </w:p>
    <w:p w14:paraId="20FEF322" w14:textId="77777777" w:rsidR="00D37C11" w:rsidRDefault="005F0251">
      <w:pPr>
        <w:pStyle w:val="ListParagraph"/>
        <w:numPr>
          <w:ilvl w:val="3"/>
          <w:numId w:val="20"/>
        </w:numPr>
      </w:pPr>
      <w:r>
        <w:t>redefined attribute constraints, that are proper subsets of the corresponding parent attribute constraints;</w:t>
      </w:r>
    </w:p>
    <w:p w14:paraId="6FC2155F" w14:textId="77777777" w:rsidR="00D37C11" w:rsidRDefault="005F0251">
      <w:pPr>
        <w:pStyle w:val="ListParagraph"/>
        <w:numPr>
          <w:ilvl w:val="3"/>
          <w:numId w:val="20"/>
        </w:numPr>
      </w:pPr>
      <w:r>
        <w:t>extensions, i.e. object constraints added to a container attribute with respect to the corresponding attribut</w:t>
      </w:r>
      <w:r>
        <w:t>e in the parent archetype, but only as allowed by the underlying reference model.</w:t>
      </w:r>
    </w:p>
    <w:p w14:paraId="03BADC4B" w14:textId="77777777" w:rsidR="00D37C11" w:rsidRDefault="005F0251">
      <w:pPr>
        <w:pStyle w:val="ListParagraph"/>
        <w:numPr>
          <w:ilvl w:val="2"/>
          <w:numId w:val="20"/>
        </w:numPr>
      </w:pPr>
      <w:r>
        <w:t>All elements defined in a parent archetype are either inherited unchanged or redefined in a specialised child.</w:t>
      </w:r>
    </w:p>
    <w:p w14:paraId="32A1E99C" w14:textId="77777777" w:rsidR="00D37C11" w:rsidRDefault="005F0251">
      <w:pPr>
        <w:pStyle w:val="ListParagraph"/>
        <w:numPr>
          <w:ilvl w:val="2"/>
          <w:numId w:val="20"/>
        </w:numPr>
      </w:pPr>
      <w:r>
        <w:t>Specialised archetypes are expressed differentially with respec</w:t>
      </w:r>
      <w:r>
        <w:t>t to the parent, i.e. they do not mention purely inherited elements, only redefinitions and extensions.</w:t>
      </w:r>
    </w:p>
    <w:p w14:paraId="088BE0A3" w14:textId="77777777" w:rsidR="00D37C11" w:rsidRDefault="005F0251">
      <w:pPr>
        <w:pStyle w:val="ListParagraph"/>
        <w:numPr>
          <w:ilvl w:val="2"/>
          <w:numId w:val="20"/>
        </w:numPr>
      </w:pPr>
      <w:r>
        <w:t>Extensions always define an additional subset of the instance space defined by the reference model element being extended (i.e. to which the ‘new’ objec</w:t>
      </w:r>
      <w:r>
        <w:t>ts belong). The extension capability allows archetypes to remain extensible without having to know in advance how or if they will be extended.&gt;</w:t>
      </w:r>
    </w:p>
    <w:p w14:paraId="79359452" w14:textId="77777777" w:rsidR="008B78EB" w:rsidRPr="00B603FB" w:rsidRDefault="00C04683" w:rsidP="00ED4063">
      <w:pPr>
        <w:rPr>
          <w:b/>
        </w:rPr>
      </w:pPr>
      <w:r>
        <w:t xml:space="preserve"> </w:t>
      </w:r>
      <w:r w:rsidR="005C6CB8">
        <w:t xml:space="preserve"> </w:t>
      </w:r>
    </w:p>
    <w:p w14:paraId="1787F618" w14:textId="77777777" w:rsidR="00D37C11" w:rsidRDefault="005F0251">
      <w:r>
        <w:t xml:space="preserve">The </w:t>
      </w:r>
      <w:r>
        <w:rPr>
          <w:b/>
          <w:bCs/>
        </w:rPr>
        <w:t>SourceArchetype</w:t>
      </w:r>
      <w:r>
        <w:t xml:space="preserve"> from which the </w:t>
      </w:r>
      <w:r>
        <w:rPr>
          <w:b/>
          <w:bCs/>
        </w:rPr>
        <w:t>FlatArchetype</w:t>
      </w:r>
      <w:r>
        <w:t xml:space="preserve"> was derived.</w:t>
      </w:r>
    </w:p>
    <w:p w14:paraId="55F8A433" w14:textId="77777777" w:rsidR="008B78EB" w:rsidRPr="00B603FB" w:rsidRDefault="00C04683" w:rsidP="00ED4063">
      <w:pPr>
        <w:rPr>
          <w:b/>
        </w:rPr>
      </w:pPr>
      <w:r>
        <w:t xml:space="preserve"> </w:t>
      </w:r>
    </w:p>
    <w:p w14:paraId="3EC01C2F" w14:textId="77777777" w:rsidR="00A8550F" w:rsidRDefault="00C32E8C" w:rsidP="006977BE">
      <w:r>
        <w:t xml:space="preserve"> </w:t>
      </w:r>
    </w:p>
    <w:p w14:paraId="6B0600E0" w14:textId="77777777" w:rsidR="009922DE" w:rsidRDefault="009922DE" w:rsidP="009922DE">
      <w:r>
        <w:t xml:space="preserve">  </w:t>
      </w:r>
    </w:p>
    <w:p w14:paraId="605C8E5B" w14:textId="77777777" w:rsidR="0063570E" w:rsidRDefault="0063570E" w:rsidP="00383490"/>
    <w:p w14:paraId="59CE11FF" w14:textId="77777777" w:rsidR="00A855E6" w:rsidRDefault="00383490" w:rsidP="00263593">
      <w:r w:rsidRPr="00875584">
        <w:rPr>
          <w:rFonts w:ascii="Arial" w:hAnsi="Arial"/>
          <w:b/>
          <w:sz w:val="24"/>
          <w:szCs w:val="24"/>
        </w:rPr>
        <w:t>Constraints</w:t>
      </w:r>
    </w:p>
    <w:p w14:paraId="519554C7" w14:textId="77777777" w:rsidR="0087616E" w:rsidRPr="00BC6BEC" w:rsidRDefault="0087616E" w:rsidP="00263593">
      <w:pPr>
        <w:rPr>
          <w:rFonts w:ascii="Arial" w:hAnsi="Arial"/>
          <w:b/>
          <w:sz w:val="24"/>
          <w:szCs w:val="24"/>
        </w:rPr>
      </w:pPr>
    </w:p>
    <w:p w14:paraId="68E23AC5" w14:textId="77777777" w:rsidR="00263593" w:rsidRPr="00F813AC" w:rsidRDefault="00263593" w:rsidP="00057587">
      <w:pPr>
        <w:pStyle w:val="ListParagraph"/>
        <w:numPr>
          <w:ilvl w:val="0"/>
          <w:numId w:val="4"/>
        </w:numPr>
        <w:rPr>
          <w:rFonts w:ascii="Arial" w:hAnsi="Arial"/>
          <w:b/>
        </w:rPr>
      </w:pPr>
      <w:r w:rsidRPr="006F3621">
        <w:rPr>
          <w:rFonts w:ascii="Arial" w:hAnsi="Arial"/>
          <w:b/>
        </w:rPr>
        <w:t>sameArchetypes</w:t>
      </w:r>
    </w:p>
    <w:p w14:paraId="49F587A9" w14:textId="77777777" w:rsidR="00F126D8" w:rsidRDefault="00CF06F6" w:rsidP="006977BE">
      <w:r w:rsidRPr="00467F03">
        <w:t>[OCL]</w:t>
      </w:r>
    </w:p>
    <w:p w14:paraId="6B622E0A" w14:textId="77777777" w:rsidR="008B78EB" w:rsidRDefault="004B279F" w:rsidP="00ED4063">
      <w:r w:rsidRPr="0047488C">
        <w:rPr>
          <w:rFonts w:ascii="Courier" w:hAnsi="Courier"/>
        </w:rPr>
        <w:t>exists(self.specializes) implies self.archetype.specializes = self.specializes.archetype.specializes</w:t>
      </w:r>
    </w:p>
    <w:p w14:paraId="308D390F" w14:textId="77777777" w:rsidR="00A871D2" w:rsidRDefault="00022C8A" w:rsidP="00A871D2">
      <w:r w:rsidRPr="00022C8A">
        <w:t xml:space="preserve"> </w:t>
      </w:r>
    </w:p>
    <w:p w14:paraId="34D2BF01" w14:textId="77777777" w:rsidR="002C0F83" w:rsidRPr="005F31BE" w:rsidRDefault="00F851FF" w:rsidP="005F31BE">
      <w:pPr>
        <w:pStyle w:val="Heading4"/>
      </w:pPr>
      <w:bookmarkStart w:id="56" w:name="_115a19030ad491571447653210109e56"/>
      <w:bookmarkStart w:id="57" w:name="_Toc277077830"/>
      <w:r w:rsidRPr="005F31BE">
        <w:t>&lt;Enumeration&gt; ArchetypeType</w:t>
      </w:r>
      <w:bookmarkEnd w:id="56"/>
      <w:bookmarkEnd w:id="57"/>
    </w:p>
    <w:p w14:paraId="13F658F1" w14:textId="77777777" w:rsidR="0063570E" w:rsidRDefault="0063570E" w:rsidP="00383490"/>
    <w:p w14:paraId="6CBEC547" w14:textId="77777777" w:rsidR="00A855E6" w:rsidRDefault="00383490" w:rsidP="00263593">
      <w:r w:rsidRPr="00875584">
        <w:rPr>
          <w:rFonts w:ascii="Arial" w:hAnsi="Arial"/>
          <w:b/>
          <w:sz w:val="24"/>
          <w:szCs w:val="24"/>
        </w:rPr>
        <w:t>Description</w:t>
      </w:r>
    </w:p>
    <w:p w14:paraId="6DA329AE" w14:textId="77777777" w:rsidR="00A871D2" w:rsidRDefault="005C6CB8" w:rsidP="00A871D2">
      <w:r>
        <w:t xml:space="preserve"> </w:t>
      </w:r>
    </w:p>
    <w:p w14:paraId="2782DFD7" w14:textId="77777777" w:rsidR="00D37C11" w:rsidRDefault="005F0251">
      <w:r>
        <w:t xml:space="preserve">An implementation specific classification of </w:t>
      </w:r>
      <w:r>
        <w:rPr>
          <w:b/>
          <w:bCs/>
        </w:rPr>
        <w:t>Archetype</w:t>
      </w:r>
      <w:r>
        <w:t xml:space="preserve"> types.  In the ADL context, the ADL 2.0.5 specification describes the following types:</w:t>
      </w:r>
    </w:p>
    <w:p w14:paraId="62D1F6AC" w14:textId="77777777" w:rsidR="00D37C11" w:rsidRDefault="005F0251">
      <w:pPr>
        <w:pStyle w:val="ListParagraph"/>
        <w:numPr>
          <w:ilvl w:val="0"/>
          <w:numId w:val="22"/>
        </w:numPr>
      </w:pPr>
      <w:r>
        <w:t>archetype</w:t>
      </w:r>
    </w:p>
    <w:p w14:paraId="2BF10DD6" w14:textId="77777777" w:rsidR="00D37C11" w:rsidRDefault="005F0251">
      <w:pPr>
        <w:pStyle w:val="ListParagraph"/>
        <w:numPr>
          <w:ilvl w:val="0"/>
          <w:numId w:val="22"/>
        </w:numPr>
      </w:pPr>
      <w:r>
        <w:t>template</w:t>
      </w:r>
    </w:p>
    <w:p w14:paraId="59AC8D0D" w14:textId="77777777" w:rsidR="00D37C11" w:rsidRDefault="005F0251">
      <w:pPr>
        <w:pStyle w:val="ListParagraph"/>
        <w:numPr>
          <w:ilvl w:val="0"/>
          <w:numId w:val="22"/>
        </w:numPr>
      </w:pPr>
      <w:r>
        <w:t>template_overlay</w:t>
      </w:r>
    </w:p>
    <w:p w14:paraId="4BAC2269" w14:textId="77777777" w:rsidR="00D37C11" w:rsidRDefault="005F0251">
      <w:pPr>
        <w:pStyle w:val="ListParagraph"/>
        <w:numPr>
          <w:ilvl w:val="0"/>
          <w:numId w:val="22"/>
        </w:numPr>
      </w:pPr>
      <w:r>
        <w:t>operational_template</w:t>
      </w:r>
    </w:p>
    <w:p w14:paraId="25B0E532" w14:textId="77777777" w:rsidR="00D37C11" w:rsidRDefault="005F0251">
      <w:r>
        <w:t xml:space="preserve">This would be implemented with a specialization of the </w:t>
      </w:r>
      <w:r>
        <w:rPr>
          <w:b/>
          <w:bCs/>
        </w:rPr>
        <w:t>ArchetypeType</w:t>
      </w:r>
      <w:r>
        <w:t xml:space="preserve"> enumeration with the four literals above. </w:t>
      </w:r>
      <w:r>
        <w:t xml:space="preserve"> </w:t>
      </w:r>
      <w:r>
        <w:rPr>
          <w:b/>
          <w:bCs/>
        </w:rPr>
        <w:t>ArchetypeType</w:t>
      </w:r>
      <w:r>
        <w:t xml:space="preserve"> does not affect the semantics of an AML implementation.</w:t>
      </w:r>
    </w:p>
    <w:p w14:paraId="0E557AD8" w14:textId="77777777" w:rsidR="00A871D2" w:rsidRDefault="009D0914" w:rsidP="00A871D2">
      <w:r>
        <w:t xml:space="preserve"> </w:t>
      </w:r>
    </w:p>
    <w:p w14:paraId="0056757B" w14:textId="77777777" w:rsidR="006977BE" w:rsidRPr="003B6BD4" w:rsidRDefault="00A871D2" w:rsidP="00E63D6D">
      <w:r>
        <w:t xml:space="preserve">    </w:t>
      </w:r>
    </w:p>
    <w:p w14:paraId="0FE5AE54" w14:textId="77777777" w:rsidR="0063570E" w:rsidRDefault="0063570E" w:rsidP="00383490"/>
    <w:p w14:paraId="795D7A4C" w14:textId="77777777" w:rsidR="00A855E6" w:rsidRDefault="00383490" w:rsidP="00263593">
      <w:r w:rsidRPr="00875584">
        <w:rPr>
          <w:rFonts w:ascii="Arial" w:hAnsi="Arial"/>
          <w:b/>
          <w:sz w:val="24"/>
          <w:szCs w:val="24"/>
        </w:rPr>
        <w:t>Diagrams</w:t>
      </w:r>
    </w:p>
    <w:p w14:paraId="12299D25" w14:textId="77777777" w:rsidR="006977BE" w:rsidRPr="003B6BD4" w:rsidRDefault="005F0251" w:rsidP="00E63D6D">
      <w:hyperlink w:anchor="_7412d314307bc61dfa0287deae4ee4ce" w:history="1">
        <w:r w:rsidR="006535DB">
          <w:rPr>
            <w:rStyle w:val="Hyperlink"/>
          </w:rPr>
          <w:t>Archetype Libraries</w:t>
        </w:r>
      </w:hyperlink>
      <w:r w:rsidR="009D0914">
        <w:t xml:space="preserve"> </w:t>
      </w:r>
    </w:p>
    <w:p w14:paraId="617E50E8" w14:textId="77777777" w:rsidR="005F31BE" w:rsidRDefault="001F24CC" w:rsidP="005F31BE">
      <w:pPr>
        <w:pStyle w:val="Heading3"/>
      </w:pPr>
      <w:bookmarkStart w:id="58" w:name="_Toc277077831"/>
      <w:r>
        <w:t>&lt;Package&gt; Archetypes and the UML Reference Model</w:t>
      </w:r>
      <w:bookmarkEnd w:id="58"/>
    </w:p>
    <w:p w14:paraId="45F2C486" w14:textId="77777777" w:rsidR="00D91281" w:rsidRDefault="005C6CB8" w:rsidP="0039400D">
      <w:r>
        <w:t xml:space="preserve"> </w:t>
      </w:r>
    </w:p>
    <w:p w14:paraId="0D6A2645" w14:textId="77777777" w:rsidR="00D37C11" w:rsidRDefault="005F0251">
      <w:r>
        <w:t>This section shows the details of the relationships between archetype libraries, archetypes, archetype versions and the corresponding UML 2.5 classes.  Note that the UML classes are shaded grey.</w:t>
      </w:r>
    </w:p>
    <w:p w14:paraId="3C4AD386" w14:textId="77777777" w:rsidR="003E4BE1" w:rsidRDefault="0001444D" w:rsidP="00595F8A">
      <w:r>
        <w:tab/>
      </w:r>
      <w:r>
        <w:tab/>
      </w:r>
      <w:r>
        <w:tab/>
      </w:r>
      <w:r>
        <w:tab/>
      </w:r>
      <w:r>
        <w:rPr>
          <w:noProof/>
        </w:rPr>
        <w:drawing>
          <wp:inline distT="0" distB="0" distL="0" distR="0" wp14:anchorId="0D366A9C" wp14:editId="7BA4A607">
            <wp:extent cx="5943600" cy="2695575"/>
            <wp:effectExtent l="0" t="0" r="0" b="0"/>
            <wp:docPr id="4" name="Picture -490735995.png" descr="-490735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735995.png"/>
                    <pic:cNvPicPr/>
                  </pic:nvPicPr>
                  <pic:blipFill>
                    <a:blip r:embed="rId28" cstate="print"/>
                    <a:stretch>
                      <a:fillRect/>
                    </a:stretch>
                  </pic:blipFill>
                  <pic:spPr>
                    <a:xfrm>
                      <a:off x="0" y="0"/>
                      <a:ext cx="5943600" cy="2695575"/>
                    </a:xfrm>
                    <a:prstGeom prst="rect">
                      <a:avLst/>
                    </a:prstGeom>
                  </pic:spPr>
                </pic:pic>
              </a:graphicData>
            </a:graphic>
          </wp:inline>
        </w:drawing>
      </w:r>
    </w:p>
    <w:p w14:paraId="1DA186D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59" w:name="_8371278cdefade515c9d54e183ad347b"/>
      <w:r w:rsidRPr="007B5B34">
        <w:rPr>
          <w:b/>
          <w:sz w:val="24"/>
          <w:szCs w:val="24"/>
        </w:rPr>
        <w:t>ArchetypeRM</w:t>
      </w:r>
      <w:bookmarkEnd w:id="59"/>
    </w:p>
    <w:p w14:paraId="58BE7A56" w14:textId="77777777" w:rsidR="003E4BE1" w:rsidRDefault="005C6CB8" w:rsidP="00AB09F3">
      <w:r>
        <w:t xml:space="preserve"> </w:t>
      </w:r>
    </w:p>
    <w:p w14:paraId="1E6810BB" w14:textId="77777777" w:rsidR="00D37C11" w:rsidRDefault="005F0251">
      <w:r>
        <w:t>An Archetype references (or constrains) a single UML Class. The constrained Class must be a member of the UML Package that is constrained by the Archetype Library.</w:t>
      </w:r>
    </w:p>
    <w:p w14:paraId="1956A775" w14:textId="77777777" w:rsidR="003E4BE1" w:rsidRDefault="00CB577B" w:rsidP="00AB09F3">
      <w:r>
        <w:t xml:space="preserve">       </w:t>
      </w:r>
    </w:p>
    <w:p w14:paraId="2C62FEF5" w14:textId="77777777" w:rsidR="00DB049B" w:rsidRDefault="00022C8A" w:rsidP="006977BE">
      <w:r w:rsidRPr="00022C8A">
        <w:t xml:space="preserve"> </w:t>
      </w:r>
    </w:p>
    <w:p w14:paraId="6CDBD378" w14:textId="77777777" w:rsidR="002C0F83" w:rsidRPr="005F31BE" w:rsidRDefault="00F851FF" w:rsidP="005F31BE">
      <w:pPr>
        <w:pStyle w:val="Heading4"/>
      </w:pPr>
      <w:bookmarkStart w:id="60" w:name="_31f3bed9860f1a34043799bd12ffe873"/>
      <w:bookmarkStart w:id="61" w:name="_Toc277077832"/>
      <w:r w:rsidRPr="005F31BE">
        <w:t>&lt;Class&gt; Classifier</w:t>
      </w:r>
      <w:bookmarkEnd w:id="60"/>
      <w:bookmarkEnd w:id="61"/>
    </w:p>
    <w:p w14:paraId="484C93F6" w14:textId="77777777" w:rsidR="0063570E" w:rsidRDefault="0063570E" w:rsidP="00383490"/>
    <w:p w14:paraId="3CD51777" w14:textId="77777777" w:rsidR="00A855E6" w:rsidRDefault="00383490" w:rsidP="00263593">
      <w:r w:rsidRPr="00875584">
        <w:rPr>
          <w:rFonts w:ascii="Arial" w:hAnsi="Arial"/>
          <w:b/>
          <w:sz w:val="24"/>
          <w:szCs w:val="24"/>
        </w:rPr>
        <w:t>Description</w:t>
      </w:r>
    </w:p>
    <w:p w14:paraId="55F1F490" w14:textId="77777777" w:rsidR="00DB049B" w:rsidRDefault="005C6CB8" w:rsidP="006977BE">
      <w:r>
        <w:t xml:space="preserve"> </w:t>
      </w:r>
    </w:p>
    <w:p w14:paraId="3E402B54" w14:textId="77777777" w:rsidR="00D37C11" w:rsidRDefault="005F0251">
      <w:r>
        <w:t xml:space="preserve">A </w:t>
      </w:r>
      <w:r>
        <w:rPr>
          <w:b/>
          <w:bCs/>
        </w:rPr>
        <w:t>Classifier</w:t>
      </w:r>
      <w:r>
        <w:t xml:space="preserve"> has a set of </w:t>
      </w:r>
      <w:r>
        <w:rPr>
          <w:b/>
          <w:bCs/>
        </w:rPr>
        <w:t>Features</w:t>
      </w:r>
      <w:r>
        <w:t>, some of whic</w:t>
      </w:r>
      <w:r>
        <w:t xml:space="preserve">h are </w:t>
      </w:r>
      <w:r>
        <w:rPr>
          <w:b/>
          <w:bCs/>
        </w:rPr>
        <w:t>Properties</w:t>
      </w:r>
      <w:r>
        <w:t xml:space="preserve"> called the attributes of the </w:t>
      </w:r>
      <w:r>
        <w:rPr>
          <w:b/>
          <w:bCs/>
        </w:rPr>
        <w:t>Classifier</w:t>
      </w:r>
      <w:r>
        <w:t>.</w:t>
      </w:r>
    </w:p>
    <w:p w14:paraId="3ECB0863"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E0D93C3" w14:textId="77777777" w:rsidR="0063570E" w:rsidRDefault="0063570E" w:rsidP="00383490"/>
    <w:p w14:paraId="39EA527E" w14:textId="77777777" w:rsidR="00A855E6" w:rsidRDefault="00383490" w:rsidP="00263593">
      <w:r w:rsidRPr="00875584">
        <w:rPr>
          <w:rFonts w:ascii="Arial" w:hAnsi="Arial"/>
          <w:b/>
          <w:sz w:val="24"/>
          <w:szCs w:val="24"/>
        </w:rPr>
        <w:t>Diagrams</w:t>
      </w:r>
    </w:p>
    <w:p w14:paraId="6D6B7D85" w14:textId="77777777" w:rsidR="00DB049B" w:rsidRDefault="005F0251" w:rsidP="006977BE">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4FBB37AC" w14:textId="77777777" w:rsidR="0063570E" w:rsidRDefault="0063570E" w:rsidP="00383490"/>
    <w:p w14:paraId="5C53B21A" w14:textId="77777777" w:rsidR="00A855E6" w:rsidRDefault="00383490" w:rsidP="00263593">
      <w:r w:rsidRPr="00875584">
        <w:rPr>
          <w:rFonts w:ascii="Arial" w:hAnsi="Arial"/>
          <w:b/>
          <w:sz w:val="24"/>
          <w:szCs w:val="24"/>
        </w:rPr>
        <w:t>Direct Known Superclasses (Generalization)</w:t>
      </w:r>
    </w:p>
    <w:p w14:paraId="11E46983" w14:textId="77777777" w:rsidR="00DB049B" w:rsidRDefault="005F0251" w:rsidP="006977BE">
      <w:hyperlink w:anchor="_f762e4ef59f1948849a49d421126c16b" w:history="1">
        <w:r w:rsidR="006977BE">
          <w:rPr>
            <w:rStyle w:val="Hyperlink"/>
          </w:rPr>
          <w:t>Namespace</w:t>
        </w:r>
      </w:hyperlink>
    </w:p>
    <w:p w14:paraId="02B086CF" w14:textId="77777777" w:rsidR="0063570E" w:rsidRDefault="0063570E" w:rsidP="00383490"/>
    <w:p w14:paraId="493059DD" w14:textId="77777777" w:rsidR="00A855E6" w:rsidRDefault="00383490" w:rsidP="00263593">
      <w:r w:rsidRPr="00875584">
        <w:rPr>
          <w:rFonts w:ascii="Arial" w:hAnsi="Arial"/>
          <w:b/>
          <w:sz w:val="24"/>
          <w:szCs w:val="24"/>
        </w:rPr>
        <w:t>Direct Known Subclasses (Specialization)</w:t>
      </w:r>
    </w:p>
    <w:p w14:paraId="5EF442A3" w14:textId="77777777" w:rsidR="00DB049B" w:rsidRDefault="005F0251"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5BAD3F67" w14:textId="77777777" w:rsidR="0063570E" w:rsidRDefault="0063570E" w:rsidP="00383490"/>
    <w:p w14:paraId="20664A9B" w14:textId="77777777" w:rsidR="00A855E6" w:rsidRDefault="00383490" w:rsidP="00263593">
      <w:r w:rsidRPr="00875584">
        <w:rPr>
          <w:rFonts w:ascii="Arial" w:hAnsi="Arial"/>
          <w:b/>
          <w:sz w:val="24"/>
          <w:szCs w:val="24"/>
        </w:rPr>
        <w:t>Attributes</w:t>
      </w:r>
    </w:p>
    <w:p w14:paraId="0F48DD46" w14:textId="77777777" w:rsidR="00B603FB" w:rsidRDefault="00B603FB" w:rsidP="008B78EB"/>
    <w:p w14:paraId="795D8C69" w14:textId="77777777" w:rsidR="00A755AA" w:rsidRDefault="008B78EB" w:rsidP="008B78EB">
      <w:pPr>
        <w:rPr>
          <w:b/>
        </w:rPr>
      </w:pPr>
      <w:r w:rsidRPr="006A54F6">
        <w:rPr>
          <w:b/>
        </w:rPr>
        <w:t>•   public isFinalSpecialization : Boolean  [1]</w:t>
      </w:r>
    </w:p>
    <w:p w14:paraId="14E08B03" w14:textId="77777777" w:rsidR="008B78EB" w:rsidRPr="006A54F6" w:rsidRDefault="005C6CB8" w:rsidP="008B78EB">
      <w:pPr>
        <w:rPr>
          <w:b/>
        </w:rPr>
      </w:pPr>
      <w:r>
        <w:t xml:space="preserve"> </w:t>
      </w:r>
    </w:p>
    <w:p w14:paraId="0541B71A" w14:textId="77777777" w:rsidR="00D37C11" w:rsidRDefault="005F0251">
      <w:r>
        <w:t xml:space="preserve">If true, the </w:t>
      </w:r>
      <w:r>
        <w:rPr>
          <w:b/>
          <w:bCs/>
        </w:rPr>
        <w:t>Classifier</w:t>
      </w:r>
      <w:r>
        <w:t xml:space="preserve"> instance cannot be specialized or constrained.</w:t>
      </w:r>
    </w:p>
    <w:p w14:paraId="451A1F16" w14:textId="77777777" w:rsidR="0063570E" w:rsidRDefault="0063570E" w:rsidP="00383490"/>
    <w:p w14:paraId="16276324" w14:textId="77777777" w:rsidR="00A855E6" w:rsidRDefault="00383490" w:rsidP="00263593">
      <w:r w:rsidRPr="00875584">
        <w:rPr>
          <w:rFonts w:ascii="Arial" w:hAnsi="Arial"/>
          <w:b/>
          <w:sz w:val="24"/>
          <w:szCs w:val="24"/>
        </w:rPr>
        <w:t>Associations</w:t>
      </w:r>
    </w:p>
    <w:p w14:paraId="00130EE2" w14:textId="77777777" w:rsidR="00A8550F" w:rsidRDefault="00860CF1" w:rsidP="006977BE">
      <w:r>
        <w:t xml:space="preserve"> </w:t>
      </w:r>
    </w:p>
    <w:p w14:paraId="762EAD6B" w14:textId="77777777" w:rsidR="00A755AA" w:rsidRDefault="008B78EB" w:rsidP="00ED4063">
      <w:pPr>
        <w:rPr>
          <w:b/>
        </w:rPr>
      </w:pPr>
      <w:r w:rsidRPr="006876BA">
        <w:rPr>
          <w:b/>
        </w:rPr>
        <w:t>•   public templateParameter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[0..1]</w:t>
      </w:r>
    </w:p>
    <w:p w14:paraId="77BFE059" w14:textId="77777777" w:rsidR="008B78EB" w:rsidRPr="00B603FB" w:rsidRDefault="005C6CB8" w:rsidP="00ED4063">
      <w:pPr>
        <w:rPr>
          <w:b/>
        </w:rPr>
      </w:pPr>
      <w:r>
        <w:t xml:space="preserve"> </w:t>
      </w:r>
    </w:p>
    <w:p w14:paraId="170EB557" w14:textId="77777777" w:rsidR="00A8550F" w:rsidRDefault="00860CF1" w:rsidP="006977BE">
      <w:r>
        <w:t xml:space="preserve"> </w:t>
      </w:r>
      <w:r w:rsidR="00C32E8C">
        <w:t xml:space="preserve"> </w:t>
      </w:r>
    </w:p>
    <w:p w14:paraId="2A4F7996" w14:textId="77777777" w:rsidR="00DB049B" w:rsidRDefault="00022C8A" w:rsidP="006977BE">
      <w:r w:rsidRPr="00022C8A">
        <w:t xml:space="preserve"> </w:t>
      </w:r>
    </w:p>
    <w:p w14:paraId="45F8450F" w14:textId="77777777" w:rsidR="002C0F83" w:rsidRPr="005F31BE" w:rsidRDefault="00F851FF" w:rsidP="005F31BE">
      <w:pPr>
        <w:pStyle w:val="Heading4"/>
      </w:pPr>
      <w:bookmarkStart w:id="62" w:name="_527fd9eb1e787c36a3748854a9431816"/>
      <w:bookmarkStart w:id="63" w:name="_Toc277077833"/>
      <w:r w:rsidRPr="005F31BE">
        <w:t>&lt;Class&gt; NamedElement</w:t>
      </w:r>
      <w:bookmarkEnd w:id="62"/>
      <w:bookmarkEnd w:id="63"/>
    </w:p>
    <w:p w14:paraId="607E3AEC" w14:textId="77777777" w:rsidR="0063570E" w:rsidRDefault="0063570E" w:rsidP="00383490"/>
    <w:p w14:paraId="65A74DD8" w14:textId="77777777" w:rsidR="00A855E6" w:rsidRDefault="00383490" w:rsidP="00263593">
      <w:r w:rsidRPr="00875584">
        <w:rPr>
          <w:rFonts w:ascii="Arial" w:hAnsi="Arial"/>
          <w:b/>
          <w:sz w:val="24"/>
          <w:szCs w:val="24"/>
        </w:rPr>
        <w:t>Description</w:t>
      </w:r>
    </w:p>
    <w:p w14:paraId="5E6236B3" w14:textId="77777777" w:rsidR="00DB049B" w:rsidRDefault="005C6CB8" w:rsidP="006977BE">
      <w:r>
        <w:t xml:space="preserve"> </w:t>
      </w:r>
    </w:p>
    <w:p w14:paraId="78D96C0E" w14:textId="77777777" w:rsidR="00D37C11" w:rsidRDefault="005F0251">
      <w:r>
        <w:t>NamedElement is the superclass of all named elements in the Reference Model, and represents the subset of UML::NamedElements tha</w:t>
      </w:r>
      <w:r>
        <w:t>t are referenced by the AML profile.</w:t>
      </w:r>
    </w:p>
    <w:p w14:paraId="48135F07" w14:textId="77777777" w:rsidR="00D37C11" w:rsidRDefault="005F0251">
      <w:r>
        <w:t xml:space="preserve"> </w:t>
      </w:r>
    </w:p>
    <w:p w14:paraId="2A3178D2" w14:textId="77777777" w:rsidR="00D37C11" w:rsidRDefault="005F0251">
      <w:r>
        <w:t>While a Reference Model may contain UML::NamedElements without names, an AML Archetype can only constrain those with have names and are of type PrimitiveDataType, Class or Property or a descendant thereof.</w:t>
      </w:r>
    </w:p>
    <w:p w14:paraId="46F4CBA2"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3834DA4C" w14:textId="77777777" w:rsidR="0063570E" w:rsidRDefault="0063570E" w:rsidP="00383490"/>
    <w:p w14:paraId="5EA76448" w14:textId="77777777" w:rsidR="00A855E6" w:rsidRDefault="00383490" w:rsidP="00263593">
      <w:r w:rsidRPr="00875584">
        <w:rPr>
          <w:rFonts w:ascii="Arial" w:hAnsi="Arial"/>
          <w:b/>
          <w:sz w:val="24"/>
          <w:szCs w:val="24"/>
        </w:rPr>
        <w:t>Diagrams</w:t>
      </w:r>
    </w:p>
    <w:p w14:paraId="56BF13B8" w14:textId="77777777" w:rsidR="00DB049B" w:rsidRDefault="005F0251"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7B645374" w14:textId="77777777" w:rsidR="0063570E" w:rsidRDefault="0063570E" w:rsidP="00383490"/>
    <w:p w14:paraId="52E292A2" w14:textId="77777777" w:rsidR="00A855E6" w:rsidRDefault="00383490" w:rsidP="00263593">
      <w:r w:rsidRPr="00875584">
        <w:rPr>
          <w:rFonts w:ascii="Arial" w:hAnsi="Arial"/>
          <w:b/>
          <w:sz w:val="24"/>
          <w:szCs w:val="24"/>
        </w:rPr>
        <w:t>Direct Known Subclasses (Specialization)</w:t>
      </w:r>
    </w:p>
    <w:p w14:paraId="592036AE" w14:textId="77777777" w:rsidR="00DB049B" w:rsidRDefault="005F0251"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43DE8548" w14:textId="77777777" w:rsidR="0063570E" w:rsidRDefault="0063570E" w:rsidP="00383490"/>
    <w:p w14:paraId="4AABED5A" w14:textId="77777777" w:rsidR="00A855E6" w:rsidRDefault="00383490" w:rsidP="00263593">
      <w:r w:rsidRPr="00875584">
        <w:rPr>
          <w:rFonts w:ascii="Arial" w:hAnsi="Arial"/>
          <w:b/>
          <w:sz w:val="24"/>
          <w:szCs w:val="24"/>
        </w:rPr>
        <w:t>Attributes</w:t>
      </w:r>
    </w:p>
    <w:p w14:paraId="40BD7980" w14:textId="77777777" w:rsidR="00B603FB" w:rsidRDefault="00B603FB" w:rsidP="008B78EB"/>
    <w:p w14:paraId="3FEAFB3E" w14:textId="77777777" w:rsidR="00A755AA" w:rsidRDefault="008B78EB" w:rsidP="008B78EB">
      <w:pPr>
        <w:rPr>
          <w:b/>
        </w:rPr>
      </w:pPr>
      <w:r w:rsidRPr="006A54F6">
        <w:rPr>
          <w:b/>
        </w:rPr>
        <w:t>•   public name : String  [1]</w:t>
      </w:r>
    </w:p>
    <w:p w14:paraId="34B547E6" w14:textId="77777777" w:rsidR="008B78EB" w:rsidRPr="006A54F6" w:rsidRDefault="005C6CB8" w:rsidP="008B78EB">
      <w:pPr>
        <w:rPr>
          <w:b/>
        </w:rPr>
      </w:pPr>
      <w:r>
        <w:t xml:space="preserve"> </w:t>
      </w:r>
    </w:p>
    <w:p w14:paraId="29941C3F" w14:textId="77777777" w:rsidR="00D37C11" w:rsidRDefault="005F0251">
      <w:r>
        <w:t xml:space="preserve">The name of the Reference Model element. Name must be unique within the context of the owning </w:t>
      </w:r>
      <w:r>
        <w:rPr>
          <w:i/>
          <w:iCs/>
        </w:rPr>
        <w:t>namespace.</w:t>
      </w:r>
    </w:p>
    <w:p w14:paraId="320C60A0" w14:textId="77777777" w:rsidR="00B603FB" w:rsidRDefault="00B603FB" w:rsidP="008B78EB"/>
    <w:p w14:paraId="1FE39565" w14:textId="77777777" w:rsidR="00A755AA" w:rsidRDefault="008B78EB" w:rsidP="008B78EB">
      <w:pPr>
        <w:rPr>
          <w:b/>
        </w:rPr>
      </w:pPr>
      <w:r w:rsidRPr="006A54F6">
        <w:rPr>
          <w:b/>
        </w:rPr>
        <w:t>•   public qualifiedName : String  [1]</w:t>
      </w:r>
    </w:p>
    <w:p w14:paraId="78E7112A" w14:textId="77777777" w:rsidR="008B78EB" w:rsidRPr="006A54F6" w:rsidRDefault="005C6CB8" w:rsidP="008B78EB">
      <w:pPr>
        <w:rPr>
          <w:b/>
        </w:rPr>
      </w:pPr>
      <w:r>
        <w:t xml:space="preserve"> </w:t>
      </w:r>
    </w:p>
    <w:p w14:paraId="538A716A" w14:textId="77777777" w:rsidR="00D37C11" w:rsidRDefault="005F0251">
      <w:r>
        <w:t>A name that allows the NamedElement to be identified within a hierarchy o</w:t>
      </w:r>
      <w:r>
        <w:t>f nested Namespaces. It is constructed from the names of the containing Namespaces starting at the root of the hierarchy and ending with the name of the NamedElement itself.</w:t>
      </w:r>
    </w:p>
    <w:p w14:paraId="012DE4C6" w14:textId="77777777" w:rsidR="0063570E" w:rsidRDefault="0063570E" w:rsidP="00383490"/>
    <w:p w14:paraId="58AE3DAB" w14:textId="77777777" w:rsidR="00A855E6" w:rsidRDefault="00383490" w:rsidP="00263593">
      <w:r w:rsidRPr="00875584">
        <w:rPr>
          <w:rFonts w:ascii="Arial" w:hAnsi="Arial"/>
          <w:b/>
          <w:sz w:val="24"/>
          <w:szCs w:val="24"/>
        </w:rPr>
        <w:t>Associations</w:t>
      </w:r>
    </w:p>
    <w:p w14:paraId="2F80BCBD" w14:textId="77777777" w:rsidR="00A8550F" w:rsidRDefault="00860CF1" w:rsidP="006977BE">
      <w:r>
        <w:t xml:space="preserve"> </w:t>
      </w:r>
    </w:p>
    <w:p w14:paraId="78D56803" w14:textId="77777777" w:rsidR="00A755AA" w:rsidRDefault="008B78EB" w:rsidP="00ED4063">
      <w:pPr>
        <w:rPr>
          <w:b/>
        </w:rPr>
      </w:pPr>
      <w:r w:rsidRPr="006876BA">
        <w:rPr>
          <w:b/>
        </w:rPr>
        <w:t>•   public namespace</w:t>
      </w:r>
      <w:r w:rsidR="006876BA" w:rsidRPr="006876BA">
        <w:rPr>
          <w:b/>
        </w:rPr>
        <w:t xml:space="preserve"> : </w:t>
      </w:r>
      <w:hyperlink w:anchor="_f762e4ef59f1948849a49d421126c16b" w:history="1">
        <w:r w:rsidRPr="006876BA">
          <w:rPr>
            <w:rStyle w:val="Hyperlink"/>
            <w:b/>
          </w:rPr>
          <w:t>Namespace</w:t>
        </w:r>
      </w:hyperlink>
      <w:r w:rsidR="00454D42" w:rsidRPr="006876BA">
        <w:rPr>
          <w:b/>
        </w:rPr>
        <w:t>[0..1]</w:t>
      </w:r>
    </w:p>
    <w:p w14:paraId="2E0434A0" w14:textId="77777777" w:rsidR="008B78EB" w:rsidRPr="00B603FB" w:rsidRDefault="005C6CB8" w:rsidP="00ED4063">
      <w:pPr>
        <w:rPr>
          <w:b/>
        </w:rPr>
      </w:pPr>
      <w:r>
        <w:t xml:space="preserve"> </w:t>
      </w:r>
      <w:r w:rsidR="00C04683">
        <w:t xml:space="preserve"> </w:t>
      </w:r>
      <w:r>
        <w:t xml:space="preserve"> </w:t>
      </w:r>
    </w:p>
    <w:p w14:paraId="7263A993" w14:textId="77777777" w:rsidR="00D37C11" w:rsidRDefault="005F0251">
      <w:r>
        <w:t xml:space="preserve"> The namespace that owns the named element.</w:t>
      </w:r>
    </w:p>
    <w:p w14:paraId="746D693B" w14:textId="77777777" w:rsidR="008B78EB" w:rsidRPr="00B603FB" w:rsidRDefault="00C04683" w:rsidP="00ED4063">
      <w:pPr>
        <w:rPr>
          <w:b/>
        </w:rPr>
      </w:pPr>
      <w:r>
        <w:t xml:space="preserve"> </w:t>
      </w:r>
    </w:p>
    <w:p w14:paraId="246AEDF4" w14:textId="77777777" w:rsidR="00A8550F" w:rsidRDefault="00860CF1" w:rsidP="006977BE">
      <w:r>
        <w:t xml:space="preserve">  </w:t>
      </w:r>
      <w:r w:rsidR="00C32E8C">
        <w:t xml:space="preserve"> </w:t>
      </w:r>
    </w:p>
    <w:p w14:paraId="3537644F" w14:textId="77777777" w:rsidR="00DB049B" w:rsidRDefault="00022C8A" w:rsidP="006977BE">
      <w:r w:rsidRPr="00022C8A">
        <w:t xml:space="preserve"> </w:t>
      </w:r>
    </w:p>
    <w:p w14:paraId="29100D28" w14:textId="77777777" w:rsidR="002C0F83" w:rsidRPr="005F31BE" w:rsidRDefault="00F851FF" w:rsidP="005F31BE">
      <w:pPr>
        <w:pStyle w:val="Heading4"/>
      </w:pPr>
      <w:bookmarkStart w:id="64" w:name="_f762e4ef59f1948849a49d421126c16b"/>
      <w:bookmarkStart w:id="65" w:name="_Toc277077834"/>
      <w:r w:rsidRPr="005F31BE">
        <w:t>&lt;Class&gt; Namespace</w:t>
      </w:r>
      <w:bookmarkEnd w:id="64"/>
      <w:bookmarkEnd w:id="65"/>
    </w:p>
    <w:p w14:paraId="67D584EE" w14:textId="77777777" w:rsidR="0063570E" w:rsidRDefault="0063570E" w:rsidP="00383490"/>
    <w:p w14:paraId="055990A8" w14:textId="77777777" w:rsidR="00A855E6" w:rsidRDefault="00383490" w:rsidP="00263593">
      <w:r w:rsidRPr="00875584">
        <w:rPr>
          <w:rFonts w:ascii="Arial" w:hAnsi="Arial"/>
          <w:b/>
          <w:sz w:val="24"/>
          <w:szCs w:val="24"/>
        </w:rPr>
        <w:t>Description</w:t>
      </w:r>
    </w:p>
    <w:p w14:paraId="580F299D" w14:textId="77777777" w:rsidR="00DB049B" w:rsidRDefault="005C6CB8" w:rsidP="006977BE">
      <w:r>
        <w:t xml:space="preserve"> </w:t>
      </w:r>
    </w:p>
    <w:p w14:paraId="58BC48CC" w14:textId="77777777" w:rsidR="00D37C11" w:rsidRDefault="005F0251">
      <w:r>
        <w:t>An element in a model that owns and/or imports a set of NamedElements that can be identified by name.</w:t>
      </w:r>
    </w:p>
    <w:p w14:paraId="4A418F01"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5017EB7C" w14:textId="77777777" w:rsidR="0063570E" w:rsidRDefault="0063570E" w:rsidP="00383490"/>
    <w:p w14:paraId="40B1D0E2" w14:textId="77777777" w:rsidR="00A855E6" w:rsidRDefault="00383490" w:rsidP="00263593">
      <w:r w:rsidRPr="00875584">
        <w:rPr>
          <w:rFonts w:ascii="Arial" w:hAnsi="Arial"/>
          <w:b/>
          <w:sz w:val="24"/>
          <w:szCs w:val="24"/>
        </w:rPr>
        <w:t>Diagrams</w:t>
      </w:r>
    </w:p>
    <w:p w14:paraId="00A749F8" w14:textId="77777777" w:rsidR="00DB049B" w:rsidRDefault="005F0251"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2CCD56BB" w14:textId="77777777" w:rsidR="0063570E" w:rsidRDefault="0063570E" w:rsidP="00383490"/>
    <w:p w14:paraId="5C852125" w14:textId="77777777" w:rsidR="00A855E6" w:rsidRDefault="00383490" w:rsidP="00263593">
      <w:r w:rsidRPr="00875584">
        <w:rPr>
          <w:rFonts w:ascii="Arial" w:hAnsi="Arial"/>
          <w:b/>
          <w:sz w:val="24"/>
          <w:szCs w:val="24"/>
        </w:rPr>
        <w:t>Direct Known Superclasses (Generalization)</w:t>
      </w:r>
    </w:p>
    <w:p w14:paraId="7A556C48" w14:textId="77777777" w:rsidR="00DB049B" w:rsidRDefault="005F0251" w:rsidP="006977BE">
      <w:hyperlink w:anchor="_527fd9eb1e787c36a3748854a9431816" w:history="1">
        <w:r w:rsidR="006977BE">
          <w:rPr>
            <w:rStyle w:val="Hyperlink"/>
          </w:rPr>
          <w:t>NamedElement</w:t>
        </w:r>
      </w:hyperlink>
    </w:p>
    <w:p w14:paraId="3A27F49A" w14:textId="77777777" w:rsidR="0063570E" w:rsidRDefault="0063570E" w:rsidP="00383490"/>
    <w:p w14:paraId="29DF87E5" w14:textId="77777777" w:rsidR="00A855E6" w:rsidRDefault="00383490" w:rsidP="00263593">
      <w:r w:rsidRPr="00875584">
        <w:rPr>
          <w:rFonts w:ascii="Arial" w:hAnsi="Arial"/>
          <w:b/>
          <w:sz w:val="24"/>
          <w:szCs w:val="24"/>
        </w:rPr>
        <w:t>Direct Known Subclasses (Specialization)</w:t>
      </w:r>
    </w:p>
    <w:p w14:paraId="7F6D2EC2" w14:textId="77777777" w:rsidR="00DB049B" w:rsidRDefault="005F0251"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1AA7CF20" w14:textId="77777777" w:rsidR="0063570E" w:rsidRDefault="0063570E" w:rsidP="00383490"/>
    <w:p w14:paraId="32C1C1D6" w14:textId="77777777" w:rsidR="00A855E6" w:rsidRDefault="00383490" w:rsidP="00263593">
      <w:r w:rsidRPr="00875584">
        <w:rPr>
          <w:rFonts w:ascii="Arial" w:hAnsi="Arial"/>
          <w:b/>
          <w:sz w:val="24"/>
          <w:szCs w:val="24"/>
        </w:rPr>
        <w:t>Associations</w:t>
      </w:r>
    </w:p>
    <w:p w14:paraId="4E3605F5" w14:textId="77777777" w:rsidR="00A8550F" w:rsidRDefault="00860CF1" w:rsidP="006977BE">
      <w:r>
        <w:t xml:space="preserve"> </w:t>
      </w:r>
    </w:p>
    <w:p w14:paraId="098F7255" w14:textId="77777777" w:rsidR="00A755AA" w:rsidRDefault="008B78EB" w:rsidP="00ED4063">
      <w:pPr>
        <w:rPr>
          <w:b/>
        </w:rPr>
      </w:pPr>
      <w:r w:rsidRPr="006876BA">
        <w:rPr>
          <w:b/>
        </w:rPr>
        <w:t>•   public 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5F21D0B0" w14:textId="77777777" w:rsidR="008B78EB" w:rsidRPr="00B603FB" w:rsidRDefault="005C6CB8" w:rsidP="00ED4063">
      <w:pPr>
        <w:rPr>
          <w:b/>
        </w:rPr>
      </w:pPr>
      <w:r>
        <w:t xml:space="preserve"> </w:t>
      </w:r>
    </w:p>
    <w:p w14:paraId="2F4FD76A" w14:textId="77777777" w:rsidR="00D37C11" w:rsidRDefault="005F0251">
      <w:r>
        <w:t>Specifies the Namespace that owns the NamedElement.</w:t>
      </w:r>
    </w:p>
    <w:p w14:paraId="2507D16E" w14:textId="77777777" w:rsidR="008B78EB" w:rsidRPr="00B603FB" w:rsidRDefault="00C04683" w:rsidP="00ED4063">
      <w:pPr>
        <w:rPr>
          <w:b/>
        </w:rPr>
      </w:pPr>
      <w:r>
        <w:t xml:space="preserve"> </w:t>
      </w:r>
      <w:r w:rsidR="005C6CB8">
        <w:t xml:space="preserve"> </w:t>
      </w:r>
    </w:p>
    <w:p w14:paraId="37FA2D39" w14:textId="77777777" w:rsidR="00D37C11" w:rsidRDefault="005F0251">
      <w:r>
        <w:t xml:space="preserve">A collection of </w:t>
      </w:r>
      <w:r>
        <w:rPr>
          <w:b/>
          <w:bCs/>
        </w:rPr>
        <w:t>NamedElements</w:t>
      </w:r>
      <w:r>
        <w:t xml:space="preserve"> identifiable within the </w:t>
      </w:r>
      <w:r>
        <w:rPr>
          <w:b/>
          <w:bCs/>
        </w:rPr>
        <w:t>Namespace</w:t>
      </w:r>
      <w:r>
        <w:t xml:space="preserve">, either by being owned or by being introduced by </w:t>
      </w:r>
      <w:r>
        <w:t>importing or inheritance.</w:t>
      </w:r>
    </w:p>
    <w:p w14:paraId="13A5A965" w14:textId="77777777" w:rsidR="008B78EB" w:rsidRPr="00B603FB" w:rsidRDefault="00C04683" w:rsidP="00ED4063">
      <w:pPr>
        <w:rPr>
          <w:b/>
        </w:rPr>
      </w:pPr>
      <w:r>
        <w:t xml:space="preserve"> </w:t>
      </w:r>
    </w:p>
    <w:p w14:paraId="55603852" w14:textId="77777777" w:rsidR="00A8550F" w:rsidRDefault="00860CF1" w:rsidP="006977BE">
      <w:r>
        <w:t xml:space="preserve"> </w:t>
      </w:r>
    </w:p>
    <w:p w14:paraId="675D7735" w14:textId="77777777" w:rsidR="00A755AA" w:rsidRDefault="008B78EB" w:rsidP="00ED4063">
      <w:pPr>
        <w:rPr>
          <w:b/>
        </w:rPr>
      </w:pPr>
      <w:r w:rsidRPr="006876BA">
        <w:rPr>
          <w:b/>
        </w:rPr>
        <w:t>•   public ownedMember</w:t>
      </w:r>
      <w:r w:rsidR="006876BA" w:rsidRPr="006876BA">
        <w:rPr>
          <w:b/>
        </w:rPr>
        <w:t xml:space="preserve"> : </w:t>
      </w:r>
      <w:hyperlink w:anchor="_527fd9eb1e787c36a3748854a9431816" w:history="1">
        <w:r w:rsidRPr="006876BA">
          <w:rPr>
            <w:rStyle w:val="Hyperlink"/>
            <w:b/>
          </w:rPr>
          <w:t>NamedElement</w:t>
        </w:r>
      </w:hyperlink>
      <w:r w:rsidR="00454D42" w:rsidRPr="006876BA">
        <w:rPr>
          <w:b/>
        </w:rPr>
        <w:t>[0..*]</w:t>
      </w:r>
    </w:p>
    <w:p w14:paraId="07B308CB" w14:textId="77777777" w:rsidR="008B78EB" w:rsidRPr="00B603FB" w:rsidRDefault="005C6CB8" w:rsidP="00ED4063">
      <w:pPr>
        <w:rPr>
          <w:b/>
        </w:rPr>
      </w:pPr>
      <w:r>
        <w:t xml:space="preserve"> </w:t>
      </w:r>
      <w:r w:rsidR="00C04683">
        <w:t xml:space="preserve"> </w:t>
      </w:r>
      <w:r>
        <w:t xml:space="preserve"> </w:t>
      </w:r>
    </w:p>
    <w:p w14:paraId="7A6513BB" w14:textId="77777777" w:rsidR="00D37C11" w:rsidRDefault="005F0251">
      <w:r>
        <w:t xml:space="preserve">A collection of NamedElements owned by the Namespace. </w:t>
      </w:r>
    </w:p>
    <w:p w14:paraId="12B2F1C9" w14:textId="77777777" w:rsidR="008B78EB" w:rsidRPr="00B603FB" w:rsidRDefault="00C04683" w:rsidP="00ED4063">
      <w:pPr>
        <w:rPr>
          <w:b/>
        </w:rPr>
      </w:pPr>
      <w:r>
        <w:t xml:space="preserve"> </w:t>
      </w:r>
    </w:p>
    <w:p w14:paraId="75F26171" w14:textId="77777777" w:rsidR="00A8550F" w:rsidRDefault="00C32E8C" w:rsidP="006977BE">
      <w:r>
        <w:t xml:space="preserve"> </w:t>
      </w:r>
    </w:p>
    <w:p w14:paraId="6E911972" w14:textId="77777777" w:rsidR="0063570E" w:rsidRDefault="0063570E" w:rsidP="00383490"/>
    <w:p w14:paraId="4F8A0BBF" w14:textId="77777777" w:rsidR="00A855E6" w:rsidRDefault="00383490" w:rsidP="00263593">
      <w:r w:rsidRPr="00875584">
        <w:rPr>
          <w:rFonts w:ascii="Arial" w:hAnsi="Arial"/>
          <w:b/>
          <w:sz w:val="24"/>
          <w:szCs w:val="24"/>
        </w:rPr>
        <w:t>Known other classes</w:t>
      </w:r>
    </w:p>
    <w:p w14:paraId="7DF1766D" w14:textId="77777777" w:rsidR="003E4BE1" w:rsidRDefault="005F0251"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33591DD9" w14:textId="77777777" w:rsidR="005F31BE" w:rsidRDefault="001F24CC" w:rsidP="005F31BE">
      <w:pPr>
        <w:pStyle w:val="Heading3"/>
      </w:pPr>
      <w:bookmarkStart w:id="66" w:name="_Toc277077835"/>
      <w:r>
        <w:t>&lt;Package&gt; ADL Archetype Metadata</w:t>
      </w:r>
      <w:bookmarkEnd w:id="66"/>
    </w:p>
    <w:p w14:paraId="7CDAD72F" w14:textId="77777777" w:rsidR="00D91281" w:rsidRDefault="005C6CB8" w:rsidP="0039400D">
      <w:r>
        <w:t xml:space="preserve"> </w:t>
      </w:r>
    </w:p>
    <w:p w14:paraId="727E1F9B" w14:textId="77777777" w:rsidR="00D37C11" w:rsidRDefault="005F0251">
      <w:r>
        <w:t>This section describes the AOM 2.0 specific metadata that accompanies the AuthoredResource archetype description.  For the purposes of the AML specification, this section is intended to:</w:t>
      </w:r>
    </w:p>
    <w:p w14:paraId="6B8F6F1F" w14:textId="77777777" w:rsidR="00D37C11" w:rsidRDefault="005F0251">
      <w:pPr>
        <w:pStyle w:val="ListParagraph"/>
        <w:numPr>
          <w:ilvl w:val="0"/>
          <w:numId w:val="24"/>
        </w:numPr>
      </w:pPr>
      <w:r>
        <w:t>Provide a concrete example of the so</w:t>
      </w:r>
      <w:r>
        <w:t>rt of provenance and workflow related metadata that will accompany archetypes</w:t>
      </w:r>
    </w:p>
    <w:p w14:paraId="78A6F52A" w14:textId="77777777" w:rsidR="00D37C11" w:rsidRDefault="005F0251">
      <w:pPr>
        <w:pStyle w:val="ListParagraph"/>
        <w:numPr>
          <w:ilvl w:val="0"/>
          <w:numId w:val="24"/>
        </w:numPr>
      </w:pPr>
      <w:r>
        <w:t>Provide a model that can be used to extend the metadata in the AML profile to accomodate ADL/AOM specific metadata requirements.</w:t>
      </w:r>
    </w:p>
    <w:p w14:paraId="381844AB" w14:textId="77777777" w:rsidR="003E4BE1" w:rsidRDefault="0001444D" w:rsidP="00595F8A">
      <w:r>
        <w:tab/>
      </w:r>
      <w:r>
        <w:tab/>
      </w:r>
      <w:r>
        <w:tab/>
      </w:r>
      <w:r>
        <w:tab/>
      </w:r>
      <w:r>
        <w:rPr>
          <w:noProof/>
        </w:rPr>
        <w:drawing>
          <wp:inline distT="0" distB="0" distL="0" distR="0" wp14:anchorId="7682660E" wp14:editId="03922FAF">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rId29" cstate="print"/>
                    <a:stretch>
                      <a:fillRect/>
                    </a:stretch>
                  </pic:blipFill>
                  <pic:spPr>
                    <a:xfrm>
                      <a:off x="0" y="0"/>
                      <a:ext cx="5934075" cy="3867149"/>
                    </a:xfrm>
                    <a:prstGeom prst="rect">
                      <a:avLst/>
                    </a:prstGeom>
                  </pic:spPr>
                </pic:pic>
              </a:graphicData>
            </a:graphic>
          </wp:inline>
        </w:drawing>
      </w:r>
    </w:p>
    <w:p w14:paraId="160F2A1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67" w:name="_75f885fd66dc2690c9965931a1d13720"/>
      <w:r w:rsidRPr="007B5B34">
        <w:rPr>
          <w:b/>
          <w:sz w:val="24"/>
          <w:szCs w:val="24"/>
        </w:rPr>
        <w:t>Metadata Object Model</w:t>
      </w:r>
      <w:bookmarkEnd w:id="67"/>
    </w:p>
    <w:p w14:paraId="5ECD8EC3" w14:textId="77777777" w:rsidR="003E4BE1" w:rsidRDefault="005C6CB8" w:rsidP="00AB09F3">
      <w:r>
        <w:t xml:space="preserve"> </w:t>
      </w:r>
    </w:p>
    <w:p w14:paraId="0EEABEB6" w14:textId="77777777" w:rsidR="00D37C11" w:rsidRDefault="005F0251">
      <w:r>
        <w:t>This diagram show the ADL 2.0 metadata  applied as an specialize to the AuthoredResource class.   Note that different implementations of AML may have different AuthoredResource specializations.</w:t>
      </w:r>
    </w:p>
    <w:p w14:paraId="5EA306DC" w14:textId="77777777" w:rsidR="003E4BE1" w:rsidRDefault="00CB577B" w:rsidP="00AB09F3">
      <w:r>
        <w:t xml:space="preserve">       </w:t>
      </w:r>
    </w:p>
    <w:p w14:paraId="2F4B0F59" w14:textId="77777777" w:rsidR="00DB049B" w:rsidRDefault="00022C8A" w:rsidP="006977BE">
      <w:r w:rsidRPr="00022C8A">
        <w:t xml:space="preserve"> </w:t>
      </w:r>
    </w:p>
    <w:p w14:paraId="6D98929C" w14:textId="77777777" w:rsidR="002C0F83" w:rsidRPr="005F31BE" w:rsidRDefault="00F851FF" w:rsidP="005F31BE">
      <w:pPr>
        <w:pStyle w:val="Heading4"/>
      </w:pPr>
      <w:bookmarkStart w:id="68" w:name="_cd31e9a8f0e3c565868ba26256810179"/>
      <w:bookmarkStart w:id="69" w:name="_Toc277077836"/>
      <w:r w:rsidRPr="005F31BE">
        <w:t>&lt;Class&gt; ADLResource</w:t>
      </w:r>
      <w:bookmarkEnd w:id="68"/>
      <w:bookmarkEnd w:id="69"/>
    </w:p>
    <w:p w14:paraId="113D5D3E" w14:textId="77777777" w:rsidR="0063570E" w:rsidRDefault="0063570E" w:rsidP="00383490"/>
    <w:p w14:paraId="7A2EBCA8" w14:textId="77777777" w:rsidR="00A855E6" w:rsidRDefault="00383490" w:rsidP="00263593">
      <w:r w:rsidRPr="00875584">
        <w:rPr>
          <w:rFonts w:ascii="Arial" w:hAnsi="Arial"/>
          <w:b/>
          <w:sz w:val="24"/>
          <w:szCs w:val="24"/>
        </w:rPr>
        <w:t>Description</w:t>
      </w:r>
    </w:p>
    <w:p w14:paraId="6E086E84" w14:textId="77777777" w:rsidR="00DB049B" w:rsidRDefault="005C6CB8" w:rsidP="006977BE">
      <w:r>
        <w:t xml:space="preserve"> </w:t>
      </w:r>
    </w:p>
    <w:p w14:paraId="5484B6F6" w14:textId="77777777" w:rsidR="00D37C11" w:rsidRDefault="005F0251">
      <w:r>
        <w:t xml:space="preserve">An </w:t>
      </w:r>
      <w:r>
        <w:rPr>
          <w:b/>
          <w:bCs/>
        </w:rPr>
        <w:t>AuthoredResour</w:t>
      </w:r>
      <w:r>
        <w:rPr>
          <w:b/>
          <w:bCs/>
        </w:rPr>
        <w:t>ce</w:t>
      </w:r>
      <w:r>
        <w:t xml:space="preserve"> in the ADL/AOM 2.0 context. </w:t>
      </w:r>
    </w:p>
    <w:p w14:paraId="026BE2B3" w14:textId="77777777" w:rsidR="00DB049B" w:rsidRDefault="00C51B43" w:rsidP="006977BE">
      <w:r>
        <w:t xml:space="preserve"> </w:t>
      </w:r>
      <w:r w:rsidR="009F2598">
        <w:t xml:space="preserve">  </w:t>
      </w:r>
    </w:p>
    <w:p w14:paraId="7FE48CA5" w14:textId="77777777" w:rsidR="0063570E" w:rsidRDefault="0063570E" w:rsidP="00383490"/>
    <w:p w14:paraId="7DF488CE" w14:textId="77777777" w:rsidR="00A855E6" w:rsidRDefault="00383490" w:rsidP="00263593">
      <w:r w:rsidRPr="00875584">
        <w:rPr>
          <w:rFonts w:ascii="Arial" w:hAnsi="Arial"/>
          <w:b/>
          <w:sz w:val="24"/>
          <w:szCs w:val="24"/>
        </w:rPr>
        <w:t>Diagrams</w:t>
      </w:r>
    </w:p>
    <w:p w14:paraId="29314923" w14:textId="77777777" w:rsidR="00DB049B" w:rsidRDefault="005F0251" w:rsidP="006977BE">
      <w:hyperlink w:anchor="_75f885fd66dc2690c9965931a1d13720" w:history="1">
        <w:r w:rsidR="003E7695">
          <w:rPr>
            <w:rStyle w:val="Hyperlink"/>
          </w:rPr>
          <w:t>Metadata Object Model</w:t>
        </w:r>
      </w:hyperlink>
    </w:p>
    <w:p w14:paraId="62CF98C2" w14:textId="77777777" w:rsidR="0063570E" w:rsidRDefault="0063570E" w:rsidP="00383490"/>
    <w:p w14:paraId="51242A89" w14:textId="77777777" w:rsidR="00A855E6" w:rsidRDefault="00383490" w:rsidP="00263593">
      <w:r w:rsidRPr="00875584">
        <w:rPr>
          <w:rFonts w:ascii="Arial" w:hAnsi="Arial"/>
          <w:b/>
          <w:sz w:val="24"/>
          <w:szCs w:val="24"/>
        </w:rPr>
        <w:t>Direct Known Superclasses (Generalization)</w:t>
      </w:r>
    </w:p>
    <w:p w14:paraId="73809E5C" w14:textId="77777777" w:rsidR="00DB049B" w:rsidRDefault="005F0251" w:rsidP="006977BE">
      <w:hyperlink w:anchor="_47dea9d0676ad6870be946fa52e870ad" w:history="1">
        <w:r w:rsidR="006977BE">
          <w:rPr>
            <w:rStyle w:val="Hyperlink"/>
          </w:rPr>
          <w:t>AuthoredResource</w:t>
        </w:r>
      </w:hyperlink>
      <w:r w:rsidR="006977BE">
        <w:t xml:space="preserve">  </w:t>
      </w:r>
    </w:p>
    <w:p w14:paraId="28483266" w14:textId="77777777" w:rsidR="0063570E" w:rsidRDefault="0063570E" w:rsidP="00383490"/>
    <w:p w14:paraId="74C23A02" w14:textId="77777777" w:rsidR="00A855E6" w:rsidRDefault="00383490" w:rsidP="00263593">
      <w:r w:rsidRPr="00875584">
        <w:rPr>
          <w:rFonts w:ascii="Arial" w:hAnsi="Arial"/>
          <w:b/>
          <w:sz w:val="24"/>
          <w:szCs w:val="24"/>
        </w:rPr>
        <w:t>Associations</w:t>
      </w:r>
    </w:p>
    <w:p w14:paraId="5A385F74" w14:textId="77777777" w:rsidR="00A8550F" w:rsidRDefault="00860CF1" w:rsidP="006977BE">
      <w:r>
        <w:t xml:space="preserve"> </w:t>
      </w:r>
    </w:p>
    <w:p w14:paraId="3FB2C161" w14:textId="77777777" w:rsidR="00A755AA" w:rsidRDefault="008B78EB" w:rsidP="00ED4063">
      <w:pPr>
        <w:rPr>
          <w:b/>
        </w:rPr>
      </w:pPr>
      <w:r w:rsidRPr="006876BA">
        <w:rPr>
          <w:b/>
        </w:rPr>
        <w:t>•   public translation</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[0..*]</w:t>
      </w:r>
    </w:p>
    <w:p w14:paraId="47B170B8" w14:textId="77777777" w:rsidR="008B78EB" w:rsidRPr="00B603FB" w:rsidRDefault="005C6CB8" w:rsidP="00ED4063">
      <w:pPr>
        <w:rPr>
          <w:b/>
        </w:rPr>
      </w:pPr>
      <w:r>
        <w:t xml:space="preserve"> </w:t>
      </w:r>
      <w:r w:rsidR="00C04683">
        <w:t xml:space="preserve"> </w:t>
      </w:r>
      <w:r>
        <w:t xml:space="preserve"> </w:t>
      </w:r>
    </w:p>
    <w:p w14:paraId="7D3E0B72" w14:textId="77777777" w:rsidR="00D37C11" w:rsidRDefault="005F0251">
      <w:r>
        <w:t xml:space="preserve">Information about translations of the resource.  In the ADL context, there must be a </w:t>
      </w:r>
      <w:r>
        <w:rPr>
          <w:b/>
          <w:bCs/>
        </w:rPr>
        <w:t>TranslationDetails</w:t>
      </w:r>
      <w:r>
        <w:t xml:space="preserve"> record for every language used in an </w:t>
      </w:r>
      <w:r>
        <w:rPr>
          <w:b/>
          <w:bCs/>
        </w:rPr>
        <w:t>ItemDescription</w:t>
      </w:r>
      <w:r>
        <w:t xml:space="preserve">. </w:t>
      </w:r>
    </w:p>
    <w:p w14:paraId="504A14FE" w14:textId="77777777" w:rsidR="008B78EB" w:rsidRPr="00B603FB" w:rsidRDefault="00C04683" w:rsidP="00ED4063">
      <w:pPr>
        <w:rPr>
          <w:b/>
        </w:rPr>
      </w:pPr>
      <w:r>
        <w:t xml:space="preserve"> </w:t>
      </w:r>
    </w:p>
    <w:p w14:paraId="4514226C" w14:textId="77777777" w:rsidR="00A8550F" w:rsidRDefault="00860CF1" w:rsidP="006977BE">
      <w:r>
        <w:t xml:space="preserve"> </w:t>
      </w:r>
    </w:p>
    <w:p w14:paraId="30797462" w14:textId="77777777" w:rsidR="00A755AA" w:rsidRDefault="008B78EB" w:rsidP="00ED4063">
      <w:pPr>
        <w:rPr>
          <w:b/>
        </w:rPr>
      </w:pPr>
      <w:r w:rsidRPr="006876BA">
        <w:rPr>
          <w:b/>
        </w:rPr>
        <w:t>•   public description</w:t>
      </w:r>
      <w:r w:rsidR="006876BA" w:rsidRPr="006876BA">
        <w:rPr>
          <w:b/>
        </w:rPr>
        <w:t xml:space="preserve"> : </w:t>
      </w:r>
      <w:hyperlink w:anchor="_88968fc275e704f97d56f651857679d9" w:history="1">
        <w:r w:rsidRPr="006876BA">
          <w:rPr>
            <w:rStyle w:val="Hyperlink"/>
            <w:b/>
          </w:rPr>
          <w:t>Description</w:t>
        </w:r>
      </w:hyperlink>
      <w:r w:rsidR="00454D42" w:rsidRPr="006876BA">
        <w:rPr>
          <w:b/>
        </w:rPr>
        <w:t>[0..1]</w:t>
      </w:r>
    </w:p>
    <w:p w14:paraId="3E72A3B3" w14:textId="77777777" w:rsidR="008B78EB" w:rsidRPr="00B603FB" w:rsidRDefault="005C6CB8" w:rsidP="00ED4063">
      <w:pPr>
        <w:rPr>
          <w:b/>
        </w:rPr>
      </w:pPr>
      <w:r>
        <w:t xml:space="preserve"> </w:t>
      </w:r>
      <w:r w:rsidR="00C04683">
        <w:t xml:space="preserve"> </w:t>
      </w:r>
      <w:r>
        <w:t xml:space="preserve"> </w:t>
      </w:r>
    </w:p>
    <w:p w14:paraId="4EFEEA89" w14:textId="77777777" w:rsidR="00D37C11" w:rsidRDefault="005F0251">
      <w:r>
        <w:t xml:space="preserve"> The description of the resource.</w:t>
      </w:r>
    </w:p>
    <w:p w14:paraId="247861D0" w14:textId="77777777" w:rsidR="008B78EB" w:rsidRPr="00B603FB" w:rsidRDefault="00C04683" w:rsidP="00ED4063">
      <w:pPr>
        <w:rPr>
          <w:b/>
        </w:rPr>
      </w:pPr>
      <w:r>
        <w:t xml:space="preserve"> </w:t>
      </w:r>
    </w:p>
    <w:p w14:paraId="394D2C73" w14:textId="77777777" w:rsidR="00A8550F" w:rsidRDefault="00C32E8C" w:rsidP="006977BE">
      <w:r>
        <w:t xml:space="preserve"> </w:t>
      </w:r>
    </w:p>
    <w:p w14:paraId="60AF00FB" w14:textId="77777777" w:rsidR="00DB049B" w:rsidRDefault="00022C8A" w:rsidP="006977BE">
      <w:r w:rsidRPr="00022C8A">
        <w:t xml:space="preserve"> </w:t>
      </w:r>
    </w:p>
    <w:p w14:paraId="34C588C8" w14:textId="77777777" w:rsidR="002C0F83" w:rsidRPr="005F31BE" w:rsidRDefault="00F851FF" w:rsidP="005F31BE">
      <w:pPr>
        <w:pStyle w:val="Heading4"/>
      </w:pPr>
      <w:bookmarkStart w:id="70" w:name="_88968fc275e704f97d56f651857679d9"/>
      <w:bookmarkStart w:id="71" w:name="_Toc277077837"/>
      <w:r w:rsidRPr="005F31BE">
        <w:t>&lt;Class&gt; Description</w:t>
      </w:r>
      <w:bookmarkEnd w:id="70"/>
      <w:bookmarkEnd w:id="71"/>
    </w:p>
    <w:p w14:paraId="191D3434" w14:textId="77777777" w:rsidR="00DB049B" w:rsidRDefault="00C51B43" w:rsidP="006977BE">
      <w:r>
        <w:t xml:space="preserve"> </w:t>
      </w:r>
      <w:r w:rsidR="009F2598">
        <w:t xml:space="preserve">  </w:t>
      </w:r>
    </w:p>
    <w:p w14:paraId="106876AD" w14:textId="77777777" w:rsidR="0063570E" w:rsidRDefault="0063570E" w:rsidP="00383490"/>
    <w:p w14:paraId="129D7EC7" w14:textId="77777777" w:rsidR="00A855E6" w:rsidRDefault="00383490" w:rsidP="00263593">
      <w:r w:rsidRPr="00875584">
        <w:rPr>
          <w:rFonts w:ascii="Arial" w:hAnsi="Arial"/>
          <w:b/>
          <w:sz w:val="24"/>
          <w:szCs w:val="24"/>
        </w:rPr>
        <w:t>Diagrams</w:t>
      </w:r>
    </w:p>
    <w:p w14:paraId="3F15470C" w14:textId="77777777" w:rsidR="00DB049B" w:rsidRDefault="005F0251" w:rsidP="006977BE">
      <w:hyperlink w:anchor="_75f885fd66dc2690c9965931a1d13720" w:history="1">
        <w:r w:rsidR="003E7695">
          <w:rPr>
            <w:rStyle w:val="Hyperlink"/>
          </w:rPr>
          <w:t>Metadata Object Model</w:t>
        </w:r>
      </w:hyperlink>
      <w:r w:rsidR="006977BE">
        <w:t xml:space="preserve"> </w:t>
      </w:r>
      <w:r w:rsidR="00F37E3B">
        <w:t xml:space="preserve"> </w:t>
      </w:r>
      <w:r w:rsidR="006977BE">
        <w:t xml:space="preserve">  </w:t>
      </w:r>
      <w:r w:rsidR="00F37E3B">
        <w:t xml:space="preserve"> </w:t>
      </w:r>
      <w:r w:rsidR="006977BE">
        <w:t xml:space="preserve">  </w:t>
      </w:r>
    </w:p>
    <w:p w14:paraId="2E537E63" w14:textId="77777777" w:rsidR="0063570E" w:rsidRDefault="0063570E" w:rsidP="00383490"/>
    <w:p w14:paraId="54246C70" w14:textId="77777777" w:rsidR="00A855E6" w:rsidRDefault="00383490" w:rsidP="00263593">
      <w:r w:rsidRPr="00875584">
        <w:rPr>
          <w:rFonts w:ascii="Arial" w:hAnsi="Arial"/>
          <w:b/>
          <w:sz w:val="24"/>
          <w:szCs w:val="24"/>
        </w:rPr>
        <w:t>Attributes</w:t>
      </w:r>
    </w:p>
    <w:p w14:paraId="1460E1AD" w14:textId="77777777" w:rsidR="00B603FB" w:rsidRDefault="00B603FB" w:rsidP="008B78EB"/>
    <w:p w14:paraId="63BE6D48" w14:textId="77777777" w:rsidR="00A755AA" w:rsidRDefault="008B78EB" w:rsidP="008B78EB">
      <w:pPr>
        <w:rPr>
          <w:b/>
        </w:rPr>
      </w:pPr>
      <w:r w:rsidRPr="006A54F6">
        <w:rPr>
          <w:b/>
        </w:rPr>
        <w:t xml:space="preserve">•   public lifecycleState : </w:t>
      </w:r>
      <w:hyperlink w:anchor="_38271094f762e64fa7b50e4ddfd130be" w:history="1">
        <w:r w:rsidRPr="006A54F6">
          <w:rPr>
            <w:rStyle w:val="Hyperlink"/>
            <w:b/>
          </w:rPr>
          <w:t>LifecycleState</w:t>
        </w:r>
      </w:hyperlink>
      <w:r w:rsidRPr="006A54F6">
        <w:rPr>
          <w:b/>
        </w:rPr>
        <w:t xml:space="preserve">  [0..1]</w:t>
      </w:r>
    </w:p>
    <w:p w14:paraId="1B734F48" w14:textId="77777777" w:rsidR="008B78EB" w:rsidRPr="006A54F6" w:rsidRDefault="005C6CB8" w:rsidP="008B78EB">
      <w:pPr>
        <w:rPr>
          <w:b/>
        </w:rPr>
      </w:pPr>
      <w:r>
        <w:t xml:space="preserve"> </w:t>
      </w:r>
    </w:p>
    <w:p w14:paraId="31B534C1" w14:textId="77777777" w:rsidR="00D37C11" w:rsidRDefault="005F0251">
      <w:r>
        <w:t>The state of an ADLResource in terms of a defined lifecycle.</w:t>
      </w:r>
    </w:p>
    <w:p w14:paraId="0FB5A16A" w14:textId="77777777" w:rsidR="00B603FB" w:rsidRDefault="00B603FB" w:rsidP="008B78EB"/>
    <w:p w14:paraId="45FE160E" w14:textId="77777777" w:rsidR="00A755AA" w:rsidRDefault="008B78EB" w:rsidP="008B78EB">
      <w:pPr>
        <w:rPr>
          <w:b/>
        </w:rPr>
      </w:pPr>
      <w:r w:rsidRPr="006A54F6">
        <w:rPr>
          <w:b/>
        </w:rPr>
        <w:t>•   public resourcePackageUri : String  [0..1]</w:t>
      </w:r>
    </w:p>
    <w:p w14:paraId="3FA0F9EB" w14:textId="77777777" w:rsidR="008B78EB" w:rsidRPr="006A54F6" w:rsidRDefault="005C6CB8" w:rsidP="008B78EB">
      <w:pPr>
        <w:rPr>
          <w:b/>
        </w:rPr>
      </w:pPr>
      <w:r>
        <w:t xml:space="preserve"> </w:t>
      </w:r>
    </w:p>
    <w:p w14:paraId="1DA07641" w14:textId="77777777" w:rsidR="00D37C11" w:rsidRDefault="005F0251">
      <w:r>
        <w:t xml:space="preserve"> The resource package URI as defined in the ADL specification.</w:t>
      </w:r>
    </w:p>
    <w:p w14:paraId="2FE552D6" w14:textId="77777777" w:rsidR="0063570E" w:rsidRDefault="0063570E" w:rsidP="00383490"/>
    <w:p w14:paraId="0BA7B091" w14:textId="77777777" w:rsidR="00A855E6" w:rsidRDefault="00383490" w:rsidP="00263593">
      <w:r w:rsidRPr="00875584">
        <w:rPr>
          <w:rFonts w:ascii="Arial" w:hAnsi="Arial"/>
          <w:b/>
          <w:sz w:val="24"/>
          <w:szCs w:val="24"/>
        </w:rPr>
        <w:t>Associations</w:t>
      </w:r>
    </w:p>
    <w:p w14:paraId="3B2D4F77" w14:textId="77777777" w:rsidR="00A8550F" w:rsidRDefault="00860CF1" w:rsidP="006977BE">
      <w:r>
        <w:t xml:space="preserve"> </w:t>
      </w:r>
    </w:p>
    <w:p w14:paraId="544E6930" w14:textId="77777777" w:rsidR="00A755AA" w:rsidRDefault="008B78EB" w:rsidP="00ED4063">
      <w:pPr>
        <w:rPr>
          <w:b/>
        </w:rPr>
      </w:pPr>
      <w:r w:rsidRPr="006876BA">
        <w:rPr>
          <w:b/>
        </w:rPr>
        <w:t>•   public description</w:t>
      </w:r>
      <w:r w:rsidR="006876BA" w:rsidRPr="006876BA">
        <w:rPr>
          <w:b/>
        </w:rPr>
        <w:t xml:space="preserve"> : </w:t>
      </w:r>
      <w:hyperlink w:anchor="_a1d220d9249c2add7f803e925a99d503" w:history="1">
        <w:r w:rsidRPr="006876BA">
          <w:rPr>
            <w:rStyle w:val="Hyperlink"/>
            <w:b/>
          </w:rPr>
          <w:t>ResourceDescription</w:t>
        </w:r>
      </w:hyperlink>
      <w:r w:rsidR="00454D42" w:rsidRPr="006876BA">
        <w:rPr>
          <w:b/>
        </w:rPr>
        <w:t>[1]</w:t>
      </w:r>
    </w:p>
    <w:p w14:paraId="5F2631EC" w14:textId="77777777" w:rsidR="008B78EB" w:rsidRPr="00B603FB" w:rsidRDefault="005C6CB8" w:rsidP="00ED4063">
      <w:pPr>
        <w:rPr>
          <w:b/>
        </w:rPr>
      </w:pPr>
      <w:r>
        <w:t xml:space="preserve"> </w:t>
      </w:r>
      <w:r w:rsidR="00C04683">
        <w:t xml:space="preserve"> </w:t>
      </w:r>
      <w:r>
        <w:t xml:space="preserve"> </w:t>
      </w:r>
    </w:p>
    <w:p w14:paraId="5756229E" w14:textId="77777777" w:rsidR="00D37C11" w:rsidRDefault="005F0251">
      <w:r>
        <w:t xml:space="preserve"> The description of this particular resource.</w:t>
      </w:r>
    </w:p>
    <w:p w14:paraId="1E7AF938" w14:textId="77777777" w:rsidR="008B78EB" w:rsidRPr="00B603FB" w:rsidRDefault="00C04683" w:rsidP="00ED4063">
      <w:pPr>
        <w:rPr>
          <w:b/>
        </w:rPr>
      </w:pPr>
      <w:r>
        <w:t xml:space="preserve"> </w:t>
      </w:r>
    </w:p>
    <w:p w14:paraId="6EB78972" w14:textId="77777777" w:rsidR="00A8550F" w:rsidRDefault="00860CF1" w:rsidP="006977BE">
      <w:r>
        <w:t xml:space="preserve">  </w:t>
      </w:r>
      <w:r w:rsidR="00C32E8C">
        <w:t xml:space="preserve"> </w:t>
      </w:r>
    </w:p>
    <w:p w14:paraId="1220CBC9" w14:textId="77777777" w:rsidR="00DB049B" w:rsidRDefault="00022C8A" w:rsidP="006977BE">
      <w:r w:rsidRPr="00022C8A">
        <w:t xml:space="preserve"> </w:t>
      </w:r>
    </w:p>
    <w:p w14:paraId="0F368AC1" w14:textId="77777777" w:rsidR="002C0F83" w:rsidRPr="005F31BE" w:rsidRDefault="00F851FF" w:rsidP="005F31BE">
      <w:pPr>
        <w:pStyle w:val="Heading4"/>
      </w:pPr>
      <w:bookmarkStart w:id="72" w:name="_a1d220d9249c2add7f803e925a99d503"/>
      <w:bookmarkStart w:id="73" w:name="_Toc277077838"/>
      <w:r w:rsidRPr="005F31BE">
        <w:t>&lt;Class&gt; ResourceDescription</w:t>
      </w:r>
      <w:bookmarkEnd w:id="72"/>
      <w:bookmarkEnd w:id="73"/>
    </w:p>
    <w:p w14:paraId="3A75D273" w14:textId="77777777" w:rsidR="0063570E" w:rsidRDefault="0063570E" w:rsidP="00383490"/>
    <w:p w14:paraId="5517526E" w14:textId="77777777" w:rsidR="00A855E6" w:rsidRDefault="00383490" w:rsidP="00263593">
      <w:r w:rsidRPr="00875584">
        <w:rPr>
          <w:rFonts w:ascii="Arial" w:hAnsi="Arial"/>
          <w:b/>
          <w:sz w:val="24"/>
          <w:szCs w:val="24"/>
        </w:rPr>
        <w:t>Description</w:t>
      </w:r>
    </w:p>
    <w:p w14:paraId="7AC218D4" w14:textId="77777777" w:rsidR="00DB049B" w:rsidRDefault="005C6CB8" w:rsidP="006977BE">
      <w:r>
        <w:t xml:space="preserve"> </w:t>
      </w:r>
    </w:p>
    <w:p w14:paraId="033F792D" w14:textId="77777777" w:rsidR="00D37C11" w:rsidRDefault="005F0251">
      <w:r>
        <w:t xml:space="preserve"> A detailed description of the source, provenance, copyright, etc of the ADL Resource.</w:t>
      </w:r>
    </w:p>
    <w:p w14:paraId="35186613" w14:textId="77777777" w:rsidR="00DB049B" w:rsidRDefault="00C51B43" w:rsidP="006977BE">
      <w:r>
        <w:t xml:space="preserve"> </w:t>
      </w:r>
      <w:r w:rsidR="009F2598">
        <w:t xml:space="preserve">  </w:t>
      </w:r>
    </w:p>
    <w:p w14:paraId="0410BFA0" w14:textId="77777777" w:rsidR="0063570E" w:rsidRDefault="0063570E" w:rsidP="00383490"/>
    <w:p w14:paraId="119403A4" w14:textId="77777777" w:rsidR="00A855E6" w:rsidRDefault="00383490" w:rsidP="00263593">
      <w:r w:rsidRPr="00875584">
        <w:rPr>
          <w:rFonts w:ascii="Arial" w:hAnsi="Arial"/>
          <w:b/>
          <w:sz w:val="24"/>
          <w:szCs w:val="24"/>
        </w:rPr>
        <w:t>Diagrams</w:t>
      </w:r>
    </w:p>
    <w:p w14:paraId="765C6BFD" w14:textId="77777777" w:rsidR="00DB049B" w:rsidRDefault="005F0251"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2A7B8B4" w14:textId="77777777" w:rsidR="0063570E" w:rsidRDefault="0063570E" w:rsidP="00383490"/>
    <w:p w14:paraId="0765AB88" w14:textId="77777777" w:rsidR="00A855E6" w:rsidRDefault="00383490" w:rsidP="00263593">
      <w:r w:rsidRPr="00875584">
        <w:rPr>
          <w:rFonts w:ascii="Arial" w:hAnsi="Arial"/>
          <w:b/>
          <w:sz w:val="24"/>
          <w:szCs w:val="24"/>
        </w:rPr>
        <w:t>Attributes</w:t>
      </w:r>
    </w:p>
    <w:p w14:paraId="62724796" w14:textId="77777777" w:rsidR="00B603FB" w:rsidRDefault="00B603FB" w:rsidP="008B78EB"/>
    <w:p w14:paraId="553134C2" w14:textId="77777777" w:rsidR="00A755AA" w:rsidRDefault="008B78EB" w:rsidP="008B78EB">
      <w:pPr>
        <w:rPr>
          <w:b/>
        </w:rPr>
      </w:pPr>
      <w:r w:rsidRPr="006A54F6">
        <w:rPr>
          <w:b/>
        </w:rPr>
        <w:t xml:space="preserve">•   public originalAuthor : </w:t>
      </w:r>
      <w:hyperlink w:anchor="_7ce4def81f76bf28ab4cf4bf2c4fd567" w:history="1">
        <w:r w:rsidRPr="006A54F6">
          <w:rPr>
            <w:rStyle w:val="Hyperlink"/>
            <w:b/>
          </w:rPr>
          <w:t>TagValue</w:t>
        </w:r>
      </w:hyperlink>
      <w:r w:rsidRPr="006A54F6">
        <w:rPr>
          <w:b/>
        </w:rPr>
        <w:t xml:space="preserve">  [1..*]</w:t>
      </w:r>
    </w:p>
    <w:p w14:paraId="5BC1EC90" w14:textId="77777777" w:rsidR="008B78EB" w:rsidRPr="006A54F6" w:rsidRDefault="005C6CB8" w:rsidP="008B78EB">
      <w:pPr>
        <w:rPr>
          <w:b/>
        </w:rPr>
      </w:pPr>
      <w:r>
        <w:t xml:space="preserve"> </w:t>
      </w:r>
    </w:p>
    <w:p w14:paraId="399D3458" w14:textId="77777777" w:rsidR="00D37C11" w:rsidRDefault="005F0251">
      <w:r>
        <w:t xml:space="preserve">The name, email address, contact information and other information about the original author of the resource. </w:t>
      </w:r>
    </w:p>
    <w:p w14:paraId="5EEDDA40" w14:textId="77777777" w:rsidR="00B603FB" w:rsidRDefault="00B603FB" w:rsidP="008B78EB"/>
    <w:p w14:paraId="65DAB1A0" w14:textId="77777777" w:rsidR="00A755AA" w:rsidRDefault="008B78EB" w:rsidP="008B78EB">
      <w:pPr>
        <w:rPr>
          <w:b/>
        </w:rPr>
      </w:pPr>
      <w:r w:rsidRPr="006A54F6">
        <w:rPr>
          <w:b/>
        </w:rPr>
        <w:t>•   public originalNamespace : String  [0..1]</w:t>
      </w:r>
    </w:p>
    <w:p w14:paraId="11DD21F1" w14:textId="77777777" w:rsidR="008B78EB" w:rsidRPr="006A54F6" w:rsidRDefault="005C6CB8" w:rsidP="008B78EB">
      <w:pPr>
        <w:rPr>
          <w:b/>
        </w:rPr>
      </w:pPr>
      <w:r>
        <w:t xml:space="preserve"> </w:t>
      </w:r>
    </w:p>
    <w:p w14:paraId="6B6BD3B8" w14:textId="77777777" w:rsidR="00D37C11" w:rsidRDefault="005F0251">
      <w:r>
        <w:t xml:space="preserve">The namespace of the owning organization that originally created the resource. </w:t>
      </w:r>
    </w:p>
    <w:p w14:paraId="22A62A63" w14:textId="77777777" w:rsidR="00B603FB" w:rsidRDefault="00B603FB" w:rsidP="008B78EB"/>
    <w:p w14:paraId="5BB4EB35" w14:textId="77777777" w:rsidR="00A755AA" w:rsidRDefault="008B78EB" w:rsidP="008B78EB">
      <w:pPr>
        <w:rPr>
          <w:b/>
        </w:rPr>
      </w:pPr>
      <w:r w:rsidRPr="006A54F6">
        <w:rPr>
          <w:b/>
        </w:rPr>
        <w:t>•   public originalPublisher : String  [0..1]</w:t>
      </w:r>
    </w:p>
    <w:p w14:paraId="46B048E3" w14:textId="77777777" w:rsidR="008B78EB" w:rsidRPr="006A54F6" w:rsidRDefault="005C6CB8" w:rsidP="008B78EB">
      <w:pPr>
        <w:rPr>
          <w:b/>
        </w:rPr>
      </w:pPr>
      <w:r>
        <w:t xml:space="preserve"> </w:t>
      </w:r>
    </w:p>
    <w:p w14:paraId="73E9173C" w14:textId="77777777" w:rsidR="00D37C11" w:rsidRDefault="005F0251">
      <w:r>
        <w:t xml:space="preserve"> The name of the original publisher of the resource</w:t>
      </w:r>
    </w:p>
    <w:p w14:paraId="502D52C8" w14:textId="77777777" w:rsidR="00B603FB" w:rsidRDefault="00B603FB" w:rsidP="008B78EB"/>
    <w:p w14:paraId="75CD9167" w14:textId="77777777" w:rsidR="00A755AA" w:rsidRDefault="008B78EB" w:rsidP="008B78EB">
      <w:pPr>
        <w:rPr>
          <w:b/>
        </w:rPr>
      </w:pPr>
      <w:r w:rsidRPr="006A54F6">
        <w:rPr>
          <w:b/>
        </w:rPr>
        <w:t>•   public otherContributors : String  [0..*]</w:t>
      </w:r>
    </w:p>
    <w:p w14:paraId="6A5018F2" w14:textId="77777777" w:rsidR="008B78EB" w:rsidRPr="006A54F6" w:rsidRDefault="005C6CB8" w:rsidP="008B78EB">
      <w:pPr>
        <w:rPr>
          <w:b/>
        </w:rPr>
      </w:pPr>
      <w:r>
        <w:t xml:space="preserve"> </w:t>
      </w:r>
    </w:p>
    <w:p w14:paraId="1DD9F7EC" w14:textId="77777777" w:rsidR="00D37C11" w:rsidRDefault="005F0251">
      <w:r>
        <w:t>The names of other con</w:t>
      </w:r>
      <w:r>
        <w:t xml:space="preserve">tributors to the resource. </w:t>
      </w:r>
    </w:p>
    <w:p w14:paraId="4E08E3D0" w14:textId="77777777" w:rsidR="00B603FB" w:rsidRDefault="00B603FB" w:rsidP="008B78EB"/>
    <w:p w14:paraId="46187C8D" w14:textId="77777777" w:rsidR="00A755AA" w:rsidRDefault="008B78EB" w:rsidP="008B78EB">
      <w:pPr>
        <w:rPr>
          <w:b/>
        </w:rPr>
      </w:pPr>
      <w:r w:rsidRPr="006A54F6">
        <w:rPr>
          <w:b/>
        </w:rPr>
        <w:t>•   public copyright : String  [0..1]</w:t>
      </w:r>
    </w:p>
    <w:p w14:paraId="346F0CD5" w14:textId="77777777" w:rsidR="008B78EB" w:rsidRPr="006A54F6" w:rsidRDefault="005C6CB8" w:rsidP="008B78EB">
      <w:pPr>
        <w:rPr>
          <w:b/>
        </w:rPr>
      </w:pPr>
      <w:r>
        <w:t xml:space="preserve"> </w:t>
      </w:r>
    </w:p>
    <w:p w14:paraId="234C1887" w14:textId="77777777" w:rsidR="00D37C11" w:rsidRDefault="005F0251">
      <w:r>
        <w:t xml:space="preserve">Copyright information about the resource. </w:t>
      </w:r>
    </w:p>
    <w:p w14:paraId="3955C205" w14:textId="77777777" w:rsidR="00B603FB" w:rsidRDefault="00B603FB" w:rsidP="008B78EB"/>
    <w:p w14:paraId="2A00FE87" w14:textId="77777777" w:rsidR="00A755AA" w:rsidRDefault="008B78EB" w:rsidP="008B78EB">
      <w:pPr>
        <w:rPr>
          <w:b/>
        </w:rPr>
      </w:pPr>
      <w:r w:rsidRPr="006A54F6">
        <w:rPr>
          <w:b/>
        </w:rPr>
        <w:t>•   public license : String  [0..1]</w:t>
      </w:r>
    </w:p>
    <w:p w14:paraId="03314A2D" w14:textId="77777777" w:rsidR="008B78EB" w:rsidRPr="006A54F6" w:rsidRDefault="005C6CB8" w:rsidP="008B78EB">
      <w:pPr>
        <w:rPr>
          <w:b/>
        </w:rPr>
      </w:pPr>
      <w:r>
        <w:t xml:space="preserve"> </w:t>
      </w:r>
    </w:p>
    <w:p w14:paraId="14F75E9E" w14:textId="77777777" w:rsidR="00D37C11" w:rsidRDefault="005F0251">
      <w:r>
        <w:t xml:space="preserve"> Licensing information about the resource.</w:t>
      </w:r>
    </w:p>
    <w:p w14:paraId="70F584B3" w14:textId="77777777" w:rsidR="00B603FB" w:rsidRDefault="00B603FB" w:rsidP="008B78EB"/>
    <w:p w14:paraId="15F0CBCE" w14:textId="77777777" w:rsidR="00A755AA" w:rsidRDefault="008B78EB" w:rsidP="008B78EB">
      <w:pPr>
        <w:rPr>
          <w:b/>
        </w:rPr>
      </w:pPr>
      <w:r w:rsidRPr="006A54F6">
        <w:rPr>
          <w:b/>
        </w:rPr>
        <w:t>•   public custodianNamespace : String  [0..1]</w:t>
      </w:r>
    </w:p>
    <w:p w14:paraId="51C74C37" w14:textId="77777777" w:rsidR="008B78EB" w:rsidRPr="006A54F6" w:rsidRDefault="005C6CB8" w:rsidP="008B78EB">
      <w:pPr>
        <w:rPr>
          <w:b/>
        </w:rPr>
      </w:pPr>
      <w:r>
        <w:t xml:space="preserve"> </w:t>
      </w:r>
    </w:p>
    <w:p w14:paraId="65C3C487" w14:textId="77777777" w:rsidR="00D37C11" w:rsidRDefault="005F0251">
      <w:r>
        <w:t>The identifi</w:t>
      </w:r>
      <w:r>
        <w:t xml:space="preserve">er of the organization currently responsible for the resource. </w:t>
      </w:r>
    </w:p>
    <w:p w14:paraId="22575420" w14:textId="77777777" w:rsidR="00B603FB" w:rsidRDefault="00B603FB" w:rsidP="008B78EB"/>
    <w:p w14:paraId="0B430461" w14:textId="77777777" w:rsidR="00A755AA" w:rsidRDefault="008B78EB" w:rsidP="008B78EB">
      <w:pPr>
        <w:rPr>
          <w:b/>
        </w:rPr>
      </w:pPr>
      <w:r w:rsidRPr="006A54F6">
        <w:rPr>
          <w:b/>
        </w:rPr>
        <w:t>•   public custodianOrganisation : String  [0..1]</w:t>
      </w:r>
    </w:p>
    <w:p w14:paraId="250BABEC" w14:textId="77777777" w:rsidR="008B78EB" w:rsidRPr="006A54F6" w:rsidRDefault="005C6CB8" w:rsidP="008B78EB">
      <w:pPr>
        <w:rPr>
          <w:b/>
        </w:rPr>
      </w:pPr>
      <w:r>
        <w:t xml:space="preserve"> </w:t>
      </w:r>
    </w:p>
    <w:p w14:paraId="4BCF366E" w14:textId="77777777" w:rsidR="00D37C11" w:rsidRDefault="005F0251">
      <w:r>
        <w:t xml:space="preserve"> The name of the organization currently responsible for the resource.</w:t>
      </w:r>
    </w:p>
    <w:p w14:paraId="6767EE8E" w14:textId="77777777" w:rsidR="00B603FB" w:rsidRDefault="00B603FB" w:rsidP="008B78EB"/>
    <w:p w14:paraId="19379A33"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05235D7D" w14:textId="77777777" w:rsidR="008B78EB" w:rsidRPr="006A54F6" w:rsidRDefault="005C6CB8" w:rsidP="008B78EB">
      <w:pPr>
        <w:rPr>
          <w:b/>
        </w:rPr>
      </w:pPr>
      <w:r>
        <w:t xml:space="preserve"> </w:t>
      </w:r>
    </w:p>
    <w:p w14:paraId="38C63869" w14:textId="77777777" w:rsidR="00D37C11" w:rsidRDefault="005F0251">
      <w:r>
        <w:t xml:space="preserve">Other miscellaneous details about the resource in the form of tag/value pairs. </w:t>
      </w:r>
    </w:p>
    <w:p w14:paraId="276EF03C" w14:textId="77777777" w:rsidR="0063570E" w:rsidRDefault="0063570E" w:rsidP="00383490"/>
    <w:p w14:paraId="6602EA56" w14:textId="77777777" w:rsidR="00A855E6" w:rsidRDefault="00383490" w:rsidP="00263593">
      <w:r w:rsidRPr="00875584">
        <w:rPr>
          <w:rFonts w:ascii="Arial" w:hAnsi="Arial"/>
          <w:b/>
          <w:sz w:val="24"/>
          <w:szCs w:val="24"/>
        </w:rPr>
        <w:t>Associations</w:t>
      </w:r>
    </w:p>
    <w:p w14:paraId="18E4DC75" w14:textId="77777777" w:rsidR="00A8550F" w:rsidRDefault="00860CF1" w:rsidP="006977BE">
      <w:r>
        <w:t xml:space="preserve">          </w:t>
      </w:r>
    </w:p>
    <w:p w14:paraId="1EEA279B" w14:textId="77777777" w:rsidR="00A755AA" w:rsidRDefault="008B78EB" w:rsidP="00ED4063">
      <w:pPr>
        <w:rPr>
          <w:b/>
        </w:rPr>
      </w:pPr>
      <w:r w:rsidRPr="006876BA">
        <w:rPr>
          <w:b/>
        </w:rPr>
        <w:t>•   public details</w:t>
      </w:r>
      <w:r w:rsidR="006876BA" w:rsidRPr="006876BA">
        <w:rPr>
          <w:b/>
        </w:rPr>
        <w:t xml:space="preserve"> : </w:t>
      </w:r>
      <w:hyperlink w:anchor="_3ac0cbf518892e4287800d79b7b28bca" w:history="1">
        <w:r w:rsidRPr="006876BA">
          <w:rPr>
            <w:rStyle w:val="Hyperlink"/>
            <w:b/>
          </w:rPr>
          <w:t>ResourceDescriptionItem</w:t>
        </w:r>
      </w:hyperlink>
      <w:r w:rsidR="00454D42" w:rsidRPr="006876BA">
        <w:rPr>
          <w:b/>
        </w:rPr>
        <w:t>[0..*]</w:t>
      </w:r>
    </w:p>
    <w:p w14:paraId="17FE3A81" w14:textId="77777777" w:rsidR="008B78EB" w:rsidRPr="00B603FB" w:rsidRDefault="005C6CB8" w:rsidP="00ED4063">
      <w:pPr>
        <w:rPr>
          <w:b/>
        </w:rPr>
      </w:pPr>
      <w:r>
        <w:t xml:space="preserve"> </w:t>
      </w:r>
    </w:p>
    <w:p w14:paraId="0F172E7F" w14:textId="77777777" w:rsidR="00D37C11" w:rsidRDefault="005F0251">
      <w:r>
        <w:t xml:space="preserve"> Language specific details about the resource.</w:t>
      </w:r>
    </w:p>
    <w:p w14:paraId="075F8A7E" w14:textId="77777777" w:rsidR="00A8550F" w:rsidRDefault="00860CF1" w:rsidP="006977BE">
      <w:r>
        <w:t xml:space="preserve"> </w:t>
      </w:r>
    </w:p>
    <w:p w14:paraId="7750BAC5" w14:textId="77777777" w:rsidR="00A755AA" w:rsidRDefault="008B78EB" w:rsidP="00ED4063">
      <w:pPr>
        <w:rPr>
          <w:b/>
        </w:rPr>
      </w:pPr>
      <w:r w:rsidRPr="006876BA">
        <w:rPr>
          <w:b/>
        </w:rPr>
        <w:t>•   public descriptionOf</w:t>
      </w:r>
      <w:r w:rsidR="006876BA" w:rsidRPr="006876BA">
        <w:rPr>
          <w:b/>
        </w:rPr>
        <w:t xml:space="preserve"> : </w:t>
      </w:r>
      <w:hyperlink w:anchor="_88968fc275e704f97d56f651857679d9" w:history="1">
        <w:r w:rsidRPr="006876BA">
          <w:rPr>
            <w:rStyle w:val="Hyperlink"/>
            <w:b/>
          </w:rPr>
          <w:t>Description</w:t>
        </w:r>
      </w:hyperlink>
      <w:r w:rsidR="00454D42" w:rsidRPr="006876BA">
        <w:rPr>
          <w:b/>
        </w:rPr>
        <w:t>[1..*]</w:t>
      </w:r>
    </w:p>
    <w:p w14:paraId="6F19FDD7" w14:textId="77777777" w:rsidR="008B78EB" w:rsidRPr="00B603FB" w:rsidRDefault="005C6CB8" w:rsidP="00ED4063">
      <w:pPr>
        <w:rPr>
          <w:b/>
        </w:rPr>
      </w:pPr>
      <w:r>
        <w:t xml:space="preserve"> </w:t>
      </w:r>
      <w:r w:rsidR="00C04683">
        <w:t xml:space="preserve"> </w:t>
      </w:r>
      <w:r>
        <w:t xml:space="preserve"> </w:t>
      </w:r>
    </w:p>
    <w:p w14:paraId="532C1F0F" w14:textId="77777777" w:rsidR="00D37C11" w:rsidRDefault="005F0251">
      <w:r>
        <w:t xml:space="preserve"> The collection of resources to which the description applies.  The infor</w:t>
      </w:r>
      <w:r>
        <w:t xml:space="preserve">mation in a </w:t>
      </w:r>
      <w:r>
        <w:rPr>
          <w:b/>
          <w:bCs/>
        </w:rPr>
        <w:t>ResourceDescription</w:t>
      </w:r>
      <w:r>
        <w:t xml:space="preserve"> may apply to one or more </w:t>
      </w:r>
      <w:r>
        <w:rPr>
          <w:b/>
          <w:bCs/>
        </w:rPr>
        <w:t>ADLResources</w:t>
      </w:r>
      <w:r>
        <w:t>.</w:t>
      </w:r>
    </w:p>
    <w:p w14:paraId="5EB06953" w14:textId="77777777" w:rsidR="008B78EB" w:rsidRPr="00B603FB" w:rsidRDefault="00C04683" w:rsidP="00ED4063">
      <w:pPr>
        <w:rPr>
          <w:b/>
        </w:rPr>
      </w:pPr>
      <w:r>
        <w:t xml:space="preserve"> </w:t>
      </w:r>
    </w:p>
    <w:p w14:paraId="30C57E0E" w14:textId="77777777" w:rsidR="00A8550F" w:rsidRDefault="00C32E8C" w:rsidP="006977BE">
      <w:r>
        <w:t xml:space="preserve"> </w:t>
      </w:r>
    </w:p>
    <w:p w14:paraId="23819DF4" w14:textId="77777777" w:rsidR="00DB049B" w:rsidRDefault="00022C8A" w:rsidP="006977BE">
      <w:r w:rsidRPr="00022C8A">
        <w:t xml:space="preserve"> </w:t>
      </w:r>
    </w:p>
    <w:p w14:paraId="3E955C54" w14:textId="77777777" w:rsidR="002C0F83" w:rsidRPr="005F31BE" w:rsidRDefault="00F851FF" w:rsidP="005F31BE">
      <w:pPr>
        <w:pStyle w:val="Heading4"/>
      </w:pPr>
      <w:bookmarkStart w:id="74" w:name="_3ac0cbf518892e4287800d79b7b28bca"/>
      <w:bookmarkStart w:id="75" w:name="_Toc277077839"/>
      <w:r w:rsidRPr="005F31BE">
        <w:t>&lt;Class&gt; ResourceDescriptionItem</w:t>
      </w:r>
      <w:bookmarkEnd w:id="74"/>
      <w:bookmarkEnd w:id="75"/>
    </w:p>
    <w:p w14:paraId="0303CF52" w14:textId="77777777" w:rsidR="00DB049B" w:rsidRDefault="00C51B43" w:rsidP="006977BE">
      <w:r>
        <w:t xml:space="preserve"> </w:t>
      </w:r>
      <w:r w:rsidR="009F2598">
        <w:t xml:space="preserve">  </w:t>
      </w:r>
    </w:p>
    <w:p w14:paraId="4435373C" w14:textId="77777777" w:rsidR="0063570E" w:rsidRDefault="0063570E" w:rsidP="00383490"/>
    <w:p w14:paraId="4894C65A" w14:textId="77777777" w:rsidR="00A855E6" w:rsidRDefault="00383490" w:rsidP="00263593">
      <w:r w:rsidRPr="00875584">
        <w:rPr>
          <w:rFonts w:ascii="Arial" w:hAnsi="Arial"/>
          <w:b/>
          <w:sz w:val="24"/>
          <w:szCs w:val="24"/>
        </w:rPr>
        <w:t>Diagrams</w:t>
      </w:r>
    </w:p>
    <w:p w14:paraId="0E8A351A" w14:textId="77777777" w:rsidR="00DB049B" w:rsidRDefault="005F0251"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723E815" w14:textId="77777777" w:rsidR="0063570E" w:rsidRDefault="0063570E" w:rsidP="00383490"/>
    <w:p w14:paraId="678B4BF6" w14:textId="77777777" w:rsidR="00A855E6" w:rsidRDefault="00383490" w:rsidP="00263593">
      <w:r w:rsidRPr="00875584">
        <w:rPr>
          <w:rFonts w:ascii="Arial" w:hAnsi="Arial"/>
          <w:b/>
          <w:sz w:val="24"/>
          <w:szCs w:val="24"/>
        </w:rPr>
        <w:t>Attributes</w:t>
      </w:r>
    </w:p>
    <w:p w14:paraId="65EE1081" w14:textId="77777777" w:rsidR="00B603FB" w:rsidRDefault="00B603FB" w:rsidP="008B78EB"/>
    <w:p w14:paraId="78FC1387"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79862D1B" w14:textId="77777777" w:rsidR="008B78EB" w:rsidRPr="006A54F6" w:rsidRDefault="005C6CB8" w:rsidP="008B78EB">
      <w:pPr>
        <w:rPr>
          <w:b/>
        </w:rPr>
      </w:pPr>
      <w:r>
        <w:t xml:space="preserve"> </w:t>
      </w:r>
    </w:p>
    <w:p w14:paraId="2B7D69CF" w14:textId="77777777" w:rsidR="00D37C11" w:rsidRDefault="005F0251">
      <w:r>
        <w:t xml:space="preserve">The language of the particular description. </w:t>
      </w:r>
    </w:p>
    <w:p w14:paraId="0550ED90" w14:textId="77777777" w:rsidR="00B603FB" w:rsidRDefault="00B603FB" w:rsidP="008B78EB"/>
    <w:p w14:paraId="0CB66C1B" w14:textId="77777777" w:rsidR="00A755AA" w:rsidRDefault="008B78EB" w:rsidP="008B78EB">
      <w:pPr>
        <w:rPr>
          <w:b/>
        </w:rPr>
      </w:pPr>
      <w:r w:rsidRPr="006A54F6">
        <w:rPr>
          <w:b/>
        </w:rPr>
        <w:t>•   public purpose : String  [1]</w:t>
      </w:r>
    </w:p>
    <w:p w14:paraId="4D5E0387" w14:textId="77777777" w:rsidR="008B78EB" w:rsidRPr="006A54F6" w:rsidRDefault="005C6CB8" w:rsidP="008B78EB">
      <w:pPr>
        <w:rPr>
          <w:b/>
        </w:rPr>
      </w:pPr>
      <w:r>
        <w:t xml:space="preserve"> </w:t>
      </w:r>
    </w:p>
    <w:p w14:paraId="2ABA22F8" w14:textId="77777777" w:rsidR="00D37C11" w:rsidRDefault="005F0251">
      <w:r>
        <w:t xml:space="preserve">The purpose of the particular archetype </w:t>
      </w:r>
    </w:p>
    <w:p w14:paraId="41DC3E2A" w14:textId="77777777" w:rsidR="00B603FB" w:rsidRDefault="00B603FB" w:rsidP="008B78EB"/>
    <w:p w14:paraId="3949A255" w14:textId="77777777" w:rsidR="00A755AA" w:rsidRDefault="008B78EB" w:rsidP="008B78EB">
      <w:pPr>
        <w:rPr>
          <w:b/>
        </w:rPr>
      </w:pPr>
      <w:r w:rsidRPr="006A54F6">
        <w:rPr>
          <w:b/>
        </w:rPr>
        <w:t>•   public keywords : String  [0..*]</w:t>
      </w:r>
    </w:p>
    <w:p w14:paraId="58E55EE2" w14:textId="77777777" w:rsidR="008B78EB" w:rsidRPr="006A54F6" w:rsidRDefault="005C6CB8" w:rsidP="008B78EB">
      <w:pPr>
        <w:rPr>
          <w:b/>
        </w:rPr>
      </w:pPr>
      <w:r>
        <w:t xml:space="preserve"> </w:t>
      </w:r>
    </w:p>
    <w:p w14:paraId="7275F34B" w14:textId="77777777" w:rsidR="00D37C11" w:rsidRDefault="005F0251">
      <w:r>
        <w:t>A collection of key</w:t>
      </w:r>
      <w:r>
        <w:t xml:space="preserve">words about the resource. </w:t>
      </w:r>
    </w:p>
    <w:p w14:paraId="3203735E" w14:textId="77777777" w:rsidR="00B603FB" w:rsidRDefault="00B603FB" w:rsidP="008B78EB"/>
    <w:p w14:paraId="496D9F03" w14:textId="77777777" w:rsidR="00A755AA" w:rsidRDefault="008B78EB" w:rsidP="008B78EB">
      <w:pPr>
        <w:rPr>
          <w:b/>
        </w:rPr>
      </w:pPr>
      <w:r w:rsidRPr="006A54F6">
        <w:rPr>
          <w:b/>
        </w:rPr>
        <w:t>•   public use : String  [0..1]</w:t>
      </w:r>
    </w:p>
    <w:p w14:paraId="0D7A02F8" w14:textId="77777777" w:rsidR="008B78EB" w:rsidRPr="006A54F6" w:rsidRDefault="005C6CB8" w:rsidP="008B78EB">
      <w:pPr>
        <w:rPr>
          <w:b/>
        </w:rPr>
      </w:pPr>
      <w:r>
        <w:t xml:space="preserve"> </w:t>
      </w:r>
    </w:p>
    <w:p w14:paraId="1CD0A582" w14:textId="77777777" w:rsidR="00D37C11" w:rsidRDefault="005F0251">
      <w:r>
        <w:t xml:space="preserve">A description of the intended use of the resource. </w:t>
      </w:r>
    </w:p>
    <w:p w14:paraId="0B6A35A9" w14:textId="77777777" w:rsidR="00B603FB" w:rsidRDefault="00B603FB" w:rsidP="008B78EB"/>
    <w:p w14:paraId="0499482D" w14:textId="77777777" w:rsidR="00A755AA" w:rsidRDefault="008B78EB" w:rsidP="008B78EB">
      <w:pPr>
        <w:rPr>
          <w:b/>
        </w:rPr>
      </w:pPr>
      <w:r w:rsidRPr="006A54F6">
        <w:rPr>
          <w:b/>
        </w:rPr>
        <w:t>•   public misuse : String  [0..1]</w:t>
      </w:r>
    </w:p>
    <w:p w14:paraId="0772872C" w14:textId="77777777" w:rsidR="008B78EB" w:rsidRPr="006A54F6" w:rsidRDefault="005C6CB8" w:rsidP="008B78EB">
      <w:pPr>
        <w:rPr>
          <w:b/>
        </w:rPr>
      </w:pPr>
      <w:r>
        <w:t xml:space="preserve"> </w:t>
      </w:r>
    </w:p>
    <w:p w14:paraId="4FB84587" w14:textId="77777777" w:rsidR="00D37C11" w:rsidRDefault="005F0251">
      <w:r>
        <w:t xml:space="preserve">A description of places where the resource should not be used. </w:t>
      </w:r>
    </w:p>
    <w:p w14:paraId="6B501BC4" w14:textId="77777777" w:rsidR="00B603FB" w:rsidRDefault="00B603FB" w:rsidP="008B78EB"/>
    <w:p w14:paraId="7B46123B" w14:textId="77777777" w:rsidR="00A755AA" w:rsidRDefault="008B78EB" w:rsidP="008B78EB">
      <w:pPr>
        <w:rPr>
          <w:b/>
        </w:rPr>
      </w:pPr>
      <w:r w:rsidRPr="006A54F6">
        <w:rPr>
          <w:b/>
        </w:rPr>
        <w:t xml:space="preserve">•   public originalResourceUri : </w:t>
      </w:r>
      <w:hyperlink w:anchor="_7ce4def81f76bf28ab4cf4bf2c4fd567" w:history="1">
        <w:r w:rsidRPr="006A54F6">
          <w:rPr>
            <w:rStyle w:val="Hyperlink"/>
            <w:b/>
          </w:rPr>
          <w:t>TagValue</w:t>
        </w:r>
      </w:hyperlink>
      <w:r w:rsidRPr="006A54F6">
        <w:rPr>
          <w:b/>
        </w:rPr>
        <w:t xml:space="preserve">  [0..*]</w:t>
      </w:r>
    </w:p>
    <w:p w14:paraId="4A364E27" w14:textId="77777777" w:rsidR="008B78EB" w:rsidRPr="006A54F6" w:rsidRDefault="005C6CB8" w:rsidP="008B78EB">
      <w:pPr>
        <w:rPr>
          <w:b/>
        </w:rPr>
      </w:pPr>
      <w:r>
        <w:t xml:space="preserve"> </w:t>
      </w:r>
    </w:p>
    <w:p w14:paraId="20611D97" w14:textId="77777777" w:rsidR="00D37C11" w:rsidRDefault="005F0251">
      <w:r>
        <w:t xml:space="preserve">The original URI of the resource. </w:t>
      </w:r>
    </w:p>
    <w:p w14:paraId="48B8E127" w14:textId="77777777" w:rsidR="00B603FB" w:rsidRDefault="00B603FB" w:rsidP="008B78EB"/>
    <w:p w14:paraId="77A270F4"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2DD42E0A" w14:textId="77777777" w:rsidR="008B78EB" w:rsidRPr="006A54F6" w:rsidRDefault="005C6CB8" w:rsidP="008B78EB">
      <w:pPr>
        <w:rPr>
          <w:b/>
        </w:rPr>
      </w:pPr>
      <w:r>
        <w:t xml:space="preserve"> </w:t>
      </w:r>
    </w:p>
    <w:p w14:paraId="3FF6F09A" w14:textId="77777777" w:rsidR="00D37C11" w:rsidRDefault="005F0251">
      <w:r>
        <w:t xml:space="preserve">Other miscellaneous details about the resource as tag/value pairs. </w:t>
      </w:r>
    </w:p>
    <w:p w14:paraId="7F791BE8" w14:textId="77777777" w:rsidR="009922DE" w:rsidRDefault="009922DE" w:rsidP="009922DE">
      <w:r>
        <w:t xml:space="preserve">  </w:t>
      </w:r>
    </w:p>
    <w:p w14:paraId="64309CEC" w14:textId="77777777" w:rsidR="0063570E" w:rsidRDefault="0063570E" w:rsidP="00383490"/>
    <w:p w14:paraId="3800FD80" w14:textId="77777777" w:rsidR="00A855E6" w:rsidRDefault="00383490" w:rsidP="00263593">
      <w:r w:rsidRPr="00875584">
        <w:rPr>
          <w:rFonts w:ascii="Arial" w:hAnsi="Arial"/>
          <w:b/>
          <w:sz w:val="24"/>
          <w:szCs w:val="24"/>
        </w:rPr>
        <w:t>Constraints</w:t>
      </w:r>
    </w:p>
    <w:p w14:paraId="1909E355" w14:textId="77777777" w:rsidR="0087616E" w:rsidRPr="00BC6BEC" w:rsidRDefault="0087616E" w:rsidP="00263593">
      <w:pPr>
        <w:rPr>
          <w:rFonts w:ascii="Arial" w:hAnsi="Arial"/>
          <w:b/>
          <w:sz w:val="24"/>
          <w:szCs w:val="24"/>
        </w:rPr>
      </w:pPr>
    </w:p>
    <w:p w14:paraId="2B62E076"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w:t>
      </w:r>
    </w:p>
    <w:p w14:paraId="0B49EBA2" w14:textId="77777777" w:rsidR="00F126D8" w:rsidRDefault="00CF06F6" w:rsidP="006977BE">
      <w:r w:rsidRPr="00467F03">
        <w:t>[OCL]</w:t>
      </w:r>
    </w:p>
    <w:p w14:paraId="2DE15462" w14:textId="77777777" w:rsidR="008B78EB" w:rsidRDefault="004B279F" w:rsidP="00ED4063">
      <w:r w:rsidRPr="0047488C">
        <w:rPr>
          <w:rFonts w:ascii="Courier" w:hAnsi="Courier"/>
        </w:rPr>
        <w:t>self.language.classifier.stereotypedBy('Language')</w:t>
      </w:r>
    </w:p>
    <w:p w14:paraId="386F05B9" w14:textId="77777777" w:rsidR="00DB049B" w:rsidRDefault="00022C8A" w:rsidP="006977BE">
      <w:r w:rsidRPr="00022C8A">
        <w:t xml:space="preserve"> </w:t>
      </w:r>
    </w:p>
    <w:p w14:paraId="163B670C" w14:textId="77777777" w:rsidR="002C0F83" w:rsidRPr="005F31BE" w:rsidRDefault="00F851FF" w:rsidP="005F31BE">
      <w:pPr>
        <w:pStyle w:val="Heading4"/>
      </w:pPr>
      <w:bookmarkStart w:id="76" w:name="_b5ca6c13619e9a3d461d676d4a7daa58"/>
      <w:bookmarkStart w:id="77" w:name="_Toc277077840"/>
      <w:r w:rsidRPr="005F31BE">
        <w:t>&lt;Class&gt; ResourceTranslation</w:t>
      </w:r>
      <w:bookmarkEnd w:id="76"/>
      <w:bookmarkEnd w:id="77"/>
    </w:p>
    <w:p w14:paraId="7FECECDB" w14:textId="77777777" w:rsidR="0063570E" w:rsidRDefault="0063570E" w:rsidP="00383490"/>
    <w:p w14:paraId="3F4781EC" w14:textId="77777777" w:rsidR="00A855E6" w:rsidRDefault="00383490" w:rsidP="00263593">
      <w:r w:rsidRPr="00875584">
        <w:rPr>
          <w:rFonts w:ascii="Arial" w:hAnsi="Arial"/>
          <w:b/>
          <w:sz w:val="24"/>
          <w:szCs w:val="24"/>
        </w:rPr>
        <w:t>Description</w:t>
      </w:r>
    </w:p>
    <w:p w14:paraId="35501805" w14:textId="77777777" w:rsidR="00DB049B" w:rsidRDefault="005C6CB8" w:rsidP="006977BE">
      <w:r>
        <w:t xml:space="preserve"> </w:t>
      </w:r>
    </w:p>
    <w:p w14:paraId="5CB65720" w14:textId="77777777" w:rsidR="00D37C11" w:rsidRDefault="005F0251">
      <w:r>
        <w:t xml:space="preserve"> A collection of translations for a resource.</w:t>
      </w:r>
    </w:p>
    <w:p w14:paraId="5A394243" w14:textId="77777777" w:rsidR="00DB049B" w:rsidRDefault="00C51B43" w:rsidP="006977BE">
      <w:r>
        <w:t xml:space="preserve"> </w:t>
      </w:r>
      <w:r w:rsidR="009F2598">
        <w:t xml:space="preserve">  </w:t>
      </w:r>
    </w:p>
    <w:p w14:paraId="61AFE3CC" w14:textId="77777777" w:rsidR="0063570E" w:rsidRDefault="0063570E" w:rsidP="00383490"/>
    <w:p w14:paraId="33C2F2AF" w14:textId="77777777" w:rsidR="00A855E6" w:rsidRDefault="00383490" w:rsidP="00263593">
      <w:r w:rsidRPr="00875584">
        <w:rPr>
          <w:rFonts w:ascii="Arial" w:hAnsi="Arial"/>
          <w:b/>
          <w:sz w:val="24"/>
          <w:szCs w:val="24"/>
        </w:rPr>
        <w:t>Diagrams</w:t>
      </w:r>
    </w:p>
    <w:p w14:paraId="58E4FACA" w14:textId="77777777" w:rsidR="00DB049B" w:rsidRDefault="005F0251" w:rsidP="006977BE">
      <w:hyperlink w:anchor="_75f885fd66dc2690c9965931a1d13720" w:history="1">
        <w:r w:rsidR="003E7695">
          <w:rPr>
            <w:rStyle w:val="Hyperlink"/>
          </w:rPr>
          <w:t>Metadata Object Model</w:t>
        </w:r>
      </w:hyperlink>
      <w:r w:rsidR="00F37E3B">
        <w:t xml:space="preserve"> </w:t>
      </w:r>
      <w:r w:rsidR="006977BE">
        <w:t xml:space="preserve">   </w:t>
      </w:r>
    </w:p>
    <w:p w14:paraId="637601B4" w14:textId="77777777" w:rsidR="0063570E" w:rsidRDefault="0063570E" w:rsidP="00383490"/>
    <w:p w14:paraId="412C4CED" w14:textId="77777777" w:rsidR="00A855E6" w:rsidRDefault="00383490" w:rsidP="00263593">
      <w:r w:rsidRPr="00875584">
        <w:rPr>
          <w:rFonts w:ascii="Arial" w:hAnsi="Arial"/>
          <w:b/>
          <w:sz w:val="24"/>
          <w:szCs w:val="24"/>
        </w:rPr>
        <w:t>Attributes</w:t>
      </w:r>
    </w:p>
    <w:p w14:paraId="5B900793" w14:textId="77777777" w:rsidR="00B603FB" w:rsidRDefault="00B603FB" w:rsidP="008B78EB"/>
    <w:p w14:paraId="3F7F6653" w14:textId="77777777" w:rsidR="00A755AA" w:rsidRDefault="008B78EB" w:rsidP="008B78EB">
      <w:pPr>
        <w:rPr>
          <w:b/>
        </w:rPr>
      </w:pPr>
      <w:r w:rsidRPr="006A54F6">
        <w:rPr>
          <w:b/>
        </w:rPr>
        <w:t xml:space="preserve">•   public versionLastTranslated : </w:t>
      </w:r>
      <w:hyperlink w:anchor="_561a78931042144a362602066e152651" w:history="1">
        <w:r w:rsidRPr="006A54F6">
          <w:rPr>
            <w:rStyle w:val="Hyperlink"/>
            <w:b/>
          </w:rPr>
          <w:t>ArchetypeVersionId</w:t>
        </w:r>
      </w:hyperlink>
      <w:r w:rsidRPr="006A54F6">
        <w:rPr>
          <w:b/>
        </w:rPr>
        <w:t xml:space="preserve">  [0..1]</w:t>
      </w:r>
    </w:p>
    <w:p w14:paraId="1585426A" w14:textId="77777777" w:rsidR="008B78EB" w:rsidRPr="006A54F6" w:rsidRDefault="005C6CB8" w:rsidP="008B78EB">
      <w:pPr>
        <w:rPr>
          <w:b/>
        </w:rPr>
      </w:pPr>
      <w:r>
        <w:t xml:space="preserve"> </w:t>
      </w:r>
    </w:p>
    <w:p w14:paraId="3451A231" w14:textId="77777777" w:rsidR="00D37C11" w:rsidRDefault="005F0251">
      <w:r>
        <w:t xml:space="preserve">The </w:t>
      </w:r>
      <w:r>
        <w:rPr>
          <w:b/>
          <w:bCs/>
        </w:rPr>
        <w:t>ArchetypeVersion</w:t>
      </w:r>
      <w:r>
        <w:t xml:space="preserve"> identifier of the version that was last translated.</w:t>
      </w:r>
    </w:p>
    <w:p w14:paraId="3AC808CB" w14:textId="77777777" w:rsidR="0063570E" w:rsidRDefault="0063570E" w:rsidP="00383490"/>
    <w:p w14:paraId="2706292B" w14:textId="77777777" w:rsidR="00A855E6" w:rsidRDefault="00383490" w:rsidP="00263593">
      <w:r w:rsidRPr="00875584">
        <w:rPr>
          <w:rFonts w:ascii="Arial" w:hAnsi="Arial"/>
          <w:b/>
          <w:sz w:val="24"/>
          <w:szCs w:val="24"/>
        </w:rPr>
        <w:t>Associations</w:t>
      </w:r>
    </w:p>
    <w:p w14:paraId="32660CCC" w14:textId="77777777" w:rsidR="00A8550F" w:rsidRDefault="00860CF1" w:rsidP="006977BE">
      <w:r>
        <w:t xml:space="preserve">  </w:t>
      </w:r>
    </w:p>
    <w:p w14:paraId="1005AE1A" w14:textId="77777777" w:rsidR="00A755AA" w:rsidRDefault="008B78EB" w:rsidP="00ED4063">
      <w:pPr>
        <w:rPr>
          <w:b/>
        </w:rPr>
      </w:pPr>
      <w:r w:rsidRPr="006876BA">
        <w:rPr>
          <w:b/>
        </w:rPr>
        <w:t>•   public details</w:t>
      </w:r>
      <w:r w:rsidR="006876BA" w:rsidRPr="006876BA">
        <w:rPr>
          <w:b/>
        </w:rPr>
        <w:t xml:space="preserve"> : </w:t>
      </w:r>
      <w:hyperlink w:anchor="_dec552b5ef914f87d2d3ea873667fac2" w:history="1">
        <w:r w:rsidRPr="006876BA">
          <w:rPr>
            <w:rStyle w:val="Hyperlink"/>
            <w:b/>
          </w:rPr>
          <w:t>TranslationDetails</w:t>
        </w:r>
      </w:hyperlink>
      <w:r w:rsidR="00454D42" w:rsidRPr="006876BA">
        <w:rPr>
          <w:b/>
        </w:rPr>
        <w:t>[1]</w:t>
      </w:r>
    </w:p>
    <w:p w14:paraId="44F4D391" w14:textId="77777777" w:rsidR="008B78EB" w:rsidRPr="00B603FB" w:rsidRDefault="005C6CB8" w:rsidP="00ED4063">
      <w:pPr>
        <w:rPr>
          <w:b/>
        </w:rPr>
      </w:pPr>
      <w:r>
        <w:t xml:space="preserve"> </w:t>
      </w:r>
    </w:p>
    <w:p w14:paraId="7F653D62" w14:textId="77777777" w:rsidR="00A8550F" w:rsidRDefault="00C32E8C" w:rsidP="006977BE">
      <w:r>
        <w:t xml:space="preserve"> </w:t>
      </w:r>
    </w:p>
    <w:p w14:paraId="69F0E564" w14:textId="77777777" w:rsidR="00DB049B" w:rsidRDefault="00022C8A" w:rsidP="006977BE">
      <w:r w:rsidRPr="00022C8A">
        <w:t xml:space="preserve"> </w:t>
      </w:r>
    </w:p>
    <w:p w14:paraId="599D12DB" w14:textId="77777777" w:rsidR="002C0F83" w:rsidRPr="005F31BE" w:rsidRDefault="00F851FF" w:rsidP="005F31BE">
      <w:pPr>
        <w:pStyle w:val="Heading4"/>
      </w:pPr>
      <w:bookmarkStart w:id="78" w:name="_7ce4def81f76bf28ab4cf4bf2c4fd567"/>
      <w:bookmarkStart w:id="79" w:name="_Toc277077841"/>
      <w:r w:rsidRPr="005F31BE">
        <w:t>&lt;Class&gt; TagValue</w:t>
      </w:r>
      <w:bookmarkEnd w:id="78"/>
      <w:bookmarkEnd w:id="79"/>
    </w:p>
    <w:p w14:paraId="79E93A1D" w14:textId="77777777" w:rsidR="0063570E" w:rsidRDefault="0063570E" w:rsidP="00383490"/>
    <w:p w14:paraId="03677395" w14:textId="77777777" w:rsidR="00A855E6" w:rsidRDefault="00383490" w:rsidP="00263593">
      <w:r w:rsidRPr="00875584">
        <w:rPr>
          <w:rFonts w:ascii="Arial" w:hAnsi="Arial"/>
          <w:b/>
          <w:sz w:val="24"/>
          <w:szCs w:val="24"/>
        </w:rPr>
        <w:t>Description</w:t>
      </w:r>
    </w:p>
    <w:p w14:paraId="32C9D726" w14:textId="77777777" w:rsidR="00DB049B" w:rsidRDefault="005C6CB8" w:rsidP="006977BE">
      <w:r>
        <w:t xml:space="preserve"> </w:t>
      </w:r>
    </w:p>
    <w:p w14:paraId="044F933E" w14:textId="77777777" w:rsidR="00D37C11" w:rsidRDefault="005F0251">
      <w:r>
        <w:t xml:space="preserve">A tag/value pair that provides additional information whose semantics is outside the scope of the specification. </w:t>
      </w:r>
    </w:p>
    <w:p w14:paraId="7BD05B1B" w14:textId="77777777" w:rsidR="00DB049B" w:rsidRDefault="00C51B43" w:rsidP="006977BE">
      <w:r>
        <w:t xml:space="preserve"> </w:t>
      </w:r>
      <w:r w:rsidR="009F2598">
        <w:t xml:space="preserve">  </w:t>
      </w:r>
    </w:p>
    <w:p w14:paraId="034413BF" w14:textId="77777777" w:rsidR="0063570E" w:rsidRDefault="0063570E" w:rsidP="00383490"/>
    <w:p w14:paraId="65B64074" w14:textId="77777777" w:rsidR="00A855E6" w:rsidRDefault="00383490" w:rsidP="00263593">
      <w:r w:rsidRPr="00875584">
        <w:rPr>
          <w:rFonts w:ascii="Arial" w:hAnsi="Arial"/>
          <w:b/>
          <w:sz w:val="24"/>
          <w:szCs w:val="24"/>
        </w:rPr>
        <w:t>Diagrams</w:t>
      </w:r>
    </w:p>
    <w:p w14:paraId="1BD39995" w14:textId="77777777" w:rsidR="00DB049B" w:rsidRDefault="005F0251"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p>
    <w:p w14:paraId="1FB7A1C7" w14:textId="77777777" w:rsidR="0063570E" w:rsidRDefault="0063570E" w:rsidP="00383490"/>
    <w:p w14:paraId="62C60F0E" w14:textId="77777777" w:rsidR="00A855E6" w:rsidRDefault="00383490" w:rsidP="00263593">
      <w:r w:rsidRPr="00875584">
        <w:rPr>
          <w:rFonts w:ascii="Arial" w:hAnsi="Arial"/>
          <w:b/>
          <w:sz w:val="24"/>
          <w:szCs w:val="24"/>
        </w:rPr>
        <w:t>Attributes</w:t>
      </w:r>
    </w:p>
    <w:p w14:paraId="633C7C07" w14:textId="77777777" w:rsidR="00B603FB" w:rsidRDefault="00B603FB" w:rsidP="008B78EB"/>
    <w:p w14:paraId="226F009F" w14:textId="77777777" w:rsidR="00A755AA" w:rsidRDefault="008B78EB" w:rsidP="008B78EB">
      <w:pPr>
        <w:rPr>
          <w:b/>
        </w:rPr>
      </w:pPr>
      <w:r w:rsidRPr="006A54F6">
        <w:rPr>
          <w:b/>
        </w:rPr>
        <w:t>•   public tag : String  [1]</w:t>
      </w:r>
    </w:p>
    <w:p w14:paraId="177792B4" w14:textId="77777777" w:rsidR="008B78EB" w:rsidRPr="006A54F6" w:rsidRDefault="005C6CB8" w:rsidP="008B78EB">
      <w:pPr>
        <w:rPr>
          <w:b/>
        </w:rPr>
      </w:pPr>
      <w:r>
        <w:t xml:space="preserve"> </w:t>
      </w:r>
    </w:p>
    <w:p w14:paraId="6143CD0B" w14:textId="77777777" w:rsidR="00D37C11" w:rsidRDefault="005F0251">
      <w:r>
        <w:t>The</w:t>
      </w:r>
      <w:r>
        <w:t xml:space="preserve"> tag identifier </w:t>
      </w:r>
    </w:p>
    <w:p w14:paraId="011E0E0B" w14:textId="77777777" w:rsidR="00B603FB" w:rsidRDefault="00B603FB" w:rsidP="008B78EB"/>
    <w:p w14:paraId="790D76D0" w14:textId="77777777" w:rsidR="00A755AA" w:rsidRDefault="008B78EB" w:rsidP="008B78EB">
      <w:pPr>
        <w:rPr>
          <w:b/>
        </w:rPr>
      </w:pPr>
      <w:r w:rsidRPr="006A54F6">
        <w:rPr>
          <w:b/>
        </w:rPr>
        <w:t>•   public value : String  [0..1]</w:t>
      </w:r>
    </w:p>
    <w:p w14:paraId="1493F9F6" w14:textId="77777777" w:rsidR="008B78EB" w:rsidRPr="006A54F6" w:rsidRDefault="005C6CB8" w:rsidP="008B78EB">
      <w:pPr>
        <w:rPr>
          <w:b/>
        </w:rPr>
      </w:pPr>
      <w:r>
        <w:t xml:space="preserve"> </w:t>
      </w:r>
    </w:p>
    <w:p w14:paraId="0BE8FCB5" w14:textId="77777777" w:rsidR="00D37C11" w:rsidRDefault="005F0251">
      <w:r>
        <w:t xml:space="preserve">The associated value. </w:t>
      </w:r>
    </w:p>
    <w:p w14:paraId="043350EC" w14:textId="77777777" w:rsidR="00DB049B" w:rsidRDefault="00022C8A" w:rsidP="006977BE">
      <w:r w:rsidRPr="00022C8A">
        <w:t xml:space="preserve"> </w:t>
      </w:r>
    </w:p>
    <w:p w14:paraId="3FB424CF" w14:textId="77777777" w:rsidR="002C0F83" w:rsidRPr="005F31BE" w:rsidRDefault="00F851FF" w:rsidP="005F31BE">
      <w:pPr>
        <w:pStyle w:val="Heading4"/>
      </w:pPr>
      <w:bookmarkStart w:id="80" w:name="_dec552b5ef914f87d2d3ea873667fac2"/>
      <w:bookmarkStart w:id="81" w:name="_Toc277077842"/>
      <w:r w:rsidRPr="005F31BE">
        <w:t>&lt;Class&gt; TranslationDetails</w:t>
      </w:r>
      <w:bookmarkEnd w:id="80"/>
      <w:bookmarkEnd w:id="81"/>
    </w:p>
    <w:p w14:paraId="7CF4E014" w14:textId="77777777" w:rsidR="00DB049B" w:rsidRDefault="00C51B43" w:rsidP="006977BE">
      <w:r>
        <w:t xml:space="preserve"> </w:t>
      </w:r>
      <w:r w:rsidR="009F2598">
        <w:t xml:space="preserve">  </w:t>
      </w:r>
    </w:p>
    <w:p w14:paraId="59455906" w14:textId="77777777" w:rsidR="0063570E" w:rsidRDefault="0063570E" w:rsidP="00383490"/>
    <w:p w14:paraId="54751B76" w14:textId="77777777" w:rsidR="00A855E6" w:rsidRDefault="00383490" w:rsidP="00263593">
      <w:r w:rsidRPr="00875584">
        <w:rPr>
          <w:rFonts w:ascii="Arial" w:hAnsi="Arial"/>
          <w:b/>
          <w:sz w:val="24"/>
          <w:szCs w:val="24"/>
        </w:rPr>
        <w:t>Diagrams</w:t>
      </w:r>
    </w:p>
    <w:p w14:paraId="2BAB675E" w14:textId="77777777" w:rsidR="00DB049B" w:rsidRDefault="005F0251" w:rsidP="006977BE">
      <w:hyperlink w:anchor="_75f885fd66dc2690c9965931a1d13720" w:history="1">
        <w:r w:rsidR="003E7695">
          <w:rPr>
            <w:rStyle w:val="Hyperlink"/>
          </w:rPr>
          <w:t>Metadata Object Model</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9A95165" w14:textId="77777777" w:rsidR="0063570E" w:rsidRDefault="0063570E" w:rsidP="00383490"/>
    <w:p w14:paraId="1FA47E23" w14:textId="77777777" w:rsidR="00A855E6" w:rsidRDefault="00383490" w:rsidP="00263593">
      <w:r w:rsidRPr="00875584">
        <w:rPr>
          <w:rFonts w:ascii="Arial" w:hAnsi="Arial"/>
          <w:b/>
          <w:sz w:val="24"/>
          <w:szCs w:val="24"/>
        </w:rPr>
        <w:t>Attributes</w:t>
      </w:r>
    </w:p>
    <w:p w14:paraId="0487D484" w14:textId="77777777" w:rsidR="00B603FB" w:rsidRDefault="00B603FB" w:rsidP="008B78EB"/>
    <w:p w14:paraId="69F09096" w14:textId="77777777" w:rsidR="00A755AA" w:rsidRDefault="008B78EB" w:rsidP="008B78EB">
      <w:pPr>
        <w:rPr>
          <w:b/>
        </w:rPr>
      </w:pPr>
      <w:r w:rsidRPr="006A54F6">
        <w:rPr>
          <w:b/>
        </w:rPr>
        <w:t xml:space="preserve">•   public language : </w:t>
      </w:r>
      <w:hyperlink w:anchor="_4d1f571ab5e9384786ffe39444e822b4" w:history="1">
        <w:r w:rsidRPr="006A54F6">
          <w:rPr>
            <w:rStyle w:val="Hyperlink"/>
            <w:b/>
          </w:rPr>
          <w:t>URIAndEntityName</w:t>
        </w:r>
      </w:hyperlink>
      <w:r w:rsidRPr="006A54F6">
        <w:rPr>
          <w:b/>
        </w:rPr>
        <w:t xml:space="preserve">  [1]</w:t>
      </w:r>
    </w:p>
    <w:p w14:paraId="4CE7B304" w14:textId="77777777" w:rsidR="008B78EB" w:rsidRPr="006A54F6" w:rsidRDefault="005C6CB8" w:rsidP="008B78EB">
      <w:pPr>
        <w:rPr>
          <w:b/>
        </w:rPr>
      </w:pPr>
      <w:r>
        <w:t xml:space="preserve"> </w:t>
      </w:r>
    </w:p>
    <w:p w14:paraId="6FCB8933" w14:textId="77777777" w:rsidR="00D37C11" w:rsidRDefault="005F0251">
      <w:r>
        <w:t xml:space="preserve">The resource reference of the translation language </w:t>
      </w:r>
    </w:p>
    <w:p w14:paraId="6E5B672E" w14:textId="77777777" w:rsidR="00B603FB" w:rsidRDefault="00B603FB" w:rsidP="008B78EB"/>
    <w:p w14:paraId="43924114" w14:textId="77777777" w:rsidR="00A755AA" w:rsidRDefault="008B78EB" w:rsidP="008B78EB">
      <w:pPr>
        <w:rPr>
          <w:b/>
        </w:rPr>
      </w:pPr>
      <w:r w:rsidRPr="006A54F6">
        <w:rPr>
          <w:b/>
        </w:rPr>
        <w:t xml:space="preserve">•   public author : </w:t>
      </w:r>
      <w:hyperlink w:anchor="_7ce4def81f76bf28ab4cf4bf2c4fd567" w:history="1">
        <w:r w:rsidRPr="006A54F6">
          <w:rPr>
            <w:rStyle w:val="Hyperlink"/>
            <w:b/>
          </w:rPr>
          <w:t>TagValue</w:t>
        </w:r>
      </w:hyperlink>
      <w:r w:rsidRPr="006A54F6">
        <w:rPr>
          <w:b/>
        </w:rPr>
        <w:t xml:space="preserve">  [1..*]</w:t>
      </w:r>
    </w:p>
    <w:p w14:paraId="5CD76F5C" w14:textId="77777777" w:rsidR="008B78EB" w:rsidRPr="006A54F6" w:rsidRDefault="005C6CB8" w:rsidP="008B78EB">
      <w:pPr>
        <w:rPr>
          <w:b/>
        </w:rPr>
      </w:pPr>
      <w:r>
        <w:t xml:space="preserve"> </w:t>
      </w:r>
    </w:p>
    <w:p w14:paraId="4FD8071E" w14:textId="77777777" w:rsidR="00D37C11" w:rsidRDefault="005F0251">
      <w:r>
        <w:t xml:space="preserve">Information about the translator, which may include name, affiliation, contact information and other details. </w:t>
      </w:r>
    </w:p>
    <w:p w14:paraId="2D95FCEA" w14:textId="77777777" w:rsidR="00B603FB" w:rsidRDefault="00B603FB" w:rsidP="008B78EB"/>
    <w:p w14:paraId="6E146FE0" w14:textId="77777777" w:rsidR="00A755AA" w:rsidRDefault="008B78EB" w:rsidP="008B78EB">
      <w:pPr>
        <w:rPr>
          <w:b/>
        </w:rPr>
      </w:pPr>
      <w:r w:rsidRPr="006A54F6">
        <w:rPr>
          <w:b/>
        </w:rPr>
        <w:t>•   public accreditation : String  [0..1]</w:t>
      </w:r>
    </w:p>
    <w:p w14:paraId="2114E089" w14:textId="77777777" w:rsidR="008B78EB" w:rsidRPr="006A54F6" w:rsidRDefault="005C6CB8" w:rsidP="008B78EB">
      <w:pPr>
        <w:rPr>
          <w:b/>
        </w:rPr>
      </w:pPr>
      <w:r>
        <w:t xml:space="preserve"> </w:t>
      </w:r>
    </w:p>
    <w:p w14:paraId="38F69A7F" w14:textId="77777777" w:rsidR="00D37C11" w:rsidRDefault="005F0251">
      <w:r>
        <w:t xml:space="preserve"> Information about the translation accreditation agency, etc. for the author</w:t>
      </w:r>
    </w:p>
    <w:p w14:paraId="6791D2DA" w14:textId="77777777" w:rsidR="00B603FB" w:rsidRDefault="00B603FB" w:rsidP="008B78EB"/>
    <w:p w14:paraId="6052D16E" w14:textId="77777777" w:rsidR="00A755AA" w:rsidRDefault="008B78EB" w:rsidP="008B78EB">
      <w:pPr>
        <w:rPr>
          <w:b/>
        </w:rPr>
      </w:pPr>
      <w:r w:rsidRPr="006A54F6">
        <w:rPr>
          <w:b/>
        </w:rPr>
        <w:t xml:space="preserve">•   public otherDetails : </w:t>
      </w:r>
      <w:hyperlink w:anchor="_7ce4def81f76bf28ab4cf4bf2c4fd567" w:history="1">
        <w:r w:rsidRPr="006A54F6">
          <w:rPr>
            <w:rStyle w:val="Hyperlink"/>
            <w:b/>
          </w:rPr>
          <w:t>TagValue</w:t>
        </w:r>
      </w:hyperlink>
      <w:r w:rsidRPr="006A54F6">
        <w:rPr>
          <w:b/>
        </w:rPr>
        <w:t xml:space="preserve">  [0..*]</w:t>
      </w:r>
    </w:p>
    <w:p w14:paraId="643959CD" w14:textId="77777777" w:rsidR="008B78EB" w:rsidRPr="006A54F6" w:rsidRDefault="005C6CB8" w:rsidP="008B78EB">
      <w:pPr>
        <w:rPr>
          <w:b/>
        </w:rPr>
      </w:pPr>
      <w:r>
        <w:t xml:space="preserve"> </w:t>
      </w:r>
    </w:p>
    <w:p w14:paraId="0736FC72" w14:textId="77777777" w:rsidR="00D37C11" w:rsidRDefault="005F0251">
      <w:r>
        <w:t xml:space="preserve">Other details about the particular translation. </w:t>
      </w:r>
    </w:p>
    <w:p w14:paraId="637F5543" w14:textId="77777777" w:rsidR="0063570E" w:rsidRDefault="0063570E" w:rsidP="00383490"/>
    <w:p w14:paraId="26F6DFDB" w14:textId="77777777" w:rsidR="00A855E6" w:rsidRDefault="00383490" w:rsidP="00263593">
      <w:r w:rsidRPr="00875584">
        <w:rPr>
          <w:rFonts w:ascii="Arial" w:hAnsi="Arial"/>
          <w:b/>
          <w:sz w:val="24"/>
          <w:szCs w:val="24"/>
        </w:rPr>
        <w:t>Associations</w:t>
      </w:r>
    </w:p>
    <w:p w14:paraId="67F69957" w14:textId="77777777" w:rsidR="00A8550F" w:rsidRDefault="00860CF1" w:rsidP="006977BE">
      <w:r>
        <w:t xml:space="preserve">     </w:t>
      </w:r>
    </w:p>
    <w:p w14:paraId="7A659510" w14:textId="77777777" w:rsidR="00A755AA" w:rsidRDefault="008B78EB" w:rsidP="00ED4063">
      <w:pPr>
        <w:rPr>
          <w:b/>
        </w:rPr>
      </w:pPr>
      <w:r w:rsidRPr="006876BA">
        <w:rPr>
          <w:b/>
        </w:rPr>
        <w:t>•   public resource</w:t>
      </w:r>
      <w:r w:rsidR="006876BA" w:rsidRPr="006876BA">
        <w:rPr>
          <w:b/>
        </w:rPr>
        <w:t xml:space="preserve"> : </w:t>
      </w:r>
      <w:hyperlink w:anchor="_b5ca6c13619e9a3d461d676d4a7daa58" w:history="1">
        <w:r w:rsidRPr="006876BA">
          <w:rPr>
            <w:rStyle w:val="Hyperlink"/>
            <w:b/>
          </w:rPr>
          <w:t>ResourceTranslation</w:t>
        </w:r>
      </w:hyperlink>
      <w:r w:rsidR="00454D42" w:rsidRPr="006876BA">
        <w:rPr>
          <w:b/>
        </w:rPr>
        <w:t>[1..*]</w:t>
      </w:r>
    </w:p>
    <w:p w14:paraId="26148DAF" w14:textId="77777777" w:rsidR="008B78EB" w:rsidRPr="00B603FB" w:rsidRDefault="005C6CB8" w:rsidP="00ED4063">
      <w:pPr>
        <w:rPr>
          <w:b/>
        </w:rPr>
      </w:pPr>
      <w:r>
        <w:t xml:space="preserve"> </w:t>
      </w:r>
    </w:p>
    <w:p w14:paraId="7D8C4A9D" w14:textId="77777777" w:rsidR="00A8550F" w:rsidRDefault="00C32E8C" w:rsidP="006977BE">
      <w:r>
        <w:t xml:space="preserve"> </w:t>
      </w:r>
    </w:p>
    <w:p w14:paraId="0A175349" w14:textId="77777777" w:rsidR="009922DE" w:rsidRDefault="009922DE" w:rsidP="009922DE">
      <w:r>
        <w:t xml:space="preserve">  </w:t>
      </w:r>
    </w:p>
    <w:p w14:paraId="3BE2E0E0" w14:textId="77777777" w:rsidR="0063570E" w:rsidRDefault="0063570E" w:rsidP="00383490"/>
    <w:p w14:paraId="09D9C48D" w14:textId="77777777" w:rsidR="00A855E6" w:rsidRDefault="00383490" w:rsidP="00263593">
      <w:r w:rsidRPr="00875584">
        <w:rPr>
          <w:rFonts w:ascii="Arial" w:hAnsi="Arial"/>
          <w:b/>
          <w:sz w:val="24"/>
          <w:szCs w:val="24"/>
        </w:rPr>
        <w:t>Constraints</w:t>
      </w:r>
    </w:p>
    <w:p w14:paraId="0255FA2B" w14:textId="77777777" w:rsidR="0087616E" w:rsidRPr="00BC6BEC" w:rsidRDefault="0087616E" w:rsidP="00263593">
      <w:pPr>
        <w:rPr>
          <w:rFonts w:ascii="Arial" w:hAnsi="Arial"/>
          <w:b/>
          <w:sz w:val="24"/>
          <w:szCs w:val="24"/>
        </w:rPr>
      </w:pPr>
    </w:p>
    <w:p w14:paraId="376AE5CA"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1AFE49A2" w14:textId="77777777" w:rsidR="00F126D8" w:rsidRDefault="00CF06F6" w:rsidP="006977BE">
      <w:r w:rsidRPr="00467F03">
        <w:t>[OCL]</w:t>
      </w:r>
    </w:p>
    <w:p w14:paraId="285B8EC4" w14:textId="77777777" w:rsidR="008B78EB" w:rsidRDefault="004B279F" w:rsidP="00ED4063">
      <w:r w:rsidRPr="0047488C">
        <w:rPr>
          <w:rFonts w:ascii="Courier" w:hAnsi="Courier"/>
        </w:rPr>
        <w:t>self.language.classifier.stereotypedBy('Language')</w:t>
      </w:r>
    </w:p>
    <w:p w14:paraId="5B80B08C" w14:textId="77777777" w:rsidR="0063570E" w:rsidRDefault="0063570E" w:rsidP="00383490"/>
    <w:p w14:paraId="7301BF4D" w14:textId="77777777" w:rsidR="00A855E6" w:rsidRDefault="00383490" w:rsidP="00263593">
      <w:r w:rsidRPr="00875584">
        <w:rPr>
          <w:rFonts w:ascii="Arial" w:hAnsi="Arial"/>
          <w:b/>
          <w:sz w:val="24"/>
          <w:szCs w:val="24"/>
        </w:rPr>
        <w:t>Known other classes</w:t>
      </w:r>
    </w:p>
    <w:p w14:paraId="2514E203" w14:textId="77777777" w:rsidR="003E4BE1" w:rsidRDefault="005F0251" w:rsidP="00AB09F3">
      <w:hyperlink w:anchor="_47dea9d0676ad6870be946fa52e870ad" w:history="1">
        <w:r w:rsidR="00DE35E0">
          <w:rPr>
            <w:rStyle w:val="Hyperlink"/>
          </w:rPr>
          <w:t>AuthoredResource</w:t>
        </w:r>
      </w:hyperlink>
    </w:p>
    <w:p w14:paraId="2D2F5C71" w14:textId="77777777" w:rsidR="00A871D2" w:rsidRDefault="00022C8A" w:rsidP="00A871D2">
      <w:r w:rsidRPr="00022C8A">
        <w:t xml:space="preserve"> </w:t>
      </w:r>
    </w:p>
    <w:p w14:paraId="0CFA1C3E" w14:textId="77777777" w:rsidR="002C0F83" w:rsidRPr="005F31BE" w:rsidRDefault="00F851FF" w:rsidP="005F31BE">
      <w:pPr>
        <w:pStyle w:val="Heading4"/>
      </w:pPr>
      <w:bookmarkStart w:id="82" w:name="_38271094f762e64fa7b50e4ddfd130be"/>
      <w:bookmarkStart w:id="83" w:name="_Toc277077843"/>
      <w:r w:rsidRPr="005F31BE">
        <w:t>&lt;Enumeration&gt; LifecycleState</w:t>
      </w:r>
      <w:bookmarkEnd w:id="82"/>
      <w:bookmarkEnd w:id="83"/>
    </w:p>
    <w:p w14:paraId="721A2B0C" w14:textId="77777777" w:rsidR="0063570E" w:rsidRDefault="0063570E" w:rsidP="00383490"/>
    <w:p w14:paraId="70F251DC" w14:textId="77777777" w:rsidR="00A855E6" w:rsidRDefault="00383490" w:rsidP="00263593">
      <w:r w:rsidRPr="00875584">
        <w:rPr>
          <w:rFonts w:ascii="Arial" w:hAnsi="Arial"/>
          <w:b/>
          <w:sz w:val="24"/>
          <w:szCs w:val="24"/>
        </w:rPr>
        <w:t>Description</w:t>
      </w:r>
    </w:p>
    <w:p w14:paraId="1B3B5158" w14:textId="77777777" w:rsidR="00A871D2" w:rsidRDefault="005C6CB8" w:rsidP="00A871D2">
      <w:r>
        <w:t xml:space="preserve"> </w:t>
      </w:r>
    </w:p>
    <w:p w14:paraId="4DAC7083" w14:textId="77777777" w:rsidR="00D37C11" w:rsidRDefault="005F0251">
      <w:r>
        <w:t xml:space="preserve"> The valid lifecycle states of an ADL resource, as defined in the openEHR Knowledge Artifact Identificaiton specification.</w:t>
      </w:r>
    </w:p>
    <w:p w14:paraId="6B653FBB" w14:textId="77777777" w:rsidR="00A871D2" w:rsidRDefault="009D0914" w:rsidP="00A871D2">
      <w:r>
        <w:t xml:space="preserve"> </w:t>
      </w:r>
    </w:p>
    <w:p w14:paraId="264AE996" w14:textId="77777777" w:rsidR="006977BE" w:rsidRPr="003B6BD4" w:rsidRDefault="00A871D2" w:rsidP="00E63D6D">
      <w:r>
        <w:t xml:space="preserve">    </w:t>
      </w:r>
    </w:p>
    <w:p w14:paraId="22EFF4B0" w14:textId="77777777" w:rsidR="0063570E" w:rsidRDefault="0063570E" w:rsidP="00383490"/>
    <w:p w14:paraId="6A8ACB91" w14:textId="77777777" w:rsidR="00A855E6" w:rsidRDefault="00383490" w:rsidP="00263593">
      <w:r w:rsidRPr="00875584">
        <w:rPr>
          <w:rFonts w:ascii="Arial" w:hAnsi="Arial"/>
          <w:b/>
          <w:sz w:val="24"/>
          <w:szCs w:val="24"/>
        </w:rPr>
        <w:t>Diagrams</w:t>
      </w:r>
    </w:p>
    <w:p w14:paraId="69B06C64" w14:textId="77777777" w:rsidR="006977BE" w:rsidRPr="003B6BD4" w:rsidRDefault="005F0251" w:rsidP="00E63D6D">
      <w:hyperlink w:anchor="_75f885fd66dc2690c9965931a1d13720" w:history="1">
        <w:r w:rsidR="006535DB">
          <w:rPr>
            <w:rStyle w:val="Hyperlink"/>
          </w:rPr>
          <w:t>Metadata Object Model</w:t>
        </w:r>
      </w:hyperlink>
      <w:r w:rsidR="0010476B">
        <w:t xml:space="preserve"> </w:t>
      </w:r>
    </w:p>
    <w:p w14:paraId="303B15B1" w14:textId="77777777" w:rsidR="0063570E" w:rsidRDefault="0063570E" w:rsidP="00383490"/>
    <w:p w14:paraId="65BBE736" w14:textId="77777777" w:rsidR="00A855E6" w:rsidRDefault="00383490" w:rsidP="00263593">
      <w:r w:rsidRPr="00875584">
        <w:rPr>
          <w:rFonts w:ascii="Arial" w:hAnsi="Arial"/>
          <w:b/>
          <w:sz w:val="24"/>
          <w:szCs w:val="24"/>
        </w:rPr>
        <w:t>Enumeration Literals</w:t>
      </w:r>
    </w:p>
    <w:p w14:paraId="74A2007E" w14:textId="77777777" w:rsidR="006977BE" w:rsidRPr="003B6BD4" w:rsidRDefault="002F05AE" w:rsidP="00E63D6D">
      <w:r>
        <w:t xml:space="preserve"> </w:t>
      </w:r>
    </w:p>
    <w:p w14:paraId="05F9E7F9" w14:textId="77777777" w:rsidR="0087616E" w:rsidRPr="00BC6BEC" w:rsidRDefault="0087616E" w:rsidP="00263593">
      <w:pPr>
        <w:rPr>
          <w:rFonts w:ascii="Arial" w:hAnsi="Arial"/>
          <w:b/>
          <w:sz w:val="24"/>
          <w:szCs w:val="24"/>
        </w:rPr>
      </w:pPr>
    </w:p>
    <w:p w14:paraId="5F44FB38" w14:textId="77777777" w:rsidR="00263593" w:rsidRPr="00F813AC" w:rsidRDefault="00263593" w:rsidP="00057587">
      <w:pPr>
        <w:pStyle w:val="ListParagraph"/>
        <w:numPr>
          <w:ilvl w:val="0"/>
          <w:numId w:val="4"/>
        </w:numPr>
        <w:rPr>
          <w:rFonts w:ascii="Arial" w:hAnsi="Arial"/>
          <w:b/>
        </w:rPr>
      </w:pPr>
      <w:r w:rsidRPr="006F3621">
        <w:rPr>
          <w:rFonts w:ascii="Arial" w:hAnsi="Arial"/>
          <w:b/>
        </w:rPr>
        <w:t>deprecated</w:t>
      </w:r>
    </w:p>
    <w:p w14:paraId="74668349" w14:textId="77777777" w:rsidR="006977BE" w:rsidRPr="003B6BD4" w:rsidRDefault="002F05AE" w:rsidP="00E63D6D">
      <w:r>
        <w:t xml:space="preserve"> </w:t>
      </w:r>
    </w:p>
    <w:p w14:paraId="1BC76F99" w14:textId="77777777" w:rsidR="0087616E" w:rsidRPr="00BC6BEC" w:rsidRDefault="0087616E" w:rsidP="00263593">
      <w:pPr>
        <w:rPr>
          <w:rFonts w:ascii="Arial" w:hAnsi="Arial"/>
          <w:b/>
          <w:sz w:val="24"/>
          <w:szCs w:val="24"/>
        </w:rPr>
      </w:pPr>
    </w:p>
    <w:p w14:paraId="4D10FF99" w14:textId="77777777" w:rsidR="00263593" w:rsidRPr="00F813AC" w:rsidRDefault="00263593" w:rsidP="00057587">
      <w:pPr>
        <w:pStyle w:val="ListParagraph"/>
        <w:numPr>
          <w:ilvl w:val="0"/>
          <w:numId w:val="4"/>
        </w:numPr>
        <w:rPr>
          <w:rFonts w:ascii="Arial" w:hAnsi="Arial"/>
          <w:b/>
        </w:rPr>
      </w:pPr>
      <w:r w:rsidRPr="006F3621">
        <w:rPr>
          <w:rFonts w:ascii="Arial" w:hAnsi="Arial"/>
          <w:b/>
        </w:rPr>
        <w:t>development</w:t>
      </w:r>
    </w:p>
    <w:p w14:paraId="202A6135" w14:textId="77777777" w:rsidR="006977BE" w:rsidRPr="003B6BD4" w:rsidRDefault="002F05AE" w:rsidP="00E63D6D">
      <w:r>
        <w:t xml:space="preserve"> </w:t>
      </w:r>
    </w:p>
    <w:p w14:paraId="14DFF2D1" w14:textId="77777777" w:rsidR="0087616E" w:rsidRPr="00BC6BEC" w:rsidRDefault="0087616E" w:rsidP="00263593">
      <w:pPr>
        <w:rPr>
          <w:rFonts w:ascii="Arial" w:hAnsi="Arial"/>
          <w:b/>
          <w:sz w:val="24"/>
          <w:szCs w:val="24"/>
        </w:rPr>
      </w:pPr>
    </w:p>
    <w:p w14:paraId="6E72F71E" w14:textId="77777777" w:rsidR="00263593" w:rsidRPr="00F813AC" w:rsidRDefault="00263593" w:rsidP="00057587">
      <w:pPr>
        <w:pStyle w:val="ListParagraph"/>
        <w:numPr>
          <w:ilvl w:val="0"/>
          <w:numId w:val="4"/>
        </w:numPr>
        <w:rPr>
          <w:rFonts w:ascii="Arial" w:hAnsi="Arial"/>
          <w:b/>
        </w:rPr>
      </w:pPr>
      <w:r w:rsidRPr="006F3621">
        <w:rPr>
          <w:rFonts w:ascii="Arial" w:hAnsi="Arial"/>
          <w:b/>
        </w:rPr>
        <w:t>published</w:t>
      </w:r>
    </w:p>
    <w:p w14:paraId="4B7F26C5" w14:textId="77777777" w:rsidR="006977BE" w:rsidRPr="003B6BD4" w:rsidRDefault="002F05AE" w:rsidP="00E63D6D">
      <w:r>
        <w:t xml:space="preserve"> </w:t>
      </w:r>
    </w:p>
    <w:p w14:paraId="67FF2A8E" w14:textId="77777777" w:rsidR="0087616E" w:rsidRPr="00BC6BEC" w:rsidRDefault="0087616E" w:rsidP="00263593">
      <w:pPr>
        <w:rPr>
          <w:rFonts w:ascii="Arial" w:hAnsi="Arial"/>
          <w:b/>
          <w:sz w:val="24"/>
          <w:szCs w:val="24"/>
        </w:rPr>
      </w:pPr>
    </w:p>
    <w:p w14:paraId="4310855E" w14:textId="77777777" w:rsidR="00263593" w:rsidRPr="00F813AC" w:rsidRDefault="00263593" w:rsidP="00057587">
      <w:pPr>
        <w:pStyle w:val="ListParagraph"/>
        <w:numPr>
          <w:ilvl w:val="0"/>
          <w:numId w:val="4"/>
        </w:numPr>
        <w:rPr>
          <w:rFonts w:ascii="Arial" w:hAnsi="Arial"/>
          <w:b/>
        </w:rPr>
      </w:pPr>
      <w:r w:rsidRPr="006F3621">
        <w:rPr>
          <w:rFonts w:ascii="Arial" w:hAnsi="Arial"/>
          <w:b/>
        </w:rPr>
        <w:t>rejected</w:t>
      </w:r>
    </w:p>
    <w:p w14:paraId="6BD943AF" w14:textId="77777777" w:rsidR="006977BE" w:rsidRPr="003B6BD4" w:rsidRDefault="002F05AE" w:rsidP="00E63D6D">
      <w:r>
        <w:t xml:space="preserve"> </w:t>
      </w:r>
    </w:p>
    <w:p w14:paraId="090676EE" w14:textId="77777777" w:rsidR="0087616E" w:rsidRPr="00BC6BEC" w:rsidRDefault="0087616E" w:rsidP="00263593">
      <w:pPr>
        <w:rPr>
          <w:rFonts w:ascii="Arial" w:hAnsi="Arial"/>
          <w:b/>
          <w:sz w:val="24"/>
          <w:szCs w:val="24"/>
        </w:rPr>
      </w:pPr>
    </w:p>
    <w:p w14:paraId="580D40BB" w14:textId="77777777" w:rsidR="00263593" w:rsidRPr="00F813AC" w:rsidRDefault="00263593" w:rsidP="00057587">
      <w:pPr>
        <w:pStyle w:val="ListParagraph"/>
        <w:numPr>
          <w:ilvl w:val="0"/>
          <w:numId w:val="4"/>
        </w:numPr>
        <w:rPr>
          <w:rFonts w:ascii="Arial" w:hAnsi="Arial"/>
          <w:b/>
        </w:rPr>
      </w:pPr>
      <w:r w:rsidRPr="006F3621">
        <w:rPr>
          <w:rFonts w:ascii="Arial" w:hAnsi="Arial"/>
          <w:b/>
        </w:rPr>
        <w:t>release_candidate</w:t>
      </w:r>
    </w:p>
    <w:p w14:paraId="0F792F96" w14:textId="77777777" w:rsidR="006977BE" w:rsidRPr="003B6BD4" w:rsidRDefault="002F05AE" w:rsidP="00E63D6D">
      <w:r>
        <w:t xml:space="preserve"> </w:t>
      </w:r>
    </w:p>
    <w:p w14:paraId="37234551" w14:textId="77777777" w:rsidR="0087616E" w:rsidRPr="00BC6BEC" w:rsidRDefault="0087616E" w:rsidP="00263593">
      <w:pPr>
        <w:rPr>
          <w:rFonts w:ascii="Arial" w:hAnsi="Arial"/>
          <w:b/>
          <w:sz w:val="24"/>
          <w:szCs w:val="24"/>
        </w:rPr>
      </w:pPr>
    </w:p>
    <w:p w14:paraId="5F26F443" w14:textId="77777777" w:rsidR="00263593" w:rsidRPr="00F813AC" w:rsidRDefault="00263593" w:rsidP="00057587">
      <w:pPr>
        <w:pStyle w:val="ListParagraph"/>
        <w:numPr>
          <w:ilvl w:val="0"/>
          <w:numId w:val="4"/>
        </w:numPr>
        <w:rPr>
          <w:rFonts w:ascii="Arial" w:hAnsi="Arial"/>
          <w:b/>
        </w:rPr>
      </w:pPr>
      <w:r w:rsidRPr="006F3621">
        <w:rPr>
          <w:rFonts w:ascii="Arial" w:hAnsi="Arial"/>
          <w:b/>
        </w:rPr>
        <w:t>unmanaged</w:t>
      </w:r>
    </w:p>
    <w:p w14:paraId="7475A540" w14:textId="77777777" w:rsidR="006977BE" w:rsidRPr="003B6BD4" w:rsidRDefault="009D0914" w:rsidP="00E63D6D">
      <w:r>
        <w:t xml:space="preserve">  </w:t>
      </w:r>
    </w:p>
    <w:p w14:paraId="60516C34" w14:textId="77777777" w:rsidR="00D91281" w:rsidRDefault="00E51B2D" w:rsidP="0039400D">
      <w:r>
        <w:t xml:space="preserve"> </w:t>
      </w:r>
    </w:p>
    <w:p w14:paraId="2EB0ECB8" w14:textId="77777777" w:rsidR="002C0F83" w:rsidRDefault="001F24CC" w:rsidP="00860763">
      <w:pPr>
        <w:pStyle w:val="Heading2"/>
      </w:pPr>
      <w:bookmarkStart w:id="84" w:name="_Toc277077844"/>
      <w:r w:rsidRPr="001F24CC">
        <w:t>&lt;Package&gt; Reference Model Meta Model</w:t>
      </w:r>
      <w:bookmarkEnd w:id="84"/>
      <w:r w:rsidR="003C6850">
        <w:t xml:space="preserve"> </w:t>
      </w:r>
    </w:p>
    <w:p w14:paraId="547622EA" w14:textId="77777777" w:rsidR="00D91281" w:rsidRDefault="005C6CB8" w:rsidP="0039400D">
      <w:r>
        <w:t xml:space="preserve"> </w:t>
      </w:r>
    </w:p>
    <w:p w14:paraId="53263D34" w14:textId="77777777" w:rsidR="00D37C11" w:rsidRDefault="005F0251">
      <w:r>
        <w:t xml:space="preserve"> This section identifies the subset of the UML 2.5 Specification that is used in the definition of the AML Object Model.  Classes with direct UML analogs will be shown in grey.  We have removed generalizations, associations and properties that are addresse</w:t>
      </w:r>
      <w:r>
        <w:t>d in the AML specifciation and, in several cases, have flattened inherited attributes and associations into a single class.</w:t>
      </w:r>
    </w:p>
    <w:p w14:paraId="7D06D7B1" w14:textId="77777777" w:rsidR="005F31BE" w:rsidRDefault="001F24CC" w:rsidP="005F31BE">
      <w:pPr>
        <w:pStyle w:val="Heading3"/>
      </w:pPr>
      <w:bookmarkStart w:id="85" w:name="_Toc277077845"/>
      <w:r>
        <w:t>&lt;Package&gt; Primitive Data Types</w:t>
      </w:r>
      <w:bookmarkEnd w:id="85"/>
    </w:p>
    <w:p w14:paraId="0A8D9F69" w14:textId="77777777" w:rsidR="00D91281" w:rsidRDefault="005C6CB8" w:rsidP="0039400D">
      <w:r>
        <w:t xml:space="preserve"> </w:t>
      </w:r>
    </w:p>
    <w:p w14:paraId="7629273A" w14:textId="77777777" w:rsidR="00D37C11" w:rsidRDefault="005F0251">
      <w:r>
        <w:t>In the AML/ADL context, the term "primitive data type" is used to indicate "leaf nodes" -- data ele</w:t>
      </w:r>
      <w:r>
        <w:t>ments that are treated as being atomic and are only constrained in terms of their possible value ranges. AML data types, like UML data types, are "model Types whose instances are distinguished only by their value" but, unlike the UML definition of "Primiti</w:t>
      </w:r>
      <w:r>
        <w:t>ve Type", AML primitive types can embody the notion of substructure.</w:t>
      </w:r>
    </w:p>
    <w:p w14:paraId="23D2E318" w14:textId="77777777" w:rsidR="00D37C11" w:rsidRDefault="005F0251">
      <w:r>
        <w:t xml:space="preserve"> </w:t>
      </w:r>
    </w:p>
    <w:p w14:paraId="6C5ECF7B" w14:textId="77777777" w:rsidR="00D37C11" w:rsidRDefault="005F0251">
      <w:r>
        <w:t>When a AML profile is applied to a UML Reference Model, it may be necessary to map one or more of the AML types to corresponding types in the target model.</w:t>
      </w:r>
    </w:p>
    <w:p w14:paraId="0C4A91A1" w14:textId="77777777" w:rsidR="003E4BE1" w:rsidRDefault="0001444D" w:rsidP="00595F8A">
      <w:r>
        <w:tab/>
      </w:r>
      <w:r>
        <w:tab/>
      </w:r>
      <w:r>
        <w:tab/>
      </w:r>
      <w:r>
        <w:tab/>
      </w:r>
      <w:r>
        <w:rPr>
          <w:noProof/>
        </w:rPr>
        <w:drawing>
          <wp:inline distT="0" distB="0" distL="0" distR="0" wp14:anchorId="1A3C0526" wp14:editId="0B9E3B9B">
            <wp:extent cx="5934075" cy="3448050"/>
            <wp:effectExtent l="0" t="0" r="0" b="0"/>
            <wp:docPr id="8" name="Picture -1230101489.png" descr="-123010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0101489.png"/>
                    <pic:cNvPicPr/>
                  </pic:nvPicPr>
                  <pic:blipFill>
                    <a:blip r:embed="rId30" cstate="print"/>
                    <a:stretch>
                      <a:fillRect/>
                    </a:stretch>
                  </pic:blipFill>
                  <pic:spPr>
                    <a:xfrm>
                      <a:off x="0" y="0"/>
                      <a:ext cx="5934075" cy="3448050"/>
                    </a:xfrm>
                    <a:prstGeom prst="rect">
                      <a:avLst/>
                    </a:prstGeom>
                  </pic:spPr>
                </pic:pic>
              </a:graphicData>
            </a:graphic>
          </wp:inline>
        </w:drawing>
      </w:r>
    </w:p>
    <w:p w14:paraId="23C18F5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86" w:name="_632ab8c7f599e54834cd79cfa711f90b"/>
      <w:r w:rsidRPr="007B5B34">
        <w:rPr>
          <w:b/>
          <w:sz w:val="24"/>
          <w:szCs w:val="24"/>
        </w:rPr>
        <w:t>Intervals</w:t>
      </w:r>
      <w:bookmarkEnd w:id="86"/>
    </w:p>
    <w:p w14:paraId="53A53C92" w14:textId="77777777" w:rsidR="003E4BE1" w:rsidRDefault="005C6CB8" w:rsidP="00AB09F3">
      <w:r>
        <w:t xml:space="preserve"> </w:t>
      </w:r>
    </w:p>
    <w:p w14:paraId="051194D2" w14:textId="77777777" w:rsidR="00D37C11" w:rsidRDefault="005F0251">
      <w:r>
        <w:t>This diagram shows data types for intervals that can be used to construct AML primitive type constraints. The duration intervals are realized by substitution of their respective types through the parameterized Interval class.</w:t>
      </w:r>
    </w:p>
    <w:p w14:paraId="0E86DF5C" w14:textId="77777777" w:rsidR="003E4BE1" w:rsidRDefault="00CB577B" w:rsidP="00AB09F3">
      <w:r>
        <w:t xml:space="preserve">       </w:t>
      </w:r>
    </w:p>
    <w:p w14:paraId="67338032" w14:textId="77777777" w:rsidR="00DB049B" w:rsidRDefault="00022C8A" w:rsidP="006977BE">
      <w:r w:rsidRPr="00022C8A">
        <w:t xml:space="preserve"> </w:t>
      </w:r>
    </w:p>
    <w:p w14:paraId="3DC9EBB6" w14:textId="77777777" w:rsidR="002C0F83" w:rsidRPr="005F31BE" w:rsidRDefault="00F851FF" w:rsidP="005F31BE">
      <w:pPr>
        <w:pStyle w:val="Heading4"/>
      </w:pPr>
      <w:bookmarkStart w:id="87" w:name="_69ee53d558bd7c80a52df2f5ae7c8ab0"/>
      <w:bookmarkStart w:id="88" w:name="_Toc277077846"/>
      <w:r w:rsidRPr="005F31BE">
        <w:t>&lt;Class&gt; DateInterval</w:t>
      </w:r>
      <w:bookmarkEnd w:id="87"/>
      <w:bookmarkEnd w:id="88"/>
    </w:p>
    <w:p w14:paraId="06646E07" w14:textId="77777777" w:rsidR="0063570E" w:rsidRDefault="0063570E" w:rsidP="00383490"/>
    <w:p w14:paraId="55DDABE7" w14:textId="77777777" w:rsidR="00A855E6" w:rsidRDefault="00383490" w:rsidP="00263593">
      <w:r w:rsidRPr="00875584">
        <w:rPr>
          <w:rFonts w:ascii="Arial" w:hAnsi="Arial"/>
          <w:b/>
          <w:sz w:val="24"/>
          <w:szCs w:val="24"/>
        </w:rPr>
        <w:t>Description</w:t>
      </w:r>
    </w:p>
    <w:p w14:paraId="3418A0F3" w14:textId="77777777" w:rsidR="00DB049B" w:rsidRDefault="005C6CB8" w:rsidP="006977BE">
      <w:r>
        <w:t xml:space="preserve"> </w:t>
      </w:r>
    </w:p>
    <w:p w14:paraId="2FE35090" w14:textId="77777777" w:rsidR="00D37C11" w:rsidRDefault="005F0251">
      <w:r>
        <w:t>A interval over an AML DataPrimitive type.</w:t>
      </w:r>
    </w:p>
    <w:p w14:paraId="3E966653" w14:textId="77777777" w:rsidR="00DB049B" w:rsidRDefault="00C51B43" w:rsidP="006977BE">
      <w:r>
        <w:t xml:space="preserve"> </w:t>
      </w:r>
      <w:r w:rsidR="009F2598">
        <w:t xml:space="preserve">  </w:t>
      </w:r>
    </w:p>
    <w:p w14:paraId="2AE058F8" w14:textId="77777777" w:rsidR="0063570E" w:rsidRDefault="0063570E" w:rsidP="00383490"/>
    <w:p w14:paraId="7BC1DB43" w14:textId="77777777" w:rsidR="00A855E6" w:rsidRDefault="00383490" w:rsidP="00263593">
      <w:r w:rsidRPr="00875584">
        <w:rPr>
          <w:rFonts w:ascii="Arial" w:hAnsi="Arial"/>
          <w:b/>
          <w:sz w:val="24"/>
          <w:szCs w:val="24"/>
        </w:rPr>
        <w:t>Diagrams</w:t>
      </w:r>
    </w:p>
    <w:p w14:paraId="570589E2" w14:textId="77777777" w:rsidR="00DB049B" w:rsidRDefault="005F0251" w:rsidP="006977BE">
      <w:hyperlink w:anchor="_632ab8c7f599e54834cd79cfa711f90b" w:history="1">
        <w:r w:rsidR="003E7695">
          <w:rPr>
            <w:rStyle w:val="Hyperlink"/>
          </w:rPr>
          <w:t>Intervals</w:t>
        </w:r>
      </w:hyperlink>
    </w:p>
    <w:p w14:paraId="0A87765A" w14:textId="77777777" w:rsidR="00DB049B" w:rsidRDefault="00022C8A" w:rsidP="006977BE">
      <w:r w:rsidRPr="00022C8A">
        <w:t xml:space="preserve"> </w:t>
      </w:r>
    </w:p>
    <w:p w14:paraId="09D4069B" w14:textId="77777777" w:rsidR="002C0F83" w:rsidRPr="005F31BE" w:rsidRDefault="00F851FF" w:rsidP="005F31BE">
      <w:pPr>
        <w:pStyle w:val="Heading4"/>
      </w:pPr>
      <w:bookmarkStart w:id="89" w:name="_3145967a9ac97f161c2d4ff9e296537e"/>
      <w:bookmarkStart w:id="90" w:name="_Toc277077847"/>
      <w:r w:rsidRPr="005F31BE">
        <w:t>&lt;Class&gt; DateTimeInterval</w:t>
      </w:r>
      <w:bookmarkEnd w:id="89"/>
      <w:bookmarkEnd w:id="90"/>
    </w:p>
    <w:p w14:paraId="260E2CB8" w14:textId="77777777" w:rsidR="0063570E" w:rsidRDefault="0063570E" w:rsidP="00383490"/>
    <w:p w14:paraId="08D66278" w14:textId="77777777" w:rsidR="00A855E6" w:rsidRDefault="00383490" w:rsidP="00263593">
      <w:r w:rsidRPr="00875584">
        <w:rPr>
          <w:rFonts w:ascii="Arial" w:hAnsi="Arial"/>
          <w:b/>
          <w:sz w:val="24"/>
          <w:szCs w:val="24"/>
        </w:rPr>
        <w:t>Description</w:t>
      </w:r>
    </w:p>
    <w:p w14:paraId="238C3DFB" w14:textId="77777777" w:rsidR="00DB049B" w:rsidRDefault="005C6CB8" w:rsidP="006977BE">
      <w:r>
        <w:t xml:space="preserve"> </w:t>
      </w:r>
    </w:p>
    <w:p w14:paraId="56329C5A" w14:textId="77777777" w:rsidR="00D37C11" w:rsidRDefault="005F0251">
      <w:r>
        <w:t>A interval over an AML DateTimePrimitive type.</w:t>
      </w:r>
    </w:p>
    <w:p w14:paraId="6EA4FE30" w14:textId="77777777" w:rsidR="00DB049B" w:rsidRDefault="00C51B43" w:rsidP="006977BE">
      <w:r>
        <w:t xml:space="preserve"> </w:t>
      </w:r>
      <w:r w:rsidR="009F2598">
        <w:t xml:space="preserve">  </w:t>
      </w:r>
    </w:p>
    <w:p w14:paraId="4AB85AF1" w14:textId="77777777" w:rsidR="0063570E" w:rsidRDefault="0063570E" w:rsidP="00383490"/>
    <w:p w14:paraId="1D85B1C9" w14:textId="77777777" w:rsidR="00A855E6" w:rsidRDefault="00383490" w:rsidP="00263593">
      <w:r w:rsidRPr="00875584">
        <w:rPr>
          <w:rFonts w:ascii="Arial" w:hAnsi="Arial"/>
          <w:b/>
          <w:sz w:val="24"/>
          <w:szCs w:val="24"/>
        </w:rPr>
        <w:t>Diagrams</w:t>
      </w:r>
    </w:p>
    <w:p w14:paraId="2D022484" w14:textId="77777777" w:rsidR="00DB049B" w:rsidRDefault="005F0251" w:rsidP="006977BE">
      <w:hyperlink w:anchor="_632ab8c7f599e54834cd79cfa711f90b" w:history="1">
        <w:r w:rsidR="003E7695">
          <w:rPr>
            <w:rStyle w:val="Hyperlink"/>
          </w:rPr>
          <w:t>Intervals</w:t>
        </w:r>
      </w:hyperlink>
    </w:p>
    <w:p w14:paraId="463FB425" w14:textId="77777777" w:rsidR="00DB049B" w:rsidRDefault="00022C8A" w:rsidP="006977BE">
      <w:r w:rsidRPr="00022C8A">
        <w:t xml:space="preserve"> </w:t>
      </w:r>
    </w:p>
    <w:p w14:paraId="14EEC144" w14:textId="77777777" w:rsidR="002C0F83" w:rsidRPr="005F31BE" w:rsidRDefault="00F851FF" w:rsidP="005F31BE">
      <w:pPr>
        <w:pStyle w:val="Heading4"/>
      </w:pPr>
      <w:bookmarkStart w:id="91" w:name="_8370a7823f617661d9ddb083556dfa3f"/>
      <w:bookmarkStart w:id="92" w:name="_Toc277077848"/>
      <w:r w:rsidRPr="005F31BE">
        <w:t>&lt;Class&gt; DurationInterval</w:t>
      </w:r>
      <w:bookmarkEnd w:id="91"/>
      <w:bookmarkEnd w:id="92"/>
    </w:p>
    <w:p w14:paraId="26790EAB" w14:textId="77777777" w:rsidR="0063570E" w:rsidRDefault="0063570E" w:rsidP="00383490"/>
    <w:p w14:paraId="0D347C1C" w14:textId="77777777" w:rsidR="00A855E6" w:rsidRDefault="00383490" w:rsidP="00263593">
      <w:r w:rsidRPr="00875584">
        <w:rPr>
          <w:rFonts w:ascii="Arial" w:hAnsi="Arial"/>
          <w:b/>
          <w:sz w:val="24"/>
          <w:szCs w:val="24"/>
        </w:rPr>
        <w:t>Description</w:t>
      </w:r>
    </w:p>
    <w:p w14:paraId="3189E450" w14:textId="77777777" w:rsidR="00DB049B" w:rsidRDefault="005C6CB8" w:rsidP="006977BE">
      <w:r>
        <w:t xml:space="preserve"> </w:t>
      </w:r>
    </w:p>
    <w:p w14:paraId="12089600" w14:textId="77777777" w:rsidR="00D37C11" w:rsidRDefault="005F0251">
      <w:r>
        <w:t>A interval over an AML DurationPrimitive type.</w:t>
      </w:r>
    </w:p>
    <w:p w14:paraId="6E6F35AB" w14:textId="77777777" w:rsidR="00DB049B" w:rsidRDefault="00C51B43" w:rsidP="006977BE">
      <w:r>
        <w:t xml:space="preserve"> </w:t>
      </w:r>
      <w:r w:rsidR="009F2598">
        <w:t xml:space="preserve">  </w:t>
      </w:r>
    </w:p>
    <w:p w14:paraId="3B6ADFC0" w14:textId="77777777" w:rsidR="0063570E" w:rsidRDefault="0063570E" w:rsidP="00383490"/>
    <w:p w14:paraId="0E16A1B1" w14:textId="77777777" w:rsidR="00A855E6" w:rsidRDefault="00383490" w:rsidP="00263593">
      <w:r w:rsidRPr="00875584">
        <w:rPr>
          <w:rFonts w:ascii="Arial" w:hAnsi="Arial"/>
          <w:b/>
          <w:sz w:val="24"/>
          <w:szCs w:val="24"/>
        </w:rPr>
        <w:t>Diagrams</w:t>
      </w:r>
    </w:p>
    <w:p w14:paraId="1545CE15" w14:textId="77777777" w:rsidR="00DB049B" w:rsidRDefault="005F0251" w:rsidP="006977BE">
      <w:hyperlink w:anchor="_632ab8c7f599e54834cd79cfa711f90b" w:history="1">
        <w:r w:rsidR="003E7695">
          <w:rPr>
            <w:rStyle w:val="Hyperlink"/>
          </w:rPr>
          <w:t>Intervals</w:t>
        </w:r>
      </w:hyperlink>
    </w:p>
    <w:p w14:paraId="31FFB9BF" w14:textId="77777777" w:rsidR="00DB049B" w:rsidRDefault="00022C8A" w:rsidP="006977BE">
      <w:r w:rsidRPr="00022C8A">
        <w:t xml:space="preserve"> </w:t>
      </w:r>
    </w:p>
    <w:p w14:paraId="3A859E1E" w14:textId="77777777" w:rsidR="002C0F83" w:rsidRPr="005F31BE" w:rsidRDefault="00F851FF" w:rsidP="005F31BE">
      <w:pPr>
        <w:pStyle w:val="Heading4"/>
      </w:pPr>
      <w:bookmarkStart w:id="93" w:name="_5218d9b9782bc6f925ed66b3e2bc529b"/>
      <w:bookmarkStart w:id="94" w:name="_Toc277077849"/>
      <w:r w:rsidRPr="005F31BE">
        <w:t>&lt;Class&gt; IntegerInterval</w:t>
      </w:r>
      <w:bookmarkEnd w:id="93"/>
      <w:bookmarkEnd w:id="94"/>
    </w:p>
    <w:p w14:paraId="330FB48C" w14:textId="77777777" w:rsidR="0063570E" w:rsidRDefault="0063570E" w:rsidP="00383490"/>
    <w:p w14:paraId="7C8E3BEB" w14:textId="77777777" w:rsidR="00A855E6" w:rsidRDefault="00383490" w:rsidP="00263593">
      <w:r w:rsidRPr="00875584">
        <w:rPr>
          <w:rFonts w:ascii="Arial" w:hAnsi="Arial"/>
          <w:b/>
          <w:sz w:val="24"/>
          <w:szCs w:val="24"/>
        </w:rPr>
        <w:t>Description</w:t>
      </w:r>
    </w:p>
    <w:p w14:paraId="779D9723" w14:textId="77777777" w:rsidR="00DB049B" w:rsidRDefault="005C6CB8" w:rsidP="006977BE">
      <w:r>
        <w:t xml:space="preserve"> </w:t>
      </w:r>
    </w:p>
    <w:p w14:paraId="73BC01CA" w14:textId="77777777" w:rsidR="00D37C11" w:rsidRDefault="005F0251">
      <w:r>
        <w:t>A interval over an AML IntegerPrimitive type.</w:t>
      </w:r>
    </w:p>
    <w:p w14:paraId="0E9D87C4" w14:textId="77777777" w:rsidR="00DB049B" w:rsidRDefault="00C51B43" w:rsidP="006977BE">
      <w:r>
        <w:t xml:space="preserve"> </w:t>
      </w:r>
      <w:r w:rsidR="009F2598">
        <w:t xml:space="preserve">  </w:t>
      </w:r>
    </w:p>
    <w:p w14:paraId="4C6E148A" w14:textId="77777777" w:rsidR="0063570E" w:rsidRDefault="0063570E" w:rsidP="00383490"/>
    <w:p w14:paraId="3616BDA9" w14:textId="77777777" w:rsidR="00A855E6" w:rsidRDefault="00383490" w:rsidP="00263593">
      <w:r w:rsidRPr="00875584">
        <w:rPr>
          <w:rFonts w:ascii="Arial" w:hAnsi="Arial"/>
          <w:b/>
          <w:sz w:val="24"/>
          <w:szCs w:val="24"/>
        </w:rPr>
        <w:t>Diagrams</w:t>
      </w:r>
    </w:p>
    <w:p w14:paraId="2176D9D5" w14:textId="77777777" w:rsidR="00DB049B" w:rsidRDefault="005F0251" w:rsidP="006977BE">
      <w:hyperlink w:anchor="_632ab8c7f599e54834cd79cfa711f90b" w:history="1">
        <w:r w:rsidR="003E7695">
          <w:rPr>
            <w:rStyle w:val="Hyperlink"/>
          </w:rPr>
          <w:t>Intervals</w:t>
        </w:r>
      </w:hyperlink>
    </w:p>
    <w:p w14:paraId="678F8742" w14:textId="77777777" w:rsidR="00DB049B" w:rsidRDefault="00022C8A" w:rsidP="006977BE">
      <w:r w:rsidRPr="00022C8A">
        <w:t xml:space="preserve"> </w:t>
      </w:r>
    </w:p>
    <w:p w14:paraId="0844E8BD" w14:textId="77777777" w:rsidR="002C0F83" w:rsidRPr="005F31BE" w:rsidRDefault="00F851FF" w:rsidP="005F31BE">
      <w:pPr>
        <w:pStyle w:val="Heading4"/>
      </w:pPr>
      <w:bookmarkStart w:id="95" w:name="_4bd354541fef8202614c02f71ff63fed"/>
      <w:bookmarkStart w:id="96" w:name="_Toc277077850"/>
      <w:r w:rsidRPr="005F31BE">
        <w:t>&lt;Class&gt; Interval</w:t>
      </w:r>
      <w:bookmarkEnd w:id="95"/>
      <w:bookmarkEnd w:id="96"/>
    </w:p>
    <w:p w14:paraId="56A15481" w14:textId="77777777" w:rsidR="00DB049B" w:rsidRDefault="00C51B43" w:rsidP="006977BE">
      <w:r>
        <w:t xml:space="preserve"> </w:t>
      </w:r>
      <w:r w:rsidR="009F2598">
        <w:t xml:space="preserve">  </w:t>
      </w:r>
    </w:p>
    <w:p w14:paraId="0633BB66" w14:textId="77777777" w:rsidR="0063570E" w:rsidRDefault="0063570E" w:rsidP="00383490"/>
    <w:p w14:paraId="09A8E610" w14:textId="77777777" w:rsidR="00A855E6" w:rsidRDefault="00383490" w:rsidP="00263593">
      <w:r w:rsidRPr="00875584">
        <w:rPr>
          <w:rFonts w:ascii="Arial" w:hAnsi="Arial"/>
          <w:b/>
          <w:sz w:val="24"/>
          <w:szCs w:val="24"/>
        </w:rPr>
        <w:t>Diagrams</w:t>
      </w:r>
    </w:p>
    <w:p w14:paraId="2F8EBB85" w14:textId="77777777" w:rsidR="00DB049B" w:rsidRDefault="005F0251" w:rsidP="006977BE">
      <w:hyperlink w:anchor="_632ab8c7f599e54834cd79cfa711f90b" w:history="1">
        <w:r w:rsidR="003E7695">
          <w:rPr>
            <w:rStyle w:val="Hyperlink"/>
          </w:rPr>
          <w:t>Intervals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1BCB0A4" w14:textId="77777777" w:rsidR="0063570E" w:rsidRDefault="0063570E" w:rsidP="00383490"/>
    <w:p w14:paraId="0ED13675" w14:textId="77777777" w:rsidR="00A855E6" w:rsidRDefault="00383490" w:rsidP="00263593">
      <w:r w:rsidRPr="00875584">
        <w:rPr>
          <w:rFonts w:ascii="Arial" w:hAnsi="Arial"/>
          <w:b/>
          <w:sz w:val="24"/>
          <w:szCs w:val="24"/>
        </w:rPr>
        <w:t>Attributes</w:t>
      </w:r>
    </w:p>
    <w:p w14:paraId="0B22E6CC" w14:textId="77777777" w:rsidR="00B603FB" w:rsidRDefault="00B603FB" w:rsidP="008B78EB"/>
    <w:p w14:paraId="54FCCDBD" w14:textId="77777777" w:rsidR="00A755AA" w:rsidRDefault="008B78EB" w:rsidP="008B78EB">
      <w:pPr>
        <w:rPr>
          <w:b/>
        </w:rPr>
      </w:pPr>
      <w:r w:rsidRPr="006A54F6">
        <w:rPr>
          <w:b/>
        </w:rPr>
        <w:t xml:space="preserve">•   public lower : </w:t>
      </w:r>
      <w:hyperlink w:anchor="_e36b5e306e1664a3e0bc600785109705" w:history="1">
        <w:r w:rsidRPr="006A54F6">
          <w:rPr>
            <w:rStyle w:val="Hyperlink"/>
            <w:b/>
          </w:rPr>
          <w:t>T</w:t>
        </w:r>
      </w:hyperlink>
      <w:r w:rsidRPr="006A54F6">
        <w:rPr>
          <w:b/>
        </w:rPr>
        <w:t xml:space="preserve">  [0..1]</w:t>
      </w:r>
    </w:p>
    <w:p w14:paraId="016DBD41" w14:textId="77777777" w:rsidR="008B78EB" w:rsidRPr="006A54F6" w:rsidRDefault="005C6CB8" w:rsidP="008B78EB">
      <w:pPr>
        <w:rPr>
          <w:b/>
        </w:rPr>
      </w:pPr>
      <w:r>
        <w:t xml:space="preserve"> </w:t>
      </w:r>
    </w:p>
    <w:p w14:paraId="6A02282C" w14:textId="77777777" w:rsidR="00D37C11" w:rsidRDefault="005F0251">
      <w:r>
        <w:t xml:space="preserve"> A lower limit or start of the interval</w:t>
      </w:r>
    </w:p>
    <w:p w14:paraId="6FCC1DB6" w14:textId="77777777" w:rsidR="00B603FB" w:rsidRDefault="00B603FB" w:rsidP="008B78EB"/>
    <w:p w14:paraId="049CD2D8" w14:textId="77777777" w:rsidR="00A755AA" w:rsidRDefault="008B78EB" w:rsidP="008B78EB">
      <w:pPr>
        <w:rPr>
          <w:b/>
        </w:rPr>
      </w:pPr>
      <w:r w:rsidRPr="006A54F6">
        <w:rPr>
          <w:b/>
        </w:rPr>
        <w:t xml:space="preserve">•   public upper : </w:t>
      </w:r>
      <w:hyperlink w:anchor="_e36b5e306e1664a3e0bc600785109705" w:history="1">
        <w:r w:rsidRPr="006A54F6">
          <w:rPr>
            <w:rStyle w:val="Hyperlink"/>
            <w:b/>
          </w:rPr>
          <w:t>T</w:t>
        </w:r>
      </w:hyperlink>
      <w:r w:rsidRPr="006A54F6">
        <w:rPr>
          <w:b/>
        </w:rPr>
        <w:t xml:space="preserve">  [0..1]</w:t>
      </w:r>
    </w:p>
    <w:p w14:paraId="0F516889" w14:textId="77777777" w:rsidR="008B78EB" w:rsidRPr="006A54F6" w:rsidRDefault="005C6CB8" w:rsidP="008B78EB">
      <w:pPr>
        <w:rPr>
          <w:b/>
        </w:rPr>
      </w:pPr>
      <w:r>
        <w:t xml:space="preserve"> </w:t>
      </w:r>
    </w:p>
    <w:p w14:paraId="41240EDC" w14:textId="77777777" w:rsidR="00D37C11" w:rsidRDefault="005F0251">
      <w:r>
        <w:t>An upper limit or end of the interval</w:t>
      </w:r>
    </w:p>
    <w:p w14:paraId="1F5AE584" w14:textId="77777777" w:rsidR="00B603FB" w:rsidRDefault="00B603FB" w:rsidP="008B78EB"/>
    <w:p w14:paraId="7D23B963" w14:textId="77777777" w:rsidR="00A755AA" w:rsidRDefault="008B78EB" w:rsidP="008B78EB">
      <w:pPr>
        <w:rPr>
          <w:b/>
        </w:rPr>
      </w:pPr>
      <w:r w:rsidRPr="006A54F6">
        <w:rPr>
          <w:b/>
        </w:rPr>
        <w:t xml:space="preserve">•   public lowerIncluded : Boolean </w:t>
      </w:r>
    </w:p>
    <w:p w14:paraId="5E8C1342" w14:textId="77777777" w:rsidR="008B78EB" w:rsidRPr="006A54F6" w:rsidRDefault="005C6CB8" w:rsidP="008B78EB">
      <w:pPr>
        <w:rPr>
          <w:b/>
        </w:rPr>
      </w:pPr>
      <w:r>
        <w:t xml:space="preserve"> </w:t>
      </w:r>
    </w:p>
    <w:p w14:paraId="3ECBB467" w14:textId="77777777" w:rsidR="00D37C11" w:rsidRDefault="005F0251">
      <w:r>
        <w:t xml:space="preserve"> A flag to indicate whether lower limit or start of the interval is included as part of the interval.</w:t>
      </w:r>
    </w:p>
    <w:p w14:paraId="27D49CB3" w14:textId="77777777" w:rsidR="00B603FB" w:rsidRDefault="00B603FB" w:rsidP="008B78EB"/>
    <w:p w14:paraId="228C4B3B" w14:textId="77777777" w:rsidR="00A755AA" w:rsidRDefault="008B78EB" w:rsidP="008B78EB">
      <w:pPr>
        <w:rPr>
          <w:b/>
        </w:rPr>
      </w:pPr>
      <w:r w:rsidRPr="006A54F6">
        <w:rPr>
          <w:b/>
        </w:rPr>
        <w:t xml:space="preserve">•   public upperIncluded : Boolean </w:t>
      </w:r>
    </w:p>
    <w:p w14:paraId="7B2EE5DB" w14:textId="77777777" w:rsidR="008B78EB" w:rsidRPr="006A54F6" w:rsidRDefault="005C6CB8" w:rsidP="008B78EB">
      <w:pPr>
        <w:rPr>
          <w:b/>
        </w:rPr>
      </w:pPr>
      <w:r>
        <w:t xml:space="preserve"> </w:t>
      </w:r>
    </w:p>
    <w:p w14:paraId="5134F114" w14:textId="77777777" w:rsidR="00D37C11" w:rsidRDefault="005F0251">
      <w:r>
        <w:t xml:space="preserve"> A flag to indicate whether upper limit or end of the interval is included as part of the interval.</w:t>
      </w:r>
    </w:p>
    <w:p w14:paraId="7711631B" w14:textId="77777777" w:rsidR="00DB049B" w:rsidRDefault="00022C8A" w:rsidP="006977BE">
      <w:r w:rsidRPr="00022C8A">
        <w:t xml:space="preserve"> </w:t>
      </w:r>
    </w:p>
    <w:p w14:paraId="7113F0A7" w14:textId="77777777" w:rsidR="002C0F83" w:rsidRPr="005F31BE" w:rsidRDefault="00F851FF" w:rsidP="005F31BE">
      <w:pPr>
        <w:pStyle w:val="Heading4"/>
      </w:pPr>
      <w:bookmarkStart w:id="97" w:name="_27fcdc4a73f595dca8b4e4fa28fd59a6"/>
      <w:bookmarkStart w:id="98" w:name="_Toc277077851"/>
      <w:r w:rsidRPr="005F31BE">
        <w:t>&lt;Class&gt; RealInterval</w:t>
      </w:r>
      <w:bookmarkEnd w:id="97"/>
      <w:bookmarkEnd w:id="98"/>
    </w:p>
    <w:p w14:paraId="25041B99" w14:textId="77777777" w:rsidR="0063570E" w:rsidRDefault="0063570E" w:rsidP="00383490"/>
    <w:p w14:paraId="29A389D6" w14:textId="77777777" w:rsidR="00A855E6" w:rsidRDefault="00383490" w:rsidP="00263593">
      <w:r w:rsidRPr="00875584">
        <w:rPr>
          <w:rFonts w:ascii="Arial" w:hAnsi="Arial"/>
          <w:b/>
          <w:sz w:val="24"/>
          <w:szCs w:val="24"/>
        </w:rPr>
        <w:t>Description</w:t>
      </w:r>
    </w:p>
    <w:p w14:paraId="01EB94A3" w14:textId="77777777" w:rsidR="00DB049B" w:rsidRDefault="005C6CB8" w:rsidP="006977BE">
      <w:r>
        <w:t xml:space="preserve"> </w:t>
      </w:r>
    </w:p>
    <w:p w14:paraId="45B1E60A" w14:textId="77777777" w:rsidR="00D37C11" w:rsidRDefault="005F0251">
      <w:r>
        <w:t>A interval over an AML RealPrimitive type.</w:t>
      </w:r>
    </w:p>
    <w:p w14:paraId="54D2E9A5" w14:textId="77777777" w:rsidR="00DB049B" w:rsidRDefault="00C51B43" w:rsidP="006977BE">
      <w:r>
        <w:t xml:space="preserve"> </w:t>
      </w:r>
      <w:r w:rsidR="009F2598">
        <w:t xml:space="preserve">  </w:t>
      </w:r>
    </w:p>
    <w:p w14:paraId="3A5A51E2" w14:textId="77777777" w:rsidR="0063570E" w:rsidRDefault="0063570E" w:rsidP="00383490"/>
    <w:p w14:paraId="36041701" w14:textId="77777777" w:rsidR="00A855E6" w:rsidRDefault="00383490" w:rsidP="00263593">
      <w:r w:rsidRPr="00875584">
        <w:rPr>
          <w:rFonts w:ascii="Arial" w:hAnsi="Arial"/>
          <w:b/>
          <w:sz w:val="24"/>
          <w:szCs w:val="24"/>
        </w:rPr>
        <w:t>Diagrams</w:t>
      </w:r>
    </w:p>
    <w:p w14:paraId="55F35B47" w14:textId="77777777" w:rsidR="00DB049B" w:rsidRDefault="005F0251" w:rsidP="006977BE">
      <w:hyperlink w:anchor="_632ab8c7f599e54834cd79cfa711f90b" w:history="1">
        <w:r w:rsidR="003E7695">
          <w:rPr>
            <w:rStyle w:val="Hyperlink"/>
          </w:rPr>
          <w:t>Intervals</w:t>
        </w:r>
      </w:hyperlink>
    </w:p>
    <w:p w14:paraId="74018B6E" w14:textId="77777777" w:rsidR="00DB049B" w:rsidRDefault="00022C8A" w:rsidP="006977BE">
      <w:r w:rsidRPr="00022C8A">
        <w:t xml:space="preserve"> </w:t>
      </w:r>
    </w:p>
    <w:p w14:paraId="7A4EF697" w14:textId="77777777" w:rsidR="002C0F83" w:rsidRPr="005F31BE" w:rsidRDefault="00F851FF" w:rsidP="005F31BE">
      <w:pPr>
        <w:pStyle w:val="Heading4"/>
      </w:pPr>
      <w:bookmarkStart w:id="99" w:name="_31d7d28b74d99d489c8e65e4a57e9ca9"/>
      <w:bookmarkStart w:id="100" w:name="_Toc277077852"/>
      <w:r w:rsidRPr="005F31BE">
        <w:t>&lt;Class&gt; TimeInterval</w:t>
      </w:r>
      <w:bookmarkEnd w:id="99"/>
      <w:bookmarkEnd w:id="100"/>
    </w:p>
    <w:p w14:paraId="4256F3F8" w14:textId="77777777" w:rsidR="0063570E" w:rsidRDefault="0063570E" w:rsidP="00383490"/>
    <w:p w14:paraId="1CDA4757" w14:textId="77777777" w:rsidR="00A855E6" w:rsidRDefault="00383490" w:rsidP="00263593">
      <w:r w:rsidRPr="00875584">
        <w:rPr>
          <w:rFonts w:ascii="Arial" w:hAnsi="Arial"/>
          <w:b/>
          <w:sz w:val="24"/>
          <w:szCs w:val="24"/>
        </w:rPr>
        <w:t>Description</w:t>
      </w:r>
    </w:p>
    <w:p w14:paraId="7CEF8AB3" w14:textId="77777777" w:rsidR="00DB049B" w:rsidRDefault="005C6CB8" w:rsidP="006977BE">
      <w:r>
        <w:t xml:space="preserve"> </w:t>
      </w:r>
    </w:p>
    <w:p w14:paraId="0CA8FAC7" w14:textId="77777777" w:rsidR="00D37C11" w:rsidRDefault="005F0251">
      <w:r>
        <w:t>A interval over an AML TimePrimitive type.</w:t>
      </w:r>
    </w:p>
    <w:p w14:paraId="49A9609C" w14:textId="77777777" w:rsidR="00DB049B" w:rsidRDefault="00C51B43" w:rsidP="006977BE">
      <w:r>
        <w:t xml:space="preserve"> </w:t>
      </w:r>
      <w:r w:rsidR="009F2598">
        <w:t xml:space="preserve">  </w:t>
      </w:r>
    </w:p>
    <w:p w14:paraId="01EC22FB" w14:textId="77777777" w:rsidR="0063570E" w:rsidRDefault="0063570E" w:rsidP="00383490"/>
    <w:p w14:paraId="5B06B6A6" w14:textId="77777777" w:rsidR="00A855E6" w:rsidRDefault="00383490" w:rsidP="00263593">
      <w:r w:rsidRPr="00875584">
        <w:rPr>
          <w:rFonts w:ascii="Arial" w:hAnsi="Arial"/>
          <w:b/>
          <w:sz w:val="24"/>
          <w:szCs w:val="24"/>
        </w:rPr>
        <w:t>Diagrams</w:t>
      </w:r>
    </w:p>
    <w:p w14:paraId="2B99D261" w14:textId="77777777" w:rsidR="00DB049B" w:rsidRDefault="005F0251" w:rsidP="006977BE">
      <w:hyperlink w:anchor="_632ab8c7f599e54834cd79cfa711f90b" w:history="1">
        <w:r w:rsidR="003E7695">
          <w:rPr>
            <w:rStyle w:val="Hyperlink"/>
          </w:rPr>
          <w:t>Intervals</w:t>
        </w:r>
      </w:hyperlink>
    </w:p>
    <w:p w14:paraId="47289613" w14:textId="77777777" w:rsidR="003E4BE1" w:rsidRDefault="0001444D" w:rsidP="00595F8A">
      <w:r>
        <w:tab/>
      </w:r>
      <w:r>
        <w:tab/>
      </w:r>
      <w:r>
        <w:tab/>
      </w:r>
      <w:r>
        <w:tab/>
      </w:r>
      <w:r>
        <w:rPr>
          <w:noProof/>
        </w:rPr>
        <w:drawing>
          <wp:inline distT="0" distB="0" distL="0" distR="0" wp14:anchorId="506150A5" wp14:editId="405FB1A4">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rId31" cstate="print"/>
                    <a:stretch>
                      <a:fillRect/>
                    </a:stretch>
                  </pic:blipFill>
                  <pic:spPr>
                    <a:xfrm>
                      <a:off x="0" y="0"/>
                      <a:ext cx="5934075" cy="2400300"/>
                    </a:xfrm>
                    <a:prstGeom prst="rect">
                      <a:avLst/>
                    </a:prstGeom>
                  </pic:spPr>
                </pic:pic>
              </a:graphicData>
            </a:graphic>
          </wp:inline>
        </w:drawing>
      </w:r>
    </w:p>
    <w:p w14:paraId="7B1231A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01" w:name="_1b4f676a5a33d3d5b1673552f8bd8ac1"/>
      <w:r w:rsidRPr="007B5B34">
        <w:rPr>
          <w:b/>
          <w:sz w:val="24"/>
          <w:szCs w:val="24"/>
        </w:rPr>
        <w:t>PrimitiveDataTypes</w:t>
      </w:r>
      <w:bookmarkEnd w:id="101"/>
    </w:p>
    <w:p w14:paraId="04073926" w14:textId="77777777" w:rsidR="003E4BE1" w:rsidRDefault="005C6CB8" w:rsidP="00AB09F3">
      <w:r>
        <w:t xml:space="preserve"> </w:t>
      </w:r>
    </w:p>
    <w:p w14:paraId="24280EE5" w14:textId="77777777" w:rsidR="00D37C11" w:rsidRDefault="005F0251">
      <w:r>
        <w:t>This diagram shows set of primitive data types can be constrained using AML primitive type constraints along with the various match patterns that are used in to construct constraints.</w:t>
      </w:r>
    </w:p>
    <w:p w14:paraId="2FD0217D" w14:textId="77777777" w:rsidR="00D37C11" w:rsidRDefault="005F0251">
      <w:r>
        <w:t xml:space="preserve"> </w:t>
      </w:r>
    </w:p>
    <w:p w14:paraId="5EA17806" w14:textId="77777777" w:rsidR="00D37C11" w:rsidRDefault="005F0251">
      <w:r>
        <w:t xml:space="preserve">Date and Time constraints follow the string syntax of the </w:t>
      </w:r>
      <w:r>
        <w:rPr>
          <w:i/>
          <w:iCs/>
        </w:rPr>
        <w:t>ISO 8601 Rep</w:t>
      </w:r>
      <w:r>
        <w:rPr>
          <w:i/>
          <w:iCs/>
        </w:rPr>
        <w:t>resentation of dates and times</w:t>
      </w:r>
      <w:r>
        <w:t>. Constraint patterns are formed by using the ‘?’ (optional) or ‘x’ (prohibited) characters.</w:t>
      </w:r>
    </w:p>
    <w:p w14:paraId="7386602F" w14:textId="77777777" w:rsidR="00D37C11" w:rsidRDefault="005F0251">
      <w:r>
        <w:t xml:space="preserve"> </w:t>
      </w:r>
    </w:p>
    <w:p w14:paraId="0524DB65" w14:textId="77777777" w:rsidR="00D37C11" w:rsidRDefault="005F0251">
      <w:r>
        <w:t>The syntax of legal patterns is shown by the following regular expressions:</w:t>
      </w:r>
    </w:p>
    <w:p w14:paraId="72016FF4" w14:textId="77777777" w:rsidR="00D37C11" w:rsidRDefault="005F0251">
      <w:r>
        <w:t xml:space="preserve"> </w:t>
      </w:r>
    </w:p>
    <w:p w14:paraId="3C30E1AC" w14:textId="77777777" w:rsidR="00D37C11" w:rsidRDefault="005F0251">
      <w:r>
        <w:rPr>
          <w:b/>
          <w:bCs/>
        </w:rPr>
        <w:t>date_pattern</w:t>
      </w:r>
      <w:r>
        <w:t>: yyyy-(mm|??|XX)-(dd|??|XX)</w:t>
      </w:r>
    </w:p>
    <w:p w14:paraId="3A4E4B0B" w14:textId="77777777" w:rsidR="00D37C11" w:rsidRDefault="005F0251">
      <w:r>
        <w:t xml:space="preserve"> </w:t>
      </w:r>
    </w:p>
    <w:p w14:paraId="68A1AA61" w14:textId="77777777" w:rsidR="00D37C11" w:rsidRDefault="005F0251">
      <w:r>
        <w:rPr>
          <w:b/>
          <w:bCs/>
        </w:rPr>
        <w:t>time_pattern</w:t>
      </w:r>
      <w:r>
        <w:t>: hh:(mm|??|XX):(ss|??|XX)</w:t>
      </w:r>
    </w:p>
    <w:p w14:paraId="1D122CB9" w14:textId="77777777" w:rsidR="00D37C11" w:rsidRDefault="005F0251">
      <w:r>
        <w:t xml:space="preserve"> </w:t>
      </w:r>
    </w:p>
    <w:p w14:paraId="5D4A74BF" w14:textId="77777777" w:rsidR="00D37C11" w:rsidRDefault="005F0251">
      <w:r>
        <w:rPr>
          <w:b/>
          <w:bCs/>
        </w:rPr>
        <w:t>time_in_date_pattern</w:t>
      </w:r>
      <w:r>
        <w:t>: T(hh|??|XX):(mm|??|XX):(ss|??|XX)</w:t>
      </w:r>
    </w:p>
    <w:p w14:paraId="0C6D9E6E" w14:textId="77777777" w:rsidR="00D37C11" w:rsidRDefault="005F0251">
      <w:r>
        <w:t xml:space="preserve"> </w:t>
      </w:r>
    </w:p>
    <w:p w14:paraId="646389AC" w14:textId="77777777" w:rsidR="00D37C11" w:rsidRDefault="005F0251">
      <w:r>
        <w:rPr>
          <w:b/>
          <w:bCs/>
        </w:rPr>
        <w:t>date_time_pattern</w:t>
      </w:r>
      <w:r>
        <w:t>: date_constraint time_in_date_pattern</w:t>
      </w:r>
    </w:p>
    <w:p w14:paraId="59A56FAA" w14:textId="77777777" w:rsidR="00D37C11" w:rsidRDefault="005F0251">
      <w:r>
        <w:t xml:space="preserve"> </w:t>
      </w:r>
    </w:p>
    <w:p w14:paraId="3AB9A0FA" w14:textId="77777777" w:rsidR="00D37C11" w:rsidRDefault="005F0251">
      <w:r>
        <w:t>Date and time intervals also require operators to indicate boundaries. The greater than, less than,</w:t>
      </w:r>
      <w:r>
        <w:t xml:space="preserve"> and equal s signs are used to indicate values bounded by a value. Two stops (periods) are used to define an interval between two values.</w:t>
      </w:r>
    </w:p>
    <w:p w14:paraId="7E6176F3" w14:textId="77777777" w:rsidR="00D37C11" w:rsidRDefault="005F0251">
      <w:r>
        <w:t xml:space="preserve"> </w:t>
      </w:r>
    </w:p>
    <w:p w14:paraId="7C1D4A33" w14:textId="77777777" w:rsidR="00D37C11" w:rsidRDefault="005F0251">
      <w:r>
        <w:rPr>
          <w:b/>
          <w:bCs/>
        </w:rPr>
        <w:t>Single value pattern</w:t>
      </w:r>
      <w:r>
        <w:t>:  |&gt; 09:30:00| -- any time after 9:30 am</w:t>
      </w:r>
    </w:p>
    <w:p w14:paraId="0AB48589" w14:textId="77777777" w:rsidR="00D37C11" w:rsidRDefault="005F0251">
      <w:r>
        <w:rPr>
          <w:b/>
          <w:bCs/>
        </w:rPr>
        <w:t>Interval pattern</w:t>
      </w:r>
      <w:r>
        <w:t>: |2004-05-20..2004-06-02| -- a date r</w:t>
      </w:r>
      <w:r>
        <w:t>ange</w:t>
      </w:r>
    </w:p>
    <w:p w14:paraId="4A7387C0" w14:textId="77777777" w:rsidR="00D37C11" w:rsidRDefault="005F0251">
      <w:r>
        <w:t xml:space="preserve"> </w:t>
      </w:r>
    </w:p>
    <w:p w14:paraId="4D2BA651" w14:textId="77777777" w:rsidR="00D37C11" w:rsidRDefault="005F0251">
      <w:r>
        <w:t>Durations use the ISO 8601 prefix ‘P’ (period) followed by a set of unit/magnitude pairs indicating the number of years, months, weeks, days, and (with a ‘T’ time delimiter), minutes, etc. intended.</w:t>
      </w:r>
    </w:p>
    <w:p w14:paraId="1E985BE7" w14:textId="77777777" w:rsidR="00D37C11" w:rsidRDefault="005F0251">
      <w:r>
        <w:t xml:space="preserve"> </w:t>
      </w:r>
    </w:p>
    <w:p w14:paraId="560A64AA" w14:textId="77777777" w:rsidR="00D37C11" w:rsidRDefault="005F0251">
      <w:r>
        <w:rPr>
          <w:b/>
          <w:bCs/>
        </w:rPr>
        <w:t>Date duration template</w:t>
      </w:r>
      <w:r>
        <w:t>: Pwd -- a duration contai</w:t>
      </w:r>
      <w:r>
        <w:t>ning weeks and/or days only, e.g. P4w</w:t>
      </w:r>
    </w:p>
    <w:p w14:paraId="67C4ACFD" w14:textId="77777777" w:rsidR="00D37C11" w:rsidRDefault="005F0251">
      <w:r>
        <w:t xml:space="preserve"> </w:t>
      </w:r>
    </w:p>
    <w:p w14:paraId="7F2D60F0" w14:textId="77777777" w:rsidR="00D37C11" w:rsidRDefault="005F0251">
      <w:r>
        <w:rPr>
          <w:b/>
          <w:bCs/>
        </w:rPr>
        <w:t>Time duration template</w:t>
      </w:r>
      <w:r>
        <w:t>: PThm -- a duration containing hours and/or minutes only, e.g. PT2h30m</w:t>
      </w:r>
    </w:p>
    <w:p w14:paraId="0AECE122" w14:textId="77777777" w:rsidR="00D37C11" w:rsidRDefault="005F0251">
      <w:r>
        <w:t xml:space="preserve"> </w:t>
      </w:r>
    </w:p>
    <w:p w14:paraId="3C859843" w14:textId="77777777" w:rsidR="00D37C11" w:rsidRDefault="005F0251">
      <w:r>
        <w:rPr>
          <w:b/>
          <w:bCs/>
        </w:rPr>
        <w:t>DateTime duration pattern</w:t>
      </w:r>
      <w:r>
        <w:t>: P1dT8h -- 1 day 8 hrs</w:t>
      </w:r>
    </w:p>
    <w:p w14:paraId="6C2F240B" w14:textId="77777777" w:rsidR="00D37C11" w:rsidRDefault="005F0251">
      <w:r>
        <w:t xml:space="preserve"> </w:t>
      </w:r>
    </w:p>
    <w:p w14:paraId="6786B4CD" w14:textId="77777777" w:rsidR="00D37C11" w:rsidRDefault="005F0251">
      <w:r>
        <w:rPr>
          <w:b/>
          <w:bCs/>
        </w:rPr>
        <w:t>Time range pattern</w:t>
      </w:r>
      <w:r>
        <w:t>: |PT0m..PT1m30s| -- Reasonable time offset of first apgar sample</w:t>
      </w:r>
    </w:p>
    <w:p w14:paraId="35D31196" w14:textId="77777777" w:rsidR="00D37C11" w:rsidRDefault="005F0251">
      <w:r>
        <w:t xml:space="preserve"> </w:t>
      </w:r>
    </w:p>
    <w:p w14:paraId="7D567DA8" w14:textId="77777777" w:rsidR="00D37C11" w:rsidRDefault="005F0251">
      <w:r>
        <w:t xml:space="preserve"> </w:t>
      </w:r>
    </w:p>
    <w:p w14:paraId="7A1F91E2" w14:textId="77777777" w:rsidR="003E4BE1" w:rsidRDefault="00CB577B" w:rsidP="00AB09F3">
      <w:r>
        <w:t xml:space="preserve">       </w:t>
      </w:r>
    </w:p>
    <w:p w14:paraId="282C950C" w14:textId="77777777" w:rsidR="00DB049B" w:rsidRDefault="00022C8A" w:rsidP="006977BE">
      <w:r w:rsidRPr="00022C8A">
        <w:t xml:space="preserve"> </w:t>
      </w:r>
    </w:p>
    <w:p w14:paraId="515EB045" w14:textId="77777777" w:rsidR="002C0F83" w:rsidRPr="005F31BE" w:rsidRDefault="00F851FF" w:rsidP="005F31BE">
      <w:pPr>
        <w:pStyle w:val="Heading4"/>
      </w:pPr>
      <w:bookmarkStart w:id="102" w:name="_72b7d3db018aa6b2ac9fd5dcdf816a12"/>
      <w:bookmarkStart w:id="103" w:name="_Toc277077853"/>
      <w:r w:rsidRPr="005F31BE">
        <w:t>&lt;DataType&gt; AnyPrimitiveType</w:t>
      </w:r>
      <w:bookmarkEnd w:id="102"/>
      <w:bookmarkEnd w:id="103"/>
    </w:p>
    <w:p w14:paraId="389D28C6" w14:textId="77777777" w:rsidR="0063570E" w:rsidRDefault="0063570E" w:rsidP="00383490"/>
    <w:p w14:paraId="00320861" w14:textId="77777777" w:rsidR="00A855E6" w:rsidRDefault="00383490" w:rsidP="00263593">
      <w:r w:rsidRPr="00875584">
        <w:rPr>
          <w:rFonts w:ascii="Arial" w:hAnsi="Arial"/>
          <w:b/>
          <w:sz w:val="24"/>
          <w:szCs w:val="24"/>
        </w:rPr>
        <w:t>Description</w:t>
      </w:r>
    </w:p>
    <w:p w14:paraId="1A78198D" w14:textId="77777777" w:rsidR="00DB049B" w:rsidRDefault="005C6CB8" w:rsidP="006977BE">
      <w:r>
        <w:t xml:space="preserve"> </w:t>
      </w:r>
    </w:p>
    <w:p w14:paraId="0C79056D" w14:textId="77777777" w:rsidR="00D37C11" w:rsidRDefault="005F0251">
      <w:r>
        <w:t>The abstract super type of AML primitive data types. This type typically maps to a type like "Any" or "Object" in an object system; i</w:t>
      </w:r>
      <w:r>
        <w:t>t is defined here to provide the value and reference equality semantics</w:t>
      </w:r>
    </w:p>
    <w:p w14:paraId="19D1E838" w14:textId="77777777" w:rsidR="00DB049B" w:rsidRDefault="00C51B43" w:rsidP="006977BE">
      <w:r>
        <w:t xml:space="preserve"> </w:t>
      </w:r>
      <w:r w:rsidR="009F2598">
        <w:t xml:space="preserve">  </w:t>
      </w:r>
    </w:p>
    <w:p w14:paraId="24C66C2A" w14:textId="77777777" w:rsidR="0063570E" w:rsidRDefault="0063570E" w:rsidP="00383490"/>
    <w:p w14:paraId="6B305FA7" w14:textId="77777777" w:rsidR="00A855E6" w:rsidRDefault="00383490" w:rsidP="00263593">
      <w:r w:rsidRPr="00875584">
        <w:rPr>
          <w:rFonts w:ascii="Arial" w:hAnsi="Arial"/>
          <w:b/>
          <w:sz w:val="24"/>
          <w:szCs w:val="24"/>
        </w:rPr>
        <w:t>Diagrams</w:t>
      </w:r>
    </w:p>
    <w:p w14:paraId="39D27843" w14:textId="77777777" w:rsidR="00DB049B" w:rsidRDefault="005F0251" w:rsidP="006977BE">
      <w:hyperlink w:anchor="_1b4f676a5a33d3d5b1673552f8bd8ac1" w:history="1">
        <w:r w:rsidR="003E7695">
          <w:rPr>
            <w:rStyle w:val="Hyperlink"/>
          </w:rPr>
          <w:t>PrimitiveDataTypes</w:t>
        </w:r>
      </w:hyperlink>
    </w:p>
    <w:p w14:paraId="5A5C8013" w14:textId="77777777" w:rsidR="0063570E" w:rsidRDefault="0063570E" w:rsidP="00383490"/>
    <w:p w14:paraId="29AA3BA9" w14:textId="77777777" w:rsidR="00A855E6" w:rsidRDefault="00383490" w:rsidP="00263593">
      <w:r w:rsidRPr="00875584">
        <w:rPr>
          <w:rFonts w:ascii="Arial" w:hAnsi="Arial"/>
          <w:b/>
          <w:sz w:val="24"/>
          <w:szCs w:val="24"/>
        </w:rPr>
        <w:t>Direct Known Subclasses (Specialization)</w:t>
      </w:r>
    </w:p>
    <w:p w14:paraId="02BF854F" w14:textId="77777777" w:rsidR="00DB049B" w:rsidRDefault="005F0251"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05e0f2a221f0733d693058e9253b0017" w:history="1">
        <w:r w:rsidR="006977BE">
          <w:rPr>
            <w:rStyle w:val="Hyperlink"/>
          </w:rPr>
          <w:t>TimePrimitive</w:t>
        </w:r>
      </w:hyperlink>
    </w:p>
    <w:p w14:paraId="0869E30C" w14:textId="77777777" w:rsidR="00DB049B" w:rsidRDefault="00022C8A" w:rsidP="006977BE">
      <w:r w:rsidRPr="00022C8A">
        <w:t xml:space="preserve"> </w:t>
      </w:r>
    </w:p>
    <w:p w14:paraId="6137F171" w14:textId="77777777" w:rsidR="002C0F83" w:rsidRPr="005F31BE" w:rsidRDefault="00F851FF" w:rsidP="005F31BE">
      <w:pPr>
        <w:pStyle w:val="Heading4"/>
      </w:pPr>
      <w:bookmarkStart w:id="104" w:name="_19737cdaaaee2179c50553b52361808b"/>
      <w:bookmarkStart w:id="105" w:name="_Toc277077854"/>
      <w:r w:rsidRPr="005F31BE">
        <w:t>&lt;DataType&gt; BooleanPrimitive</w:t>
      </w:r>
      <w:bookmarkEnd w:id="104"/>
      <w:bookmarkEnd w:id="105"/>
    </w:p>
    <w:p w14:paraId="3A3661B8" w14:textId="77777777" w:rsidR="0063570E" w:rsidRDefault="0063570E" w:rsidP="00383490"/>
    <w:p w14:paraId="534FAD0E" w14:textId="77777777" w:rsidR="00A855E6" w:rsidRDefault="00383490" w:rsidP="00263593">
      <w:r w:rsidRPr="00875584">
        <w:rPr>
          <w:rFonts w:ascii="Arial" w:hAnsi="Arial"/>
          <w:b/>
          <w:sz w:val="24"/>
          <w:szCs w:val="24"/>
        </w:rPr>
        <w:t>Description</w:t>
      </w:r>
    </w:p>
    <w:p w14:paraId="32AECA6D" w14:textId="77777777" w:rsidR="00DB049B" w:rsidRDefault="005C6CB8" w:rsidP="006977BE">
      <w:r>
        <w:t xml:space="preserve"> </w:t>
      </w:r>
    </w:p>
    <w:p w14:paraId="7698975A" w14:textId="77777777" w:rsidR="00D37C11" w:rsidRDefault="005F0251">
      <w:r>
        <w:t>A type with two values supporting binary logic.</w:t>
      </w:r>
    </w:p>
    <w:p w14:paraId="56F35D24" w14:textId="77777777" w:rsidR="00DB049B" w:rsidRDefault="00C51B43" w:rsidP="006977BE">
      <w:r>
        <w:t xml:space="preserve"> </w:t>
      </w:r>
      <w:r w:rsidR="009F2598">
        <w:t xml:space="preserve">  </w:t>
      </w:r>
    </w:p>
    <w:p w14:paraId="51491B3F" w14:textId="77777777" w:rsidR="0063570E" w:rsidRDefault="0063570E" w:rsidP="00383490"/>
    <w:p w14:paraId="7CA732AC" w14:textId="77777777" w:rsidR="00A855E6" w:rsidRDefault="00383490" w:rsidP="00263593">
      <w:r w:rsidRPr="00875584">
        <w:rPr>
          <w:rFonts w:ascii="Arial" w:hAnsi="Arial"/>
          <w:b/>
          <w:sz w:val="24"/>
          <w:szCs w:val="24"/>
        </w:rPr>
        <w:t>Diagrams</w:t>
      </w:r>
    </w:p>
    <w:p w14:paraId="354FFB2D" w14:textId="77777777" w:rsidR="00DB049B" w:rsidRDefault="005F0251" w:rsidP="006977BE">
      <w:hyperlink w:anchor="_1b4f676a5a33d3d5b1673552f8bd8ac1" w:history="1">
        <w:r w:rsidR="003E7695">
          <w:rPr>
            <w:rStyle w:val="Hyperlink"/>
          </w:rPr>
          <w:t>PrimitiveDataTypes</w:t>
        </w:r>
      </w:hyperlink>
    </w:p>
    <w:p w14:paraId="5863CF94" w14:textId="77777777" w:rsidR="0063570E" w:rsidRDefault="0063570E" w:rsidP="00383490"/>
    <w:p w14:paraId="081F3FA1" w14:textId="77777777" w:rsidR="00A855E6" w:rsidRDefault="00383490" w:rsidP="00263593">
      <w:r w:rsidRPr="00875584">
        <w:rPr>
          <w:rFonts w:ascii="Arial" w:hAnsi="Arial"/>
          <w:b/>
          <w:sz w:val="24"/>
          <w:szCs w:val="24"/>
        </w:rPr>
        <w:t>Direct Known Superclasses (Generalization)</w:t>
      </w:r>
    </w:p>
    <w:p w14:paraId="31D8B551" w14:textId="77777777" w:rsidR="00DB049B" w:rsidRDefault="005F0251" w:rsidP="006977BE">
      <w:hyperlink w:anchor="_72b7d3db018aa6b2ac9fd5dcdf816a12" w:history="1">
        <w:r w:rsidR="006977BE">
          <w:rPr>
            <w:rStyle w:val="Hyperlink"/>
          </w:rPr>
          <w:t>AnyPrimitiveType</w:t>
        </w:r>
      </w:hyperlink>
    </w:p>
    <w:p w14:paraId="61B0B63F" w14:textId="77777777" w:rsidR="00DB049B" w:rsidRDefault="00022C8A" w:rsidP="006977BE">
      <w:r w:rsidRPr="00022C8A">
        <w:t xml:space="preserve"> </w:t>
      </w:r>
    </w:p>
    <w:p w14:paraId="534C7636" w14:textId="77777777" w:rsidR="002C0F83" w:rsidRPr="005F31BE" w:rsidRDefault="00F851FF" w:rsidP="005F31BE">
      <w:pPr>
        <w:pStyle w:val="Heading4"/>
      </w:pPr>
      <w:bookmarkStart w:id="106" w:name="_3cae9b111208dfafe95b548c45720f8e"/>
      <w:bookmarkStart w:id="107" w:name="_Toc277077855"/>
      <w:r w:rsidRPr="005F31BE">
        <w:t>&lt;DataType&gt; DateMatchPattern</w:t>
      </w:r>
      <w:bookmarkEnd w:id="106"/>
      <w:bookmarkEnd w:id="107"/>
    </w:p>
    <w:p w14:paraId="375FE1F7" w14:textId="77777777" w:rsidR="0063570E" w:rsidRDefault="0063570E" w:rsidP="00383490"/>
    <w:p w14:paraId="746C8D3B" w14:textId="77777777" w:rsidR="00A855E6" w:rsidRDefault="00383490" w:rsidP="00263593">
      <w:r w:rsidRPr="00875584">
        <w:rPr>
          <w:rFonts w:ascii="Arial" w:hAnsi="Arial"/>
          <w:b/>
          <w:sz w:val="24"/>
          <w:szCs w:val="24"/>
        </w:rPr>
        <w:t>Description</w:t>
      </w:r>
    </w:p>
    <w:p w14:paraId="0372FBBC" w14:textId="77777777" w:rsidR="00DB049B" w:rsidRDefault="005C6CB8" w:rsidP="006977BE">
      <w:r>
        <w:t xml:space="preserve"> </w:t>
      </w:r>
    </w:p>
    <w:p w14:paraId="6D3012F7" w14:textId="77777777" w:rsidR="00D37C11" w:rsidRDefault="005F0251">
      <w:r>
        <w:t xml:space="preserve"> A string pattern defining valid Date values</w:t>
      </w:r>
    </w:p>
    <w:p w14:paraId="68548C5B" w14:textId="77777777" w:rsidR="00D37C11" w:rsidRDefault="005F0251">
      <w:r>
        <w:t xml:space="preserve"> </w:t>
      </w:r>
    </w:p>
    <w:p w14:paraId="0E997E5D" w14:textId="77777777" w:rsidR="00D37C11" w:rsidRDefault="005F0251">
      <w:r>
        <w:t>Following ISO 8601 for literal representations, the date match pattern uses the letters ‘y’, ‘m’</w:t>
      </w:r>
      <w:r>
        <w:t>, and ‘d’ to indicate required but unspecified characters, ‘?’ to indicate optional characters, and ‘x’ to indicate prohibited characters.</w:t>
      </w:r>
    </w:p>
    <w:p w14:paraId="31918091" w14:textId="77777777" w:rsidR="00DB049B" w:rsidRDefault="00C51B43" w:rsidP="006977BE">
      <w:r>
        <w:t xml:space="preserve"> </w:t>
      </w:r>
      <w:r w:rsidR="009F2598">
        <w:t xml:space="preserve">  </w:t>
      </w:r>
    </w:p>
    <w:p w14:paraId="35FDF8CB" w14:textId="77777777" w:rsidR="0063570E" w:rsidRDefault="0063570E" w:rsidP="00383490"/>
    <w:p w14:paraId="6B3E4D79" w14:textId="77777777" w:rsidR="00A855E6" w:rsidRDefault="00383490" w:rsidP="00263593">
      <w:r w:rsidRPr="00875584">
        <w:rPr>
          <w:rFonts w:ascii="Arial" w:hAnsi="Arial"/>
          <w:b/>
          <w:sz w:val="24"/>
          <w:szCs w:val="24"/>
        </w:rPr>
        <w:t>Diagrams</w:t>
      </w:r>
    </w:p>
    <w:p w14:paraId="502F10F8" w14:textId="77777777" w:rsidR="00DB049B" w:rsidRDefault="005F0251" w:rsidP="006977BE">
      <w:hyperlink w:anchor="_1b4f676a5a33d3d5b1673552f8bd8ac1" w:history="1">
        <w:r w:rsidR="003E7695">
          <w:rPr>
            <w:rStyle w:val="Hyperlink"/>
          </w:rPr>
          <w:t>PrimitiveDataTypes</w:t>
        </w:r>
      </w:hyperlink>
    </w:p>
    <w:p w14:paraId="38AAD73B" w14:textId="77777777" w:rsidR="00DB049B" w:rsidRDefault="00022C8A" w:rsidP="006977BE">
      <w:r w:rsidRPr="00022C8A">
        <w:t xml:space="preserve"> </w:t>
      </w:r>
    </w:p>
    <w:p w14:paraId="0D0FC3CF" w14:textId="77777777" w:rsidR="002C0F83" w:rsidRPr="005F31BE" w:rsidRDefault="00F851FF" w:rsidP="005F31BE">
      <w:pPr>
        <w:pStyle w:val="Heading4"/>
      </w:pPr>
      <w:bookmarkStart w:id="108" w:name="_db5d020506d0af7a330f0b4fe1cb870a"/>
      <w:bookmarkStart w:id="109" w:name="_Toc277077856"/>
      <w:r w:rsidRPr="005F31BE">
        <w:t>&lt;DataType&gt; DatePrimitive</w:t>
      </w:r>
      <w:bookmarkEnd w:id="108"/>
      <w:bookmarkEnd w:id="109"/>
    </w:p>
    <w:p w14:paraId="30D799B7" w14:textId="77777777" w:rsidR="0063570E" w:rsidRDefault="0063570E" w:rsidP="00383490"/>
    <w:p w14:paraId="5A30E030" w14:textId="77777777" w:rsidR="00A855E6" w:rsidRDefault="00383490" w:rsidP="00263593">
      <w:r w:rsidRPr="00875584">
        <w:rPr>
          <w:rFonts w:ascii="Arial" w:hAnsi="Arial"/>
          <w:b/>
          <w:sz w:val="24"/>
          <w:szCs w:val="24"/>
        </w:rPr>
        <w:t>Description</w:t>
      </w:r>
    </w:p>
    <w:p w14:paraId="2015820F" w14:textId="77777777" w:rsidR="00DB049B" w:rsidRDefault="005C6CB8" w:rsidP="006977BE">
      <w:r>
        <w:t xml:space="preserve"> </w:t>
      </w:r>
    </w:p>
    <w:p w14:paraId="742B2D26" w14:textId="77777777" w:rsidR="00D37C11" w:rsidRDefault="005F0251">
      <w:r>
        <w:t>A primitive type specifying a calendar date.</w:t>
      </w:r>
    </w:p>
    <w:p w14:paraId="376FF162" w14:textId="77777777" w:rsidR="00DB049B" w:rsidRDefault="00C51B43" w:rsidP="006977BE">
      <w:r>
        <w:t xml:space="preserve"> </w:t>
      </w:r>
      <w:r w:rsidR="009F2598">
        <w:t xml:space="preserve">  </w:t>
      </w:r>
    </w:p>
    <w:p w14:paraId="5C8C09B4" w14:textId="77777777" w:rsidR="0063570E" w:rsidRDefault="0063570E" w:rsidP="00383490"/>
    <w:p w14:paraId="035D14B6" w14:textId="77777777" w:rsidR="00A855E6" w:rsidRDefault="00383490" w:rsidP="00263593">
      <w:r w:rsidRPr="00875584">
        <w:rPr>
          <w:rFonts w:ascii="Arial" w:hAnsi="Arial"/>
          <w:b/>
          <w:sz w:val="24"/>
          <w:szCs w:val="24"/>
        </w:rPr>
        <w:t>Diagrams</w:t>
      </w:r>
    </w:p>
    <w:p w14:paraId="24F04730" w14:textId="77777777" w:rsidR="00DB049B" w:rsidRDefault="005F0251" w:rsidP="006977BE">
      <w:hyperlink w:anchor="_1b4f676a5a33d3d5b1673552f8bd8ac1" w:history="1">
        <w:r w:rsidR="003E7695">
          <w:rPr>
            <w:rStyle w:val="Hyperlink"/>
          </w:rPr>
          <w:t>PrimitiveDataTypes</w:t>
        </w:r>
      </w:hyperlink>
    </w:p>
    <w:p w14:paraId="30E7B157" w14:textId="77777777" w:rsidR="0063570E" w:rsidRDefault="0063570E" w:rsidP="00383490"/>
    <w:p w14:paraId="438B1339" w14:textId="77777777" w:rsidR="00A855E6" w:rsidRDefault="00383490" w:rsidP="00263593">
      <w:r w:rsidRPr="00875584">
        <w:rPr>
          <w:rFonts w:ascii="Arial" w:hAnsi="Arial"/>
          <w:b/>
          <w:sz w:val="24"/>
          <w:szCs w:val="24"/>
        </w:rPr>
        <w:t>Direct Known Superclasses (Generalization)</w:t>
      </w:r>
    </w:p>
    <w:p w14:paraId="496D4986" w14:textId="77777777" w:rsidR="00DB049B" w:rsidRDefault="005F0251" w:rsidP="006977BE">
      <w:hyperlink w:anchor="_72b7d3db018aa6b2ac9fd5dcdf816a12" w:history="1">
        <w:r w:rsidR="006977BE">
          <w:rPr>
            <w:rStyle w:val="Hyperlink"/>
          </w:rPr>
          <w:t>AnyPrimitiveType</w:t>
        </w:r>
      </w:hyperlink>
    </w:p>
    <w:p w14:paraId="00AA6F07" w14:textId="77777777" w:rsidR="00DB049B" w:rsidRDefault="00022C8A" w:rsidP="006977BE">
      <w:r w:rsidRPr="00022C8A">
        <w:t xml:space="preserve"> </w:t>
      </w:r>
    </w:p>
    <w:p w14:paraId="25720EC0" w14:textId="77777777" w:rsidR="002C0F83" w:rsidRPr="005F31BE" w:rsidRDefault="00F851FF" w:rsidP="005F31BE">
      <w:pPr>
        <w:pStyle w:val="Heading4"/>
      </w:pPr>
      <w:bookmarkStart w:id="110" w:name="_b501b0aa7bbcd9ac89d6ddbf9f0bf3d9"/>
      <w:bookmarkStart w:id="111" w:name="_Toc277077857"/>
      <w:r w:rsidRPr="005F31BE">
        <w:t>&lt;DataType&gt; DateTimeMatchPattern</w:t>
      </w:r>
      <w:bookmarkEnd w:id="110"/>
      <w:bookmarkEnd w:id="111"/>
    </w:p>
    <w:p w14:paraId="23AC9FDD" w14:textId="77777777" w:rsidR="0063570E" w:rsidRDefault="0063570E" w:rsidP="00383490"/>
    <w:p w14:paraId="307DA489" w14:textId="77777777" w:rsidR="00A855E6" w:rsidRDefault="00383490" w:rsidP="00263593">
      <w:r w:rsidRPr="00875584">
        <w:rPr>
          <w:rFonts w:ascii="Arial" w:hAnsi="Arial"/>
          <w:b/>
          <w:sz w:val="24"/>
          <w:szCs w:val="24"/>
        </w:rPr>
        <w:t>Description</w:t>
      </w:r>
    </w:p>
    <w:p w14:paraId="5F1DE349" w14:textId="77777777" w:rsidR="00DB049B" w:rsidRDefault="005C6CB8" w:rsidP="006977BE">
      <w:r>
        <w:t xml:space="preserve"> </w:t>
      </w:r>
    </w:p>
    <w:p w14:paraId="18A562F7" w14:textId="77777777" w:rsidR="00D37C11" w:rsidRDefault="005F0251">
      <w:r>
        <w:t>A string pattern defining valid DateTime values</w:t>
      </w:r>
    </w:p>
    <w:p w14:paraId="1BD26E0E" w14:textId="77777777" w:rsidR="00D37C11" w:rsidRDefault="005F0251">
      <w:r>
        <w:t xml:space="preserve"> </w:t>
      </w:r>
    </w:p>
    <w:p w14:paraId="72D4DE22" w14:textId="77777777" w:rsidR="00D37C11" w:rsidRDefault="005F0251">
      <w:r>
        <w:t>Following ISO 8601 for literal representations, the time match pattern uses the letters ‘y’, ‘m’, ‘d’, ‘h’, ‘m’, ‘s’ to indicate required but unspecified cha</w:t>
      </w:r>
      <w:r>
        <w:t>racters, ‘?’ to indicate optional characters, and ‘x’ to indicate prohibited characters.</w:t>
      </w:r>
    </w:p>
    <w:p w14:paraId="6B5AB064" w14:textId="77777777" w:rsidR="00DB049B" w:rsidRDefault="00C51B43" w:rsidP="006977BE">
      <w:r>
        <w:t xml:space="preserve"> </w:t>
      </w:r>
      <w:r w:rsidR="009F2598">
        <w:t xml:space="preserve">  </w:t>
      </w:r>
    </w:p>
    <w:p w14:paraId="112DD7DA" w14:textId="77777777" w:rsidR="0063570E" w:rsidRDefault="0063570E" w:rsidP="00383490"/>
    <w:p w14:paraId="26BE92D9" w14:textId="77777777" w:rsidR="00A855E6" w:rsidRDefault="00383490" w:rsidP="00263593">
      <w:r w:rsidRPr="00875584">
        <w:rPr>
          <w:rFonts w:ascii="Arial" w:hAnsi="Arial"/>
          <w:b/>
          <w:sz w:val="24"/>
          <w:szCs w:val="24"/>
        </w:rPr>
        <w:t>Diagrams</w:t>
      </w:r>
    </w:p>
    <w:p w14:paraId="781461B3" w14:textId="77777777" w:rsidR="00DB049B" w:rsidRDefault="005F0251" w:rsidP="006977BE">
      <w:hyperlink w:anchor="_1b4f676a5a33d3d5b1673552f8bd8ac1" w:history="1">
        <w:r w:rsidR="003E7695">
          <w:rPr>
            <w:rStyle w:val="Hyperlink"/>
          </w:rPr>
          <w:t>PrimitiveDataTypes</w:t>
        </w:r>
      </w:hyperlink>
    </w:p>
    <w:p w14:paraId="40F50C2F" w14:textId="77777777" w:rsidR="00DB049B" w:rsidRDefault="00022C8A" w:rsidP="006977BE">
      <w:r w:rsidRPr="00022C8A">
        <w:t xml:space="preserve"> </w:t>
      </w:r>
    </w:p>
    <w:p w14:paraId="13E1402B" w14:textId="77777777" w:rsidR="002C0F83" w:rsidRPr="005F31BE" w:rsidRDefault="00F851FF" w:rsidP="005F31BE">
      <w:pPr>
        <w:pStyle w:val="Heading4"/>
      </w:pPr>
      <w:bookmarkStart w:id="112" w:name="_8347879bb381db17040637cc3ba0a25c"/>
      <w:bookmarkStart w:id="113" w:name="_Toc277077858"/>
      <w:r w:rsidRPr="005F31BE">
        <w:t>&lt;DataType&gt; DateTimePrimitive</w:t>
      </w:r>
      <w:bookmarkEnd w:id="112"/>
      <w:bookmarkEnd w:id="113"/>
    </w:p>
    <w:p w14:paraId="436763F9" w14:textId="77777777" w:rsidR="0063570E" w:rsidRDefault="0063570E" w:rsidP="00383490"/>
    <w:p w14:paraId="707323B1" w14:textId="77777777" w:rsidR="00A855E6" w:rsidRDefault="00383490" w:rsidP="00263593">
      <w:r w:rsidRPr="00875584">
        <w:rPr>
          <w:rFonts w:ascii="Arial" w:hAnsi="Arial"/>
          <w:b/>
          <w:sz w:val="24"/>
          <w:szCs w:val="24"/>
        </w:rPr>
        <w:t>Description</w:t>
      </w:r>
    </w:p>
    <w:p w14:paraId="0C2D2E25" w14:textId="77777777" w:rsidR="00DB049B" w:rsidRDefault="005C6CB8" w:rsidP="006977BE">
      <w:r>
        <w:t xml:space="preserve"> </w:t>
      </w:r>
    </w:p>
    <w:p w14:paraId="3C500A33" w14:textId="77777777" w:rsidR="00D37C11" w:rsidRDefault="005F0251">
      <w:r>
        <w:t>A point in time with a given precis</w:t>
      </w:r>
      <w:r>
        <w:t>ion.</w:t>
      </w:r>
    </w:p>
    <w:p w14:paraId="65A40850" w14:textId="77777777" w:rsidR="00DB049B" w:rsidRDefault="00C51B43" w:rsidP="006977BE">
      <w:r>
        <w:t xml:space="preserve"> </w:t>
      </w:r>
      <w:r w:rsidR="009F2598">
        <w:t xml:space="preserve">  </w:t>
      </w:r>
    </w:p>
    <w:p w14:paraId="60DFD155" w14:textId="77777777" w:rsidR="0063570E" w:rsidRDefault="0063570E" w:rsidP="00383490"/>
    <w:p w14:paraId="056E95C8" w14:textId="77777777" w:rsidR="00A855E6" w:rsidRDefault="00383490" w:rsidP="00263593">
      <w:r w:rsidRPr="00875584">
        <w:rPr>
          <w:rFonts w:ascii="Arial" w:hAnsi="Arial"/>
          <w:b/>
          <w:sz w:val="24"/>
          <w:szCs w:val="24"/>
        </w:rPr>
        <w:t>Diagrams</w:t>
      </w:r>
    </w:p>
    <w:p w14:paraId="7E74BC58" w14:textId="77777777" w:rsidR="00DB049B" w:rsidRDefault="005F0251" w:rsidP="006977BE">
      <w:hyperlink w:anchor="_1b4f676a5a33d3d5b1673552f8bd8ac1" w:history="1">
        <w:r w:rsidR="003E7695">
          <w:rPr>
            <w:rStyle w:val="Hyperlink"/>
          </w:rPr>
          <w:t>PrimitiveDataTypes</w:t>
        </w:r>
      </w:hyperlink>
    </w:p>
    <w:p w14:paraId="5F6A7FFE" w14:textId="77777777" w:rsidR="0063570E" w:rsidRDefault="0063570E" w:rsidP="00383490"/>
    <w:p w14:paraId="13BD0F37" w14:textId="77777777" w:rsidR="00A855E6" w:rsidRDefault="00383490" w:rsidP="00263593">
      <w:r w:rsidRPr="00875584">
        <w:rPr>
          <w:rFonts w:ascii="Arial" w:hAnsi="Arial"/>
          <w:b/>
          <w:sz w:val="24"/>
          <w:szCs w:val="24"/>
        </w:rPr>
        <w:t>Direct Known Superclasses (Generalization)</w:t>
      </w:r>
    </w:p>
    <w:p w14:paraId="56FD5F96" w14:textId="77777777" w:rsidR="00DB049B" w:rsidRDefault="005F0251" w:rsidP="006977BE">
      <w:hyperlink w:anchor="_72b7d3db018aa6b2ac9fd5dcdf816a12" w:history="1">
        <w:r w:rsidR="006977BE">
          <w:rPr>
            <w:rStyle w:val="Hyperlink"/>
          </w:rPr>
          <w:t>AnyPrimitiveType</w:t>
        </w:r>
      </w:hyperlink>
    </w:p>
    <w:p w14:paraId="5148D695" w14:textId="77777777" w:rsidR="00DB049B" w:rsidRDefault="00022C8A" w:rsidP="006977BE">
      <w:r w:rsidRPr="00022C8A">
        <w:t xml:space="preserve"> </w:t>
      </w:r>
    </w:p>
    <w:p w14:paraId="725CEAD7" w14:textId="77777777" w:rsidR="002C0F83" w:rsidRPr="005F31BE" w:rsidRDefault="00F851FF" w:rsidP="005F31BE">
      <w:pPr>
        <w:pStyle w:val="Heading4"/>
      </w:pPr>
      <w:bookmarkStart w:id="114" w:name="_baaa358403d3312c0779bc256e1050bd"/>
      <w:bookmarkStart w:id="115" w:name="_Toc277077859"/>
      <w:r w:rsidRPr="005F31BE">
        <w:t>&lt;DataType&gt; DurationMatchPattern</w:t>
      </w:r>
      <w:bookmarkEnd w:id="114"/>
      <w:bookmarkEnd w:id="115"/>
    </w:p>
    <w:p w14:paraId="71AA3CB4" w14:textId="77777777" w:rsidR="0063570E" w:rsidRDefault="0063570E" w:rsidP="00383490"/>
    <w:p w14:paraId="2AE7B64F" w14:textId="77777777" w:rsidR="00A855E6" w:rsidRDefault="00383490" w:rsidP="00263593">
      <w:r w:rsidRPr="00875584">
        <w:rPr>
          <w:rFonts w:ascii="Arial" w:hAnsi="Arial"/>
          <w:b/>
          <w:sz w:val="24"/>
          <w:szCs w:val="24"/>
        </w:rPr>
        <w:t>Description</w:t>
      </w:r>
    </w:p>
    <w:p w14:paraId="1649C45A" w14:textId="77777777" w:rsidR="00DB049B" w:rsidRDefault="005C6CB8" w:rsidP="006977BE">
      <w:r>
        <w:t xml:space="preserve"> </w:t>
      </w:r>
    </w:p>
    <w:p w14:paraId="26FE6765" w14:textId="77777777" w:rsidR="00D37C11" w:rsidRDefault="005F0251">
      <w:r>
        <w:t>A set of Duration value ranges, any value of which is considered valid (e.g., ‘|&gt;= P5d|’, ’P5d..P8d’)</w:t>
      </w:r>
    </w:p>
    <w:p w14:paraId="08D15819" w14:textId="77777777" w:rsidR="00DB049B" w:rsidRDefault="00C51B43" w:rsidP="006977BE">
      <w:r>
        <w:t xml:space="preserve"> </w:t>
      </w:r>
      <w:r w:rsidR="009F2598">
        <w:t xml:space="preserve">  </w:t>
      </w:r>
    </w:p>
    <w:p w14:paraId="622D78B8" w14:textId="77777777" w:rsidR="0063570E" w:rsidRDefault="0063570E" w:rsidP="00383490"/>
    <w:p w14:paraId="057D092F" w14:textId="77777777" w:rsidR="00A855E6" w:rsidRDefault="00383490" w:rsidP="00263593">
      <w:r w:rsidRPr="00875584">
        <w:rPr>
          <w:rFonts w:ascii="Arial" w:hAnsi="Arial"/>
          <w:b/>
          <w:sz w:val="24"/>
          <w:szCs w:val="24"/>
        </w:rPr>
        <w:t>Diagrams</w:t>
      </w:r>
    </w:p>
    <w:p w14:paraId="28D5F77D" w14:textId="77777777" w:rsidR="00DB049B" w:rsidRDefault="005F0251" w:rsidP="006977BE">
      <w:hyperlink w:anchor="_1b4f676a5a33d3d5b1673552f8bd8ac1" w:history="1">
        <w:r w:rsidR="003E7695">
          <w:rPr>
            <w:rStyle w:val="Hyperlink"/>
          </w:rPr>
          <w:t>PrimitiveDataTypes</w:t>
        </w:r>
      </w:hyperlink>
    </w:p>
    <w:p w14:paraId="33843EB8" w14:textId="77777777" w:rsidR="00DB049B" w:rsidRDefault="00022C8A" w:rsidP="006977BE">
      <w:r w:rsidRPr="00022C8A">
        <w:t xml:space="preserve"> </w:t>
      </w:r>
    </w:p>
    <w:p w14:paraId="7366D72E" w14:textId="77777777" w:rsidR="002C0F83" w:rsidRPr="005F31BE" w:rsidRDefault="00F851FF" w:rsidP="005F31BE">
      <w:pPr>
        <w:pStyle w:val="Heading4"/>
      </w:pPr>
      <w:bookmarkStart w:id="116" w:name="_64b0026498682fb721ccdb38c186bba2"/>
      <w:bookmarkStart w:id="117" w:name="_Toc277077860"/>
      <w:r w:rsidRPr="005F31BE">
        <w:t>&lt;DataType&gt; DurationPrimitive</w:t>
      </w:r>
      <w:bookmarkEnd w:id="116"/>
      <w:bookmarkEnd w:id="117"/>
    </w:p>
    <w:p w14:paraId="4B5A04B5" w14:textId="77777777" w:rsidR="0063570E" w:rsidRDefault="0063570E" w:rsidP="00383490"/>
    <w:p w14:paraId="57737D7A" w14:textId="77777777" w:rsidR="00A855E6" w:rsidRDefault="00383490" w:rsidP="00263593">
      <w:r w:rsidRPr="00875584">
        <w:rPr>
          <w:rFonts w:ascii="Arial" w:hAnsi="Arial"/>
          <w:b/>
          <w:sz w:val="24"/>
          <w:szCs w:val="24"/>
        </w:rPr>
        <w:t>Description</w:t>
      </w:r>
    </w:p>
    <w:p w14:paraId="04A1967A" w14:textId="77777777" w:rsidR="00DB049B" w:rsidRDefault="005C6CB8" w:rsidP="006977BE">
      <w:r>
        <w:t xml:space="preserve"> </w:t>
      </w:r>
    </w:p>
    <w:p w14:paraId="4616820A" w14:textId="77777777" w:rsidR="00D37C11" w:rsidRDefault="005F0251">
      <w:r>
        <w:t>A primitive type speci</w:t>
      </w:r>
      <w:r>
        <w:t>fying a quantity of time.</w:t>
      </w:r>
    </w:p>
    <w:p w14:paraId="68878A8E" w14:textId="77777777" w:rsidR="00DB049B" w:rsidRDefault="00C51B43" w:rsidP="006977BE">
      <w:r>
        <w:t xml:space="preserve"> </w:t>
      </w:r>
      <w:r w:rsidR="009F2598">
        <w:t xml:space="preserve">  </w:t>
      </w:r>
    </w:p>
    <w:p w14:paraId="32DB4A05" w14:textId="77777777" w:rsidR="0063570E" w:rsidRDefault="0063570E" w:rsidP="00383490"/>
    <w:p w14:paraId="21B372E4" w14:textId="77777777" w:rsidR="00A855E6" w:rsidRDefault="00383490" w:rsidP="00263593">
      <w:r w:rsidRPr="00875584">
        <w:rPr>
          <w:rFonts w:ascii="Arial" w:hAnsi="Arial"/>
          <w:b/>
          <w:sz w:val="24"/>
          <w:szCs w:val="24"/>
        </w:rPr>
        <w:t>Diagrams</w:t>
      </w:r>
    </w:p>
    <w:p w14:paraId="7C4B5CD5" w14:textId="77777777" w:rsidR="00DB049B" w:rsidRDefault="005F0251" w:rsidP="006977BE">
      <w:hyperlink w:anchor="_1b4f676a5a33d3d5b1673552f8bd8ac1" w:history="1">
        <w:r w:rsidR="003E7695">
          <w:rPr>
            <w:rStyle w:val="Hyperlink"/>
          </w:rPr>
          <w:t>PrimitiveDataTypes</w:t>
        </w:r>
      </w:hyperlink>
    </w:p>
    <w:p w14:paraId="72354692" w14:textId="77777777" w:rsidR="0063570E" w:rsidRDefault="0063570E" w:rsidP="00383490"/>
    <w:p w14:paraId="00E13E29" w14:textId="77777777" w:rsidR="00A855E6" w:rsidRDefault="00383490" w:rsidP="00263593">
      <w:r w:rsidRPr="00875584">
        <w:rPr>
          <w:rFonts w:ascii="Arial" w:hAnsi="Arial"/>
          <w:b/>
          <w:sz w:val="24"/>
          <w:szCs w:val="24"/>
        </w:rPr>
        <w:t>Direct Known Superclasses (Generalization)</w:t>
      </w:r>
    </w:p>
    <w:p w14:paraId="5C1A6CC1" w14:textId="77777777" w:rsidR="00DB049B" w:rsidRDefault="005F0251" w:rsidP="006977BE">
      <w:hyperlink w:anchor="_72b7d3db018aa6b2ac9fd5dcdf816a12" w:history="1">
        <w:r w:rsidR="006977BE">
          <w:rPr>
            <w:rStyle w:val="Hyperlink"/>
          </w:rPr>
          <w:t>AnyPrimitiveType</w:t>
        </w:r>
      </w:hyperlink>
    </w:p>
    <w:p w14:paraId="7CCB1B5A" w14:textId="77777777" w:rsidR="00DB049B" w:rsidRDefault="00022C8A" w:rsidP="006977BE">
      <w:r w:rsidRPr="00022C8A">
        <w:t xml:space="preserve"> </w:t>
      </w:r>
    </w:p>
    <w:p w14:paraId="16E53EF0" w14:textId="77777777" w:rsidR="002C0F83" w:rsidRPr="005F31BE" w:rsidRDefault="00F851FF" w:rsidP="005F31BE">
      <w:pPr>
        <w:pStyle w:val="Heading4"/>
      </w:pPr>
      <w:bookmarkStart w:id="118" w:name="_89e2b2b9de405e6d05c4c5259fc8ffd6"/>
      <w:bookmarkStart w:id="119" w:name="_Toc277077861"/>
      <w:r w:rsidRPr="005F31BE">
        <w:t>&lt;DataType&gt; IntegerPrimitive</w:t>
      </w:r>
      <w:bookmarkEnd w:id="118"/>
      <w:bookmarkEnd w:id="119"/>
    </w:p>
    <w:p w14:paraId="73AC3EBF" w14:textId="77777777" w:rsidR="0063570E" w:rsidRDefault="0063570E" w:rsidP="00383490"/>
    <w:p w14:paraId="31F0231E" w14:textId="77777777" w:rsidR="00A855E6" w:rsidRDefault="00383490" w:rsidP="00263593">
      <w:r w:rsidRPr="00875584">
        <w:rPr>
          <w:rFonts w:ascii="Arial" w:hAnsi="Arial"/>
          <w:b/>
          <w:sz w:val="24"/>
          <w:szCs w:val="24"/>
        </w:rPr>
        <w:t>Description</w:t>
      </w:r>
    </w:p>
    <w:p w14:paraId="648007F1" w14:textId="77777777" w:rsidR="00DB049B" w:rsidRDefault="005C6CB8" w:rsidP="006977BE">
      <w:r>
        <w:t xml:space="preserve"> </w:t>
      </w:r>
    </w:p>
    <w:p w14:paraId="1EBDA4C9" w14:textId="77777777" w:rsidR="00D37C11" w:rsidRDefault="005F0251">
      <w:r>
        <w:t>A primitive type specifying an integer.</w:t>
      </w:r>
    </w:p>
    <w:p w14:paraId="6C676CA3" w14:textId="77777777" w:rsidR="00DB049B" w:rsidRDefault="00C51B43" w:rsidP="006977BE">
      <w:r>
        <w:t xml:space="preserve"> </w:t>
      </w:r>
      <w:r w:rsidR="009F2598">
        <w:t xml:space="preserve">  </w:t>
      </w:r>
    </w:p>
    <w:p w14:paraId="56BF9D34" w14:textId="77777777" w:rsidR="0063570E" w:rsidRDefault="0063570E" w:rsidP="00383490"/>
    <w:p w14:paraId="0FFEB4A0" w14:textId="77777777" w:rsidR="00A855E6" w:rsidRDefault="00383490" w:rsidP="00263593">
      <w:r w:rsidRPr="00875584">
        <w:rPr>
          <w:rFonts w:ascii="Arial" w:hAnsi="Arial"/>
          <w:b/>
          <w:sz w:val="24"/>
          <w:szCs w:val="24"/>
        </w:rPr>
        <w:t>Diagrams</w:t>
      </w:r>
    </w:p>
    <w:p w14:paraId="396424B5" w14:textId="77777777" w:rsidR="00DB049B" w:rsidRDefault="005F0251" w:rsidP="006977BE">
      <w:hyperlink w:anchor="_1b4f676a5a33d3d5b1673552f8bd8ac1" w:history="1">
        <w:r w:rsidR="003E7695">
          <w:rPr>
            <w:rStyle w:val="Hyperlink"/>
          </w:rPr>
          <w:t>PrimitiveDataTypes</w:t>
        </w:r>
      </w:hyperlink>
    </w:p>
    <w:p w14:paraId="51E111A3" w14:textId="77777777" w:rsidR="0063570E" w:rsidRDefault="0063570E" w:rsidP="00383490"/>
    <w:p w14:paraId="426E8AE8" w14:textId="77777777" w:rsidR="00A855E6" w:rsidRDefault="00383490" w:rsidP="00263593">
      <w:r w:rsidRPr="00875584">
        <w:rPr>
          <w:rFonts w:ascii="Arial" w:hAnsi="Arial"/>
          <w:b/>
          <w:sz w:val="24"/>
          <w:szCs w:val="24"/>
        </w:rPr>
        <w:t>Direct Known Superclasses (Generalization)</w:t>
      </w:r>
    </w:p>
    <w:p w14:paraId="25D3C751" w14:textId="77777777" w:rsidR="00DB049B" w:rsidRDefault="005F0251" w:rsidP="006977BE">
      <w:hyperlink w:anchor="_72b7d3db018aa6b2ac9fd5dcdf816a12" w:history="1">
        <w:r w:rsidR="006977BE">
          <w:rPr>
            <w:rStyle w:val="Hyperlink"/>
          </w:rPr>
          <w:t>AnyPrimitiveType</w:t>
        </w:r>
      </w:hyperlink>
    </w:p>
    <w:p w14:paraId="48922A85" w14:textId="77777777" w:rsidR="00DB049B" w:rsidRDefault="00022C8A" w:rsidP="006977BE">
      <w:r w:rsidRPr="00022C8A">
        <w:t xml:space="preserve"> </w:t>
      </w:r>
    </w:p>
    <w:p w14:paraId="2A75FDB8" w14:textId="77777777" w:rsidR="002C0F83" w:rsidRPr="005F31BE" w:rsidRDefault="00F851FF" w:rsidP="005F31BE">
      <w:pPr>
        <w:pStyle w:val="Heading4"/>
      </w:pPr>
      <w:bookmarkStart w:id="120" w:name="_c596f10fb93cb4f697f2f1b0b64b43ce"/>
      <w:bookmarkStart w:id="121" w:name="_Toc277077862"/>
      <w:r w:rsidRPr="005F31BE">
        <w:t>&lt;DataType&gt; RealPrimitive</w:t>
      </w:r>
      <w:bookmarkEnd w:id="120"/>
      <w:bookmarkEnd w:id="121"/>
    </w:p>
    <w:p w14:paraId="0B9347AD" w14:textId="77777777" w:rsidR="0063570E" w:rsidRDefault="0063570E" w:rsidP="00383490"/>
    <w:p w14:paraId="2C31646E" w14:textId="77777777" w:rsidR="00A855E6" w:rsidRDefault="00383490" w:rsidP="00263593">
      <w:r w:rsidRPr="00875584">
        <w:rPr>
          <w:rFonts w:ascii="Arial" w:hAnsi="Arial"/>
          <w:b/>
          <w:sz w:val="24"/>
          <w:szCs w:val="24"/>
        </w:rPr>
        <w:t>Description</w:t>
      </w:r>
    </w:p>
    <w:p w14:paraId="7DE6ACB8" w14:textId="77777777" w:rsidR="00DB049B" w:rsidRDefault="005C6CB8" w:rsidP="006977BE">
      <w:r>
        <w:t xml:space="preserve"> </w:t>
      </w:r>
    </w:p>
    <w:p w14:paraId="157D0A1B" w14:textId="77777777" w:rsidR="00D37C11" w:rsidRDefault="005F0251">
      <w:r>
        <w:t>A real number.</w:t>
      </w:r>
    </w:p>
    <w:p w14:paraId="78F959A3" w14:textId="77777777" w:rsidR="00DB049B" w:rsidRDefault="00C51B43" w:rsidP="006977BE">
      <w:r>
        <w:t xml:space="preserve"> </w:t>
      </w:r>
      <w:r w:rsidR="009F2598">
        <w:t xml:space="preserve">  </w:t>
      </w:r>
    </w:p>
    <w:p w14:paraId="10F0CC63" w14:textId="77777777" w:rsidR="0063570E" w:rsidRDefault="0063570E" w:rsidP="00383490"/>
    <w:p w14:paraId="00DDA359" w14:textId="77777777" w:rsidR="00A855E6" w:rsidRDefault="00383490" w:rsidP="00263593">
      <w:r w:rsidRPr="00875584">
        <w:rPr>
          <w:rFonts w:ascii="Arial" w:hAnsi="Arial"/>
          <w:b/>
          <w:sz w:val="24"/>
          <w:szCs w:val="24"/>
        </w:rPr>
        <w:t>Diagrams</w:t>
      </w:r>
    </w:p>
    <w:p w14:paraId="51D03558" w14:textId="77777777" w:rsidR="00DB049B" w:rsidRDefault="005F0251" w:rsidP="006977BE">
      <w:hyperlink w:anchor="_1b4f676a5a33d3d5b1673552f8bd8ac1" w:history="1">
        <w:r w:rsidR="003E7695">
          <w:rPr>
            <w:rStyle w:val="Hyperlink"/>
          </w:rPr>
          <w:t>PrimitiveDataTypes</w:t>
        </w:r>
      </w:hyperlink>
    </w:p>
    <w:p w14:paraId="3B9B4AA9" w14:textId="77777777" w:rsidR="0063570E" w:rsidRDefault="0063570E" w:rsidP="00383490"/>
    <w:p w14:paraId="4F8C0498" w14:textId="77777777" w:rsidR="00A855E6" w:rsidRDefault="00383490" w:rsidP="00263593">
      <w:r w:rsidRPr="00875584">
        <w:rPr>
          <w:rFonts w:ascii="Arial" w:hAnsi="Arial"/>
          <w:b/>
          <w:sz w:val="24"/>
          <w:szCs w:val="24"/>
        </w:rPr>
        <w:t>Direct Known Superclasses (Generalization)</w:t>
      </w:r>
    </w:p>
    <w:p w14:paraId="499914D5" w14:textId="77777777" w:rsidR="00DB049B" w:rsidRDefault="005F0251" w:rsidP="006977BE">
      <w:hyperlink w:anchor="_72b7d3db018aa6b2ac9fd5dcdf816a12" w:history="1">
        <w:r w:rsidR="006977BE">
          <w:rPr>
            <w:rStyle w:val="Hyperlink"/>
          </w:rPr>
          <w:t>AnyPrimitiveType</w:t>
        </w:r>
      </w:hyperlink>
    </w:p>
    <w:p w14:paraId="10C11283" w14:textId="77777777" w:rsidR="00DB049B" w:rsidRDefault="00022C8A" w:rsidP="006977BE">
      <w:r w:rsidRPr="00022C8A">
        <w:t xml:space="preserve"> </w:t>
      </w:r>
    </w:p>
    <w:p w14:paraId="59EFEAFA" w14:textId="77777777" w:rsidR="002C0F83" w:rsidRPr="005F31BE" w:rsidRDefault="00F851FF" w:rsidP="005F31BE">
      <w:pPr>
        <w:pStyle w:val="Heading4"/>
      </w:pPr>
      <w:bookmarkStart w:id="122" w:name="_5618f0ea3d5c7b6941d4be66259e0d28"/>
      <w:bookmarkStart w:id="123" w:name="_Toc277077863"/>
      <w:r w:rsidRPr="005F31BE">
        <w:t>&lt;DataType&gt; RegularExpression</w:t>
      </w:r>
      <w:bookmarkEnd w:id="122"/>
      <w:bookmarkEnd w:id="123"/>
    </w:p>
    <w:p w14:paraId="64166C48" w14:textId="77777777" w:rsidR="0063570E" w:rsidRDefault="0063570E" w:rsidP="00383490"/>
    <w:p w14:paraId="4B4502D6" w14:textId="77777777" w:rsidR="00A855E6" w:rsidRDefault="00383490" w:rsidP="00263593">
      <w:r w:rsidRPr="00875584">
        <w:rPr>
          <w:rFonts w:ascii="Arial" w:hAnsi="Arial"/>
          <w:b/>
          <w:sz w:val="24"/>
          <w:szCs w:val="24"/>
        </w:rPr>
        <w:t>Description</w:t>
      </w:r>
    </w:p>
    <w:p w14:paraId="318AAF2C" w14:textId="77777777" w:rsidR="00DB049B" w:rsidRDefault="005C6CB8" w:rsidP="006977BE">
      <w:r>
        <w:t xml:space="preserve"> </w:t>
      </w:r>
    </w:p>
    <w:p w14:paraId="306F0640" w14:textId="77777777" w:rsidR="00D37C11" w:rsidRDefault="005F0251">
      <w:r>
        <w:t>A Perl regular expression defining a string pattern</w:t>
      </w:r>
    </w:p>
    <w:p w14:paraId="2E4F81DE" w14:textId="77777777" w:rsidR="00DB049B" w:rsidRDefault="00C51B43" w:rsidP="006977BE">
      <w:r>
        <w:t xml:space="preserve"> </w:t>
      </w:r>
      <w:r w:rsidR="009F2598">
        <w:t xml:space="preserve">  </w:t>
      </w:r>
    </w:p>
    <w:p w14:paraId="3B35F977" w14:textId="77777777" w:rsidR="0063570E" w:rsidRDefault="0063570E" w:rsidP="00383490"/>
    <w:p w14:paraId="20B01F93" w14:textId="77777777" w:rsidR="00A855E6" w:rsidRDefault="00383490" w:rsidP="00263593">
      <w:r w:rsidRPr="00875584">
        <w:rPr>
          <w:rFonts w:ascii="Arial" w:hAnsi="Arial"/>
          <w:b/>
          <w:sz w:val="24"/>
          <w:szCs w:val="24"/>
        </w:rPr>
        <w:t>Diagrams</w:t>
      </w:r>
    </w:p>
    <w:p w14:paraId="1FB81FF9" w14:textId="77777777" w:rsidR="00DB049B" w:rsidRDefault="005F0251" w:rsidP="006977BE">
      <w:hyperlink w:anchor="_1b4f676a5a33d3d5b1673552f8bd8ac1" w:history="1">
        <w:r w:rsidR="003E7695">
          <w:rPr>
            <w:rStyle w:val="Hyperlink"/>
          </w:rPr>
          <w:t>PrimitiveDataTypes</w:t>
        </w:r>
      </w:hyperlink>
    </w:p>
    <w:p w14:paraId="75AF5790" w14:textId="77777777" w:rsidR="00DB049B" w:rsidRDefault="00022C8A" w:rsidP="006977BE">
      <w:r w:rsidRPr="00022C8A">
        <w:t xml:space="preserve"> </w:t>
      </w:r>
    </w:p>
    <w:p w14:paraId="62BF33C9" w14:textId="77777777" w:rsidR="002C0F83" w:rsidRPr="005F31BE" w:rsidRDefault="00F851FF" w:rsidP="005F31BE">
      <w:pPr>
        <w:pStyle w:val="Heading4"/>
      </w:pPr>
      <w:bookmarkStart w:id="124" w:name="_6a90be7cfa784ea4b4e8cad8f4a47e82"/>
      <w:bookmarkStart w:id="125" w:name="_Toc277077864"/>
      <w:r w:rsidRPr="005F31BE">
        <w:t>&lt;DataType&gt; StringPrimitive</w:t>
      </w:r>
      <w:bookmarkEnd w:id="124"/>
      <w:bookmarkEnd w:id="125"/>
    </w:p>
    <w:p w14:paraId="5C328541" w14:textId="77777777" w:rsidR="0063570E" w:rsidRDefault="0063570E" w:rsidP="00383490"/>
    <w:p w14:paraId="192EE349" w14:textId="77777777" w:rsidR="00A855E6" w:rsidRDefault="00383490" w:rsidP="00263593">
      <w:r w:rsidRPr="00875584">
        <w:rPr>
          <w:rFonts w:ascii="Arial" w:hAnsi="Arial"/>
          <w:b/>
          <w:sz w:val="24"/>
          <w:szCs w:val="24"/>
        </w:rPr>
        <w:t>Description</w:t>
      </w:r>
    </w:p>
    <w:p w14:paraId="36D224BD" w14:textId="77777777" w:rsidR="00DB049B" w:rsidRDefault="005C6CB8" w:rsidP="006977BE">
      <w:r>
        <w:t xml:space="preserve"> </w:t>
      </w:r>
    </w:p>
    <w:p w14:paraId="36D8297F" w14:textId="77777777" w:rsidR="00D37C11" w:rsidRDefault="005F0251">
      <w:r>
        <w:t>A character string.</w:t>
      </w:r>
    </w:p>
    <w:p w14:paraId="1DBCC7E1" w14:textId="77777777" w:rsidR="00DB049B" w:rsidRDefault="00C51B43" w:rsidP="006977BE">
      <w:r>
        <w:t xml:space="preserve"> </w:t>
      </w:r>
      <w:r w:rsidR="009F2598">
        <w:t xml:space="preserve">  </w:t>
      </w:r>
    </w:p>
    <w:p w14:paraId="6E4CB4F0" w14:textId="77777777" w:rsidR="0063570E" w:rsidRDefault="0063570E" w:rsidP="00383490"/>
    <w:p w14:paraId="0FC64FDB" w14:textId="77777777" w:rsidR="00A855E6" w:rsidRDefault="00383490" w:rsidP="00263593">
      <w:r w:rsidRPr="00875584">
        <w:rPr>
          <w:rFonts w:ascii="Arial" w:hAnsi="Arial"/>
          <w:b/>
          <w:sz w:val="24"/>
          <w:szCs w:val="24"/>
        </w:rPr>
        <w:t>Diagrams</w:t>
      </w:r>
    </w:p>
    <w:p w14:paraId="45F230FE" w14:textId="77777777" w:rsidR="00DB049B" w:rsidRDefault="005F0251" w:rsidP="006977BE">
      <w:hyperlink w:anchor="_1b4f676a5a33d3d5b1673552f8bd8ac1" w:history="1">
        <w:r w:rsidR="003E7695">
          <w:rPr>
            <w:rStyle w:val="Hyperlink"/>
          </w:rPr>
          <w:t>PrimitiveDataTypes</w:t>
        </w:r>
      </w:hyperlink>
    </w:p>
    <w:p w14:paraId="774E4F18" w14:textId="77777777" w:rsidR="0063570E" w:rsidRDefault="0063570E" w:rsidP="00383490"/>
    <w:p w14:paraId="123D4F39" w14:textId="77777777" w:rsidR="00A855E6" w:rsidRDefault="00383490" w:rsidP="00263593">
      <w:r w:rsidRPr="00875584">
        <w:rPr>
          <w:rFonts w:ascii="Arial" w:hAnsi="Arial"/>
          <w:b/>
          <w:sz w:val="24"/>
          <w:szCs w:val="24"/>
        </w:rPr>
        <w:t>Direct Known Superclasses (Generalization)</w:t>
      </w:r>
    </w:p>
    <w:p w14:paraId="5514E8CA" w14:textId="77777777" w:rsidR="00DB049B" w:rsidRDefault="005F0251" w:rsidP="006977BE">
      <w:hyperlink w:anchor="_72b7d3db018aa6b2ac9fd5dcdf816a12" w:history="1">
        <w:r w:rsidR="006977BE">
          <w:rPr>
            <w:rStyle w:val="Hyperlink"/>
          </w:rPr>
          <w:t>AnyPrimitiveType</w:t>
        </w:r>
      </w:hyperlink>
    </w:p>
    <w:p w14:paraId="1E33783C" w14:textId="77777777" w:rsidR="00DB049B" w:rsidRDefault="00022C8A" w:rsidP="006977BE">
      <w:r w:rsidRPr="00022C8A">
        <w:t xml:space="preserve"> </w:t>
      </w:r>
    </w:p>
    <w:p w14:paraId="37984A06" w14:textId="77777777" w:rsidR="002C0F83" w:rsidRPr="005F31BE" w:rsidRDefault="00F851FF" w:rsidP="005F31BE">
      <w:pPr>
        <w:pStyle w:val="Heading4"/>
      </w:pPr>
      <w:bookmarkStart w:id="126" w:name="_a28995c5bf2253d86854a7a97e55ba1d"/>
      <w:bookmarkStart w:id="127" w:name="_Toc277077865"/>
      <w:r w:rsidRPr="005F31BE">
        <w:t>&lt;DataType&gt; TimeMatchPattern</w:t>
      </w:r>
      <w:bookmarkEnd w:id="126"/>
      <w:bookmarkEnd w:id="127"/>
    </w:p>
    <w:p w14:paraId="685C92CE" w14:textId="77777777" w:rsidR="0063570E" w:rsidRDefault="0063570E" w:rsidP="00383490"/>
    <w:p w14:paraId="4278E5BE" w14:textId="77777777" w:rsidR="00A855E6" w:rsidRDefault="00383490" w:rsidP="00263593">
      <w:r w:rsidRPr="00875584">
        <w:rPr>
          <w:rFonts w:ascii="Arial" w:hAnsi="Arial"/>
          <w:b/>
          <w:sz w:val="24"/>
          <w:szCs w:val="24"/>
        </w:rPr>
        <w:t>Description</w:t>
      </w:r>
    </w:p>
    <w:p w14:paraId="33127BFF" w14:textId="77777777" w:rsidR="00DB049B" w:rsidRDefault="005C6CB8" w:rsidP="006977BE">
      <w:r>
        <w:t xml:space="preserve"> </w:t>
      </w:r>
    </w:p>
    <w:p w14:paraId="672BB489" w14:textId="77777777" w:rsidR="00D37C11" w:rsidRDefault="005F0251">
      <w:r>
        <w:t>A string pattern</w:t>
      </w:r>
      <w:r>
        <w:t xml:space="preserve"> defining valid Time values</w:t>
      </w:r>
    </w:p>
    <w:p w14:paraId="12B9CFE0" w14:textId="77777777" w:rsidR="00D37C11" w:rsidRDefault="005F0251">
      <w:r>
        <w:t xml:space="preserve"> </w:t>
      </w:r>
    </w:p>
    <w:p w14:paraId="7D68919F" w14:textId="77777777" w:rsidR="00D37C11" w:rsidRDefault="005F0251">
      <w:r>
        <w:t>Following ISO 8601 for literal representations, the time match pattern uses the letters ‘h’, ‘m’, and ‘s’ to indicate required but unspecified characters, ‘?’ to indicate optional characters, and ‘x’ to indicate prohibited characters.</w:t>
      </w:r>
    </w:p>
    <w:p w14:paraId="2FA78B61" w14:textId="77777777" w:rsidR="00D37C11" w:rsidRDefault="005F0251">
      <w:r>
        <w:t>)</w:t>
      </w:r>
    </w:p>
    <w:p w14:paraId="499AE393" w14:textId="77777777" w:rsidR="00DB049B" w:rsidRDefault="00C51B43" w:rsidP="006977BE">
      <w:r>
        <w:t xml:space="preserve"> </w:t>
      </w:r>
      <w:r w:rsidR="009F2598">
        <w:t xml:space="preserve">  </w:t>
      </w:r>
    </w:p>
    <w:p w14:paraId="5619685A" w14:textId="77777777" w:rsidR="0063570E" w:rsidRDefault="0063570E" w:rsidP="00383490"/>
    <w:p w14:paraId="27C51864" w14:textId="77777777" w:rsidR="00A855E6" w:rsidRDefault="00383490" w:rsidP="00263593">
      <w:r w:rsidRPr="00875584">
        <w:rPr>
          <w:rFonts w:ascii="Arial" w:hAnsi="Arial"/>
          <w:b/>
          <w:sz w:val="24"/>
          <w:szCs w:val="24"/>
        </w:rPr>
        <w:t>Diagrams</w:t>
      </w:r>
    </w:p>
    <w:p w14:paraId="4F458A0C" w14:textId="77777777" w:rsidR="00DB049B" w:rsidRDefault="005F0251" w:rsidP="006977BE">
      <w:hyperlink w:anchor="_1b4f676a5a33d3d5b1673552f8bd8ac1" w:history="1">
        <w:r w:rsidR="003E7695">
          <w:rPr>
            <w:rStyle w:val="Hyperlink"/>
          </w:rPr>
          <w:t>PrimitiveDataTypes</w:t>
        </w:r>
      </w:hyperlink>
    </w:p>
    <w:p w14:paraId="39CDC068" w14:textId="77777777" w:rsidR="00DB049B" w:rsidRDefault="00022C8A" w:rsidP="006977BE">
      <w:r w:rsidRPr="00022C8A">
        <w:t xml:space="preserve"> </w:t>
      </w:r>
    </w:p>
    <w:p w14:paraId="255B2BA7" w14:textId="77777777" w:rsidR="002C0F83" w:rsidRPr="005F31BE" w:rsidRDefault="00F851FF" w:rsidP="005F31BE">
      <w:pPr>
        <w:pStyle w:val="Heading4"/>
      </w:pPr>
      <w:bookmarkStart w:id="128" w:name="_05e0f2a221f0733d693058e9253b0017"/>
      <w:bookmarkStart w:id="129" w:name="_Toc277077866"/>
      <w:r w:rsidRPr="005F31BE">
        <w:t>&lt;DataType&gt; TimePrimitive</w:t>
      </w:r>
      <w:bookmarkEnd w:id="128"/>
      <w:bookmarkEnd w:id="129"/>
    </w:p>
    <w:p w14:paraId="35A65F4A" w14:textId="77777777" w:rsidR="0063570E" w:rsidRDefault="0063570E" w:rsidP="00383490"/>
    <w:p w14:paraId="4AA26782" w14:textId="77777777" w:rsidR="00A855E6" w:rsidRDefault="00383490" w:rsidP="00263593">
      <w:r w:rsidRPr="00875584">
        <w:rPr>
          <w:rFonts w:ascii="Arial" w:hAnsi="Arial"/>
          <w:b/>
          <w:sz w:val="24"/>
          <w:szCs w:val="24"/>
        </w:rPr>
        <w:t>Description</w:t>
      </w:r>
    </w:p>
    <w:p w14:paraId="5369C6F5" w14:textId="77777777" w:rsidR="00DB049B" w:rsidRDefault="005C6CB8" w:rsidP="006977BE">
      <w:r>
        <w:t xml:space="preserve"> </w:t>
      </w:r>
    </w:p>
    <w:p w14:paraId="1C0291F4" w14:textId="77777777" w:rsidR="00D37C11" w:rsidRDefault="005F0251">
      <w:r>
        <w:t>A point in time.</w:t>
      </w:r>
    </w:p>
    <w:p w14:paraId="29A5F52A" w14:textId="77777777" w:rsidR="00DB049B" w:rsidRDefault="00C51B43" w:rsidP="006977BE">
      <w:r>
        <w:t xml:space="preserve"> </w:t>
      </w:r>
      <w:r w:rsidR="009F2598">
        <w:t xml:space="preserve">  </w:t>
      </w:r>
    </w:p>
    <w:p w14:paraId="5EBB1696" w14:textId="77777777" w:rsidR="0063570E" w:rsidRDefault="0063570E" w:rsidP="00383490"/>
    <w:p w14:paraId="4A5E5986" w14:textId="77777777" w:rsidR="00A855E6" w:rsidRDefault="00383490" w:rsidP="00263593">
      <w:r w:rsidRPr="00875584">
        <w:rPr>
          <w:rFonts w:ascii="Arial" w:hAnsi="Arial"/>
          <w:b/>
          <w:sz w:val="24"/>
          <w:szCs w:val="24"/>
        </w:rPr>
        <w:t>Diagrams</w:t>
      </w:r>
    </w:p>
    <w:p w14:paraId="209D4C23" w14:textId="77777777" w:rsidR="00DB049B" w:rsidRDefault="005F0251" w:rsidP="006977BE">
      <w:hyperlink w:anchor="_1b4f676a5a33d3d5b1673552f8bd8ac1" w:history="1">
        <w:r w:rsidR="003E7695">
          <w:rPr>
            <w:rStyle w:val="Hyperlink"/>
          </w:rPr>
          <w:t>PrimitiveDataTypes</w:t>
        </w:r>
      </w:hyperlink>
    </w:p>
    <w:p w14:paraId="4D7EA81E" w14:textId="77777777" w:rsidR="0063570E" w:rsidRDefault="0063570E" w:rsidP="00383490"/>
    <w:p w14:paraId="0F0452BB" w14:textId="77777777" w:rsidR="00A855E6" w:rsidRDefault="00383490" w:rsidP="00263593">
      <w:r w:rsidRPr="00875584">
        <w:rPr>
          <w:rFonts w:ascii="Arial" w:hAnsi="Arial"/>
          <w:b/>
          <w:sz w:val="24"/>
          <w:szCs w:val="24"/>
        </w:rPr>
        <w:t>Direct Known Superclasses (Generalization)</w:t>
      </w:r>
    </w:p>
    <w:p w14:paraId="33E67C84" w14:textId="77777777" w:rsidR="00DB049B" w:rsidRDefault="005F0251" w:rsidP="006977BE">
      <w:hyperlink w:anchor="_72b7d3db018aa6b2ac9fd5dcdf816a12" w:history="1">
        <w:r w:rsidR="006977BE">
          <w:rPr>
            <w:rStyle w:val="Hyperlink"/>
          </w:rPr>
          <w:t>AnyPrimitiveType</w:t>
        </w:r>
      </w:hyperlink>
    </w:p>
    <w:p w14:paraId="2C43B0B7" w14:textId="77777777" w:rsidR="005F31BE" w:rsidRDefault="001F24CC" w:rsidP="005F31BE">
      <w:pPr>
        <w:pStyle w:val="Heading3"/>
      </w:pPr>
      <w:bookmarkStart w:id="130" w:name="_Toc277077867"/>
      <w:r>
        <w:t>&lt;Package&gt; Reference Metamodel</w:t>
      </w:r>
      <w:bookmarkEnd w:id="130"/>
    </w:p>
    <w:p w14:paraId="3BDF3160" w14:textId="77777777" w:rsidR="00D91281" w:rsidRDefault="005C6CB8" w:rsidP="0039400D">
      <w:r>
        <w:t xml:space="preserve"> </w:t>
      </w:r>
    </w:p>
    <w:p w14:paraId="7C7601FE" w14:textId="77777777" w:rsidR="00D37C11" w:rsidRDefault="005F0251">
      <w:r>
        <w:t>This section describes the aspects of the basic UML building blocks (Class, Property, DataType, Enumeration) that are used by the AML Object Model. Note t</w:t>
      </w:r>
      <w:r>
        <w:t>hat the representation, while faithful to UML 2.5, has been flattened and simplified.</w:t>
      </w:r>
    </w:p>
    <w:p w14:paraId="56377079" w14:textId="77777777" w:rsidR="003E4BE1" w:rsidRDefault="0001444D" w:rsidP="00595F8A">
      <w:r>
        <w:tab/>
      </w:r>
      <w:r>
        <w:tab/>
      </w:r>
      <w:r>
        <w:tab/>
      </w:r>
      <w:r>
        <w:tab/>
      </w:r>
      <w:r>
        <w:rPr>
          <w:noProof/>
        </w:rPr>
        <w:drawing>
          <wp:inline distT="0" distB="0" distL="0" distR="0" wp14:anchorId="322EC967" wp14:editId="47F152AD">
            <wp:extent cx="5934075" cy="3114675"/>
            <wp:effectExtent l="0" t="0" r="0" b="0"/>
            <wp:docPr id="12" name="Picture 567319193.png" descr="567319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7319193.png"/>
                    <pic:cNvPicPr/>
                  </pic:nvPicPr>
                  <pic:blipFill>
                    <a:blip r:embed="rId32" cstate="print"/>
                    <a:stretch>
                      <a:fillRect/>
                    </a:stretch>
                  </pic:blipFill>
                  <pic:spPr>
                    <a:xfrm>
                      <a:off x="0" y="0"/>
                      <a:ext cx="5934075" cy="3114675"/>
                    </a:xfrm>
                    <a:prstGeom prst="rect">
                      <a:avLst/>
                    </a:prstGeom>
                  </pic:spPr>
                </pic:pic>
              </a:graphicData>
            </a:graphic>
          </wp:inline>
        </w:drawing>
      </w:r>
    </w:p>
    <w:p w14:paraId="27E2ADE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31" w:name="_4067d3d86b09d7e8c4b542bda7773054"/>
      <w:r w:rsidRPr="007B5B34">
        <w:rPr>
          <w:b/>
          <w:sz w:val="24"/>
          <w:szCs w:val="24"/>
        </w:rPr>
        <w:t>Reference Metamodel</w:t>
      </w:r>
      <w:bookmarkEnd w:id="131"/>
    </w:p>
    <w:p w14:paraId="3E35FF29" w14:textId="77777777" w:rsidR="003E4BE1" w:rsidRDefault="005C6CB8" w:rsidP="00AB09F3">
      <w:r>
        <w:t xml:space="preserve"> </w:t>
      </w:r>
    </w:p>
    <w:p w14:paraId="388AA0FC" w14:textId="77777777" w:rsidR="00D37C11" w:rsidRDefault="005F0251">
      <w:r>
        <w:t>This diagram shows the aspects of the UML Classifier, Property and DataType elements that are used in the AML Object Model. Some of the aspects of the model such as the MultiplicityElement have been flattened for simplification. Note that the AML Object Mo</w:t>
      </w:r>
      <w:r>
        <w:t>del sepcializes UML Property by differentiating properties with an upper multiplicity value of 1 and an upper multiplicity value greater than one.</w:t>
      </w:r>
    </w:p>
    <w:p w14:paraId="394EBC43" w14:textId="77777777" w:rsidR="003E4BE1" w:rsidRDefault="00CB577B" w:rsidP="00AB09F3">
      <w:r>
        <w:t xml:space="preserve">       </w:t>
      </w:r>
    </w:p>
    <w:p w14:paraId="1C993294" w14:textId="77777777" w:rsidR="00DB049B" w:rsidRDefault="00022C8A" w:rsidP="006977BE">
      <w:r w:rsidRPr="00022C8A">
        <w:t xml:space="preserve"> </w:t>
      </w:r>
    </w:p>
    <w:p w14:paraId="3C36223F" w14:textId="77777777" w:rsidR="002C0F83" w:rsidRPr="005F31BE" w:rsidRDefault="00F851FF" w:rsidP="005F31BE">
      <w:pPr>
        <w:pStyle w:val="Heading4"/>
      </w:pPr>
      <w:bookmarkStart w:id="132" w:name="_702e30cd0381b6e9726bcc6fe779a70f"/>
      <w:bookmarkStart w:id="133" w:name="_Toc277077868"/>
      <w:r w:rsidRPr="005F31BE">
        <w:t>&lt;Class&gt; CollectionProperty</w:t>
      </w:r>
      <w:bookmarkEnd w:id="132"/>
      <w:bookmarkEnd w:id="133"/>
    </w:p>
    <w:p w14:paraId="03CC937F" w14:textId="77777777" w:rsidR="0063570E" w:rsidRDefault="0063570E" w:rsidP="00383490"/>
    <w:p w14:paraId="5A4322FC" w14:textId="77777777" w:rsidR="00A855E6" w:rsidRDefault="00383490" w:rsidP="00263593">
      <w:r w:rsidRPr="00875584">
        <w:rPr>
          <w:rFonts w:ascii="Arial" w:hAnsi="Arial"/>
          <w:b/>
          <w:sz w:val="24"/>
          <w:szCs w:val="24"/>
        </w:rPr>
        <w:t>Description</w:t>
      </w:r>
    </w:p>
    <w:p w14:paraId="5CA2120F" w14:textId="77777777" w:rsidR="00DB049B" w:rsidRDefault="005C6CB8" w:rsidP="006977BE">
      <w:r>
        <w:t xml:space="preserve"> </w:t>
      </w:r>
    </w:p>
    <w:p w14:paraId="509BB499" w14:textId="77777777" w:rsidR="00D37C11" w:rsidRDefault="005F0251">
      <w:r>
        <w:t xml:space="preserve">CollectionProperty represents the subset of UML Property </w:t>
      </w:r>
      <w:r>
        <w:t>instances that can occur more than one time. A CollectionProperty instance is viewed by AML as a collection of objects of a given type that possess two separate characteristics:</w:t>
      </w:r>
    </w:p>
    <w:p w14:paraId="006C21AF" w14:textId="77777777" w:rsidR="00D37C11" w:rsidRDefault="005F0251">
      <w:pPr>
        <w:pStyle w:val="ListParagraph"/>
        <w:numPr>
          <w:ilvl w:val="0"/>
          <w:numId w:val="26"/>
        </w:numPr>
      </w:pPr>
      <w:r>
        <w:t>The collection as a whole may be required, optional or prohibited.</w:t>
      </w:r>
    </w:p>
    <w:p w14:paraId="4F54F0B8" w14:textId="77777777" w:rsidR="00D37C11" w:rsidRDefault="005F0251">
      <w:pPr>
        <w:pStyle w:val="ListParagraph"/>
        <w:numPr>
          <w:ilvl w:val="0"/>
          <w:numId w:val="26"/>
        </w:numPr>
      </w:pPr>
      <w:r>
        <w:t>The cardina</w:t>
      </w:r>
      <w:r>
        <w:t>lity of the collection may be constrained.</w:t>
      </w:r>
    </w:p>
    <w:p w14:paraId="08A39AE4" w14:textId="77777777" w:rsidR="00D37C11" w:rsidRDefault="005F0251">
      <w:r>
        <w:t>This combination allows a number of useful constructs, including:</w:t>
      </w:r>
    </w:p>
    <w:p w14:paraId="0779C5D1" w14:textId="77777777" w:rsidR="00D37C11" w:rsidRDefault="005F0251">
      <w:pPr>
        <w:pStyle w:val="ListParagraph"/>
        <w:numPr>
          <w:ilvl w:val="0"/>
          <w:numId w:val="28"/>
        </w:numPr>
      </w:pPr>
      <w:r>
        <w:t>Requiring that a list be present but that it have no members, which can be used to assert a relationship between an object and an empty set of obje</w:t>
      </w:r>
      <w:r>
        <w:t>cts</w:t>
      </w:r>
    </w:p>
    <w:p w14:paraId="65A6A41D" w14:textId="77777777" w:rsidR="00D37C11" w:rsidRDefault="005F0251">
      <w:pPr>
        <w:pStyle w:val="ListParagraph"/>
        <w:numPr>
          <w:ilvl w:val="0"/>
          <w:numId w:val="28"/>
        </w:numPr>
      </w:pPr>
      <w:r>
        <w:t>making an attribute optional, but, if present, requiring that it have a minimum number of members</w:t>
      </w:r>
    </w:p>
    <w:p w14:paraId="44F2C76C" w14:textId="77777777" w:rsidR="00D37C11" w:rsidRDefault="005F0251">
      <w:r>
        <w:t xml:space="preserve"> </w:t>
      </w:r>
    </w:p>
    <w:p w14:paraId="30D960BD" w14:textId="77777777" w:rsidR="00DB049B" w:rsidRDefault="00C51B43" w:rsidP="006977BE">
      <w:r>
        <w:t xml:space="preserve"> </w:t>
      </w:r>
      <w:r w:rsidR="009F2598">
        <w:t xml:space="preserve">  </w:t>
      </w:r>
      <w:r>
        <w:t xml:space="preserve"> </w:t>
      </w:r>
      <w:r w:rsidR="009F2598">
        <w:t xml:space="preserve">  </w:t>
      </w:r>
    </w:p>
    <w:p w14:paraId="1E60F8B8" w14:textId="77777777" w:rsidR="0063570E" w:rsidRDefault="0063570E" w:rsidP="00383490"/>
    <w:p w14:paraId="09327E51" w14:textId="77777777" w:rsidR="00A855E6" w:rsidRDefault="00383490" w:rsidP="00263593">
      <w:r w:rsidRPr="00875584">
        <w:rPr>
          <w:rFonts w:ascii="Arial" w:hAnsi="Arial"/>
          <w:b/>
          <w:sz w:val="24"/>
          <w:szCs w:val="24"/>
        </w:rPr>
        <w:t>Diagrams</w:t>
      </w:r>
    </w:p>
    <w:p w14:paraId="7124AA3C" w14:textId="77777777" w:rsidR="00DB049B" w:rsidRDefault="005F0251"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26A3C492" w14:textId="77777777" w:rsidR="0063570E" w:rsidRDefault="0063570E" w:rsidP="00383490"/>
    <w:p w14:paraId="73B8E9C8" w14:textId="77777777" w:rsidR="00A855E6" w:rsidRDefault="00383490" w:rsidP="00263593">
      <w:r w:rsidRPr="00875584">
        <w:rPr>
          <w:rFonts w:ascii="Arial" w:hAnsi="Arial"/>
          <w:b/>
          <w:sz w:val="24"/>
          <w:szCs w:val="24"/>
        </w:rPr>
        <w:t>Direct Known Superclasses (Generalization)</w:t>
      </w:r>
    </w:p>
    <w:p w14:paraId="17ED8835" w14:textId="77777777" w:rsidR="00DB049B" w:rsidRDefault="005F0251" w:rsidP="006977BE">
      <w:hyperlink w:anchor="_652433ba6af347b5ab3d4b0b4b2931c9" w:history="1">
        <w:r w:rsidR="006977BE">
          <w:rPr>
            <w:rStyle w:val="Hyperlink"/>
          </w:rPr>
          <w:t>Property</w:t>
        </w:r>
      </w:hyperlink>
    </w:p>
    <w:p w14:paraId="0E8F181F" w14:textId="77777777" w:rsidR="00DB049B" w:rsidRDefault="00022C8A" w:rsidP="006977BE">
      <w:r w:rsidRPr="00022C8A">
        <w:t xml:space="preserve"> </w:t>
      </w:r>
    </w:p>
    <w:p w14:paraId="229D1FF3" w14:textId="77777777" w:rsidR="002C0F83" w:rsidRPr="005F31BE" w:rsidRDefault="00F851FF" w:rsidP="005F31BE">
      <w:pPr>
        <w:pStyle w:val="Heading4"/>
      </w:pPr>
      <w:bookmarkStart w:id="134" w:name="_d5914eb0da42172989bbe57f23fc4310"/>
      <w:bookmarkStart w:id="135" w:name="_Toc277077869"/>
      <w:r w:rsidRPr="005F31BE">
        <w:t>&lt;Class&gt; DataType</w:t>
      </w:r>
      <w:bookmarkEnd w:id="134"/>
      <w:bookmarkEnd w:id="135"/>
    </w:p>
    <w:p w14:paraId="00DF7A15" w14:textId="77777777" w:rsidR="0063570E" w:rsidRDefault="0063570E" w:rsidP="00383490"/>
    <w:p w14:paraId="185B3213" w14:textId="77777777" w:rsidR="00A855E6" w:rsidRDefault="00383490" w:rsidP="00263593">
      <w:r w:rsidRPr="00875584">
        <w:rPr>
          <w:rFonts w:ascii="Arial" w:hAnsi="Arial"/>
          <w:b/>
          <w:sz w:val="24"/>
          <w:szCs w:val="24"/>
        </w:rPr>
        <w:t>Description</w:t>
      </w:r>
    </w:p>
    <w:p w14:paraId="7D9CD073" w14:textId="77777777" w:rsidR="00DB049B" w:rsidRDefault="005C6CB8" w:rsidP="006977BE">
      <w:r>
        <w:t xml:space="preserve"> </w:t>
      </w:r>
    </w:p>
    <w:p w14:paraId="03F5D769" w14:textId="77777777" w:rsidR="00D37C11" w:rsidRDefault="005F0251">
      <w:r>
        <w:t>DataTypes model Types whose instances are distinguished only by their value.</w:t>
      </w:r>
    </w:p>
    <w:p w14:paraId="09558A2D"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1A28836" w14:textId="77777777" w:rsidR="0063570E" w:rsidRDefault="0063570E" w:rsidP="00383490"/>
    <w:p w14:paraId="43504B5F" w14:textId="77777777" w:rsidR="00A855E6" w:rsidRDefault="00383490" w:rsidP="00263593">
      <w:r w:rsidRPr="00875584">
        <w:rPr>
          <w:rFonts w:ascii="Arial" w:hAnsi="Arial"/>
          <w:b/>
          <w:sz w:val="24"/>
          <w:szCs w:val="24"/>
        </w:rPr>
        <w:t>Diagrams</w:t>
      </w:r>
    </w:p>
    <w:p w14:paraId="7A68477C" w14:textId="77777777" w:rsidR="00DB049B" w:rsidRDefault="005F0251" w:rsidP="006977BE">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0D8B674C" w14:textId="77777777" w:rsidR="0063570E" w:rsidRDefault="0063570E" w:rsidP="00383490"/>
    <w:p w14:paraId="38067CD7" w14:textId="77777777" w:rsidR="00A855E6" w:rsidRDefault="00383490" w:rsidP="00263593">
      <w:r w:rsidRPr="00875584">
        <w:rPr>
          <w:rFonts w:ascii="Arial" w:hAnsi="Arial"/>
          <w:b/>
          <w:sz w:val="24"/>
          <w:szCs w:val="24"/>
        </w:rPr>
        <w:t>Direct Known Superclasses (Generalization)</w:t>
      </w:r>
    </w:p>
    <w:p w14:paraId="6BF020B7" w14:textId="77777777" w:rsidR="00DB049B" w:rsidRDefault="005F0251" w:rsidP="006977BE">
      <w:hyperlink w:anchor="_31f3bed9860f1a34043799bd12ffe873" w:history="1">
        <w:r w:rsidR="006977BE">
          <w:rPr>
            <w:rStyle w:val="Hyperlink"/>
          </w:rPr>
          <w:t>Classifier</w:t>
        </w:r>
      </w:hyperlink>
    </w:p>
    <w:p w14:paraId="7623F9CC" w14:textId="77777777" w:rsidR="0063570E" w:rsidRDefault="0063570E" w:rsidP="00383490"/>
    <w:p w14:paraId="5D3307E9" w14:textId="77777777" w:rsidR="00A855E6" w:rsidRDefault="00383490" w:rsidP="00263593">
      <w:r w:rsidRPr="00875584">
        <w:rPr>
          <w:rFonts w:ascii="Arial" w:hAnsi="Arial"/>
          <w:b/>
          <w:sz w:val="24"/>
          <w:szCs w:val="24"/>
        </w:rPr>
        <w:t>Direct Known Subclasses (Specialization)</w:t>
      </w:r>
    </w:p>
    <w:p w14:paraId="09C358C7" w14:textId="77777777" w:rsidR="00DB049B" w:rsidRDefault="005F0251" w:rsidP="006977BE">
      <w:hyperlink w:anchor="_190e24bd48f094ad9ad981ac0b4eb47e" w:history="1">
        <w:r w:rsidR="006977BE">
          <w:rPr>
            <w:rStyle w:val="Hyperlink"/>
          </w:rPr>
          <w:t>Enumeration</w:t>
        </w:r>
      </w:hyperlink>
      <w:r w:rsidR="006977BE">
        <w:t xml:space="preserve">, </w:t>
      </w:r>
      <w:hyperlink w:anchor="_2fd719f1d4a4fafd390224b10cd96510" w:history="1">
        <w:r w:rsidR="006977BE">
          <w:rPr>
            <w:rStyle w:val="Hyperlink"/>
          </w:rPr>
          <w:t>PrimitiveType</w:t>
        </w:r>
      </w:hyperlink>
    </w:p>
    <w:p w14:paraId="263189AF" w14:textId="77777777" w:rsidR="00DB049B" w:rsidRDefault="00022C8A" w:rsidP="006977BE">
      <w:r w:rsidRPr="00022C8A">
        <w:t xml:space="preserve"> </w:t>
      </w:r>
    </w:p>
    <w:p w14:paraId="557BCBAD" w14:textId="77777777" w:rsidR="002C0F83" w:rsidRPr="005F31BE" w:rsidRDefault="00F851FF" w:rsidP="005F31BE">
      <w:pPr>
        <w:pStyle w:val="Heading4"/>
      </w:pPr>
      <w:bookmarkStart w:id="136" w:name="_190e24bd48f094ad9ad981ac0b4eb47e"/>
      <w:bookmarkStart w:id="137" w:name="_Toc277077870"/>
      <w:r w:rsidRPr="005F31BE">
        <w:t>&lt;Class&gt; Enumeration</w:t>
      </w:r>
      <w:bookmarkEnd w:id="136"/>
      <w:bookmarkEnd w:id="137"/>
    </w:p>
    <w:p w14:paraId="0941822B" w14:textId="77777777" w:rsidR="0063570E" w:rsidRDefault="0063570E" w:rsidP="00383490"/>
    <w:p w14:paraId="312B68B0" w14:textId="77777777" w:rsidR="00A855E6" w:rsidRDefault="00383490" w:rsidP="00263593">
      <w:r w:rsidRPr="00875584">
        <w:rPr>
          <w:rFonts w:ascii="Arial" w:hAnsi="Arial"/>
          <w:b/>
          <w:sz w:val="24"/>
          <w:szCs w:val="24"/>
        </w:rPr>
        <w:t>Description</w:t>
      </w:r>
    </w:p>
    <w:p w14:paraId="695C0333" w14:textId="77777777" w:rsidR="00DB049B" w:rsidRDefault="005C6CB8" w:rsidP="006977BE">
      <w:r>
        <w:t xml:space="preserve"> </w:t>
      </w:r>
    </w:p>
    <w:p w14:paraId="09F39E83" w14:textId="77777777" w:rsidR="00D37C11" w:rsidRDefault="005F0251">
      <w:r>
        <w:t>Enumeration is a kind of DataType. Each val</w:t>
      </w:r>
      <w:r>
        <w:t>ue of an Enumeration corresponds to one of its user-defined EnumerationLiterals.</w:t>
      </w:r>
    </w:p>
    <w:p w14:paraId="6214B90A"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00BB057" w14:textId="77777777" w:rsidR="0063570E" w:rsidRDefault="0063570E" w:rsidP="00383490"/>
    <w:p w14:paraId="6B78CF2C" w14:textId="77777777" w:rsidR="00A855E6" w:rsidRDefault="00383490" w:rsidP="00263593">
      <w:r w:rsidRPr="00875584">
        <w:rPr>
          <w:rFonts w:ascii="Arial" w:hAnsi="Arial"/>
          <w:b/>
          <w:sz w:val="24"/>
          <w:szCs w:val="24"/>
        </w:rPr>
        <w:t>Diagrams</w:t>
      </w:r>
    </w:p>
    <w:p w14:paraId="14B0B576" w14:textId="77777777" w:rsidR="00DB049B" w:rsidRDefault="005F0251"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5A2E27B0" w14:textId="77777777" w:rsidR="0063570E" w:rsidRDefault="0063570E" w:rsidP="00383490"/>
    <w:p w14:paraId="37B57124" w14:textId="77777777" w:rsidR="00A855E6" w:rsidRDefault="00383490" w:rsidP="00263593">
      <w:r w:rsidRPr="00875584">
        <w:rPr>
          <w:rFonts w:ascii="Arial" w:hAnsi="Arial"/>
          <w:b/>
          <w:sz w:val="24"/>
          <w:szCs w:val="24"/>
        </w:rPr>
        <w:t>Direct Known Superclasses (Generalization)</w:t>
      </w:r>
    </w:p>
    <w:p w14:paraId="46C242A0" w14:textId="77777777" w:rsidR="00DB049B" w:rsidRDefault="005F0251" w:rsidP="006977BE">
      <w:hyperlink w:anchor="_d5914eb0da42172989bbe57f23fc4310" w:history="1">
        <w:r w:rsidR="006977BE">
          <w:rPr>
            <w:rStyle w:val="Hyperlink"/>
          </w:rPr>
          <w:t>DataType</w:t>
        </w:r>
      </w:hyperlink>
    </w:p>
    <w:p w14:paraId="2582D815" w14:textId="77777777" w:rsidR="0063570E" w:rsidRDefault="0063570E" w:rsidP="00383490"/>
    <w:p w14:paraId="27A85CF2" w14:textId="77777777" w:rsidR="00A855E6" w:rsidRDefault="00383490" w:rsidP="00263593">
      <w:r w:rsidRPr="00875584">
        <w:rPr>
          <w:rFonts w:ascii="Arial" w:hAnsi="Arial"/>
          <w:b/>
          <w:sz w:val="24"/>
          <w:szCs w:val="24"/>
        </w:rPr>
        <w:t>Direct Known Subclasses (Specialization)</w:t>
      </w:r>
    </w:p>
    <w:p w14:paraId="0102760D" w14:textId="77777777" w:rsidR="00DB049B" w:rsidRDefault="005F0251" w:rsidP="006977BE">
      <w:hyperlink w:anchor="_ad639ee3d4cd535b2d3e55238d69cc51" w:history="1">
        <w:r w:rsidR="006977BE">
          <w:rPr>
            <w:rStyle w:val="Hyperlink"/>
          </w:rPr>
          <w:t>EnumeratedValueDomain</w:t>
        </w:r>
      </w:hyperlink>
      <w:r w:rsidR="006977BE">
        <w:t xml:space="preserve"> </w:t>
      </w:r>
    </w:p>
    <w:p w14:paraId="567784CC" w14:textId="77777777" w:rsidR="0063570E" w:rsidRDefault="0063570E" w:rsidP="00383490"/>
    <w:p w14:paraId="422E692A" w14:textId="77777777" w:rsidR="00A855E6" w:rsidRDefault="00383490" w:rsidP="00263593">
      <w:r w:rsidRPr="00875584">
        <w:rPr>
          <w:rFonts w:ascii="Arial" w:hAnsi="Arial"/>
          <w:b/>
          <w:sz w:val="24"/>
          <w:szCs w:val="24"/>
        </w:rPr>
        <w:t>Associations</w:t>
      </w:r>
    </w:p>
    <w:p w14:paraId="09855A83" w14:textId="77777777" w:rsidR="00A8550F" w:rsidRDefault="00860CF1" w:rsidP="006977BE">
      <w:r>
        <w:t xml:space="preserve"> </w:t>
      </w:r>
    </w:p>
    <w:p w14:paraId="5BEDF66E" w14:textId="77777777" w:rsidR="00A755AA" w:rsidRDefault="008B78EB" w:rsidP="00ED4063">
      <w:pPr>
        <w:rPr>
          <w:b/>
        </w:rPr>
      </w:pPr>
      <w:r w:rsidRPr="006876BA">
        <w:rPr>
          <w:b/>
        </w:rPr>
        <w:t>•   public ownedLiteral</w:t>
      </w:r>
      <w:r w:rsidR="006876BA" w:rsidRPr="006876BA">
        <w:rPr>
          <w:b/>
        </w:rPr>
        <w:t xml:space="preserve"> : </w:t>
      </w:r>
      <w:hyperlink w:anchor="_41faf6a7041d7068bbbf4f9ff3924d22" w:history="1">
        <w:r w:rsidRPr="006876BA">
          <w:rPr>
            <w:rStyle w:val="Hyperlink"/>
            <w:b/>
          </w:rPr>
          <w:t>EnumerationLiteral</w:t>
        </w:r>
      </w:hyperlink>
      <w:r w:rsidR="00454D42" w:rsidRPr="006876BA">
        <w:rPr>
          <w:b/>
        </w:rPr>
        <w:t>[0..*]</w:t>
      </w:r>
    </w:p>
    <w:p w14:paraId="5313C58F" w14:textId="77777777" w:rsidR="008B78EB" w:rsidRPr="00B603FB" w:rsidRDefault="005C6CB8" w:rsidP="00ED4063">
      <w:pPr>
        <w:rPr>
          <w:b/>
        </w:rPr>
      </w:pPr>
      <w:r>
        <w:t xml:space="preserve"> </w:t>
      </w:r>
    </w:p>
    <w:p w14:paraId="388ED27F" w14:textId="77777777" w:rsidR="00D37C11" w:rsidRDefault="005F0251">
      <w:r>
        <w:t xml:space="preserve"> </w:t>
      </w:r>
    </w:p>
    <w:p w14:paraId="5A2E19EB" w14:textId="77777777" w:rsidR="00A8550F" w:rsidRDefault="00C32E8C" w:rsidP="006977BE">
      <w:r>
        <w:t xml:space="preserve"> </w:t>
      </w:r>
    </w:p>
    <w:p w14:paraId="35A526A9" w14:textId="77777777" w:rsidR="009922DE" w:rsidRDefault="009922DE" w:rsidP="009922DE">
      <w:r>
        <w:t xml:space="preserve">  </w:t>
      </w:r>
    </w:p>
    <w:p w14:paraId="1BC8F684" w14:textId="77777777" w:rsidR="0063570E" w:rsidRDefault="0063570E" w:rsidP="00383490"/>
    <w:p w14:paraId="07A5E69F" w14:textId="77777777" w:rsidR="00A855E6" w:rsidRDefault="00383490" w:rsidP="00263593">
      <w:r w:rsidRPr="00875584">
        <w:rPr>
          <w:rFonts w:ascii="Arial" w:hAnsi="Arial"/>
          <w:b/>
          <w:sz w:val="24"/>
          <w:szCs w:val="24"/>
        </w:rPr>
        <w:t>Constraints</w:t>
      </w:r>
    </w:p>
    <w:p w14:paraId="028D0BE0" w14:textId="77777777" w:rsidR="0087616E" w:rsidRPr="00BC6BEC" w:rsidRDefault="0087616E" w:rsidP="00263593">
      <w:pPr>
        <w:rPr>
          <w:rFonts w:ascii="Arial" w:hAnsi="Arial"/>
          <w:b/>
          <w:sz w:val="24"/>
          <w:szCs w:val="24"/>
        </w:rPr>
      </w:pPr>
    </w:p>
    <w:p w14:paraId="780D46FF" w14:textId="77777777" w:rsidR="00263593" w:rsidRPr="00F813AC" w:rsidRDefault="00263593" w:rsidP="00057587">
      <w:pPr>
        <w:pStyle w:val="ListParagraph"/>
        <w:numPr>
          <w:ilvl w:val="0"/>
          <w:numId w:val="4"/>
        </w:numPr>
        <w:rPr>
          <w:rFonts w:ascii="Arial" w:hAnsi="Arial"/>
          <w:b/>
        </w:rPr>
      </w:pPr>
      <w:r w:rsidRPr="006F3621">
        <w:rPr>
          <w:rFonts w:ascii="Arial" w:hAnsi="Arial"/>
          <w:b/>
        </w:rPr>
        <w:t>enumerateValueDomain</w:t>
      </w:r>
    </w:p>
    <w:p w14:paraId="30698E70" w14:textId="77777777" w:rsidR="00DB049B" w:rsidRDefault="00022C8A" w:rsidP="006977BE">
      <w:r w:rsidRPr="00022C8A">
        <w:t xml:space="preserve"> </w:t>
      </w:r>
    </w:p>
    <w:p w14:paraId="5C8A3B86" w14:textId="77777777" w:rsidR="002C0F83" w:rsidRPr="005F31BE" w:rsidRDefault="00F851FF" w:rsidP="005F31BE">
      <w:pPr>
        <w:pStyle w:val="Heading4"/>
      </w:pPr>
      <w:bookmarkStart w:id="138" w:name="_652433ba6af347b5ab3d4b0b4b2931c9"/>
      <w:bookmarkStart w:id="139" w:name="_Toc277077871"/>
      <w:r w:rsidRPr="005F31BE">
        <w:t>&lt;Class&gt; Property</w:t>
      </w:r>
      <w:bookmarkEnd w:id="138"/>
      <w:bookmarkEnd w:id="139"/>
    </w:p>
    <w:p w14:paraId="3E1A5F8B" w14:textId="77777777" w:rsidR="0063570E" w:rsidRDefault="0063570E" w:rsidP="00383490"/>
    <w:p w14:paraId="14D02580" w14:textId="77777777" w:rsidR="00A855E6" w:rsidRDefault="00383490" w:rsidP="00263593">
      <w:r w:rsidRPr="00875584">
        <w:rPr>
          <w:rFonts w:ascii="Arial" w:hAnsi="Arial"/>
          <w:b/>
          <w:sz w:val="24"/>
          <w:szCs w:val="24"/>
        </w:rPr>
        <w:t>Description</w:t>
      </w:r>
    </w:p>
    <w:p w14:paraId="103B565A" w14:textId="77777777" w:rsidR="00DB049B" w:rsidRDefault="005C6CB8" w:rsidP="006977BE">
      <w:r>
        <w:t xml:space="preserve"> </w:t>
      </w:r>
    </w:p>
    <w:p w14:paraId="4F6C6CAC" w14:textId="77777777" w:rsidR="00D37C11" w:rsidRDefault="005F0251">
      <w:r>
        <w:t xml:space="preserve">A simplified representation of a UML </w:t>
      </w:r>
      <w:r>
        <w:rPr>
          <w:b/>
          <w:bCs/>
        </w:rPr>
        <w:t>Property</w:t>
      </w:r>
      <w:r>
        <w:t>. The aspects of a property that can be referenced by an archetype</w:t>
      </w:r>
    </w:p>
    <w:p w14:paraId="0D91E23F" w14:textId="77777777" w:rsidR="00D37C11" w:rsidRDefault="005F0251">
      <w:r>
        <w:t>includes:</w:t>
      </w:r>
    </w:p>
    <w:p w14:paraId="30A1439C" w14:textId="77777777" w:rsidR="00D37C11" w:rsidRDefault="005F0251">
      <w:pPr>
        <w:pStyle w:val="ListParagraph"/>
        <w:numPr>
          <w:ilvl w:val="0"/>
          <w:numId w:val="30"/>
        </w:numPr>
      </w:pPr>
      <w:r>
        <w:t xml:space="preserve"> </w:t>
      </w:r>
      <w:r>
        <w:rPr>
          <w:i/>
          <w:iCs/>
        </w:rPr>
        <w:t>name</w:t>
      </w:r>
      <w:r>
        <w:t xml:space="preserve"> -- The property name. Only named properties may be constrained within a reference model. A non-hidden Property is always referred to in its unqualified form. If it is necessary to reference hidden elements within an archetype, the qualified name (N::x) fo</w:t>
      </w:r>
      <w:r>
        <w:t>rm should be used. Qualification should be the minimum that sufficient to render the name unique.</w:t>
      </w:r>
    </w:p>
    <w:p w14:paraId="35AB7E68" w14:textId="77777777" w:rsidR="00D37C11" w:rsidRDefault="005F0251">
      <w:pPr>
        <w:pStyle w:val="ListParagraph"/>
        <w:numPr>
          <w:ilvl w:val="0"/>
          <w:numId w:val="30"/>
        </w:numPr>
      </w:pPr>
      <w:r>
        <w:rPr>
          <w:i/>
          <w:iCs/>
        </w:rPr>
        <w:t>lower</w:t>
      </w:r>
      <w:r>
        <w:t xml:space="preserve"> and </w:t>
      </w:r>
      <w:r>
        <w:rPr>
          <w:i/>
          <w:iCs/>
        </w:rPr>
        <w:t>upper</w:t>
      </w:r>
      <w:r>
        <w:t xml:space="preserve"> -- The lower and upper bounds. The UML MultiplicityElement shows lower and upper as derived properties. The AML specification assumes that, if</w:t>
      </w:r>
      <w:r>
        <w:t xml:space="preserve"> present, these properties have been computed and it is up to the implementer to correctly interpret </w:t>
      </w:r>
      <w:r>
        <w:rPr>
          <w:b/>
          <w:bCs/>
        </w:rPr>
        <w:t>MultiplicityElement</w:t>
      </w:r>
      <w:r>
        <w:t xml:space="preserve"> </w:t>
      </w:r>
      <w:r>
        <w:rPr>
          <w:i/>
          <w:iCs/>
        </w:rPr>
        <w:t>lowerValue</w:t>
      </w:r>
      <w:r>
        <w:t xml:space="preserve"> and upperValue properties to determine these results.</w:t>
      </w:r>
    </w:p>
    <w:p w14:paraId="0F1D213E" w14:textId="77777777" w:rsidR="00D37C11" w:rsidRDefault="005F0251">
      <w:pPr>
        <w:pStyle w:val="ListParagraph"/>
        <w:numPr>
          <w:ilvl w:val="0"/>
          <w:numId w:val="30"/>
        </w:numPr>
      </w:pPr>
      <w:r>
        <w:rPr>
          <w:i/>
          <w:iCs/>
        </w:rPr>
        <w:t>isDerived</w:t>
      </w:r>
      <w:r>
        <w:t xml:space="preserve"> -- Derived properties cannot be constrained using AML -- the</w:t>
      </w:r>
      <w:r>
        <w:t xml:space="preserve"> rationale being that (a) derived properties may or may not be present in object instances and (b) the primary constraints need to be applied to the parameters of the derivation rather than the result.</w:t>
      </w:r>
    </w:p>
    <w:p w14:paraId="6B91099C" w14:textId="77777777" w:rsidR="00D37C11" w:rsidRDefault="005F0251">
      <w:r>
        <w:t>UML Associations are not used in AML -- the model is t</w:t>
      </w:r>
      <w:r>
        <w:t xml:space="preserve">raversed via the </w:t>
      </w:r>
      <w:r>
        <w:rPr>
          <w:i/>
          <w:iCs/>
        </w:rPr>
        <w:t>ownedAttribute</w:t>
      </w:r>
      <w:r>
        <w:t xml:space="preserve"> property . </w:t>
      </w:r>
      <w:r>
        <w:rPr>
          <w:b/>
          <w:bCs/>
        </w:rPr>
        <w:t>AssociationClasses</w:t>
      </w:r>
      <w:r>
        <w:t xml:space="preserve"> are not differentiated from any other </w:t>
      </w:r>
      <w:r>
        <w:rPr>
          <w:b/>
          <w:bCs/>
        </w:rPr>
        <w:t>Class</w:t>
      </w:r>
      <w:r>
        <w:t xml:space="preserve"> in the model, and may be referenced and traversed via. whatever </w:t>
      </w:r>
      <w:r>
        <w:rPr>
          <w:i/>
          <w:iCs/>
        </w:rPr>
        <w:t>ownedAttribute</w:t>
      </w:r>
      <w:r>
        <w:t>/</w:t>
      </w:r>
      <w:r>
        <w:rPr>
          <w:i/>
          <w:iCs/>
        </w:rPr>
        <w:t>type</w:t>
      </w:r>
      <w:r>
        <w:t xml:space="preserve"> links that are available.</w:t>
      </w:r>
    </w:p>
    <w:p w14:paraId="362A8774" w14:textId="77777777" w:rsidR="00D37C11" w:rsidRDefault="005F0251">
      <w:r>
        <w:t xml:space="preserve"> </w:t>
      </w:r>
    </w:p>
    <w:p w14:paraId="189B48A1" w14:textId="77777777" w:rsidR="00D37C11" w:rsidRDefault="005F0251">
      <w:r>
        <w:t xml:space="preserve">While default values can be specified </w:t>
      </w:r>
      <w:r>
        <w:t>in the Reference Model, they are ignored in AML. Note, however, that AML can specify assumed values.</w:t>
      </w:r>
    </w:p>
    <w:p w14:paraId="183E1A03" w14:textId="77777777" w:rsidR="00D37C11" w:rsidRDefault="005F0251">
      <w:r>
        <w:t xml:space="preserve"> </w:t>
      </w:r>
    </w:p>
    <w:p w14:paraId="2178B08B" w14:textId="77777777" w:rsidR="00D37C11" w:rsidRDefault="005F0251">
      <w:r>
        <w:t xml:space="preserve">All other UML Property links, including </w:t>
      </w:r>
      <w:r>
        <w:rPr>
          <w:i/>
          <w:iCs/>
        </w:rPr>
        <w:t>aggregation</w:t>
      </w:r>
      <w:r>
        <w:t xml:space="preserve">, </w:t>
      </w:r>
      <w:r>
        <w:rPr>
          <w:i/>
          <w:iCs/>
        </w:rPr>
        <w:t>isComposite</w:t>
      </w:r>
      <w:r>
        <w:t xml:space="preserve">, </w:t>
      </w:r>
      <w:r>
        <w:rPr>
          <w:i/>
          <w:iCs/>
        </w:rPr>
        <w:t>isID</w:t>
      </w:r>
      <w:r>
        <w:t xml:space="preserve">, </w:t>
      </w:r>
      <w:r>
        <w:rPr>
          <w:i/>
          <w:iCs/>
        </w:rPr>
        <w:t>association</w:t>
      </w:r>
      <w:r>
        <w:t xml:space="preserve">, </w:t>
      </w:r>
      <w:r>
        <w:rPr>
          <w:i/>
          <w:iCs/>
        </w:rPr>
        <w:t>qualifier</w:t>
      </w:r>
      <w:r>
        <w:t xml:space="preserve">, </w:t>
      </w:r>
      <w:r>
        <w:rPr>
          <w:i/>
          <w:iCs/>
        </w:rPr>
        <w:t>opposite</w:t>
      </w:r>
      <w:r>
        <w:t xml:space="preserve">, </w:t>
      </w:r>
      <w:r>
        <w:rPr>
          <w:i/>
          <w:iCs/>
        </w:rPr>
        <w:t>redefines</w:t>
      </w:r>
      <w:r>
        <w:t xml:space="preserve">, </w:t>
      </w:r>
      <w:r>
        <w:rPr>
          <w:i/>
          <w:iCs/>
        </w:rPr>
        <w:t>subsettedProperty</w:t>
      </w:r>
      <w:r>
        <w:t xml:space="preserve">, and </w:t>
      </w:r>
      <w:r>
        <w:rPr>
          <w:i/>
          <w:iCs/>
        </w:rPr>
        <w:t>interface</w:t>
      </w:r>
      <w:r>
        <w:t xml:space="preserve"> are ignored in the AML object model.</w:t>
      </w:r>
    </w:p>
    <w:p w14:paraId="2E199AF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75AC0BC" w14:textId="77777777" w:rsidR="0063570E" w:rsidRDefault="0063570E" w:rsidP="00383490"/>
    <w:p w14:paraId="5FA0BF51" w14:textId="77777777" w:rsidR="00A855E6" w:rsidRDefault="00383490" w:rsidP="00263593">
      <w:r w:rsidRPr="00875584">
        <w:rPr>
          <w:rFonts w:ascii="Arial" w:hAnsi="Arial"/>
          <w:b/>
          <w:sz w:val="24"/>
          <w:szCs w:val="24"/>
        </w:rPr>
        <w:t>Diagrams</w:t>
      </w:r>
    </w:p>
    <w:p w14:paraId="34D86A28" w14:textId="77777777" w:rsidR="00DB049B" w:rsidRDefault="005F0251"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6D6D514D" w14:textId="77777777" w:rsidR="0063570E" w:rsidRDefault="0063570E" w:rsidP="00383490"/>
    <w:p w14:paraId="15D4EFD6" w14:textId="77777777" w:rsidR="00A855E6" w:rsidRDefault="00383490" w:rsidP="00263593">
      <w:r w:rsidRPr="00875584">
        <w:rPr>
          <w:rFonts w:ascii="Arial" w:hAnsi="Arial"/>
          <w:b/>
          <w:sz w:val="24"/>
          <w:szCs w:val="24"/>
        </w:rPr>
        <w:t>Direct Known Superclasses (Generalization)</w:t>
      </w:r>
    </w:p>
    <w:p w14:paraId="250197C5" w14:textId="77777777" w:rsidR="00DB049B" w:rsidRDefault="005F0251" w:rsidP="006977BE">
      <w:hyperlink w:anchor="_527fd9eb1e787c36a3748854a9431816" w:history="1">
        <w:r w:rsidR="006977BE">
          <w:rPr>
            <w:rStyle w:val="Hyperlink"/>
          </w:rPr>
          <w:t>NamedElement</w:t>
        </w:r>
      </w:hyperlink>
    </w:p>
    <w:p w14:paraId="49282ECB" w14:textId="77777777" w:rsidR="0063570E" w:rsidRDefault="0063570E" w:rsidP="00383490"/>
    <w:p w14:paraId="2597ED80" w14:textId="77777777" w:rsidR="00A855E6" w:rsidRDefault="00383490" w:rsidP="00263593">
      <w:r w:rsidRPr="00875584">
        <w:rPr>
          <w:rFonts w:ascii="Arial" w:hAnsi="Arial"/>
          <w:b/>
          <w:sz w:val="24"/>
          <w:szCs w:val="24"/>
        </w:rPr>
        <w:t>Direct Known Subclasses (Specialization)</w:t>
      </w:r>
    </w:p>
    <w:p w14:paraId="507F137A" w14:textId="77777777" w:rsidR="00DB049B" w:rsidRDefault="005F0251" w:rsidP="006977BE">
      <w:hyperlink w:anchor="_702e30cd0381b6e9726bcc6fe779a70f" w:history="1">
        <w:r w:rsidR="006977BE">
          <w:rPr>
            <w:rStyle w:val="Hyperlink"/>
          </w:rPr>
          <w:t>CollectionProperty</w:t>
        </w:r>
      </w:hyperlink>
      <w:r w:rsidR="006977BE">
        <w:t xml:space="preserve">, </w:t>
      </w:r>
      <w:hyperlink w:anchor="_5917d2795b1a9ae4f33929e6edb8af81" w:history="1">
        <w:r w:rsidR="006977BE">
          <w:rPr>
            <w:rStyle w:val="Hyperlink"/>
          </w:rPr>
          <w:t>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61B1034" w14:textId="77777777" w:rsidR="0063570E" w:rsidRDefault="0063570E" w:rsidP="00383490"/>
    <w:p w14:paraId="47496F69" w14:textId="77777777" w:rsidR="00A855E6" w:rsidRDefault="00383490" w:rsidP="00263593">
      <w:r w:rsidRPr="00875584">
        <w:rPr>
          <w:rFonts w:ascii="Arial" w:hAnsi="Arial"/>
          <w:b/>
          <w:sz w:val="24"/>
          <w:szCs w:val="24"/>
        </w:rPr>
        <w:t>Attributes</w:t>
      </w:r>
    </w:p>
    <w:p w14:paraId="6743E4C9" w14:textId="77777777" w:rsidR="00B603FB" w:rsidRDefault="00B603FB" w:rsidP="008B78EB"/>
    <w:p w14:paraId="32ACE476" w14:textId="77777777" w:rsidR="00A755AA" w:rsidRDefault="008B78EB" w:rsidP="008B78EB">
      <w:pPr>
        <w:rPr>
          <w:b/>
        </w:rPr>
      </w:pPr>
      <w:r w:rsidRPr="006A54F6">
        <w:rPr>
          <w:b/>
        </w:rPr>
        <w:t>•   private lower : Integer  [1]</w:t>
      </w:r>
    </w:p>
    <w:p w14:paraId="2DC55CDC" w14:textId="77777777" w:rsidR="008B78EB" w:rsidRPr="006A54F6" w:rsidRDefault="005C6CB8" w:rsidP="008B78EB">
      <w:pPr>
        <w:rPr>
          <w:b/>
        </w:rPr>
      </w:pPr>
      <w:r>
        <w:t xml:space="preserve"> </w:t>
      </w:r>
    </w:p>
    <w:p w14:paraId="07881D2C" w14:textId="77777777" w:rsidR="00D37C11" w:rsidRDefault="005F0251">
      <w:r>
        <w:t xml:space="preserve"> The lower bound of the multiplicity interval.</w:t>
      </w:r>
    </w:p>
    <w:p w14:paraId="0BD3CBC6" w14:textId="77777777" w:rsidR="00B603FB" w:rsidRDefault="00B603FB" w:rsidP="008B78EB"/>
    <w:p w14:paraId="573D138A" w14:textId="77777777" w:rsidR="00A755AA" w:rsidRDefault="008B78EB" w:rsidP="008B78EB">
      <w:pPr>
        <w:rPr>
          <w:b/>
        </w:rPr>
      </w:pPr>
      <w:r w:rsidRPr="006A54F6">
        <w:rPr>
          <w:b/>
        </w:rPr>
        <w:t>•   private upper : UnlimitedNatural  [1]</w:t>
      </w:r>
    </w:p>
    <w:p w14:paraId="5D238034" w14:textId="77777777" w:rsidR="008B78EB" w:rsidRPr="006A54F6" w:rsidRDefault="005C6CB8" w:rsidP="008B78EB">
      <w:pPr>
        <w:rPr>
          <w:b/>
        </w:rPr>
      </w:pPr>
      <w:r>
        <w:t xml:space="preserve"> </w:t>
      </w:r>
    </w:p>
    <w:p w14:paraId="35FA3A63" w14:textId="77777777" w:rsidR="00D37C11" w:rsidRDefault="005F0251">
      <w:r>
        <w:t>The upper bound of the multiplicity interval.</w:t>
      </w:r>
    </w:p>
    <w:p w14:paraId="5B9EA63B" w14:textId="77777777" w:rsidR="00B603FB" w:rsidRDefault="00B603FB" w:rsidP="008B78EB"/>
    <w:p w14:paraId="705BFD19" w14:textId="77777777" w:rsidR="00A755AA" w:rsidRDefault="008B78EB" w:rsidP="008B78EB">
      <w:pPr>
        <w:rPr>
          <w:b/>
        </w:rPr>
      </w:pPr>
      <w:r w:rsidRPr="006A54F6">
        <w:rPr>
          <w:b/>
        </w:rPr>
        <w:t>•   public isDerived : Boolean  [1]</w:t>
      </w:r>
    </w:p>
    <w:p w14:paraId="140995DB" w14:textId="77777777" w:rsidR="008B78EB" w:rsidRPr="006A54F6" w:rsidRDefault="005C6CB8" w:rsidP="008B78EB">
      <w:pPr>
        <w:rPr>
          <w:b/>
        </w:rPr>
      </w:pPr>
      <w:r>
        <w:t xml:space="preserve"> </w:t>
      </w:r>
    </w:p>
    <w:p w14:paraId="4EC6AA14" w14:textId="77777777" w:rsidR="00D37C11" w:rsidRDefault="005F0251">
      <w:r>
        <w:t>Specifies whether the Property is derived, i.e., whether its value or values can be computed from other information.</w:t>
      </w:r>
    </w:p>
    <w:p w14:paraId="3677B1F5" w14:textId="77777777" w:rsidR="0063570E" w:rsidRDefault="0063570E" w:rsidP="00383490"/>
    <w:p w14:paraId="28F2E50A" w14:textId="77777777" w:rsidR="00A855E6" w:rsidRDefault="00383490" w:rsidP="00263593">
      <w:r w:rsidRPr="00875584">
        <w:rPr>
          <w:rFonts w:ascii="Arial" w:hAnsi="Arial"/>
          <w:b/>
          <w:sz w:val="24"/>
          <w:szCs w:val="24"/>
        </w:rPr>
        <w:t>Associations</w:t>
      </w:r>
    </w:p>
    <w:p w14:paraId="09496CBB" w14:textId="77777777" w:rsidR="00A8550F" w:rsidRDefault="00860CF1" w:rsidP="006977BE">
      <w:r>
        <w:t xml:space="preserve"> </w:t>
      </w:r>
    </w:p>
    <w:p w14:paraId="60DCE8F8" w14:textId="77777777" w:rsidR="00A755AA" w:rsidRDefault="008B78EB" w:rsidP="00ED4063">
      <w:pPr>
        <w:rPr>
          <w:b/>
        </w:rPr>
      </w:pPr>
      <w:r w:rsidRPr="006876BA">
        <w:rPr>
          <w:b/>
        </w:rPr>
        <w:t>•   public type</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15E2644A" w14:textId="77777777" w:rsidR="008B78EB" w:rsidRPr="00B603FB" w:rsidRDefault="005C6CB8" w:rsidP="00ED4063">
      <w:pPr>
        <w:rPr>
          <w:b/>
        </w:rPr>
      </w:pPr>
      <w:r>
        <w:t xml:space="preserve"> </w:t>
      </w:r>
      <w:r w:rsidR="00C04683">
        <w:t xml:space="preserve"> </w:t>
      </w:r>
      <w:r>
        <w:t xml:space="preserve"> </w:t>
      </w:r>
    </w:p>
    <w:p w14:paraId="292E1778" w14:textId="77777777" w:rsidR="00D37C11" w:rsidRDefault="005F0251">
      <w:r>
        <w:t>The type of the Property.</w:t>
      </w:r>
    </w:p>
    <w:p w14:paraId="68470CFD" w14:textId="77777777" w:rsidR="008B78EB" w:rsidRPr="00B603FB" w:rsidRDefault="00C04683" w:rsidP="00ED4063">
      <w:pPr>
        <w:rPr>
          <w:b/>
        </w:rPr>
      </w:pPr>
      <w:r>
        <w:t xml:space="preserve"> </w:t>
      </w:r>
    </w:p>
    <w:p w14:paraId="08CA412C" w14:textId="77777777" w:rsidR="00A8550F" w:rsidRDefault="00860CF1" w:rsidP="006977BE">
      <w:r>
        <w:t xml:space="preserve">   </w:t>
      </w:r>
      <w:r w:rsidR="00C32E8C">
        <w:t xml:space="preserve"> </w:t>
      </w:r>
    </w:p>
    <w:p w14:paraId="5232E0BE" w14:textId="77777777" w:rsidR="009922DE" w:rsidRDefault="009922DE" w:rsidP="009922DE">
      <w:r>
        <w:t xml:space="preserve">  </w:t>
      </w:r>
    </w:p>
    <w:p w14:paraId="04E4B5DD" w14:textId="77777777" w:rsidR="0063570E" w:rsidRDefault="0063570E" w:rsidP="00383490"/>
    <w:p w14:paraId="552194C8" w14:textId="77777777" w:rsidR="00A855E6" w:rsidRDefault="00383490" w:rsidP="00263593">
      <w:r w:rsidRPr="00875584">
        <w:rPr>
          <w:rFonts w:ascii="Arial" w:hAnsi="Arial"/>
          <w:b/>
          <w:sz w:val="24"/>
          <w:szCs w:val="24"/>
        </w:rPr>
        <w:t>Constraints</w:t>
      </w:r>
    </w:p>
    <w:p w14:paraId="0455B106" w14:textId="77777777" w:rsidR="0087616E" w:rsidRPr="00BC6BEC" w:rsidRDefault="0087616E" w:rsidP="00263593">
      <w:pPr>
        <w:rPr>
          <w:rFonts w:ascii="Arial" w:hAnsi="Arial"/>
          <w:b/>
          <w:sz w:val="24"/>
          <w:szCs w:val="24"/>
        </w:rPr>
      </w:pPr>
    </w:p>
    <w:p w14:paraId="6674EA06" w14:textId="77777777" w:rsidR="00263593" w:rsidRPr="00F813AC" w:rsidRDefault="00263593" w:rsidP="00057587">
      <w:pPr>
        <w:pStyle w:val="ListParagraph"/>
        <w:numPr>
          <w:ilvl w:val="0"/>
          <w:numId w:val="4"/>
        </w:numPr>
        <w:rPr>
          <w:rFonts w:ascii="Arial" w:hAnsi="Arial"/>
          <w:b/>
        </w:rPr>
      </w:pPr>
      <w:r w:rsidRPr="006F3621">
        <w:rPr>
          <w:rFonts w:ascii="Arial" w:hAnsi="Arial"/>
          <w:b/>
        </w:rPr>
        <w:t>nonDerived</w:t>
      </w:r>
    </w:p>
    <w:p w14:paraId="2E42E6E3" w14:textId="77777777" w:rsidR="00F126D8" w:rsidRDefault="00CF06F6" w:rsidP="006977BE">
      <w:r w:rsidRPr="00467F03">
        <w:t>[OCL]</w:t>
      </w:r>
    </w:p>
    <w:p w14:paraId="57A04BDC" w14:textId="77777777" w:rsidR="008B78EB" w:rsidRDefault="004B279F" w:rsidP="00ED4063">
      <w:r w:rsidRPr="0047488C">
        <w:rPr>
          <w:rFonts w:ascii="Courier" w:hAnsi="Courier"/>
        </w:rPr>
        <w:t>isDerived=false</w:t>
      </w:r>
    </w:p>
    <w:p w14:paraId="3B8B1602" w14:textId="77777777" w:rsidR="00DB049B" w:rsidRDefault="00022C8A" w:rsidP="006977BE">
      <w:r w:rsidRPr="00022C8A">
        <w:t xml:space="preserve"> </w:t>
      </w:r>
    </w:p>
    <w:p w14:paraId="61D81175" w14:textId="77777777" w:rsidR="002C0F83" w:rsidRPr="005F31BE" w:rsidRDefault="00F851FF" w:rsidP="005F31BE">
      <w:pPr>
        <w:pStyle w:val="Heading4"/>
      </w:pPr>
      <w:bookmarkStart w:id="140" w:name="_5917d2795b1a9ae4f33929e6edb8af81"/>
      <w:bookmarkStart w:id="141" w:name="_Toc277077872"/>
      <w:r w:rsidRPr="005F31BE">
        <w:t>&lt;Class&gt; SingularProperty</w:t>
      </w:r>
      <w:bookmarkEnd w:id="140"/>
      <w:bookmarkEnd w:id="141"/>
    </w:p>
    <w:p w14:paraId="3922A154" w14:textId="77777777" w:rsidR="0063570E" w:rsidRDefault="0063570E" w:rsidP="00383490"/>
    <w:p w14:paraId="0093D59B" w14:textId="77777777" w:rsidR="00A855E6" w:rsidRDefault="00383490" w:rsidP="00263593">
      <w:r w:rsidRPr="00875584">
        <w:rPr>
          <w:rFonts w:ascii="Arial" w:hAnsi="Arial"/>
          <w:b/>
          <w:sz w:val="24"/>
          <w:szCs w:val="24"/>
        </w:rPr>
        <w:t>Description</w:t>
      </w:r>
    </w:p>
    <w:p w14:paraId="427656BA" w14:textId="77777777" w:rsidR="00DB049B" w:rsidRDefault="005C6CB8" w:rsidP="006977BE">
      <w:r>
        <w:t xml:space="preserve"> </w:t>
      </w:r>
    </w:p>
    <w:p w14:paraId="50E9F8FC" w14:textId="77777777" w:rsidR="00D37C11" w:rsidRDefault="005F0251">
      <w:r>
        <w:t>SingularProperty represents the subset of reference model Property instances having an upper bound of 1. AML treats Singular properties as single values (vs. collections) of attributes that can be required, optional or prohibited.</w:t>
      </w:r>
    </w:p>
    <w:p w14:paraId="3B01B191" w14:textId="77777777" w:rsidR="00DB049B" w:rsidRDefault="00C51B43" w:rsidP="006977BE">
      <w:r>
        <w:t xml:space="preserve"> </w:t>
      </w:r>
      <w:r w:rsidR="009F2598">
        <w:t xml:space="preserve">  </w:t>
      </w:r>
      <w:r>
        <w:t xml:space="preserve"> </w:t>
      </w:r>
      <w:r w:rsidR="009F2598">
        <w:t xml:space="preserve">  </w:t>
      </w:r>
    </w:p>
    <w:p w14:paraId="4B05CF3B" w14:textId="77777777" w:rsidR="0063570E" w:rsidRDefault="0063570E" w:rsidP="00383490"/>
    <w:p w14:paraId="38EBF62E" w14:textId="77777777" w:rsidR="00A855E6" w:rsidRDefault="00383490" w:rsidP="00263593">
      <w:r w:rsidRPr="00875584">
        <w:rPr>
          <w:rFonts w:ascii="Arial" w:hAnsi="Arial"/>
          <w:b/>
          <w:sz w:val="24"/>
          <w:szCs w:val="24"/>
        </w:rPr>
        <w:t>Diagrams</w:t>
      </w:r>
    </w:p>
    <w:p w14:paraId="4F502431" w14:textId="77777777" w:rsidR="00DB049B" w:rsidRDefault="005F0251"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508951B4" w14:textId="77777777" w:rsidR="0063570E" w:rsidRDefault="0063570E" w:rsidP="00383490"/>
    <w:p w14:paraId="3F10416E" w14:textId="77777777" w:rsidR="00A855E6" w:rsidRDefault="00383490" w:rsidP="00263593">
      <w:r w:rsidRPr="00875584">
        <w:rPr>
          <w:rFonts w:ascii="Arial" w:hAnsi="Arial"/>
          <w:b/>
          <w:sz w:val="24"/>
          <w:szCs w:val="24"/>
        </w:rPr>
        <w:t>Direct Known Superclasses (Generalization)</w:t>
      </w:r>
    </w:p>
    <w:p w14:paraId="6DAAE709" w14:textId="77777777" w:rsidR="00DB049B" w:rsidRDefault="005F0251" w:rsidP="006977BE">
      <w:hyperlink w:anchor="_652433ba6af347b5ab3d4b0b4b2931c9" w:history="1">
        <w:r w:rsidR="006977BE">
          <w:rPr>
            <w:rStyle w:val="Hyperlink"/>
          </w:rPr>
          <w:t>Property</w:t>
        </w:r>
      </w:hyperlink>
    </w:p>
    <w:p w14:paraId="506E2873" w14:textId="77777777" w:rsidR="009922DE" w:rsidRDefault="009922DE" w:rsidP="009922DE">
      <w:r>
        <w:t xml:space="preserve">    </w:t>
      </w:r>
    </w:p>
    <w:p w14:paraId="2D129813" w14:textId="77777777" w:rsidR="0063570E" w:rsidRDefault="0063570E" w:rsidP="00383490"/>
    <w:p w14:paraId="3D60D1A4" w14:textId="77777777" w:rsidR="00A855E6" w:rsidRDefault="00383490" w:rsidP="00263593">
      <w:r w:rsidRPr="00875584">
        <w:rPr>
          <w:rFonts w:ascii="Arial" w:hAnsi="Arial"/>
          <w:b/>
          <w:sz w:val="24"/>
          <w:szCs w:val="24"/>
        </w:rPr>
        <w:t>Constraints</w:t>
      </w:r>
    </w:p>
    <w:p w14:paraId="46575805" w14:textId="77777777" w:rsidR="0087616E" w:rsidRPr="00BC6BEC" w:rsidRDefault="0087616E" w:rsidP="00263593">
      <w:pPr>
        <w:rPr>
          <w:rFonts w:ascii="Arial" w:hAnsi="Arial"/>
          <w:b/>
          <w:sz w:val="24"/>
          <w:szCs w:val="24"/>
        </w:rPr>
      </w:pPr>
    </w:p>
    <w:p w14:paraId="1FD890AF" w14:textId="77777777" w:rsidR="00263593" w:rsidRPr="00F813AC" w:rsidRDefault="00263593" w:rsidP="00057587">
      <w:pPr>
        <w:pStyle w:val="ListParagraph"/>
        <w:numPr>
          <w:ilvl w:val="0"/>
          <w:numId w:val="4"/>
        </w:numPr>
        <w:rPr>
          <w:rFonts w:ascii="Arial" w:hAnsi="Arial"/>
          <w:b/>
        </w:rPr>
      </w:pPr>
      <w:r w:rsidRPr="006F3621">
        <w:rPr>
          <w:rFonts w:ascii="Arial" w:hAnsi="Arial"/>
          <w:b/>
        </w:rPr>
        <w:t>singular</w:t>
      </w:r>
    </w:p>
    <w:p w14:paraId="52334D62" w14:textId="77777777" w:rsidR="00F126D8" w:rsidRDefault="00CF06F6" w:rsidP="006977BE">
      <w:r w:rsidRPr="00467F03">
        <w:t>[OCL]</w:t>
      </w:r>
    </w:p>
    <w:p w14:paraId="152C9134" w14:textId="77777777" w:rsidR="008B78EB" w:rsidRDefault="004B279F" w:rsidP="00ED4063">
      <w:r w:rsidRPr="0047488C">
        <w:rPr>
          <w:rFonts w:ascii="Courier" w:hAnsi="Courier"/>
        </w:rPr>
        <w:t>upper = 1</w:t>
      </w:r>
    </w:p>
    <w:p w14:paraId="69CB413E" w14:textId="77777777" w:rsidR="0087616E" w:rsidRPr="00BC6BEC" w:rsidRDefault="0087616E" w:rsidP="00263593">
      <w:pPr>
        <w:rPr>
          <w:rFonts w:ascii="Arial" w:hAnsi="Arial"/>
          <w:b/>
          <w:sz w:val="24"/>
          <w:szCs w:val="24"/>
        </w:rPr>
      </w:pPr>
    </w:p>
    <w:p w14:paraId="3592E10F"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w:t>
      </w:r>
    </w:p>
    <w:p w14:paraId="5ED0C7C0" w14:textId="77777777" w:rsidR="00F126D8" w:rsidRDefault="00CF06F6" w:rsidP="006977BE">
      <w:r w:rsidRPr="00467F03">
        <w:t>[OCL]</w:t>
      </w:r>
    </w:p>
    <w:p w14:paraId="0A8BFFA6" w14:textId="77777777" w:rsidR="008B78EB" w:rsidRDefault="004B279F" w:rsidP="00ED4063">
      <w:r w:rsidRPr="0047488C">
        <w:rPr>
          <w:rFonts w:ascii="Courier" w:hAnsi="Courier"/>
        </w:rPr>
        <w:t>upper &gt; 1 or upper.isUnlimited()</w:t>
      </w:r>
    </w:p>
    <w:p w14:paraId="37DB3030" w14:textId="77777777" w:rsidR="0063570E" w:rsidRDefault="0063570E" w:rsidP="00383490"/>
    <w:p w14:paraId="6ED473B5" w14:textId="77777777" w:rsidR="00A855E6" w:rsidRDefault="00383490" w:rsidP="00263593">
      <w:r w:rsidRPr="00875584">
        <w:rPr>
          <w:rFonts w:ascii="Arial" w:hAnsi="Arial"/>
          <w:b/>
          <w:sz w:val="24"/>
          <w:szCs w:val="24"/>
        </w:rPr>
        <w:t>Known other classes</w:t>
      </w:r>
    </w:p>
    <w:p w14:paraId="6767D186" w14:textId="77777777" w:rsidR="003E4BE1" w:rsidRDefault="005F0251"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14DDFBBE" w14:textId="77777777" w:rsidR="005F31BE" w:rsidRDefault="001F24CC" w:rsidP="005F31BE">
      <w:pPr>
        <w:pStyle w:val="Heading3"/>
      </w:pPr>
      <w:bookmarkStart w:id="142" w:name="_Toc277077873"/>
      <w:r>
        <w:t>&lt;Package&gt; Attribute Constraint References</w:t>
      </w:r>
      <w:bookmarkEnd w:id="142"/>
    </w:p>
    <w:p w14:paraId="230F5761" w14:textId="77777777" w:rsidR="00D91281" w:rsidRDefault="005C6CB8" w:rsidP="0039400D">
      <w:r>
        <w:t xml:space="preserve"> </w:t>
      </w:r>
    </w:p>
    <w:p w14:paraId="1E97F64A" w14:textId="77777777" w:rsidR="00D37C11" w:rsidRDefault="005F0251">
      <w:r>
        <w:t>This section describes the relationships between AML attribute constraints and the corresponding specializations of the UML Property</w:t>
      </w:r>
    </w:p>
    <w:p w14:paraId="46D02463" w14:textId="77777777" w:rsidR="003E4BE1" w:rsidRDefault="0001444D" w:rsidP="00595F8A">
      <w:r>
        <w:tab/>
      </w:r>
      <w:r>
        <w:tab/>
      </w:r>
      <w:r>
        <w:tab/>
      </w:r>
      <w:r>
        <w:tab/>
      </w:r>
      <w:r>
        <w:rPr>
          <w:noProof/>
        </w:rPr>
        <w:drawing>
          <wp:inline distT="0" distB="0" distL="0" distR="0" wp14:anchorId="0FFDA405" wp14:editId="108A203F">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rId33" cstate="print"/>
                    <a:stretch>
                      <a:fillRect/>
                    </a:stretch>
                  </pic:blipFill>
                  <pic:spPr>
                    <a:xfrm>
                      <a:off x="0" y="0"/>
                      <a:ext cx="5943600" cy="4076700"/>
                    </a:xfrm>
                    <a:prstGeom prst="rect">
                      <a:avLst/>
                    </a:prstGeom>
                  </pic:spPr>
                </pic:pic>
              </a:graphicData>
            </a:graphic>
          </wp:inline>
        </w:drawing>
      </w:r>
    </w:p>
    <w:p w14:paraId="3A10C9F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43" w:name="_39027eaec61a2eaccc1fccb451cdda98"/>
      <w:r w:rsidRPr="007B5B34">
        <w:rPr>
          <w:b/>
          <w:sz w:val="24"/>
          <w:szCs w:val="24"/>
        </w:rPr>
        <w:t>Attribute Constraint References</w:t>
      </w:r>
      <w:bookmarkEnd w:id="143"/>
    </w:p>
    <w:p w14:paraId="31203CE7" w14:textId="77777777" w:rsidR="003E4BE1" w:rsidRDefault="005C6CB8" w:rsidP="00AB09F3">
      <w:r>
        <w:t xml:space="preserve"> </w:t>
      </w:r>
      <w:r w:rsidR="00CB577B">
        <w:t xml:space="preserve">       </w:t>
      </w:r>
    </w:p>
    <w:p w14:paraId="3CCD4AA7" w14:textId="77777777" w:rsidR="00DB049B" w:rsidRDefault="00022C8A" w:rsidP="006977BE">
      <w:r w:rsidRPr="00022C8A">
        <w:t xml:space="preserve"> </w:t>
      </w:r>
    </w:p>
    <w:p w14:paraId="2AB5AF41" w14:textId="77777777" w:rsidR="002C0F83" w:rsidRPr="005F31BE" w:rsidRDefault="00F851FF" w:rsidP="005F31BE">
      <w:pPr>
        <w:pStyle w:val="Heading4"/>
      </w:pPr>
      <w:bookmarkStart w:id="144" w:name="_5eefba8eca7402f09bd5619804038771"/>
      <w:bookmarkStart w:id="145" w:name="_Toc277077874"/>
      <w:r w:rsidRPr="005F31BE">
        <w:t>&lt;Class&gt; AttributeCollectionConstraint</w:t>
      </w:r>
      <w:bookmarkEnd w:id="144"/>
      <w:bookmarkEnd w:id="145"/>
    </w:p>
    <w:p w14:paraId="17110823" w14:textId="77777777" w:rsidR="0063570E" w:rsidRDefault="0063570E" w:rsidP="00383490"/>
    <w:p w14:paraId="0371F10C" w14:textId="77777777" w:rsidR="00A855E6" w:rsidRDefault="00383490" w:rsidP="00263593">
      <w:r w:rsidRPr="00875584">
        <w:rPr>
          <w:rFonts w:ascii="Arial" w:hAnsi="Arial"/>
          <w:b/>
          <w:sz w:val="24"/>
          <w:szCs w:val="24"/>
        </w:rPr>
        <w:t>Description</w:t>
      </w:r>
    </w:p>
    <w:p w14:paraId="45391407" w14:textId="77777777" w:rsidR="00DB049B" w:rsidRDefault="005C6CB8" w:rsidP="006977BE">
      <w:r>
        <w:t xml:space="preserve"> </w:t>
      </w:r>
    </w:p>
    <w:p w14:paraId="39C23300" w14:textId="77777777" w:rsidR="00D37C11" w:rsidRDefault="005F0251">
      <w:r>
        <w:t>A constraint on an at</w:t>
      </w:r>
      <w:r>
        <w:t>tribute with an upper multiplicity of greater than one.  An AttributeCollectionConstraint may assert an ordering on the member AttributeCollectionMembers and may assert the minimum and maximum number of instances that may occur for the referenced attribute</w:t>
      </w:r>
      <w:r>
        <w:t>.</w:t>
      </w:r>
    </w:p>
    <w:p w14:paraId="6A2B5466" w14:textId="77777777" w:rsidR="00DB049B" w:rsidRDefault="00C51B43" w:rsidP="006977BE">
      <w:r>
        <w:t xml:space="preserve"> </w:t>
      </w:r>
      <w:r w:rsidR="009F2598">
        <w:t xml:space="preserve">  </w:t>
      </w:r>
      <w:r>
        <w:t xml:space="preserve"> </w:t>
      </w:r>
      <w:r w:rsidR="009F2598">
        <w:t xml:space="preserve">  </w:t>
      </w:r>
    </w:p>
    <w:p w14:paraId="1B51BF3F" w14:textId="77777777" w:rsidR="0063570E" w:rsidRDefault="0063570E" w:rsidP="00383490"/>
    <w:p w14:paraId="2A22A6D6" w14:textId="77777777" w:rsidR="00A855E6" w:rsidRDefault="00383490" w:rsidP="00263593">
      <w:r w:rsidRPr="00875584">
        <w:rPr>
          <w:rFonts w:ascii="Arial" w:hAnsi="Arial"/>
          <w:b/>
          <w:sz w:val="24"/>
          <w:szCs w:val="24"/>
        </w:rPr>
        <w:t>Diagrams</w:t>
      </w:r>
    </w:p>
    <w:p w14:paraId="0E671625" w14:textId="77777777" w:rsidR="00DB049B" w:rsidRDefault="005F0251"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23C937F9" w14:textId="77777777" w:rsidR="0063570E" w:rsidRDefault="0063570E" w:rsidP="00383490"/>
    <w:p w14:paraId="79751D93" w14:textId="77777777" w:rsidR="00A855E6" w:rsidRDefault="00383490" w:rsidP="00263593">
      <w:r w:rsidRPr="00875584">
        <w:rPr>
          <w:rFonts w:ascii="Arial" w:hAnsi="Arial"/>
          <w:b/>
          <w:sz w:val="24"/>
          <w:szCs w:val="24"/>
        </w:rPr>
        <w:t>Direct Known Superclasses (Generalization)</w:t>
      </w:r>
    </w:p>
    <w:p w14:paraId="1CFC939B" w14:textId="77777777" w:rsidR="00DB049B" w:rsidRDefault="005F0251"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20B756E2" w14:textId="77777777" w:rsidR="0063570E" w:rsidRDefault="0063570E" w:rsidP="00383490"/>
    <w:p w14:paraId="348CF112" w14:textId="77777777" w:rsidR="00A855E6" w:rsidRDefault="00383490" w:rsidP="00263593">
      <w:r w:rsidRPr="00875584">
        <w:rPr>
          <w:rFonts w:ascii="Arial" w:hAnsi="Arial"/>
          <w:b/>
          <w:sz w:val="24"/>
          <w:szCs w:val="24"/>
        </w:rPr>
        <w:t>Attributes</w:t>
      </w:r>
    </w:p>
    <w:p w14:paraId="1E0918A2" w14:textId="77777777" w:rsidR="00B603FB" w:rsidRDefault="00B603FB" w:rsidP="008B78EB"/>
    <w:p w14:paraId="5E02B134" w14:textId="77777777" w:rsidR="00A755AA" w:rsidRDefault="008B78EB" w:rsidP="008B78EB">
      <w:pPr>
        <w:rPr>
          <w:b/>
        </w:rPr>
      </w:pPr>
      <w:r w:rsidRPr="006A54F6">
        <w:rPr>
          <w:b/>
        </w:rPr>
        <w:t xml:space="preserve">•   public collectionType : </w:t>
      </w:r>
      <w:hyperlink w:anchor="_ac8c7771bf7f68d6747022e6924749ca" w:history="1">
        <w:r w:rsidRPr="006A54F6">
          <w:rPr>
            <w:rStyle w:val="Hyperlink"/>
            <w:b/>
          </w:rPr>
          <w:t>CollectionType</w:t>
        </w:r>
      </w:hyperlink>
      <w:r w:rsidRPr="006A54F6">
        <w:rPr>
          <w:b/>
        </w:rPr>
        <w:t xml:space="preserve">  [0..1]</w:t>
      </w:r>
    </w:p>
    <w:p w14:paraId="2854F421" w14:textId="77777777" w:rsidR="008B78EB" w:rsidRPr="006A54F6" w:rsidRDefault="005C6CB8" w:rsidP="008B78EB">
      <w:pPr>
        <w:rPr>
          <w:b/>
        </w:rPr>
      </w:pPr>
      <w:r>
        <w:t xml:space="preserve"> </w:t>
      </w:r>
    </w:p>
    <w:p w14:paraId="5E266077" w14:textId="77777777" w:rsidR="00D37C11" w:rsidRDefault="005F0251">
      <w:r>
        <w:t>An indicator that asserts whether the referenced property members must be unique and/or ordered.  This attribute applies at the model level and is making assertions about the ordering and uniqueness of the targets of the collection property itself, as oppo</w:t>
      </w:r>
      <w:r>
        <w:t>sed to the UML isOrdered and isUnique, which applies at the instance level.</w:t>
      </w:r>
    </w:p>
    <w:p w14:paraId="014FA434" w14:textId="77777777" w:rsidR="00B603FB" w:rsidRDefault="00B603FB" w:rsidP="008B78EB"/>
    <w:p w14:paraId="675B12BD" w14:textId="77777777" w:rsidR="00A755AA" w:rsidRDefault="008B78EB" w:rsidP="008B78EB">
      <w:pPr>
        <w:rPr>
          <w:b/>
        </w:rPr>
      </w:pPr>
      <w:r w:rsidRPr="006A54F6">
        <w:rPr>
          <w:b/>
        </w:rPr>
        <w:t xml:space="preserve">•   public cardinality : </w:t>
      </w:r>
      <w:hyperlink w:anchor="_c810ec7fa381fa249b7a7d9fecae85b6" w:history="1">
        <w:r w:rsidRPr="006A54F6">
          <w:rPr>
            <w:rStyle w:val="Hyperlink"/>
            <w:b/>
          </w:rPr>
          <w:t>MultiplicityInterval</w:t>
        </w:r>
      </w:hyperlink>
      <w:r w:rsidRPr="006A54F6">
        <w:rPr>
          <w:b/>
        </w:rPr>
        <w:t xml:space="preserve">  [0..1]</w:t>
      </w:r>
    </w:p>
    <w:p w14:paraId="2BEAD12D" w14:textId="77777777" w:rsidR="008B78EB" w:rsidRPr="006A54F6" w:rsidRDefault="005C6CB8" w:rsidP="008B78EB">
      <w:pPr>
        <w:rPr>
          <w:b/>
        </w:rPr>
      </w:pPr>
      <w:r>
        <w:t xml:space="preserve"> </w:t>
      </w:r>
    </w:p>
    <w:p w14:paraId="6A677B98" w14:textId="77777777" w:rsidR="00D37C11" w:rsidRDefault="005F0251">
      <w:r>
        <w:t>The minimum and maximum number of collection property instances that a</w:t>
      </w:r>
      <w:r>
        <w:t xml:space="preserve">re allowed.  If absent, the cardinality of the referenced </w:t>
      </w:r>
      <w:r>
        <w:rPr>
          <w:i/>
          <w:iCs/>
        </w:rPr>
        <w:t>attribute</w:t>
      </w:r>
      <w:r>
        <w:t xml:space="preserve"> applies.</w:t>
      </w:r>
    </w:p>
    <w:p w14:paraId="1EFD64AA" w14:textId="77777777" w:rsidR="00D37C11" w:rsidRDefault="005F0251">
      <w:r>
        <w:t xml:space="preserve"> </w:t>
      </w:r>
    </w:p>
    <w:p w14:paraId="7A0B9D8E" w14:textId="77777777" w:rsidR="00D37C11" w:rsidRDefault="005F0251">
      <w:r>
        <w:rPr>
          <w:b/>
          <w:bCs/>
        </w:rPr>
        <w:t xml:space="preserve">Note: </w:t>
      </w:r>
      <w:r>
        <w:t>UML specifics a default minimum and maximum cardinality if the lower or upper values are omitted.  These rules cannot be applied in the AML case.  In AML, the absence of a</w:t>
      </w:r>
      <w:r>
        <w:t xml:space="preserve"> stated cardinality means that the minimum and maximum values default to those of the constrained attribute.</w:t>
      </w:r>
    </w:p>
    <w:p w14:paraId="2AA83B96" w14:textId="77777777" w:rsidR="0063570E" w:rsidRDefault="0063570E" w:rsidP="00383490"/>
    <w:p w14:paraId="1302ABA8" w14:textId="77777777" w:rsidR="00A855E6" w:rsidRDefault="00383490" w:rsidP="00263593">
      <w:r w:rsidRPr="00875584">
        <w:rPr>
          <w:rFonts w:ascii="Arial" w:hAnsi="Arial"/>
          <w:b/>
          <w:sz w:val="24"/>
          <w:szCs w:val="24"/>
        </w:rPr>
        <w:t>Associations</w:t>
      </w:r>
    </w:p>
    <w:p w14:paraId="68800E6A" w14:textId="77777777" w:rsidR="00A8550F" w:rsidRDefault="00860CF1" w:rsidP="006977BE">
      <w:r>
        <w:t xml:space="preserve">   </w:t>
      </w:r>
    </w:p>
    <w:p w14:paraId="13B5F62A" w14:textId="77777777" w:rsidR="00A755AA" w:rsidRDefault="008B78EB" w:rsidP="00ED4063">
      <w:pPr>
        <w:rPr>
          <w:b/>
        </w:rPr>
      </w:pPr>
      <w:r w:rsidRPr="006876BA">
        <w:rPr>
          <w:b/>
        </w:rPr>
        <w:t>•   public member</w:t>
      </w:r>
      <w:r w:rsidR="006876BA" w:rsidRPr="006876BA">
        <w:rPr>
          <w:b/>
        </w:rPr>
        <w:t xml:space="preserve"> : </w:t>
      </w:r>
      <w:hyperlink w:anchor="_177e37623ae3f5642980fd445bf78af1" w:history="1">
        <w:r w:rsidRPr="006876BA">
          <w:rPr>
            <w:rStyle w:val="Hyperlink"/>
            <w:b/>
          </w:rPr>
          <w:t>AttributeCollectionMember</w:t>
        </w:r>
      </w:hyperlink>
      <w:r w:rsidR="00454D42" w:rsidRPr="006876BA">
        <w:rPr>
          <w:b/>
        </w:rPr>
        <w:t>[1..*]</w:t>
      </w:r>
    </w:p>
    <w:p w14:paraId="46B17430" w14:textId="77777777" w:rsidR="008B78EB" w:rsidRPr="00B603FB" w:rsidRDefault="005C6CB8" w:rsidP="00ED4063">
      <w:pPr>
        <w:rPr>
          <w:b/>
        </w:rPr>
      </w:pPr>
      <w:r>
        <w:t xml:space="preserve"> </w:t>
      </w:r>
    </w:p>
    <w:p w14:paraId="20C3217E" w14:textId="77777777" w:rsidR="00D37C11" w:rsidRDefault="00D37C11"/>
    <w:p w14:paraId="78E8A042" w14:textId="77777777" w:rsidR="008B78EB" w:rsidRPr="00B603FB" w:rsidRDefault="00C04683" w:rsidP="00ED4063">
      <w:pPr>
        <w:rPr>
          <w:b/>
        </w:rPr>
      </w:pPr>
      <w:r>
        <w:t xml:space="preserve"> </w:t>
      </w:r>
      <w:r w:rsidR="005C6CB8">
        <w:t xml:space="preserve"> </w:t>
      </w:r>
    </w:p>
    <w:p w14:paraId="0F58FABE" w14:textId="77777777" w:rsidR="00D37C11" w:rsidRDefault="005F0251">
      <w:r>
        <w:t xml:space="preserve">A (possibly named) subset of the set of possible attributes referenced by the </w:t>
      </w:r>
      <w:r>
        <w:rPr>
          <w:b/>
          <w:bCs/>
        </w:rPr>
        <w:t>AttributeCollectionConstraint</w:t>
      </w:r>
      <w:r>
        <w:t>. The set is ordered which allows attributes to be declared to appear before (ADL isBefore) or after (ADL isAfter) one another.</w:t>
      </w:r>
    </w:p>
    <w:p w14:paraId="6397FAC0" w14:textId="77777777" w:rsidR="008B78EB" w:rsidRPr="00B603FB" w:rsidRDefault="00C04683" w:rsidP="00ED4063">
      <w:pPr>
        <w:rPr>
          <w:b/>
        </w:rPr>
      </w:pPr>
      <w:r>
        <w:t xml:space="preserve"> </w:t>
      </w:r>
    </w:p>
    <w:p w14:paraId="587B8CA3" w14:textId="77777777" w:rsidR="00A8550F" w:rsidRDefault="00860CF1" w:rsidP="006977BE">
      <w:r>
        <w:t xml:space="preserve"> </w:t>
      </w:r>
    </w:p>
    <w:p w14:paraId="16CF30D8" w14:textId="77777777" w:rsidR="00A755AA" w:rsidRDefault="008B78EB" w:rsidP="00ED4063">
      <w:pPr>
        <w:rPr>
          <w:b/>
        </w:rPr>
      </w:pPr>
      <w:r w:rsidRPr="006876BA">
        <w:rPr>
          <w:b/>
        </w:rPr>
        <w:t>•   public constrains</w:t>
      </w:r>
      <w:r w:rsidR="006876BA" w:rsidRPr="006876BA">
        <w:rPr>
          <w:b/>
        </w:rPr>
        <w:t xml:space="preserve"> : </w:t>
      </w:r>
      <w:hyperlink w:anchor="_702e30cd0381b6e9726bcc6fe779a70f" w:history="1">
        <w:r w:rsidRPr="006876BA">
          <w:rPr>
            <w:rStyle w:val="Hyperlink"/>
            <w:b/>
          </w:rPr>
          <w:t>CollectionProperty</w:t>
        </w:r>
      </w:hyperlink>
      <w:r w:rsidR="00454D42" w:rsidRPr="006876BA">
        <w:rPr>
          <w:b/>
        </w:rPr>
        <w:t>[1]</w:t>
      </w:r>
    </w:p>
    <w:p w14:paraId="259189F7" w14:textId="77777777" w:rsidR="008B78EB" w:rsidRPr="00B603FB" w:rsidRDefault="005C6CB8" w:rsidP="00ED4063">
      <w:pPr>
        <w:rPr>
          <w:b/>
        </w:rPr>
      </w:pPr>
      <w:r>
        <w:t xml:space="preserve"> </w:t>
      </w:r>
      <w:r w:rsidR="00C04683">
        <w:t xml:space="preserve"> </w:t>
      </w:r>
      <w:r>
        <w:t xml:space="preserve"> </w:t>
      </w:r>
    </w:p>
    <w:p w14:paraId="5B6684BF" w14:textId="77777777" w:rsidR="00D37C11" w:rsidRDefault="005F0251">
      <w:r>
        <w:t xml:space="preserve"> A constraint on the existence, cardinality or type of a collection property.</w:t>
      </w:r>
    </w:p>
    <w:p w14:paraId="06FF8030" w14:textId="77777777" w:rsidR="008B78EB" w:rsidRPr="00B603FB" w:rsidRDefault="00C04683" w:rsidP="00ED4063">
      <w:pPr>
        <w:rPr>
          <w:b/>
        </w:rPr>
      </w:pPr>
      <w:r>
        <w:t xml:space="preserve"> </w:t>
      </w:r>
    </w:p>
    <w:p w14:paraId="12E55B07" w14:textId="77777777" w:rsidR="00A8550F" w:rsidRDefault="00C32E8C" w:rsidP="006977BE">
      <w:r>
        <w:t xml:space="preserve"> </w:t>
      </w:r>
    </w:p>
    <w:p w14:paraId="03E1C7C1" w14:textId="77777777" w:rsidR="009922DE" w:rsidRDefault="009922DE" w:rsidP="009922DE">
      <w:r>
        <w:t xml:space="preserve">    </w:t>
      </w:r>
    </w:p>
    <w:p w14:paraId="07B8F109" w14:textId="77777777" w:rsidR="0063570E" w:rsidRDefault="0063570E" w:rsidP="00383490"/>
    <w:p w14:paraId="5D03A967" w14:textId="77777777" w:rsidR="00A855E6" w:rsidRDefault="00383490" w:rsidP="00263593">
      <w:r w:rsidRPr="00875584">
        <w:rPr>
          <w:rFonts w:ascii="Arial" w:hAnsi="Arial"/>
          <w:b/>
          <w:sz w:val="24"/>
          <w:szCs w:val="24"/>
        </w:rPr>
        <w:t>Constraints</w:t>
      </w:r>
    </w:p>
    <w:p w14:paraId="7086CB07" w14:textId="77777777" w:rsidR="0087616E" w:rsidRPr="00BC6BEC" w:rsidRDefault="0087616E" w:rsidP="00263593">
      <w:pPr>
        <w:rPr>
          <w:rFonts w:ascii="Arial" w:hAnsi="Arial"/>
          <w:b/>
          <w:sz w:val="24"/>
          <w:szCs w:val="24"/>
        </w:rPr>
      </w:pPr>
    </w:p>
    <w:p w14:paraId="7E27B9FC" w14:textId="77777777" w:rsidR="00263593" w:rsidRPr="00F813AC" w:rsidRDefault="00263593" w:rsidP="00057587">
      <w:pPr>
        <w:pStyle w:val="ListParagraph"/>
        <w:numPr>
          <w:ilvl w:val="0"/>
          <w:numId w:val="4"/>
        </w:numPr>
        <w:rPr>
          <w:rFonts w:ascii="Arial" w:hAnsi="Arial"/>
          <w:b/>
        </w:rPr>
      </w:pPr>
      <w:r w:rsidRPr="006F3621">
        <w:rPr>
          <w:rFonts w:ascii="Arial" w:hAnsi="Arial"/>
          <w:b/>
        </w:rPr>
        <w:t>collectionType</w:t>
      </w:r>
    </w:p>
    <w:p w14:paraId="5516EEDC" w14:textId="77777777" w:rsidR="00F126D8" w:rsidRDefault="00CF06F6" w:rsidP="006977BE">
      <w:r w:rsidRPr="00467F03">
        <w:t>[OCL]</w:t>
      </w:r>
    </w:p>
    <w:p w14:paraId="6BD64091"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1577E1EE" w14:textId="77777777" w:rsidR="0087616E" w:rsidRPr="00BC6BEC" w:rsidRDefault="0087616E" w:rsidP="00263593">
      <w:pPr>
        <w:rPr>
          <w:rFonts w:ascii="Arial" w:hAnsi="Arial"/>
          <w:b/>
          <w:sz w:val="24"/>
          <w:szCs w:val="24"/>
        </w:rPr>
      </w:pPr>
    </w:p>
    <w:p w14:paraId="332326A0" w14:textId="77777777" w:rsidR="00263593" w:rsidRPr="00F813AC" w:rsidRDefault="00263593" w:rsidP="00057587">
      <w:pPr>
        <w:pStyle w:val="ListParagraph"/>
        <w:numPr>
          <w:ilvl w:val="0"/>
          <w:numId w:val="4"/>
        </w:numPr>
        <w:rPr>
          <w:rFonts w:ascii="Arial" w:hAnsi="Arial"/>
          <w:b/>
        </w:rPr>
      </w:pPr>
      <w:r w:rsidRPr="006F3621">
        <w:rPr>
          <w:rFonts w:ascii="Arial" w:hAnsi="Arial"/>
          <w:b/>
        </w:rPr>
        <w:t>cardinality</w:t>
      </w:r>
    </w:p>
    <w:p w14:paraId="668DA6AF" w14:textId="77777777" w:rsidR="00F126D8" w:rsidRDefault="00CF06F6" w:rsidP="006977BE">
      <w:r w:rsidRPr="00467F03">
        <w:t>[OCL]</w:t>
      </w:r>
    </w:p>
    <w:p w14:paraId="63406A41"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393921EC" w14:textId="77777777" w:rsidR="00DB049B" w:rsidRDefault="00022C8A" w:rsidP="006977BE">
      <w:r w:rsidRPr="00022C8A">
        <w:t xml:space="preserve"> </w:t>
      </w:r>
    </w:p>
    <w:p w14:paraId="5FD71A32" w14:textId="77777777" w:rsidR="002C0F83" w:rsidRPr="005F31BE" w:rsidRDefault="00F851FF" w:rsidP="005F31BE">
      <w:pPr>
        <w:pStyle w:val="Heading4"/>
      </w:pPr>
      <w:bookmarkStart w:id="146" w:name="_11f887fb6f19248bf7193bca31772c05"/>
      <w:bookmarkStart w:id="147" w:name="_Toc277077875"/>
      <w:r w:rsidRPr="005F31BE">
        <w:t>&lt;Class&gt; AttributeConstraint</w:t>
      </w:r>
      <w:bookmarkEnd w:id="146"/>
      <w:bookmarkEnd w:id="147"/>
    </w:p>
    <w:p w14:paraId="5A14EA98" w14:textId="77777777" w:rsidR="0063570E" w:rsidRDefault="0063570E" w:rsidP="00383490"/>
    <w:p w14:paraId="6F78C1C7" w14:textId="77777777" w:rsidR="00A855E6" w:rsidRDefault="00383490" w:rsidP="00263593">
      <w:r w:rsidRPr="00875584">
        <w:rPr>
          <w:rFonts w:ascii="Arial" w:hAnsi="Arial"/>
          <w:b/>
          <w:sz w:val="24"/>
          <w:szCs w:val="24"/>
        </w:rPr>
        <w:t>Description</w:t>
      </w:r>
    </w:p>
    <w:p w14:paraId="06AED31A" w14:textId="77777777" w:rsidR="00DB049B" w:rsidRDefault="005C6CB8" w:rsidP="006977BE">
      <w:r>
        <w:t xml:space="preserve"> </w:t>
      </w:r>
    </w:p>
    <w:p w14:paraId="7BE53DD2" w14:textId="77777777" w:rsidR="00D37C11" w:rsidRDefault="005F0251">
      <w:r>
        <w:t xml:space="preserve">A constraint on an </w:t>
      </w:r>
      <w:r>
        <w:rPr>
          <w:i/>
          <w:iCs/>
        </w:rPr>
        <w:t>attribute</w:t>
      </w:r>
      <w:r>
        <w:t xml:space="preserve"> of a </w:t>
      </w:r>
      <w:r>
        <w:rPr>
          <w:b/>
          <w:bCs/>
        </w:rPr>
        <w:t>Class</w:t>
      </w:r>
      <w:r>
        <w:t xml:space="preserve"> or </w:t>
      </w:r>
      <w:r>
        <w:rPr>
          <w:b/>
          <w:bCs/>
        </w:rPr>
        <w:t>DataType</w:t>
      </w:r>
    </w:p>
    <w:p w14:paraId="2481960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A656462" w14:textId="77777777" w:rsidR="0063570E" w:rsidRDefault="0063570E" w:rsidP="00383490"/>
    <w:p w14:paraId="3EC8D546" w14:textId="77777777" w:rsidR="00A855E6" w:rsidRDefault="00383490" w:rsidP="00263593">
      <w:r w:rsidRPr="00875584">
        <w:rPr>
          <w:rFonts w:ascii="Arial" w:hAnsi="Arial"/>
          <w:b/>
          <w:sz w:val="24"/>
          <w:szCs w:val="24"/>
        </w:rPr>
        <w:t>Diagrams</w:t>
      </w:r>
    </w:p>
    <w:p w14:paraId="39AAB7D2" w14:textId="77777777" w:rsidR="00DB049B" w:rsidRDefault="005F0251"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655AC183" w14:textId="77777777" w:rsidR="0063570E" w:rsidRDefault="0063570E" w:rsidP="00383490"/>
    <w:p w14:paraId="65BEB0B4" w14:textId="77777777" w:rsidR="00A855E6" w:rsidRDefault="00383490" w:rsidP="00263593">
      <w:r w:rsidRPr="00875584">
        <w:rPr>
          <w:rFonts w:ascii="Arial" w:hAnsi="Arial"/>
          <w:b/>
          <w:sz w:val="24"/>
          <w:szCs w:val="24"/>
        </w:rPr>
        <w:t>Direct Known Subclasses (Specialization)</w:t>
      </w:r>
    </w:p>
    <w:p w14:paraId="5F8DDBBB" w14:textId="77777777" w:rsidR="00DB049B" w:rsidRDefault="005F0251"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03375D0" w14:textId="77777777" w:rsidR="0063570E" w:rsidRDefault="0063570E" w:rsidP="00383490"/>
    <w:p w14:paraId="313BA772" w14:textId="77777777" w:rsidR="00A855E6" w:rsidRDefault="00383490" w:rsidP="00263593">
      <w:r w:rsidRPr="00875584">
        <w:rPr>
          <w:rFonts w:ascii="Arial" w:hAnsi="Arial"/>
          <w:b/>
          <w:sz w:val="24"/>
          <w:szCs w:val="24"/>
        </w:rPr>
        <w:t>Attributes</w:t>
      </w:r>
    </w:p>
    <w:p w14:paraId="5893960E" w14:textId="77777777" w:rsidR="00B603FB" w:rsidRDefault="00B603FB" w:rsidP="008B78EB"/>
    <w:p w14:paraId="30F08887" w14:textId="77777777" w:rsidR="00A755AA" w:rsidRDefault="008B78EB" w:rsidP="008B78EB">
      <w:pPr>
        <w:rPr>
          <w:b/>
        </w:rPr>
      </w:pPr>
      <w:r w:rsidRPr="006A54F6">
        <w:rPr>
          <w:b/>
        </w:rPr>
        <w:t>•   public rmAttributeName : String  [1]</w:t>
      </w:r>
    </w:p>
    <w:p w14:paraId="16B27D09" w14:textId="77777777" w:rsidR="008B78EB" w:rsidRPr="006A54F6" w:rsidRDefault="005C6CB8" w:rsidP="008B78EB">
      <w:pPr>
        <w:rPr>
          <w:b/>
        </w:rPr>
      </w:pPr>
      <w:r>
        <w:t xml:space="preserve"> </w:t>
      </w:r>
    </w:p>
    <w:p w14:paraId="58737B83" w14:textId="77777777" w:rsidR="00D37C11" w:rsidRDefault="005F0251">
      <w:r>
        <w:t>Name of attribute within the reference model that is constrained by this node.</w:t>
      </w:r>
    </w:p>
    <w:p w14:paraId="61564819" w14:textId="77777777" w:rsidR="00B603FB" w:rsidRDefault="00B603FB" w:rsidP="008B78EB"/>
    <w:p w14:paraId="4618DC6B" w14:textId="77777777" w:rsidR="00A755AA" w:rsidRDefault="008B78EB" w:rsidP="008B78EB">
      <w:pPr>
        <w:rPr>
          <w:b/>
        </w:rPr>
      </w:pPr>
      <w:r w:rsidRPr="006A54F6">
        <w:rPr>
          <w:b/>
        </w:rPr>
        <w:t xml:space="preserve">•   public existence : </w:t>
      </w:r>
      <w:hyperlink w:anchor="_4f99fbfcf9617d7ad55eca111d84fb67" w:history="1">
        <w:r w:rsidRPr="006A54F6">
          <w:rPr>
            <w:rStyle w:val="Hyperlink"/>
            <w:b/>
          </w:rPr>
          <w:t>AttributeExistence</w:t>
        </w:r>
      </w:hyperlink>
      <w:r w:rsidRPr="006A54F6">
        <w:rPr>
          <w:b/>
        </w:rPr>
        <w:t xml:space="preserve">  [0..1]</w:t>
      </w:r>
    </w:p>
    <w:p w14:paraId="42CCDFF2" w14:textId="77777777" w:rsidR="008B78EB" w:rsidRPr="006A54F6" w:rsidRDefault="005C6CB8" w:rsidP="008B78EB">
      <w:pPr>
        <w:rPr>
          <w:b/>
        </w:rPr>
      </w:pPr>
      <w:r>
        <w:t xml:space="preserve"> </w:t>
      </w:r>
    </w:p>
    <w:p w14:paraId="48B8100B" w14:textId="77777777" w:rsidR="00D37C11" w:rsidRDefault="005F0251">
      <w:r>
        <w:t>A constraint on the existence of an att</w:t>
      </w:r>
      <w:r>
        <w:t>ribute.  An attribute with a lower multiplicity value of 0 and a positive upper value, n, can be prohibited ([0..0]), required ([1..n]) or left optional ([0..n]).  The optional case exists solely as an error check, as it is not valid to restrict an existin</w:t>
      </w:r>
      <w:r>
        <w:t xml:space="preserve">g required or prohibited attribute as optional.  </w:t>
      </w:r>
    </w:p>
    <w:p w14:paraId="584C5AA0" w14:textId="77777777" w:rsidR="00B603FB" w:rsidRDefault="00B603FB" w:rsidP="008B78EB"/>
    <w:p w14:paraId="043D83CC" w14:textId="77777777" w:rsidR="00A755AA" w:rsidRDefault="008B78EB" w:rsidP="008B78EB">
      <w:pPr>
        <w:rPr>
          <w:b/>
        </w:rPr>
      </w:pPr>
      <w:r w:rsidRPr="006A54F6">
        <w:rPr>
          <w:b/>
        </w:rPr>
        <w:t>•   public matchNegated : Boolean  [0..1] = false</w:t>
      </w:r>
    </w:p>
    <w:p w14:paraId="46F5CA27" w14:textId="77777777" w:rsidR="008B78EB" w:rsidRPr="006A54F6" w:rsidRDefault="005C6CB8" w:rsidP="008B78EB">
      <w:pPr>
        <w:rPr>
          <w:b/>
        </w:rPr>
      </w:pPr>
      <w:r>
        <w:t xml:space="preserve"> </w:t>
      </w:r>
    </w:p>
    <w:p w14:paraId="5E5917FA" w14:textId="77777777" w:rsidR="00D37C11" w:rsidRDefault="005F0251">
      <w:r>
        <w:t>A flag that indicates whether the match operator is to be inverted so that the constraint specifies anything except what is represented.  If absent, matchNegated is</w:t>
      </w:r>
    </w:p>
    <w:p w14:paraId="1AF9BB8C" w14:textId="77777777" w:rsidR="00D37C11" w:rsidRDefault="005F0251">
      <w:r>
        <w:t xml:space="preserve"> </w:t>
      </w:r>
    </w:p>
    <w:p w14:paraId="799CA8A5" w14:textId="77777777" w:rsidR="00D37C11" w:rsidRDefault="005F0251">
      <w:r>
        <w:rPr>
          <w:b/>
          <w:bCs/>
        </w:rPr>
        <w:t xml:space="preserve">Note: </w:t>
      </w:r>
      <w:r>
        <w:rPr>
          <w:i/>
          <w:iCs/>
        </w:rPr>
        <w:t>matchNegated</w:t>
      </w:r>
      <w:r>
        <w:t xml:space="preserve"> is not implemented in the current AML profile.</w:t>
      </w:r>
    </w:p>
    <w:p w14:paraId="09FECA64" w14:textId="77777777" w:rsidR="0063570E" w:rsidRDefault="0063570E" w:rsidP="00383490"/>
    <w:p w14:paraId="0EA708F7" w14:textId="77777777" w:rsidR="00A855E6" w:rsidRDefault="00383490" w:rsidP="00263593">
      <w:r w:rsidRPr="00875584">
        <w:rPr>
          <w:rFonts w:ascii="Arial" w:hAnsi="Arial"/>
          <w:b/>
          <w:sz w:val="24"/>
          <w:szCs w:val="24"/>
        </w:rPr>
        <w:t>Associations</w:t>
      </w:r>
    </w:p>
    <w:p w14:paraId="390FACC5" w14:textId="77777777" w:rsidR="00A8550F" w:rsidRDefault="00860CF1" w:rsidP="006977BE">
      <w:r>
        <w:t xml:space="preserve">   </w:t>
      </w:r>
    </w:p>
    <w:p w14:paraId="2963CE85" w14:textId="77777777" w:rsidR="00A755AA" w:rsidRDefault="008B78EB" w:rsidP="00ED4063">
      <w:pPr>
        <w:rPr>
          <w:b/>
        </w:rPr>
      </w:pPr>
      <w:r w:rsidRPr="006876BA">
        <w:rPr>
          <w:b/>
        </w:rPr>
        <w:t>•   public attribute</w:t>
      </w:r>
      <w:r w:rsidR="006876BA" w:rsidRPr="006876BA">
        <w:rPr>
          <w:b/>
        </w:rPr>
        <w:t xml:space="preserve"> : </w:t>
      </w:r>
      <w:hyperlink w:anchor="_abfab8c8e983a73b4981f6fcfdd16134" w:history="1">
        <w:r w:rsidRPr="006876BA">
          <w:rPr>
            <w:rStyle w:val="Hyperlink"/>
            <w:b/>
          </w:rPr>
          <w:t>ComplexObjectConstraint</w:t>
        </w:r>
      </w:hyperlink>
    </w:p>
    <w:p w14:paraId="74F68CB2" w14:textId="77777777" w:rsidR="008B78EB" w:rsidRPr="00B603FB" w:rsidRDefault="005C6CB8" w:rsidP="00ED4063">
      <w:pPr>
        <w:rPr>
          <w:b/>
        </w:rPr>
      </w:pPr>
      <w:r>
        <w:t xml:space="preserve"> </w:t>
      </w:r>
    </w:p>
    <w:p w14:paraId="31807456" w14:textId="77777777" w:rsidR="00D37C11" w:rsidRDefault="00D37C11"/>
    <w:p w14:paraId="27FBE1D5" w14:textId="77777777" w:rsidR="008B78EB" w:rsidRPr="00B603FB" w:rsidRDefault="00C04683" w:rsidP="00ED4063">
      <w:pPr>
        <w:rPr>
          <w:b/>
        </w:rPr>
      </w:pPr>
      <w:r>
        <w:t xml:space="preserve"> </w:t>
      </w:r>
      <w:r w:rsidR="005C6CB8">
        <w:t xml:space="preserve"> </w:t>
      </w:r>
    </w:p>
    <w:p w14:paraId="05137303" w14:textId="77777777" w:rsidR="00D37C11" w:rsidRDefault="00D37C11"/>
    <w:p w14:paraId="562FEA45" w14:textId="77777777" w:rsidR="008B78EB" w:rsidRPr="00B603FB" w:rsidRDefault="00C04683" w:rsidP="00ED4063">
      <w:pPr>
        <w:rPr>
          <w:b/>
        </w:rPr>
      </w:pPr>
      <w:r>
        <w:t xml:space="preserve"> </w:t>
      </w:r>
    </w:p>
    <w:p w14:paraId="073B2B0B" w14:textId="77777777" w:rsidR="00A8550F" w:rsidRDefault="00860CF1" w:rsidP="006977BE">
      <w:r>
        <w:t xml:space="preserve">  </w:t>
      </w:r>
    </w:p>
    <w:p w14:paraId="03EEED89" w14:textId="77777777" w:rsidR="00A755AA" w:rsidRDefault="008B78EB" w:rsidP="00ED4063">
      <w:pPr>
        <w:rPr>
          <w:b/>
        </w:rPr>
      </w:pPr>
      <w:r w:rsidRPr="006876BA">
        <w:rPr>
          <w:b/>
        </w:rPr>
        <w:t>•   public constrains</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001B5E84" w14:textId="77777777" w:rsidR="008B78EB" w:rsidRPr="00B603FB" w:rsidRDefault="005C6CB8" w:rsidP="00ED4063">
      <w:pPr>
        <w:rPr>
          <w:b/>
        </w:rPr>
      </w:pPr>
      <w:r>
        <w:t xml:space="preserve"> </w:t>
      </w:r>
    </w:p>
    <w:p w14:paraId="350594D8" w14:textId="77777777" w:rsidR="00D37C11" w:rsidRDefault="005F0251">
      <w:r>
        <w:t xml:space="preserve"> </w:t>
      </w:r>
    </w:p>
    <w:p w14:paraId="322BE05D" w14:textId="77777777" w:rsidR="008B78EB" w:rsidRPr="00B603FB" w:rsidRDefault="00C04683" w:rsidP="00ED4063">
      <w:pPr>
        <w:rPr>
          <w:b/>
        </w:rPr>
      </w:pPr>
      <w:r>
        <w:t xml:space="preserve"> </w:t>
      </w:r>
      <w:r w:rsidR="005C6CB8">
        <w:t xml:space="preserve"> </w:t>
      </w:r>
    </w:p>
    <w:p w14:paraId="584B12FF" w14:textId="77777777" w:rsidR="00D37C11" w:rsidRDefault="005F0251">
      <w:r>
        <w:t xml:space="preserve"> The property that is constrained by the attribute constraint.</w:t>
      </w:r>
    </w:p>
    <w:p w14:paraId="532497DA" w14:textId="77777777" w:rsidR="008B78EB" w:rsidRPr="00B603FB" w:rsidRDefault="00C04683" w:rsidP="00ED4063">
      <w:pPr>
        <w:rPr>
          <w:b/>
        </w:rPr>
      </w:pPr>
      <w:r>
        <w:t xml:space="preserve"> </w:t>
      </w:r>
    </w:p>
    <w:p w14:paraId="3DE27085" w14:textId="77777777" w:rsidR="00A8550F" w:rsidRDefault="00860CF1" w:rsidP="006977BE">
      <w:r>
        <w:t xml:space="preserve"> </w:t>
      </w:r>
    </w:p>
    <w:p w14:paraId="33036E7E" w14:textId="77777777" w:rsidR="00A755AA" w:rsidRDefault="008B78EB" w:rsidP="00ED4063">
      <w:pPr>
        <w:rPr>
          <w:b/>
        </w:rPr>
      </w:pPr>
      <w:r w:rsidRPr="006876BA">
        <w:rPr>
          <w:b/>
        </w:rPr>
        <w:t>•   public parent</w:t>
      </w:r>
      <w:r w:rsidR="006876BA" w:rsidRPr="006876BA">
        <w:rPr>
          <w:b/>
        </w:rPr>
        <w:t xml:space="preserve"> : </w:t>
      </w:r>
      <w:hyperlink w:anchor="_652433ba6af347b5ab3d4b0b4b2931c9" w:history="1">
        <w:r w:rsidRPr="006876BA">
          <w:rPr>
            <w:rStyle w:val="Hyperlink"/>
            <w:b/>
          </w:rPr>
          <w:t>Property</w:t>
        </w:r>
      </w:hyperlink>
      <w:r w:rsidR="00454D42" w:rsidRPr="006876BA">
        <w:rPr>
          <w:b/>
        </w:rPr>
        <w:t>[1]</w:t>
      </w:r>
    </w:p>
    <w:p w14:paraId="25B298E3" w14:textId="77777777" w:rsidR="008B78EB" w:rsidRPr="00B603FB" w:rsidRDefault="005C6CB8" w:rsidP="00ED4063">
      <w:pPr>
        <w:rPr>
          <w:b/>
        </w:rPr>
      </w:pPr>
      <w:r>
        <w:t xml:space="preserve"> </w:t>
      </w:r>
    </w:p>
    <w:p w14:paraId="4FA01062" w14:textId="77777777" w:rsidR="00D37C11" w:rsidRDefault="005F0251">
      <w:r>
        <w:t>An attribute constraint can specialize at most one AttributeConstraint in a parent defined in a parent or ancestor Archetype</w:t>
      </w:r>
    </w:p>
    <w:p w14:paraId="4AA16A39" w14:textId="77777777" w:rsidR="008B78EB" w:rsidRPr="00B603FB" w:rsidRDefault="00C04683" w:rsidP="00ED4063">
      <w:pPr>
        <w:rPr>
          <w:b/>
        </w:rPr>
      </w:pPr>
      <w:r>
        <w:t xml:space="preserve"> </w:t>
      </w:r>
      <w:r w:rsidR="005C6CB8">
        <w:t xml:space="preserve"> </w:t>
      </w:r>
    </w:p>
    <w:p w14:paraId="2D74F8C1" w14:textId="77777777" w:rsidR="00D37C11" w:rsidRDefault="005F0251">
      <w:r>
        <w:t xml:space="preserve"> The property that is constrained by the attribute constraint.</w:t>
      </w:r>
    </w:p>
    <w:p w14:paraId="7B77DB1A" w14:textId="77777777" w:rsidR="008B78EB" w:rsidRPr="00B603FB" w:rsidRDefault="00C04683" w:rsidP="00ED4063">
      <w:pPr>
        <w:rPr>
          <w:b/>
        </w:rPr>
      </w:pPr>
      <w:r>
        <w:t xml:space="preserve"> </w:t>
      </w:r>
    </w:p>
    <w:p w14:paraId="401D703A" w14:textId="77777777" w:rsidR="00A8550F" w:rsidRDefault="00860CF1" w:rsidP="006977BE">
      <w:r>
        <w:t xml:space="preserve"> </w:t>
      </w:r>
    </w:p>
    <w:p w14:paraId="44673D9B" w14:textId="77777777" w:rsidR="00A755AA" w:rsidRDefault="008B78EB" w:rsidP="00ED4063">
      <w:pPr>
        <w:rPr>
          <w:b/>
        </w:rPr>
      </w:pPr>
      <w:r w:rsidRPr="006876BA">
        <w:rPr>
          <w:b/>
        </w:rPr>
        <w:t>•   public object</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[0..1]</w:t>
      </w:r>
    </w:p>
    <w:p w14:paraId="47B349A9" w14:textId="77777777" w:rsidR="008B78EB" w:rsidRPr="00B603FB" w:rsidRDefault="005C6CB8" w:rsidP="00ED4063">
      <w:pPr>
        <w:rPr>
          <w:b/>
        </w:rPr>
      </w:pPr>
      <w:r>
        <w:t xml:space="preserve"> </w:t>
      </w:r>
      <w:r w:rsidR="00C04683">
        <w:t xml:space="preserve"> </w:t>
      </w:r>
      <w:r>
        <w:t xml:space="preserve"> </w:t>
      </w:r>
    </w:p>
    <w:p w14:paraId="441DB6E1" w14:textId="77777777" w:rsidR="00D37C11" w:rsidRDefault="005F0251">
      <w:r>
        <w:t xml:space="preserve">A constraint on the </w:t>
      </w:r>
      <w:r>
        <w:rPr>
          <w:i/>
          <w:iCs/>
        </w:rPr>
        <w:t>type</w:t>
      </w:r>
      <w:r>
        <w:t xml:space="preserve"> of the UML </w:t>
      </w:r>
      <w:r>
        <w:rPr>
          <w:b/>
          <w:bCs/>
        </w:rPr>
        <w:t>Property</w:t>
      </w:r>
      <w:r>
        <w:t xml:space="preserve"> instance constrained by an </w:t>
      </w:r>
      <w:r>
        <w:rPr>
          <w:b/>
          <w:bCs/>
        </w:rPr>
        <w:t>AttributeConstraint</w:t>
      </w:r>
      <w:r>
        <w:t xml:space="preserve">.   </w:t>
      </w:r>
      <w:r>
        <w:rPr>
          <w:i/>
          <w:iCs/>
        </w:rPr>
        <w:t xml:space="preserve">object </w:t>
      </w:r>
      <w:r>
        <w:t xml:space="preserve">is optional because it is possible for </w:t>
      </w:r>
      <w:r>
        <w:rPr>
          <w:b/>
          <w:bCs/>
        </w:rPr>
        <w:t>AttributeConstraints</w:t>
      </w:r>
      <w:r>
        <w:t xml:space="preserve"> to restrict the existence, cardinality, etc. of the </w:t>
      </w:r>
      <w:r>
        <w:rPr>
          <w:b/>
          <w:bCs/>
        </w:rPr>
        <w:t>Pro</w:t>
      </w:r>
      <w:r>
        <w:rPr>
          <w:b/>
          <w:bCs/>
        </w:rPr>
        <w:t>perty</w:t>
      </w:r>
      <w:r>
        <w:t xml:space="preserve"> itself without restricting </w:t>
      </w:r>
      <w:r>
        <w:rPr>
          <w:i/>
          <w:iCs/>
        </w:rPr>
        <w:t>type</w:t>
      </w:r>
      <w:r>
        <w:t xml:space="preserve"> itself.</w:t>
      </w:r>
    </w:p>
    <w:p w14:paraId="42FDB173" w14:textId="77777777" w:rsidR="008B78EB" w:rsidRPr="00B603FB" w:rsidRDefault="00C04683" w:rsidP="00ED4063">
      <w:pPr>
        <w:rPr>
          <w:b/>
        </w:rPr>
      </w:pPr>
      <w:r>
        <w:t xml:space="preserve"> </w:t>
      </w:r>
    </w:p>
    <w:p w14:paraId="198D6F35" w14:textId="77777777" w:rsidR="00A8550F" w:rsidRDefault="00C32E8C" w:rsidP="006977BE">
      <w:r>
        <w:t xml:space="preserve"> </w:t>
      </w:r>
    </w:p>
    <w:p w14:paraId="61F00357" w14:textId="77777777" w:rsidR="009922DE" w:rsidRDefault="009922DE" w:rsidP="009922DE">
      <w:r>
        <w:t xml:space="preserve">  </w:t>
      </w:r>
    </w:p>
    <w:p w14:paraId="4FBD1E8F" w14:textId="77777777" w:rsidR="0063570E" w:rsidRDefault="0063570E" w:rsidP="00383490"/>
    <w:p w14:paraId="254A3AC1" w14:textId="77777777" w:rsidR="00A855E6" w:rsidRDefault="00383490" w:rsidP="00263593">
      <w:r w:rsidRPr="00875584">
        <w:rPr>
          <w:rFonts w:ascii="Arial" w:hAnsi="Arial"/>
          <w:b/>
          <w:sz w:val="24"/>
          <w:szCs w:val="24"/>
        </w:rPr>
        <w:t>Constraints</w:t>
      </w:r>
    </w:p>
    <w:p w14:paraId="2BBCB9AF" w14:textId="77777777" w:rsidR="0087616E" w:rsidRPr="00BC6BEC" w:rsidRDefault="0087616E" w:rsidP="00263593">
      <w:pPr>
        <w:rPr>
          <w:rFonts w:ascii="Arial" w:hAnsi="Arial"/>
          <w:b/>
          <w:sz w:val="24"/>
          <w:szCs w:val="24"/>
        </w:rPr>
      </w:pPr>
    </w:p>
    <w:p w14:paraId="022C3190" w14:textId="77777777" w:rsidR="00263593" w:rsidRPr="00F813AC" w:rsidRDefault="00263593" w:rsidP="00057587">
      <w:pPr>
        <w:pStyle w:val="ListParagraph"/>
        <w:numPr>
          <w:ilvl w:val="0"/>
          <w:numId w:val="4"/>
        </w:numPr>
        <w:rPr>
          <w:rFonts w:ascii="Arial" w:hAnsi="Arial"/>
          <w:b/>
        </w:rPr>
      </w:pPr>
      <w:r w:rsidRPr="006F3621">
        <w:rPr>
          <w:rFonts w:ascii="Arial" w:hAnsi="Arial"/>
          <w:b/>
        </w:rPr>
        <w:t>name</w:t>
      </w:r>
    </w:p>
    <w:p w14:paraId="7476239F" w14:textId="77777777" w:rsidR="00F126D8" w:rsidRDefault="00CF06F6" w:rsidP="006977BE">
      <w:r w:rsidRPr="00467F03">
        <w:t>[OCL]</w:t>
      </w:r>
    </w:p>
    <w:p w14:paraId="73418173" w14:textId="77777777" w:rsidR="008B78EB" w:rsidRDefault="004B279F" w:rsidP="00ED4063">
      <w:r w:rsidRPr="0047488C">
        <w:rPr>
          <w:rFonts w:ascii="Courier" w:hAnsi="Courier"/>
        </w:rPr>
        <w:t>rmAttributeName = parentProperty.name</w:t>
      </w:r>
    </w:p>
    <w:p w14:paraId="330FFEE8" w14:textId="77777777" w:rsidR="00DB049B" w:rsidRDefault="00022C8A" w:rsidP="006977BE">
      <w:r w:rsidRPr="00022C8A">
        <w:t xml:space="preserve"> </w:t>
      </w:r>
    </w:p>
    <w:p w14:paraId="07B2D3F1" w14:textId="77777777" w:rsidR="002C0F83" w:rsidRPr="005F31BE" w:rsidRDefault="00F851FF" w:rsidP="005F31BE">
      <w:pPr>
        <w:pStyle w:val="Heading4"/>
      </w:pPr>
      <w:bookmarkStart w:id="148" w:name="_48ee2586ffa14e5bb1cf8ad893969da7"/>
      <w:bookmarkStart w:id="149" w:name="_Toc277077876"/>
      <w:r w:rsidRPr="005F31BE">
        <w:t>&lt;Class&gt; SingularAttributeConstraint</w:t>
      </w:r>
      <w:bookmarkEnd w:id="148"/>
      <w:bookmarkEnd w:id="149"/>
    </w:p>
    <w:p w14:paraId="727966DD" w14:textId="77777777" w:rsidR="0063570E" w:rsidRDefault="0063570E" w:rsidP="00383490"/>
    <w:p w14:paraId="366C33D5" w14:textId="77777777" w:rsidR="00A855E6" w:rsidRDefault="00383490" w:rsidP="00263593">
      <w:r w:rsidRPr="00875584">
        <w:rPr>
          <w:rFonts w:ascii="Arial" w:hAnsi="Arial"/>
          <w:b/>
          <w:sz w:val="24"/>
          <w:szCs w:val="24"/>
        </w:rPr>
        <w:t>Description</w:t>
      </w:r>
    </w:p>
    <w:p w14:paraId="700D3C7B" w14:textId="77777777" w:rsidR="00DB049B" w:rsidRDefault="005C6CB8" w:rsidP="006977BE">
      <w:r>
        <w:t xml:space="preserve"> </w:t>
      </w:r>
    </w:p>
    <w:p w14:paraId="46D62D2D" w14:textId="77777777" w:rsidR="00D37C11" w:rsidRDefault="005F0251">
      <w:r>
        <w:t xml:space="preserve">An </w:t>
      </w:r>
      <w:r>
        <w:rPr>
          <w:b/>
          <w:bCs/>
        </w:rPr>
        <w:t>AttributeConstraint</w:t>
      </w:r>
      <w:r>
        <w:t xml:space="preserve"> that constrains the possible values for a singular property -- a property with an upper multiplicity of 1.</w:t>
      </w:r>
    </w:p>
    <w:p w14:paraId="218FDFCE" w14:textId="77777777" w:rsidR="00DB049B" w:rsidRDefault="00C51B43" w:rsidP="006977BE">
      <w:r>
        <w:t xml:space="preserve"> </w:t>
      </w:r>
      <w:r w:rsidR="009F2598">
        <w:t xml:space="preserve">  </w:t>
      </w:r>
      <w:r>
        <w:t xml:space="preserve"> </w:t>
      </w:r>
      <w:r w:rsidR="009F2598">
        <w:t xml:space="preserve">  </w:t>
      </w:r>
    </w:p>
    <w:p w14:paraId="2789AE1D" w14:textId="77777777" w:rsidR="0063570E" w:rsidRDefault="0063570E" w:rsidP="00383490"/>
    <w:p w14:paraId="67E964ED" w14:textId="77777777" w:rsidR="00A855E6" w:rsidRDefault="00383490" w:rsidP="00263593">
      <w:r w:rsidRPr="00875584">
        <w:rPr>
          <w:rFonts w:ascii="Arial" w:hAnsi="Arial"/>
          <w:b/>
          <w:sz w:val="24"/>
          <w:szCs w:val="24"/>
        </w:rPr>
        <w:t>Diagrams</w:t>
      </w:r>
    </w:p>
    <w:p w14:paraId="7FD1C27E" w14:textId="77777777" w:rsidR="00DB049B" w:rsidRDefault="005F0251"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2D1F5948" w14:textId="77777777" w:rsidR="0063570E" w:rsidRDefault="0063570E" w:rsidP="00383490"/>
    <w:p w14:paraId="26B0DC3A" w14:textId="77777777" w:rsidR="00A855E6" w:rsidRDefault="00383490" w:rsidP="00263593">
      <w:r w:rsidRPr="00875584">
        <w:rPr>
          <w:rFonts w:ascii="Arial" w:hAnsi="Arial"/>
          <w:b/>
          <w:sz w:val="24"/>
          <w:szCs w:val="24"/>
        </w:rPr>
        <w:t>Direct Known Superclasses (Generalization)</w:t>
      </w:r>
    </w:p>
    <w:p w14:paraId="69FD51F8" w14:textId="77777777" w:rsidR="00DB049B" w:rsidRDefault="005F0251" w:rsidP="006977BE">
      <w:hyperlink w:anchor="_11f887fb6f19248bf7193bca31772c05" w:history="1">
        <w:r w:rsidR="006977BE">
          <w:rPr>
            <w:rStyle w:val="Hyperlink"/>
          </w:rPr>
          <w:t>AttributeConstraint</w:t>
        </w:r>
      </w:hyperlink>
      <w:r w:rsidR="006977BE">
        <w:t xml:space="preserve">   </w:t>
      </w:r>
    </w:p>
    <w:p w14:paraId="363E7A13" w14:textId="77777777" w:rsidR="0063570E" w:rsidRDefault="0063570E" w:rsidP="00383490"/>
    <w:p w14:paraId="15DE02B9" w14:textId="77777777" w:rsidR="00A855E6" w:rsidRDefault="00383490" w:rsidP="00263593">
      <w:r w:rsidRPr="00875584">
        <w:rPr>
          <w:rFonts w:ascii="Arial" w:hAnsi="Arial"/>
          <w:b/>
          <w:sz w:val="24"/>
          <w:szCs w:val="24"/>
        </w:rPr>
        <w:t>Associations</w:t>
      </w:r>
    </w:p>
    <w:p w14:paraId="011B2231" w14:textId="77777777" w:rsidR="00A8550F" w:rsidRDefault="00860CF1" w:rsidP="006977BE">
      <w:r>
        <w:t xml:space="preserve"> </w:t>
      </w:r>
    </w:p>
    <w:p w14:paraId="08FB6102" w14:textId="77777777" w:rsidR="00A755AA" w:rsidRDefault="008B78EB" w:rsidP="00ED4063">
      <w:pPr>
        <w:rPr>
          <w:b/>
        </w:rPr>
      </w:pPr>
      <w:r w:rsidRPr="006876BA">
        <w:rPr>
          <w:b/>
        </w:rPr>
        <w:t>•   public alternative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2EC54DD7" w14:textId="77777777" w:rsidR="008B78EB" w:rsidRPr="00B603FB" w:rsidRDefault="005C6CB8" w:rsidP="00ED4063">
      <w:pPr>
        <w:rPr>
          <w:b/>
        </w:rPr>
      </w:pPr>
      <w:r>
        <w:t xml:space="preserve"> </w:t>
      </w:r>
    </w:p>
    <w:p w14:paraId="6247F45A" w14:textId="77777777" w:rsidR="00D37C11" w:rsidRDefault="005F0251">
      <w:r>
        <w:t xml:space="preserve">An alternative represents a 'choice'. If there are one or associated </w:t>
      </w:r>
      <w:r>
        <w:rPr>
          <w:i/>
          <w:iCs/>
        </w:rPr>
        <w:t xml:space="preserve">alternative ObjectConstraints </w:t>
      </w:r>
      <w:r>
        <w:t xml:space="preserve">an instance of the target of a valid </w:t>
      </w:r>
      <w:r>
        <w:rPr>
          <w:i/>
          <w:iCs/>
        </w:rPr>
        <w:t xml:space="preserve">SingularAttributeConstraint </w:t>
      </w:r>
      <w:r>
        <w:t xml:space="preserve">must match at least one of them. If no alternatives are specified, </w:t>
      </w:r>
      <w:r>
        <w:t xml:space="preserve">the instance of the </w:t>
      </w:r>
      <w:r>
        <w:rPr>
          <w:i/>
          <w:iCs/>
        </w:rPr>
        <w:t xml:space="preserve">SingleAttributeConstraint </w:t>
      </w:r>
      <w:r>
        <w:t>target is constrained by the inherited type of the attribute -- either from the reference model itself or from a parent archetype.</w:t>
      </w:r>
    </w:p>
    <w:p w14:paraId="7D760E93" w14:textId="77777777" w:rsidR="008B78EB" w:rsidRPr="00B603FB" w:rsidRDefault="00C04683" w:rsidP="00ED4063">
      <w:pPr>
        <w:rPr>
          <w:b/>
        </w:rPr>
      </w:pPr>
      <w:r>
        <w:t xml:space="preserve"> </w:t>
      </w:r>
      <w:r w:rsidR="005C6CB8">
        <w:t xml:space="preserve"> </w:t>
      </w:r>
    </w:p>
    <w:p w14:paraId="351A18E3" w14:textId="77777777" w:rsidR="00D37C11" w:rsidRDefault="005F0251">
      <w:r>
        <w:t>A set of</w:t>
      </w:r>
    </w:p>
    <w:p w14:paraId="45397D21" w14:textId="77777777" w:rsidR="008B78EB" w:rsidRPr="00B603FB" w:rsidRDefault="00C04683" w:rsidP="00ED4063">
      <w:pPr>
        <w:rPr>
          <w:b/>
        </w:rPr>
      </w:pPr>
      <w:r>
        <w:t xml:space="preserve"> </w:t>
      </w:r>
    </w:p>
    <w:p w14:paraId="49822B76" w14:textId="77777777" w:rsidR="00A8550F" w:rsidRDefault="00860CF1" w:rsidP="006977BE">
      <w:r>
        <w:t xml:space="preserve"> </w:t>
      </w:r>
    </w:p>
    <w:p w14:paraId="21CA2ADB" w14:textId="77777777" w:rsidR="00A755AA" w:rsidRDefault="008B78EB" w:rsidP="00ED4063">
      <w:pPr>
        <w:rPr>
          <w:b/>
        </w:rPr>
      </w:pPr>
      <w:r w:rsidRPr="006876BA">
        <w:rPr>
          <w:b/>
        </w:rPr>
        <w:t>•   public excludes</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[0..*]</w:t>
      </w:r>
    </w:p>
    <w:p w14:paraId="63DAD6FE" w14:textId="77777777" w:rsidR="008B78EB" w:rsidRPr="00B603FB" w:rsidRDefault="005C6CB8" w:rsidP="00ED4063">
      <w:pPr>
        <w:rPr>
          <w:b/>
        </w:rPr>
      </w:pPr>
      <w:r>
        <w:t xml:space="preserve"> </w:t>
      </w:r>
      <w:r w:rsidR="00C04683">
        <w:t xml:space="preserve"> </w:t>
      </w:r>
      <w:r>
        <w:t xml:space="preserve"> </w:t>
      </w:r>
    </w:p>
    <w:p w14:paraId="5D76BA65" w14:textId="77777777" w:rsidR="00D37C11" w:rsidRDefault="005F0251">
      <w:r>
        <w:t xml:space="preserve">The set of </w:t>
      </w:r>
      <w:r>
        <w:rPr>
          <w:i/>
          <w:iCs/>
        </w:rPr>
        <w:t>types</w:t>
      </w:r>
      <w:r>
        <w:t xml:space="preserve"> that are </w:t>
      </w:r>
      <w:r>
        <w:rPr>
          <w:i/>
          <w:iCs/>
        </w:rPr>
        <w:t>not</w:t>
      </w:r>
      <w:r>
        <w:t xml:space="preserve"> allowed as instances of the specified attribute. This allows the selection of various values or types that cannot appear. Types that match both </w:t>
      </w:r>
      <w:r>
        <w:rPr>
          <w:i/>
          <w:iCs/>
        </w:rPr>
        <w:t>alternative</w:t>
      </w:r>
      <w:r>
        <w:t xml:space="preserve"> and </w:t>
      </w:r>
      <w:r>
        <w:rPr>
          <w:i/>
          <w:iCs/>
        </w:rPr>
        <w:t>exclude</w:t>
      </w:r>
      <w:r>
        <w:t xml:space="preserve"> are treated as not allowed -- as not matching the supplied constraint.</w:t>
      </w:r>
    </w:p>
    <w:p w14:paraId="2ED992A7" w14:textId="77777777" w:rsidR="00D37C11" w:rsidRDefault="005F0251">
      <w:r>
        <w:t xml:space="preserve"> </w:t>
      </w:r>
    </w:p>
    <w:p w14:paraId="6BDBE1F6" w14:textId="77777777" w:rsidR="00D37C11" w:rsidRDefault="005F0251">
      <w:r>
        <w:rPr>
          <w:b/>
          <w:bCs/>
        </w:rPr>
        <w:t xml:space="preserve">Note:  </w:t>
      </w:r>
      <w:r>
        <w:rPr>
          <w:i/>
          <w:iCs/>
        </w:rPr>
        <w:t>exclude</w:t>
      </w:r>
      <w:r>
        <w:t xml:space="preserve"> is not implemented in this version of the AML Profile.</w:t>
      </w:r>
    </w:p>
    <w:p w14:paraId="6D789DA4" w14:textId="77777777" w:rsidR="008B78EB" w:rsidRPr="00B603FB" w:rsidRDefault="00C04683" w:rsidP="00ED4063">
      <w:pPr>
        <w:rPr>
          <w:b/>
        </w:rPr>
      </w:pPr>
      <w:r>
        <w:t xml:space="preserve"> </w:t>
      </w:r>
    </w:p>
    <w:p w14:paraId="47447F69" w14:textId="77777777" w:rsidR="00A8550F" w:rsidRDefault="00860CF1" w:rsidP="006977BE">
      <w:r>
        <w:t xml:space="preserve"> </w:t>
      </w:r>
    </w:p>
    <w:p w14:paraId="29D8A91A" w14:textId="77777777" w:rsidR="00A755AA" w:rsidRDefault="008B78EB" w:rsidP="00ED4063">
      <w:pPr>
        <w:rPr>
          <w:b/>
        </w:rPr>
      </w:pPr>
      <w:r w:rsidRPr="006876BA">
        <w:rPr>
          <w:b/>
        </w:rPr>
        <w:t>•   public constrains</w:t>
      </w:r>
      <w:r w:rsidR="006876BA" w:rsidRPr="006876BA">
        <w:rPr>
          <w:b/>
        </w:rPr>
        <w:t xml:space="preserve"> : </w:t>
      </w:r>
      <w:hyperlink w:anchor="_5917d2795b1a9ae4f33929e6edb8af81" w:history="1">
        <w:r w:rsidRPr="006876BA">
          <w:rPr>
            <w:rStyle w:val="Hyperlink"/>
            <w:b/>
          </w:rPr>
          <w:t>SingularProperty</w:t>
        </w:r>
      </w:hyperlink>
      <w:r w:rsidR="00454D42" w:rsidRPr="006876BA">
        <w:rPr>
          <w:b/>
        </w:rPr>
        <w:t>[1]</w:t>
      </w:r>
    </w:p>
    <w:p w14:paraId="77DC08A2" w14:textId="77777777" w:rsidR="008B78EB" w:rsidRPr="00B603FB" w:rsidRDefault="005C6CB8" w:rsidP="00ED4063">
      <w:pPr>
        <w:rPr>
          <w:b/>
        </w:rPr>
      </w:pPr>
      <w:r>
        <w:t xml:space="preserve"> </w:t>
      </w:r>
      <w:r w:rsidR="00C04683">
        <w:t xml:space="preserve"> </w:t>
      </w:r>
      <w:r>
        <w:t xml:space="preserve"> </w:t>
      </w:r>
    </w:p>
    <w:p w14:paraId="4F4425E9" w14:textId="77777777" w:rsidR="00D37C11" w:rsidRDefault="005F0251">
      <w:r>
        <w:t xml:space="preserve"> A constraint on the type or existence of a singular property.</w:t>
      </w:r>
    </w:p>
    <w:p w14:paraId="046F4D9D" w14:textId="77777777" w:rsidR="008B78EB" w:rsidRPr="00B603FB" w:rsidRDefault="00C04683" w:rsidP="00ED4063">
      <w:pPr>
        <w:rPr>
          <w:b/>
        </w:rPr>
      </w:pPr>
      <w:r>
        <w:t xml:space="preserve"> </w:t>
      </w:r>
    </w:p>
    <w:p w14:paraId="3D013E14" w14:textId="77777777" w:rsidR="00A8550F" w:rsidRDefault="00C32E8C" w:rsidP="006977BE">
      <w:r>
        <w:t xml:space="preserve"> </w:t>
      </w:r>
    </w:p>
    <w:p w14:paraId="73B74806" w14:textId="77777777" w:rsidR="009922DE" w:rsidRDefault="009922DE" w:rsidP="009922DE">
      <w:r>
        <w:t xml:space="preserve">  </w:t>
      </w:r>
    </w:p>
    <w:p w14:paraId="59530850" w14:textId="77777777" w:rsidR="0063570E" w:rsidRDefault="0063570E" w:rsidP="00383490"/>
    <w:p w14:paraId="6172C1E6" w14:textId="77777777" w:rsidR="00A855E6" w:rsidRDefault="00383490" w:rsidP="00263593">
      <w:r w:rsidRPr="00875584">
        <w:rPr>
          <w:rFonts w:ascii="Arial" w:hAnsi="Arial"/>
          <w:b/>
          <w:sz w:val="24"/>
          <w:szCs w:val="24"/>
        </w:rPr>
        <w:t>Constraints</w:t>
      </w:r>
    </w:p>
    <w:p w14:paraId="0A85706C" w14:textId="77777777" w:rsidR="0087616E" w:rsidRPr="00BC6BEC" w:rsidRDefault="0087616E" w:rsidP="00263593">
      <w:pPr>
        <w:rPr>
          <w:rFonts w:ascii="Arial" w:hAnsi="Arial"/>
          <w:b/>
          <w:sz w:val="24"/>
          <w:szCs w:val="24"/>
        </w:rPr>
      </w:pPr>
    </w:p>
    <w:p w14:paraId="3C3686DF" w14:textId="77777777" w:rsidR="00263593" w:rsidRPr="00F813AC" w:rsidRDefault="00263593" w:rsidP="00057587">
      <w:pPr>
        <w:pStyle w:val="ListParagraph"/>
        <w:numPr>
          <w:ilvl w:val="0"/>
          <w:numId w:val="4"/>
        </w:numPr>
        <w:rPr>
          <w:rFonts w:ascii="Arial" w:hAnsi="Arial"/>
          <w:b/>
        </w:rPr>
      </w:pPr>
      <w:r w:rsidRPr="006F3621">
        <w:rPr>
          <w:rFonts w:ascii="Arial" w:hAnsi="Arial"/>
          <w:b/>
        </w:rPr>
        <w:t>existence</w:t>
      </w:r>
    </w:p>
    <w:p w14:paraId="12E0F63A" w14:textId="77777777" w:rsidR="00F126D8" w:rsidRDefault="00CF06F6" w:rsidP="006977BE">
      <w:r w:rsidRPr="00467F03">
        <w:t>[OCL]</w:t>
      </w:r>
    </w:p>
    <w:p w14:paraId="5B52C10C" w14:textId="77777777" w:rsidR="008B78EB" w:rsidRDefault="004B279F" w:rsidP="00ED4063">
      <w:r w:rsidRPr="0047488C">
        <w:rPr>
          <w:rFonts w:ascii="Courier" w:hAnsi="Courier"/>
        </w:rPr>
        <w:t xml:space="preserve">parentProperty.lower = 1 implies existence = AttributeExistence::REQUIRED </w:t>
      </w:r>
    </w:p>
    <w:p w14:paraId="10C4C91F" w14:textId="77777777" w:rsidR="0063570E" w:rsidRDefault="0063570E" w:rsidP="00383490"/>
    <w:p w14:paraId="686462FB" w14:textId="77777777" w:rsidR="00A855E6" w:rsidRDefault="00383490" w:rsidP="00263593">
      <w:r w:rsidRPr="00875584">
        <w:rPr>
          <w:rFonts w:ascii="Arial" w:hAnsi="Arial"/>
          <w:b/>
          <w:sz w:val="24"/>
          <w:szCs w:val="24"/>
        </w:rPr>
        <w:t>Known other classes</w:t>
      </w:r>
    </w:p>
    <w:p w14:paraId="6E362447" w14:textId="77777777" w:rsidR="003E4BE1" w:rsidRDefault="005F0251" w:rsidP="00AB09F3">
      <w:hyperlink w:anchor="_702e30cd0381b6e9726bcc6fe779a70f" w:history="1">
        <w:r w:rsidR="00DE35E0">
          <w:rPr>
            <w:rStyle w:val="Hyperlink"/>
          </w:rPr>
          <w:t>CollectionProperty</w:t>
        </w:r>
      </w:hyperlink>
      <w:r w:rsidR="00910AFD">
        <w:t xml:space="preserve">, </w:t>
      </w:r>
      <w:hyperlink w:anchor="_652433ba6af347b5ab3d4b0b4b2931c9" w:history="1">
        <w:r w:rsidR="00DE35E0">
          <w:rPr>
            <w:rStyle w:val="Hyperlink"/>
          </w:rPr>
          <w:t>Property</w:t>
        </w:r>
      </w:hyperlink>
      <w:r w:rsidR="00910AFD">
        <w:t xml:space="preserve">, </w:t>
      </w:r>
      <w:hyperlink w:anchor="_5917d2795b1a9ae4f33929e6edb8af81" w:history="1">
        <w:r w:rsidR="00DE35E0">
          <w:rPr>
            <w:rStyle w:val="Hyperlink"/>
          </w:rPr>
          <w:t>SingularProperty</w:t>
        </w:r>
      </w:hyperlink>
    </w:p>
    <w:p w14:paraId="2E1AA39E" w14:textId="77777777" w:rsidR="00A871D2" w:rsidRDefault="00022C8A" w:rsidP="00A871D2">
      <w:r w:rsidRPr="00022C8A">
        <w:t xml:space="preserve"> </w:t>
      </w:r>
    </w:p>
    <w:p w14:paraId="4F03A68F" w14:textId="77777777" w:rsidR="002C0F83" w:rsidRPr="005F31BE" w:rsidRDefault="00F851FF" w:rsidP="005F31BE">
      <w:pPr>
        <w:pStyle w:val="Heading4"/>
      </w:pPr>
      <w:bookmarkStart w:id="150" w:name="_4f99fbfcf9617d7ad55eca111d84fb67"/>
      <w:bookmarkStart w:id="151" w:name="_Toc277077877"/>
      <w:r w:rsidRPr="005F31BE">
        <w:t>&lt;Enumeration&gt; AttributeExistence</w:t>
      </w:r>
      <w:bookmarkEnd w:id="150"/>
      <w:bookmarkEnd w:id="151"/>
    </w:p>
    <w:p w14:paraId="5A19A4B3" w14:textId="77777777" w:rsidR="0063570E" w:rsidRDefault="0063570E" w:rsidP="00383490"/>
    <w:p w14:paraId="24D03E52" w14:textId="77777777" w:rsidR="00A855E6" w:rsidRDefault="00383490" w:rsidP="00263593">
      <w:r w:rsidRPr="00875584">
        <w:rPr>
          <w:rFonts w:ascii="Arial" w:hAnsi="Arial"/>
          <w:b/>
          <w:sz w:val="24"/>
          <w:szCs w:val="24"/>
        </w:rPr>
        <w:t>Description</w:t>
      </w:r>
    </w:p>
    <w:p w14:paraId="63F39AB7" w14:textId="77777777" w:rsidR="00A871D2" w:rsidRDefault="005C6CB8" w:rsidP="00A871D2">
      <w:r>
        <w:t xml:space="preserve"> </w:t>
      </w:r>
    </w:p>
    <w:p w14:paraId="138350E6" w14:textId="77777777" w:rsidR="00D37C11" w:rsidRDefault="005F0251">
      <w:r>
        <w:t xml:space="preserve">A constraint on the cardinality of an </w:t>
      </w:r>
      <w:r>
        <w:rPr>
          <w:i/>
          <w:iCs/>
        </w:rPr>
        <w:t>attribute</w:t>
      </w:r>
      <w:r>
        <w:t>.</w:t>
      </w:r>
    </w:p>
    <w:p w14:paraId="2FC3490B" w14:textId="77777777" w:rsidR="00A871D2" w:rsidRDefault="009D0914" w:rsidP="00A871D2">
      <w:r>
        <w:t xml:space="preserve"> </w:t>
      </w:r>
    </w:p>
    <w:p w14:paraId="71D5FB64" w14:textId="77777777" w:rsidR="006977BE" w:rsidRPr="003B6BD4" w:rsidRDefault="00A871D2" w:rsidP="00E63D6D">
      <w:r>
        <w:t xml:space="preserve">            </w:t>
      </w:r>
    </w:p>
    <w:p w14:paraId="391A27B6" w14:textId="77777777" w:rsidR="0063570E" w:rsidRDefault="0063570E" w:rsidP="00383490"/>
    <w:p w14:paraId="3B7238AD" w14:textId="77777777" w:rsidR="00A855E6" w:rsidRDefault="00383490" w:rsidP="00263593">
      <w:r w:rsidRPr="00875584">
        <w:rPr>
          <w:rFonts w:ascii="Arial" w:hAnsi="Arial"/>
          <w:b/>
          <w:sz w:val="24"/>
          <w:szCs w:val="24"/>
        </w:rPr>
        <w:t>Diagrams</w:t>
      </w:r>
    </w:p>
    <w:p w14:paraId="27F50A3C" w14:textId="77777777" w:rsidR="006977BE" w:rsidRPr="003B6BD4" w:rsidRDefault="005F0251" w:rsidP="00E63D6D">
      <w:hyperlink w:anchor="_a74fdcc000d4318dcb5580a5fa8fbfce" w:history="1">
        <w:r w:rsidR="006535DB">
          <w:rPr>
            <w:rStyle w:val="Hyperlink"/>
          </w:rPr>
          <w:t>Attribute Constraints</w:t>
        </w:r>
      </w:hyperlink>
      <w:r w:rsidR="006535DB">
        <w:t xml:space="preserve">, </w:t>
      </w:r>
      <w:hyperlink w:anchor="_9247c31608028a4b9ce5cbb4664b4baa" w:history="1">
        <w:r w:rsidR="006535DB">
          <w:rPr>
            <w:rStyle w:val="Hyperlink"/>
          </w:rPr>
          <w:t>Named Object Constraints</w:t>
        </w:r>
      </w:hyperlink>
      <w:r w:rsidR="006535DB">
        <w:t xml:space="preserve">, </w:t>
      </w:r>
      <w:hyperlink w:anchor="_39027eaec61a2eaccc1fccb451cdda98" w:history="1">
        <w:r w:rsidR="006535DB">
          <w:rPr>
            <w:rStyle w:val="Hyperlink"/>
          </w:rPr>
          <w:t>Attribute Constraint References</w:t>
        </w:r>
      </w:hyperlink>
      <w:r w:rsidR="0010476B">
        <w:t xml:space="preserve"> </w:t>
      </w:r>
    </w:p>
    <w:p w14:paraId="7E965AE9" w14:textId="77777777" w:rsidR="0063570E" w:rsidRDefault="0063570E" w:rsidP="00383490"/>
    <w:p w14:paraId="692AA8E8" w14:textId="77777777" w:rsidR="00A855E6" w:rsidRDefault="00383490" w:rsidP="00263593">
      <w:r w:rsidRPr="00875584">
        <w:rPr>
          <w:rFonts w:ascii="Arial" w:hAnsi="Arial"/>
          <w:b/>
          <w:sz w:val="24"/>
          <w:szCs w:val="24"/>
        </w:rPr>
        <w:t>Enumeration Literals</w:t>
      </w:r>
    </w:p>
    <w:p w14:paraId="249ECDAF" w14:textId="77777777" w:rsidR="006977BE" w:rsidRPr="003B6BD4" w:rsidRDefault="002F05AE" w:rsidP="00E63D6D">
      <w:r>
        <w:t xml:space="preserve"> </w:t>
      </w:r>
    </w:p>
    <w:p w14:paraId="7B4580A5" w14:textId="77777777" w:rsidR="0087616E" w:rsidRPr="00BC6BEC" w:rsidRDefault="0087616E" w:rsidP="00263593">
      <w:pPr>
        <w:rPr>
          <w:rFonts w:ascii="Arial" w:hAnsi="Arial"/>
          <w:b/>
          <w:sz w:val="24"/>
          <w:szCs w:val="24"/>
        </w:rPr>
      </w:pPr>
    </w:p>
    <w:p w14:paraId="3465447C" w14:textId="77777777" w:rsidR="00263593" w:rsidRPr="00F813AC" w:rsidRDefault="00263593" w:rsidP="00057587">
      <w:pPr>
        <w:pStyle w:val="ListParagraph"/>
        <w:numPr>
          <w:ilvl w:val="0"/>
          <w:numId w:val="4"/>
        </w:numPr>
        <w:rPr>
          <w:rFonts w:ascii="Arial" w:hAnsi="Arial"/>
          <w:b/>
        </w:rPr>
      </w:pPr>
      <w:r w:rsidRPr="006F3621">
        <w:rPr>
          <w:rFonts w:ascii="Arial" w:hAnsi="Arial"/>
          <w:b/>
        </w:rPr>
        <w:t>OPTIONAL</w:t>
      </w:r>
    </w:p>
    <w:p w14:paraId="2C011D58" w14:textId="77777777" w:rsidR="006977BE" w:rsidRPr="003B6BD4" w:rsidRDefault="005C6CB8" w:rsidP="00E63D6D">
      <w:r>
        <w:t xml:space="preserve"> </w:t>
      </w:r>
    </w:p>
    <w:p w14:paraId="41CF79B5" w14:textId="77777777" w:rsidR="00D37C11" w:rsidRDefault="005F0251">
      <w:r>
        <w:t>The lower multiplicity of the constrained attribute must be 0.</w:t>
      </w:r>
    </w:p>
    <w:p w14:paraId="4F7CEC32" w14:textId="77777777" w:rsidR="006977BE" w:rsidRPr="003B6BD4" w:rsidRDefault="002F05AE" w:rsidP="00E63D6D">
      <w:r>
        <w:t xml:space="preserve"> </w:t>
      </w:r>
    </w:p>
    <w:p w14:paraId="067E1308" w14:textId="77777777" w:rsidR="0087616E" w:rsidRPr="00BC6BEC" w:rsidRDefault="0087616E" w:rsidP="00263593">
      <w:pPr>
        <w:rPr>
          <w:rFonts w:ascii="Arial" w:hAnsi="Arial"/>
          <w:b/>
          <w:sz w:val="24"/>
          <w:szCs w:val="24"/>
        </w:rPr>
      </w:pPr>
    </w:p>
    <w:p w14:paraId="2DACDDB8" w14:textId="77777777" w:rsidR="00263593" w:rsidRPr="00F813AC" w:rsidRDefault="00263593" w:rsidP="00057587">
      <w:pPr>
        <w:pStyle w:val="ListParagraph"/>
        <w:numPr>
          <w:ilvl w:val="0"/>
          <w:numId w:val="4"/>
        </w:numPr>
        <w:rPr>
          <w:rFonts w:ascii="Arial" w:hAnsi="Arial"/>
          <w:b/>
        </w:rPr>
      </w:pPr>
      <w:r w:rsidRPr="006F3621">
        <w:rPr>
          <w:rFonts w:ascii="Arial" w:hAnsi="Arial"/>
          <w:b/>
        </w:rPr>
        <w:t>PROHIBITED</w:t>
      </w:r>
    </w:p>
    <w:p w14:paraId="5BC29E14" w14:textId="77777777" w:rsidR="006977BE" w:rsidRPr="003B6BD4" w:rsidRDefault="005C6CB8" w:rsidP="00E63D6D">
      <w:r>
        <w:t xml:space="preserve"> </w:t>
      </w:r>
    </w:p>
    <w:p w14:paraId="543754FC" w14:textId="77777777" w:rsidR="00D37C11" w:rsidRDefault="005F0251">
      <w:r>
        <w:t>The upper multiplicity of the referenced must be 0. There may be no instances of this attribute.</w:t>
      </w:r>
    </w:p>
    <w:p w14:paraId="69C41AB7" w14:textId="77777777" w:rsidR="006977BE" w:rsidRPr="003B6BD4" w:rsidRDefault="002F05AE" w:rsidP="00E63D6D">
      <w:r>
        <w:t xml:space="preserve"> </w:t>
      </w:r>
    </w:p>
    <w:p w14:paraId="2341D026" w14:textId="77777777" w:rsidR="0087616E" w:rsidRPr="00BC6BEC" w:rsidRDefault="0087616E" w:rsidP="00263593">
      <w:pPr>
        <w:rPr>
          <w:rFonts w:ascii="Arial" w:hAnsi="Arial"/>
          <w:b/>
          <w:sz w:val="24"/>
          <w:szCs w:val="24"/>
        </w:rPr>
      </w:pPr>
    </w:p>
    <w:p w14:paraId="2EDB0A56" w14:textId="77777777" w:rsidR="00263593" w:rsidRPr="00F813AC" w:rsidRDefault="00263593" w:rsidP="00057587">
      <w:pPr>
        <w:pStyle w:val="ListParagraph"/>
        <w:numPr>
          <w:ilvl w:val="0"/>
          <w:numId w:val="4"/>
        </w:numPr>
        <w:rPr>
          <w:rFonts w:ascii="Arial" w:hAnsi="Arial"/>
          <w:b/>
        </w:rPr>
      </w:pPr>
      <w:r w:rsidRPr="006F3621">
        <w:rPr>
          <w:rFonts w:ascii="Arial" w:hAnsi="Arial"/>
          <w:b/>
        </w:rPr>
        <w:t>REQUIRED</w:t>
      </w:r>
    </w:p>
    <w:p w14:paraId="2428587D" w14:textId="77777777" w:rsidR="006977BE" w:rsidRPr="003B6BD4" w:rsidRDefault="005C6CB8" w:rsidP="00E63D6D">
      <w:r>
        <w:t xml:space="preserve"> </w:t>
      </w:r>
    </w:p>
    <w:p w14:paraId="3AD785AF" w14:textId="77777777" w:rsidR="00D37C11" w:rsidRDefault="005F0251">
      <w:r>
        <w:t>There must be at least one instance of the referenced attribute.</w:t>
      </w:r>
    </w:p>
    <w:p w14:paraId="79304EFB" w14:textId="77777777" w:rsidR="006977BE" w:rsidRPr="003B6BD4" w:rsidRDefault="009D0914" w:rsidP="00E63D6D">
      <w:r>
        <w:t xml:space="preserve">  </w:t>
      </w:r>
    </w:p>
    <w:p w14:paraId="4D52ED2B" w14:textId="77777777" w:rsidR="00A871D2" w:rsidRDefault="00022C8A" w:rsidP="00A871D2">
      <w:r w:rsidRPr="00022C8A">
        <w:t xml:space="preserve"> </w:t>
      </w:r>
    </w:p>
    <w:p w14:paraId="01615960" w14:textId="77777777" w:rsidR="002C0F83" w:rsidRPr="005F31BE" w:rsidRDefault="00F851FF" w:rsidP="005F31BE">
      <w:pPr>
        <w:pStyle w:val="Heading4"/>
      </w:pPr>
      <w:bookmarkStart w:id="152" w:name="_ac8c7771bf7f68d6747022e6924749ca"/>
      <w:bookmarkStart w:id="153" w:name="_Toc277077878"/>
      <w:r w:rsidRPr="005F31BE">
        <w:t>&lt;Enumeration&gt; CollectionType</w:t>
      </w:r>
      <w:bookmarkEnd w:id="152"/>
      <w:bookmarkEnd w:id="153"/>
    </w:p>
    <w:p w14:paraId="0EAE67AF" w14:textId="77777777" w:rsidR="0063570E" w:rsidRDefault="0063570E" w:rsidP="00383490"/>
    <w:p w14:paraId="53CC53B4" w14:textId="77777777" w:rsidR="00A855E6" w:rsidRDefault="00383490" w:rsidP="00263593">
      <w:r w:rsidRPr="00875584">
        <w:rPr>
          <w:rFonts w:ascii="Arial" w:hAnsi="Arial"/>
          <w:b/>
          <w:sz w:val="24"/>
          <w:szCs w:val="24"/>
        </w:rPr>
        <w:t>Description</w:t>
      </w:r>
    </w:p>
    <w:p w14:paraId="60B40F65" w14:textId="77777777" w:rsidR="00A871D2" w:rsidRDefault="005C6CB8" w:rsidP="00A871D2">
      <w:r>
        <w:t xml:space="preserve"> </w:t>
      </w:r>
    </w:p>
    <w:p w14:paraId="76BF8688" w14:textId="77777777" w:rsidR="00D37C11" w:rsidRDefault="005F0251">
      <w:r>
        <w:t>The uniqueness and ordering constraints in a constrained CollectionProperty.</w:t>
      </w:r>
    </w:p>
    <w:p w14:paraId="2C98FE60" w14:textId="77777777" w:rsidR="00A871D2" w:rsidRDefault="009D0914" w:rsidP="00A871D2">
      <w:r>
        <w:t xml:space="preserve"> </w:t>
      </w:r>
    </w:p>
    <w:p w14:paraId="0463832B" w14:textId="77777777" w:rsidR="006977BE" w:rsidRPr="003B6BD4" w:rsidRDefault="00A871D2" w:rsidP="00E63D6D">
      <w:r>
        <w:t xml:space="preserve">        </w:t>
      </w:r>
    </w:p>
    <w:p w14:paraId="78ABB760" w14:textId="77777777" w:rsidR="0063570E" w:rsidRDefault="0063570E" w:rsidP="00383490"/>
    <w:p w14:paraId="6EA6C4E6" w14:textId="77777777" w:rsidR="00A855E6" w:rsidRDefault="00383490" w:rsidP="00263593">
      <w:r w:rsidRPr="00875584">
        <w:rPr>
          <w:rFonts w:ascii="Arial" w:hAnsi="Arial"/>
          <w:b/>
          <w:sz w:val="24"/>
          <w:szCs w:val="24"/>
        </w:rPr>
        <w:t>Diagrams</w:t>
      </w:r>
    </w:p>
    <w:p w14:paraId="0EDCA278" w14:textId="77777777" w:rsidR="006977BE" w:rsidRPr="003B6BD4" w:rsidRDefault="005F0251" w:rsidP="00E63D6D">
      <w:hyperlink w:anchor="_a74fdcc000d4318dcb5580a5fa8fbfce" w:history="1">
        <w:r w:rsidR="006535DB">
          <w:rPr>
            <w:rStyle w:val="Hyperlink"/>
          </w:rPr>
          <w:t>Attribute Constraints</w:t>
        </w:r>
      </w:hyperlink>
      <w:r w:rsidR="006535DB">
        <w:t xml:space="preserve">, </w:t>
      </w:r>
      <w:hyperlink w:anchor="_39027eaec61a2eaccc1fccb451cdda98" w:history="1">
        <w:r w:rsidR="006535DB">
          <w:rPr>
            <w:rStyle w:val="Hyperlink"/>
          </w:rPr>
          <w:t>Attribute Constraint References</w:t>
        </w:r>
      </w:hyperlink>
      <w:r w:rsidR="0010476B">
        <w:t xml:space="preserve"> </w:t>
      </w:r>
    </w:p>
    <w:p w14:paraId="41519343" w14:textId="77777777" w:rsidR="0063570E" w:rsidRDefault="0063570E" w:rsidP="00383490"/>
    <w:p w14:paraId="718B379F" w14:textId="77777777" w:rsidR="00A855E6" w:rsidRDefault="00383490" w:rsidP="00263593">
      <w:r w:rsidRPr="00875584">
        <w:rPr>
          <w:rFonts w:ascii="Arial" w:hAnsi="Arial"/>
          <w:b/>
          <w:sz w:val="24"/>
          <w:szCs w:val="24"/>
        </w:rPr>
        <w:t>Enumeration Literals</w:t>
      </w:r>
    </w:p>
    <w:p w14:paraId="04E1B724" w14:textId="77777777" w:rsidR="006977BE" w:rsidRPr="003B6BD4" w:rsidRDefault="002F05AE" w:rsidP="00E63D6D">
      <w:r>
        <w:t xml:space="preserve"> </w:t>
      </w:r>
    </w:p>
    <w:p w14:paraId="623B949A" w14:textId="77777777" w:rsidR="0087616E" w:rsidRPr="00BC6BEC" w:rsidRDefault="0087616E" w:rsidP="00263593">
      <w:pPr>
        <w:rPr>
          <w:rFonts w:ascii="Arial" w:hAnsi="Arial"/>
          <w:b/>
          <w:sz w:val="24"/>
          <w:szCs w:val="24"/>
        </w:rPr>
      </w:pPr>
    </w:p>
    <w:p w14:paraId="22C0BE73" w14:textId="77777777" w:rsidR="00263593" w:rsidRPr="00F813AC" w:rsidRDefault="00263593" w:rsidP="00057587">
      <w:pPr>
        <w:pStyle w:val="ListParagraph"/>
        <w:numPr>
          <w:ilvl w:val="0"/>
          <w:numId w:val="4"/>
        </w:numPr>
        <w:rPr>
          <w:rFonts w:ascii="Arial" w:hAnsi="Arial"/>
          <w:b/>
        </w:rPr>
      </w:pPr>
      <w:r w:rsidRPr="006F3621">
        <w:rPr>
          <w:rFonts w:ascii="Arial" w:hAnsi="Arial"/>
          <w:b/>
        </w:rPr>
        <w:t>BAG</w:t>
      </w:r>
    </w:p>
    <w:p w14:paraId="575707D6" w14:textId="77777777" w:rsidR="006977BE" w:rsidRPr="003B6BD4" w:rsidRDefault="005C6CB8" w:rsidP="00E63D6D">
      <w:r>
        <w:t xml:space="preserve"> </w:t>
      </w:r>
    </w:p>
    <w:p w14:paraId="40D47036" w14:textId="77777777" w:rsidR="00D37C11" w:rsidRDefault="005F0251">
      <w:r>
        <w:t>A collection may contain any property in any order whether unique</w:t>
      </w:r>
      <w:r>
        <w:t xml:space="preserve"> or not.</w:t>
      </w:r>
    </w:p>
    <w:p w14:paraId="30E1AECB" w14:textId="77777777" w:rsidR="006977BE" w:rsidRPr="003B6BD4" w:rsidRDefault="002F05AE" w:rsidP="00E63D6D">
      <w:r>
        <w:t xml:space="preserve"> </w:t>
      </w:r>
    </w:p>
    <w:p w14:paraId="5CFB8028" w14:textId="77777777" w:rsidR="0087616E" w:rsidRPr="00BC6BEC" w:rsidRDefault="0087616E" w:rsidP="00263593">
      <w:pPr>
        <w:rPr>
          <w:rFonts w:ascii="Arial" w:hAnsi="Arial"/>
          <w:b/>
          <w:sz w:val="24"/>
          <w:szCs w:val="24"/>
        </w:rPr>
      </w:pPr>
    </w:p>
    <w:p w14:paraId="37705347" w14:textId="77777777" w:rsidR="00263593" w:rsidRPr="00F813AC" w:rsidRDefault="00263593" w:rsidP="00057587">
      <w:pPr>
        <w:pStyle w:val="ListParagraph"/>
        <w:numPr>
          <w:ilvl w:val="0"/>
          <w:numId w:val="4"/>
        </w:numPr>
        <w:rPr>
          <w:rFonts w:ascii="Arial" w:hAnsi="Arial"/>
          <w:b/>
        </w:rPr>
      </w:pPr>
      <w:r w:rsidRPr="006F3621">
        <w:rPr>
          <w:rFonts w:ascii="Arial" w:hAnsi="Arial"/>
          <w:b/>
        </w:rPr>
        <w:t>LIST</w:t>
      </w:r>
    </w:p>
    <w:p w14:paraId="6B378EFA" w14:textId="77777777" w:rsidR="006977BE" w:rsidRPr="003B6BD4" w:rsidRDefault="005C6CB8" w:rsidP="00E63D6D">
      <w:r>
        <w:t xml:space="preserve"> </w:t>
      </w:r>
    </w:p>
    <w:p w14:paraId="4D74F1E6" w14:textId="77777777" w:rsidR="00D37C11" w:rsidRDefault="005F0251">
      <w:r>
        <w:t>The set of properties must be ordered.</w:t>
      </w:r>
    </w:p>
    <w:p w14:paraId="1A70DFBF" w14:textId="77777777" w:rsidR="006977BE" w:rsidRPr="003B6BD4" w:rsidRDefault="002F05AE" w:rsidP="00E63D6D">
      <w:r>
        <w:t xml:space="preserve"> </w:t>
      </w:r>
    </w:p>
    <w:p w14:paraId="77445808" w14:textId="77777777" w:rsidR="0087616E" w:rsidRPr="00BC6BEC" w:rsidRDefault="0087616E" w:rsidP="00263593">
      <w:pPr>
        <w:rPr>
          <w:rFonts w:ascii="Arial" w:hAnsi="Arial"/>
          <w:b/>
          <w:sz w:val="24"/>
          <w:szCs w:val="24"/>
        </w:rPr>
      </w:pPr>
    </w:p>
    <w:p w14:paraId="13F22D36" w14:textId="77777777" w:rsidR="00263593" w:rsidRPr="00F813AC" w:rsidRDefault="00263593" w:rsidP="00057587">
      <w:pPr>
        <w:pStyle w:val="ListParagraph"/>
        <w:numPr>
          <w:ilvl w:val="0"/>
          <w:numId w:val="4"/>
        </w:numPr>
        <w:rPr>
          <w:rFonts w:ascii="Arial" w:hAnsi="Arial"/>
          <w:b/>
        </w:rPr>
      </w:pPr>
      <w:r w:rsidRPr="006F3621">
        <w:rPr>
          <w:rFonts w:ascii="Arial" w:hAnsi="Arial"/>
          <w:b/>
        </w:rPr>
        <w:t>SET</w:t>
      </w:r>
    </w:p>
    <w:p w14:paraId="4CBD1F4C" w14:textId="77777777" w:rsidR="006977BE" w:rsidRPr="003B6BD4" w:rsidRDefault="005C6CB8" w:rsidP="00E63D6D">
      <w:r>
        <w:t xml:space="preserve"> </w:t>
      </w:r>
    </w:p>
    <w:p w14:paraId="0E6686AC" w14:textId="77777777" w:rsidR="00D37C11" w:rsidRDefault="005F0251">
      <w:r>
        <w:t>Every property in the collection must be unique.</w:t>
      </w:r>
    </w:p>
    <w:p w14:paraId="0E4922B8" w14:textId="77777777" w:rsidR="006977BE" w:rsidRPr="003B6BD4" w:rsidRDefault="009D0914" w:rsidP="00E63D6D">
      <w:r>
        <w:t xml:space="preserve">  </w:t>
      </w:r>
    </w:p>
    <w:p w14:paraId="26C5A318" w14:textId="77777777" w:rsidR="005F31BE" w:rsidRDefault="001F24CC" w:rsidP="005F31BE">
      <w:pPr>
        <w:pStyle w:val="Heading3"/>
      </w:pPr>
      <w:bookmarkStart w:id="154" w:name="_Toc277077879"/>
      <w:r>
        <w:t>&lt;Package&gt; Object Constraint References</w:t>
      </w:r>
      <w:bookmarkEnd w:id="154"/>
    </w:p>
    <w:p w14:paraId="070E96AE" w14:textId="77777777" w:rsidR="00D91281" w:rsidRDefault="005C6CB8" w:rsidP="0039400D">
      <w:r>
        <w:t xml:space="preserve"> </w:t>
      </w:r>
    </w:p>
    <w:p w14:paraId="55B74536" w14:textId="77777777" w:rsidR="00D37C11" w:rsidRDefault="005F0251">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As an example, a reference model might define an insta</w:t>
      </w:r>
      <w:r>
        <w:t xml:space="preserve">nce of a UML </w:t>
      </w:r>
      <w:r>
        <w:rPr>
          <w:b/>
          <w:bCs/>
        </w:rPr>
        <w:t>Class</w:t>
      </w:r>
      <w:r>
        <w:t xml:space="preserve"> named "Person" with an attribute named "gender" with a type of an instance of a UML </w:t>
      </w:r>
      <w:r>
        <w:rPr>
          <w:b/>
          <w:bCs/>
        </w:rPr>
        <w:t>Enumeration</w:t>
      </w:r>
      <w:r>
        <w:t xml:space="preserve"> called "Person Gender".  A ComplexObjectConstraint named "Female Person" could be defined that restricts the instances of the Person class to</w:t>
      </w:r>
      <w:r>
        <w:t xml:space="preserve"> those in a restriction Person Gender enumeration called "Female Gender"</w:t>
      </w:r>
    </w:p>
    <w:p w14:paraId="72E704B4" w14:textId="77777777" w:rsidR="003E4BE1" w:rsidRDefault="0001444D" w:rsidP="00595F8A">
      <w:r>
        <w:tab/>
      </w:r>
      <w:r>
        <w:tab/>
      </w:r>
      <w:r>
        <w:tab/>
      </w:r>
      <w:r>
        <w:tab/>
      </w:r>
      <w:r>
        <w:rPr>
          <w:noProof/>
        </w:rPr>
        <w:drawing>
          <wp:inline distT="0" distB="0" distL="0" distR="0" wp14:anchorId="1E03CEDB" wp14:editId="1323635B">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rId34" cstate="print"/>
                    <a:stretch>
                      <a:fillRect/>
                    </a:stretch>
                  </pic:blipFill>
                  <pic:spPr>
                    <a:xfrm>
                      <a:off x="0" y="0"/>
                      <a:ext cx="5943600" cy="2676525"/>
                    </a:xfrm>
                    <a:prstGeom prst="rect">
                      <a:avLst/>
                    </a:prstGeom>
                  </pic:spPr>
                </pic:pic>
              </a:graphicData>
            </a:graphic>
          </wp:inline>
        </w:drawing>
      </w:r>
    </w:p>
    <w:p w14:paraId="23AC504C"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55" w:name="_960b4dbbd4fb12cd1ac74b16e654b984"/>
      <w:r w:rsidRPr="007B5B34">
        <w:rPr>
          <w:b/>
          <w:sz w:val="24"/>
          <w:szCs w:val="24"/>
        </w:rPr>
        <w:t>Object Constraint References</w:t>
      </w:r>
      <w:bookmarkEnd w:id="155"/>
    </w:p>
    <w:p w14:paraId="24914476" w14:textId="77777777" w:rsidR="003E4BE1" w:rsidRDefault="005C6CB8" w:rsidP="00AB09F3">
      <w:r>
        <w:t xml:space="preserve"> </w:t>
      </w:r>
    </w:p>
    <w:p w14:paraId="73FC15F7" w14:textId="77777777" w:rsidR="00D37C11" w:rsidRDefault="005F0251">
      <w:r>
        <w:t xml:space="preserve"> </w:t>
      </w:r>
    </w:p>
    <w:p w14:paraId="28E3A04A" w14:textId="77777777" w:rsidR="003E4BE1" w:rsidRDefault="00CB577B" w:rsidP="00AB09F3">
      <w:r>
        <w:t xml:space="preserve">       </w:t>
      </w:r>
    </w:p>
    <w:p w14:paraId="3F88FE97" w14:textId="77777777" w:rsidR="00DB049B" w:rsidRDefault="00022C8A" w:rsidP="006977BE">
      <w:r w:rsidRPr="00022C8A">
        <w:t xml:space="preserve"> </w:t>
      </w:r>
    </w:p>
    <w:p w14:paraId="059BBA2E" w14:textId="77777777" w:rsidR="002C0F83" w:rsidRPr="005F31BE" w:rsidRDefault="00F851FF" w:rsidP="005F31BE">
      <w:pPr>
        <w:pStyle w:val="Heading4"/>
      </w:pPr>
      <w:bookmarkStart w:id="156" w:name="_42c2e4f902eddd2a1629a431a96cd94f"/>
      <w:bookmarkStart w:id="157" w:name="_Toc277077880"/>
      <w:r w:rsidRPr="005F31BE">
        <w:t>&lt;Class&gt; EnumerationConstraint</w:t>
      </w:r>
      <w:bookmarkEnd w:id="156"/>
      <w:bookmarkEnd w:id="157"/>
    </w:p>
    <w:p w14:paraId="42422996" w14:textId="77777777" w:rsidR="0063570E" w:rsidRDefault="0063570E" w:rsidP="00383490"/>
    <w:p w14:paraId="7F424624" w14:textId="77777777" w:rsidR="00A855E6" w:rsidRDefault="00383490" w:rsidP="00263593">
      <w:r w:rsidRPr="00875584">
        <w:rPr>
          <w:rFonts w:ascii="Arial" w:hAnsi="Arial"/>
          <w:b/>
          <w:sz w:val="24"/>
          <w:szCs w:val="24"/>
        </w:rPr>
        <w:t>Description</w:t>
      </w:r>
    </w:p>
    <w:p w14:paraId="2C89CD70" w14:textId="77777777" w:rsidR="00DB049B" w:rsidRDefault="005C6CB8" w:rsidP="006977BE">
      <w:r>
        <w:t xml:space="preserve"> </w:t>
      </w:r>
    </w:p>
    <w:p w14:paraId="3D9B0CFE" w14:textId="77777777" w:rsidR="00D37C11" w:rsidRDefault="005F0251">
      <w:r>
        <w:t xml:space="preserve"> A constraint on a the possible values in a UML Enumeration.</w:t>
      </w:r>
    </w:p>
    <w:p w14:paraId="004E34C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534C9615" w14:textId="77777777" w:rsidR="0063570E" w:rsidRDefault="0063570E" w:rsidP="00383490"/>
    <w:p w14:paraId="3C2675E7" w14:textId="77777777" w:rsidR="00A855E6" w:rsidRDefault="00383490" w:rsidP="00263593">
      <w:r w:rsidRPr="00875584">
        <w:rPr>
          <w:rFonts w:ascii="Arial" w:hAnsi="Arial"/>
          <w:b/>
          <w:sz w:val="24"/>
          <w:szCs w:val="24"/>
        </w:rPr>
        <w:t>Diagrams</w:t>
      </w:r>
    </w:p>
    <w:p w14:paraId="2A85F1B7" w14:textId="77777777" w:rsidR="00DB049B" w:rsidRDefault="005F0251" w:rsidP="006977BE">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6F96C84D" w14:textId="77777777" w:rsidR="0063570E" w:rsidRDefault="0063570E" w:rsidP="00383490"/>
    <w:p w14:paraId="068F357A" w14:textId="77777777" w:rsidR="00A855E6" w:rsidRDefault="00383490" w:rsidP="00263593">
      <w:r w:rsidRPr="00875584">
        <w:rPr>
          <w:rFonts w:ascii="Arial" w:hAnsi="Arial"/>
          <w:b/>
          <w:sz w:val="24"/>
          <w:szCs w:val="24"/>
        </w:rPr>
        <w:t>Direct Known Superclasses (Generalization)</w:t>
      </w:r>
    </w:p>
    <w:p w14:paraId="3F033468" w14:textId="77777777" w:rsidR="00DB049B" w:rsidRDefault="005F0251"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78FE3E43" w14:textId="77777777" w:rsidR="0063570E" w:rsidRDefault="0063570E" w:rsidP="00383490"/>
    <w:p w14:paraId="4CA7914A" w14:textId="77777777" w:rsidR="00A855E6" w:rsidRDefault="00383490" w:rsidP="00263593">
      <w:r w:rsidRPr="00875584">
        <w:rPr>
          <w:rFonts w:ascii="Arial" w:hAnsi="Arial"/>
          <w:b/>
          <w:sz w:val="24"/>
          <w:szCs w:val="24"/>
        </w:rPr>
        <w:t>Direct Known Subclasses (Specialization)</w:t>
      </w:r>
    </w:p>
    <w:p w14:paraId="537DB4F3" w14:textId="77777777" w:rsidR="00DB049B" w:rsidRDefault="005F0251"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893ABCA" w14:textId="77777777" w:rsidR="0063570E" w:rsidRDefault="0063570E" w:rsidP="00383490"/>
    <w:p w14:paraId="7432323B" w14:textId="77777777" w:rsidR="00A855E6" w:rsidRDefault="00383490" w:rsidP="00263593">
      <w:r w:rsidRPr="00875584">
        <w:rPr>
          <w:rFonts w:ascii="Arial" w:hAnsi="Arial"/>
          <w:b/>
          <w:sz w:val="24"/>
          <w:szCs w:val="24"/>
        </w:rPr>
        <w:t>Attributes</w:t>
      </w:r>
    </w:p>
    <w:p w14:paraId="44BDF712" w14:textId="77777777" w:rsidR="00B603FB" w:rsidRDefault="00B603FB" w:rsidP="008B78EB"/>
    <w:p w14:paraId="46BC4E45" w14:textId="77777777" w:rsidR="00A755AA" w:rsidRDefault="008B78EB" w:rsidP="008B78EB">
      <w:pPr>
        <w:rPr>
          <w:b/>
        </w:rPr>
      </w:pPr>
      <w:r w:rsidRPr="006A54F6">
        <w:rPr>
          <w:b/>
        </w:rPr>
        <w:t xml:space="preserve">•   public possibleValues : </w:t>
      </w:r>
      <w:hyperlink w:anchor="_41faf6a7041d7068bbbf4f9ff3924d22" w:history="1">
        <w:r w:rsidRPr="006A54F6">
          <w:rPr>
            <w:rStyle w:val="Hyperlink"/>
            <w:b/>
          </w:rPr>
          <w:t>EnumerationLiteral</w:t>
        </w:r>
      </w:hyperlink>
      <w:r w:rsidRPr="006A54F6">
        <w:rPr>
          <w:b/>
        </w:rPr>
        <w:t xml:space="preserve">  [0..*]</w:t>
      </w:r>
    </w:p>
    <w:p w14:paraId="41139A03" w14:textId="77777777" w:rsidR="008B78EB" w:rsidRPr="006A54F6" w:rsidRDefault="005C6CB8" w:rsidP="008B78EB">
      <w:pPr>
        <w:rPr>
          <w:b/>
        </w:rPr>
      </w:pPr>
      <w:r>
        <w:t xml:space="preserve"> </w:t>
      </w:r>
    </w:p>
    <w:p w14:paraId="280842FA" w14:textId="77777777" w:rsidR="00D37C11" w:rsidRDefault="005F0251">
      <w:r>
        <w:t>The set of enumeration literals that are valid instances of the refe</w:t>
      </w:r>
      <w:r>
        <w:t xml:space="preserve">renced </w:t>
      </w:r>
      <w:r>
        <w:rPr>
          <w:b/>
          <w:bCs/>
        </w:rPr>
        <w:t>Enumeration</w:t>
      </w:r>
      <w:r>
        <w:t>.</w:t>
      </w:r>
    </w:p>
    <w:p w14:paraId="5FFE3B26" w14:textId="77777777" w:rsidR="00D37C11" w:rsidRDefault="005F0251">
      <w:r>
        <w:t xml:space="preserve"> </w:t>
      </w:r>
    </w:p>
    <w:p w14:paraId="373001D6" w14:textId="77777777" w:rsidR="00D37C11" w:rsidRDefault="005F0251">
      <w:r>
        <w:t xml:space="preserve">The members of </w:t>
      </w:r>
      <w:r>
        <w:rPr>
          <w:i/>
          <w:iCs/>
        </w:rPr>
        <w:t>possibleValues</w:t>
      </w:r>
      <w:r>
        <w:t xml:space="preserve"> must be instances of the </w:t>
      </w:r>
      <w:r>
        <w:rPr>
          <w:i/>
          <w:iCs/>
        </w:rPr>
        <w:t>constrained</w:t>
      </w:r>
      <w:r>
        <w:t xml:space="preserve"> </w:t>
      </w:r>
      <w:r>
        <w:rPr>
          <w:b/>
          <w:bCs/>
        </w:rPr>
        <w:t>Enumeration</w:t>
      </w:r>
      <w:r>
        <w:t>.</w:t>
      </w:r>
    </w:p>
    <w:p w14:paraId="47C35133" w14:textId="77777777" w:rsidR="00D37C11" w:rsidRDefault="005F0251">
      <w:r>
        <w:t xml:space="preserve"> </w:t>
      </w:r>
    </w:p>
    <w:p w14:paraId="2B0EDEEE" w14:textId="77777777" w:rsidR="00D37C11" w:rsidRDefault="005F0251">
      <w:r>
        <w:t xml:space="preserve">If </w:t>
      </w:r>
      <w:r>
        <w:rPr>
          <w:i/>
          <w:iCs/>
        </w:rPr>
        <w:t>possibleValues</w:t>
      </w:r>
      <w:r>
        <w:t xml:space="preserve"> is non-empty, only the </w:t>
      </w:r>
      <w:r>
        <w:rPr>
          <w:b/>
          <w:bCs/>
        </w:rPr>
        <w:t>EnumerationLiterals</w:t>
      </w:r>
      <w:r>
        <w:t xml:space="preserve"> in the set are considered valid. If it is empty, all non-disallowed values are considered valid.</w:t>
      </w:r>
    </w:p>
    <w:p w14:paraId="748B1C49" w14:textId="77777777" w:rsidR="00B603FB" w:rsidRDefault="00B603FB" w:rsidP="008B78EB"/>
    <w:p w14:paraId="17C915D5" w14:textId="77777777" w:rsidR="00A755AA" w:rsidRDefault="008B78EB" w:rsidP="008B78EB">
      <w:pPr>
        <w:rPr>
          <w:b/>
        </w:rPr>
      </w:pPr>
      <w:r w:rsidRPr="006A54F6">
        <w:rPr>
          <w:b/>
        </w:rPr>
        <w:t xml:space="preserve">•   public disallowValues : </w:t>
      </w:r>
      <w:hyperlink w:anchor="_41faf6a7041d7068bbbf4f9ff3924d22" w:history="1">
        <w:r w:rsidRPr="006A54F6">
          <w:rPr>
            <w:rStyle w:val="Hyperlink"/>
            <w:b/>
          </w:rPr>
          <w:t>EnumerationLiteral</w:t>
        </w:r>
      </w:hyperlink>
      <w:r w:rsidRPr="006A54F6">
        <w:rPr>
          <w:b/>
        </w:rPr>
        <w:t xml:space="preserve">  [0..*]</w:t>
      </w:r>
    </w:p>
    <w:p w14:paraId="185742DB" w14:textId="77777777" w:rsidR="008B78EB" w:rsidRPr="006A54F6" w:rsidRDefault="005C6CB8" w:rsidP="008B78EB">
      <w:pPr>
        <w:rPr>
          <w:b/>
        </w:rPr>
      </w:pPr>
      <w:r>
        <w:t xml:space="preserve"> </w:t>
      </w:r>
    </w:p>
    <w:p w14:paraId="66AC810E" w14:textId="77777777" w:rsidR="00D37C11" w:rsidRDefault="005F0251">
      <w:r>
        <w:t xml:space="preserve">The set of enumeration literals that are valid </w:t>
      </w:r>
      <w:r>
        <w:t xml:space="preserve">instances of the referenced </w:t>
      </w:r>
      <w:r>
        <w:rPr>
          <w:b/>
          <w:bCs/>
        </w:rPr>
        <w:t>Enumeration</w:t>
      </w:r>
      <w:r>
        <w:t xml:space="preserve">.  The members of </w:t>
      </w:r>
      <w:r>
        <w:rPr>
          <w:i/>
          <w:iCs/>
        </w:rPr>
        <w:t>disallowValues</w:t>
      </w:r>
      <w:r>
        <w:t xml:space="preserve"> must be instances of the constrains </w:t>
      </w:r>
      <w:r>
        <w:rPr>
          <w:b/>
          <w:bCs/>
        </w:rPr>
        <w:t>Enumeration</w:t>
      </w:r>
      <w:r>
        <w:t>.</w:t>
      </w:r>
    </w:p>
    <w:p w14:paraId="02DFEA74" w14:textId="77777777" w:rsidR="00D37C11" w:rsidRDefault="005F0251">
      <w:r>
        <w:t xml:space="preserve"> </w:t>
      </w:r>
    </w:p>
    <w:p w14:paraId="63321AFC" w14:textId="77777777" w:rsidR="00D37C11" w:rsidRDefault="005F0251">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w:t>
      </w:r>
      <w:r>
        <w:rPr>
          <w:i/>
          <w:iCs/>
        </w:rPr>
        <w:t>ibleValues</w:t>
      </w:r>
      <w:r>
        <w:t xml:space="preserve"> and </w:t>
      </w:r>
      <w:r>
        <w:rPr>
          <w:i/>
          <w:iCs/>
        </w:rPr>
        <w:t>disallowValues</w:t>
      </w:r>
      <w:r>
        <w:t>, it is not valid for the target type.</w:t>
      </w:r>
    </w:p>
    <w:p w14:paraId="14423442" w14:textId="77777777" w:rsidR="00B603FB" w:rsidRDefault="00B603FB" w:rsidP="008B78EB"/>
    <w:p w14:paraId="4ADB7203" w14:textId="77777777" w:rsidR="00A755AA" w:rsidRDefault="008B78EB" w:rsidP="008B78EB">
      <w:pPr>
        <w:rPr>
          <w:b/>
        </w:rPr>
      </w:pPr>
      <w:r w:rsidRPr="006A54F6">
        <w:rPr>
          <w:b/>
        </w:rPr>
        <w:t xml:space="preserve">•   public assumedValue : </w:t>
      </w:r>
      <w:hyperlink w:anchor="_41faf6a7041d7068bbbf4f9ff3924d22" w:history="1">
        <w:r w:rsidRPr="006A54F6">
          <w:rPr>
            <w:rStyle w:val="Hyperlink"/>
            <w:b/>
          </w:rPr>
          <w:t>EnumerationLiteral</w:t>
        </w:r>
      </w:hyperlink>
      <w:r w:rsidRPr="006A54F6">
        <w:rPr>
          <w:b/>
        </w:rPr>
        <w:t xml:space="preserve">  [0..1]</w:t>
      </w:r>
    </w:p>
    <w:p w14:paraId="5FB1B31B" w14:textId="77777777" w:rsidR="008B78EB" w:rsidRPr="006A54F6" w:rsidRDefault="005C6CB8" w:rsidP="008B78EB">
      <w:pPr>
        <w:rPr>
          <w:b/>
        </w:rPr>
      </w:pPr>
      <w:r>
        <w:t xml:space="preserve"> </w:t>
      </w:r>
    </w:p>
    <w:p w14:paraId="3F3100BB" w14:textId="77777777" w:rsidR="00D37C11" w:rsidRDefault="005F0251">
      <w:r>
        <w:t>The value to be assumed in the case that no instance is present in a message or</w:t>
      </w:r>
      <w:r>
        <w:t xml:space="preserve"> database. </w:t>
      </w:r>
    </w:p>
    <w:p w14:paraId="55F5CB51" w14:textId="77777777" w:rsidR="0063570E" w:rsidRDefault="0063570E" w:rsidP="00383490"/>
    <w:p w14:paraId="5185C3E8" w14:textId="77777777" w:rsidR="00A855E6" w:rsidRDefault="00383490" w:rsidP="00263593">
      <w:r w:rsidRPr="00875584">
        <w:rPr>
          <w:rFonts w:ascii="Arial" w:hAnsi="Arial"/>
          <w:b/>
          <w:sz w:val="24"/>
          <w:szCs w:val="24"/>
        </w:rPr>
        <w:t>Associations</w:t>
      </w:r>
    </w:p>
    <w:p w14:paraId="13B98130" w14:textId="77777777" w:rsidR="00A8550F" w:rsidRDefault="00860CF1" w:rsidP="006977BE">
      <w:r>
        <w:t xml:space="preserve"> </w:t>
      </w:r>
    </w:p>
    <w:p w14:paraId="4E9DC31D" w14:textId="77777777" w:rsidR="00A755AA" w:rsidRDefault="008B78EB" w:rsidP="00ED4063">
      <w:pPr>
        <w:rPr>
          <w:b/>
        </w:rPr>
      </w:pPr>
      <w:r w:rsidRPr="006876BA">
        <w:rPr>
          <w:b/>
        </w:rPr>
        <w:t>•   public constrains</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1552FD9D" w14:textId="77777777" w:rsidR="008B78EB" w:rsidRPr="00B603FB" w:rsidRDefault="005C6CB8" w:rsidP="00ED4063">
      <w:pPr>
        <w:rPr>
          <w:b/>
        </w:rPr>
      </w:pPr>
      <w:r>
        <w:t xml:space="preserve"> </w:t>
      </w:r>
      <w:r w:rsidR="00C04683">
        <w:t xml:space="preserve"> </w:t>
      </w:r>
      <w:r>
        <w:t xml:space="preserve"> </w:t>
      </w:r>
    </w:p>
    <w:p w14:paraId="2BD82DDA" w14:textId="77777777" w:rsidR="00D37C11" w:rsidRDefault="005F0251">
      <w:r>
        <w:t xml:space="preserve"> A constraint on the set of possible enumeration literals</w:t>
      </w:r>
    </w:p>
    <w:p w14:paraId="1F63D86B" w14:textId="77777777" w:rsidR="008B78EB" w:rsidRPr="00B603FB" w:rsidRDefault="00C04683" w:rsidP="00ED4063">
      <w:pPr>
        <w:rPr>
          <w:b/>
        </w:rPr>
      </w:pPr>
      <w:r>
        <w:t xml:space="preserve"> </w:t>
      </w:r>
    </w:p>
    <w:p w14:paraId="54723AA4" w14:textId="77777777" w:rsidR="00A8550F" w:rsidRDefault="00860CF1" w:rsidP="006977BE">
      <w:r>
        <w:t xml:space="preserve">   </w:t>
      </w:r>
      <w:r w:rsidR="00C32E8C">
        <w:t xml:space="preserve"> </w:t>
      </w:r>
    </w:p>
    <w:p w14:paraId="3D408124" w14:textId="77777777" w:rsidR="009922DE" w:rsidRDefault="009922DE" w:rsidP="009922DE">
      <w:r>
        <w:t xml:space="preserve">      </w:t>
      </w:r>
    </w:p>
    <w:p w14:paraId="6EA71A91" w14:textId="77777777" w:rsidR="0063570E" w:rsidRDefault="0063570E" w:rsidP="00383490"/>
    <w:p w14:paraId="1BB31A60" w14:textId="77777777" w:rsidR="00A855E6" w:rsidRDefault="00383490" w:rsidP="00263593">
      <w:r w:rsidRPr="00875584">
        <w:rPr>
          <w:rFonts w:ascii="Arial" w:hAnsi="Arial"/>
          <w:b/>
          <w:sz w:val="24"/>
          <w:szCs w:val="24"/>
        </w:rPr>
        <w:t>Constraints</w:t>
      </w:r>
    </w:p>
    <w:p w14:paraId="4107855B" w14:textId="77777777" w:rsidR="0087616E" w:rsidRPr="00BC6BEC" w:rsidRDefault="0087616E" w:rsidP="00263593">
      <w:pPr>
        <w:rPr>
          <w:rFonts w:ascii="Arial" w:hAnsi="Arial"/>
          <w:b/>
          <w:sz w:val="24"/>
          <w:szCs w:val="24"/>
        </w:rPr>
      </w:pPr>
    </w:p>
    <w:p w14:paraId="5893BB8A" w14:textId="77777777" w:rsidR="00263593" w:rsidRPr="00F813AC" w:rsidRDefault="00263593" w:rsidP="00057587">
      <w:pPr>
        <w:pStyle w:val="ListParagraph"/>
        <w:numPr>
          <w:ilvl w:val="0"/>
          <w:numId w:val="4"/>
        </w:numPr>
        <w:rPr>
          <w:rFonts w:ascii="Arial" w:hAnsi="Arial"/>
          <w:b/>
        </w:rPr>
      </w:pPr>
      <w:r w:rsidRPr="006F3621">
        <w:rPr>
          <w:rFonts w:ascii="Arial" w:hAnsi="Arial"/>
          <w:b/>
        </w:rPr>
        <w:t>pvValues</w:t>
      </w:r>
    </w:p>
    <w:p w14:paraId="368E81EA" w14:textId="77777777" w:rsidR="00F126D8" w:rsidRDefault="005C6CB8" w:rsidP="006977BE">
      <w:r>
        <w:t xml:space="preserve"> </w:t>
      </w:r>
    </w:p>
    <w:p w14:paraId="141AAD40" w14:textId="77777777" w:rsidR="00D37C11" w:rsidRDefault="005F0251">
      <w:r>
        <w:t>The list of possible values must be a subset of the set of possible enumeration literals.</w:t>
      </w:r>
    </w:p>
    <w:p w14:paraId="5E752F6A" w14:textId="77777777" w:rsidR="00F126D8" w:rsidRDefault="00CF06F6" w:rsidP="006977BE">
      <w:r w:rsidRPr="00467F03">
        <w:t>[OCL]</w:t>
      </w:r>
    </w:p>
    <w:p w14:paraId="50A8D411" w14:textId="77777777" w:rsidR="008B78EB" w:rsidRDefault="004B279F" w:rsidP="00ED4063">
      <w:r w:rsidRPr="0047488C">
        <w:rPr>
          <w:rFonts w:ascii="Courier" w:hAnsi="Courier"/>
        </w:rPr>
        <w:t>self.possibleValues-&gt;asSet()-&gt;forAll(d | self.parentClass.ownedLiteral-&gt;exists(p | p=d))</w:t>
      </w:r>
    </w:p>
    <w:p w14:paraId="77DC72DA" w14:textId="77777777" w:rsidR="0087616E" w:rsidRPr="00BC6BEC" w:rsidRDefault="0087616E" w:rsidP="00263593">
      <w:pPr>
        <w:rPr>
          <w:rFonts w:ascii="Arial" w:hAnsi="Arial"/>
          <w:b/>
          <w:sz w:val="24"/>
          <w:szCs w:val="24"/>
        </w:rPr>
      </w:pPr>
    </w:p>
    <w:p w14:paraId="5F2F1DDD" w14:textId="77777777" w:rsidR="00263593" w:rsidRPr="00F813AC" w:rsidRDefault="00263593" w:rsidP="00057587">
      <w:pPr>
        <w:pStyle w:val="ListParagraph"/>
        <w:numPr>
          <w:ilvl w:val="0"/>
          <w:numId w:val="4"/>
        </w:numPr>
        <w:rPr>
          <w:rFonts w:ascii="Arial" w:hAnsi="Arial"/>
          <w:b/>
        </w:rPr>
      </w:pPr>
      <w:r w:rsidRPr="006F3621">
        <w:rPr>
          <w:rFonts w:ascii="Arial" w:hAnsi="Arial"/>
          <w:b/>
        </w:rPr>
        <w:t>dvValues</w:t>
      </w:r>
    </w:p>
    <w:p w14:paraId="2D998D1D" w14:textId="77777777" w:rsidR="00F126D8" w:rsidRDefault="005C6CB8" w:rsidP="006977BE">
      <w:r>
        <w:t xml:space="preserve"> </w:t>
      </w:r>
    </w:p>
    <w:p w14:paraId="76C7659A" w14:textId="77777777" w:rsidR="00D37C11" w:rsidRDefault="005F0251">
      <w:r>
        <w:t>The list of disallowed values must be in the set of enumeration literals.</w:t>
      </w:r>
    </w:p>
    <w:p w14:paraId="5A91BD81" w14:textId="77777777" w:rsidR="00F126D8" w:rsidRDefault="00CF06F6" w:rsidP="006977BE">
      <w:r w:rsidRPr="00467F03">
        <w:t>[OCL]</w:t>
      </w:r>
    </w:p>
    <w:p w14:paraId="241FE1BF" w14:textId="77777777" w:rsidR="008B78EB" w:rsidRDefault="004B279F" w:rsidP="00ED4063">
      <w:r w:rsidRPr="0047488C">
        <w:rPr>
          <w:rFonts w:ascii="Courier" w:hAnsi="Courier"/>
        </w:rPr>
        <w:t xml:space="preserve">self.disallowValues-&gt;asSet()-&gt;forAll(d | self.parentClass.ownedLiteral-&gt;exists(p | p=d))  </w:t>
      </w:r>
    </w:p>
    <w:p w14:paraId="762414BB" w14:textId="77777777" w:rsidR="0087616E" w:rsidRPr="00BC6BEC" w:rsidRDefault="0087616E" w:rsidP="00263593">
      <w:pPr>
        <w:rPr>
          <w:rFonts w:ascii="Arial" w:hAnsi="Arial"/>
          <w:b/>
          <w:sz w:val="24"/>
          <w:szCs w:val="24"/>
        </w:rPr>
      </w:pPr>
    </w:p>
    <w:p w14:paraId="613C3A8D" w14:textId="77777777" w:rsidR="00263593" w:rsidRPr="00F813AC" w:rsidRDefault="00263593" w:rsidP="00057587">
      <w:pPr>
        <w:pStyle w:val="ListParagraph"/>
        <w:numPr>
          <w:ilvl w:val="0"/>
          <w:numId w:val="4"/>
        </w:numPr>
        <w:rPr>
          <w:rFonts w:ascii="Arial" w:hAnsi="Arial"/>
          <w:b/>
        </w:rPr>
      </w:pPr>
      <w:r w:rsidRPr="006F3621">
        <w:rPr>
          <w:rFonts w:ascii="Arial" w:hAnsi="Arial"/>
          <w:b/>
        </w:rPr>
        <w:t>pORd</w:t>
      </w:r>
    </w:p>
    <w:p w14:paraId="5E9F0D5C" w14:textId="77777777" w:rsidR="00F126D8" w:rsidRDefault="005C6CB8" w:rsidP="006977BE">
      <w:r>
        <w:t xml:space="preserve"> </w:t>
      </w:r>
    </w:p>
    <w:p w14:paraId="16D06FF8" w14:textId="77777777" w:rsidR="00D37C11" w:rsidRDefault="005F0251">
      <w:r>
        <w:t>An constraint may either specify possible values or disallow values but not both.</w:t>
      </w:r>
    </w:p>
    <w:p w14:paraId="556445FF" w14:textId="77777777" w:rsidR="00F126D8" w:rsidRDefault="00CF06F6" w:rsidP="006977BE">
      <w:r w:rsidRPr="00467F03">
        <w:t>[OCL]</w:t>
      </w:r>
    </w:p>
    <w:p w14:paraId="02DE3DBA" w14:textId="77777777" w:rsidR="008B78EB" w:rsidRDefault="004B279F" w:rsidP="00ED4063">
      <w:r w:rsidRPr="0047488C">
        <w:rPr>
          <w:rFonts w:ascii="Courier" w:hAnsi="Courier"/>
        </w:rPr>
        <w:t xml:space="preserve">possibleValues-&gt;size() = 0 or disallowValues-&gt;size() = 0 </w:t>
      </w:r>
    </w:p>
    <w:p w14:paraId="22F2C63D" w14:textId="77777777" w:rsidR="00DB049B" w:rsidRDefault="00022C8A" w:rsidP="006977BE">
      <w:r w:rsidRPr="00022C8A">
        <w:t xml:space="preserve"> </w:t>
      </w:r>
    </w:p>
    <w:p w14:paraId="56ABD872" w14:textId="77777777" w:rsidR="002C0F83" w:rsidRPr="005F31BE" w:rsidRDefault="00F851FF" w:rsidP="005F31BE">
      <w:pPr>
        <w:pStyle w:val="Heading4"/>
      </w:pPr>
      <w:bookmarkStart w:id="158" w:name="_ab5b3b01964560abb1047edd9efa4eb9"/>
      <w:bookmarkStart w:id="159" w:name="_Toc277077881"/>
      <w:r w:rsidRPr="005F31BE">
        <w:t>&lt;Class&gt; NamedObjectConstraint</w:t>
      </w:r>
      <w:bookmarkEnd w:id="158"/>
      <w:bookmarkEnd w:id="159"/>
    </w:p>
    <w:p w14:paraId="199B666E" w14:textId="77777777" w:rsidR="0063570E" w:rsidRDefault="0063570E" w:rsidP="00383490"/>
    <w:p w14:paraId="79B55BB4" w14:textId="77777777" w:rsidR="00A855E6" w:rsidRDefault="00383490" w:rsidP="00263593">
      <w:r w:rsidRPr="00875584">
        <w:rPr>
          <w:rFonts w:ascii="Arial" w:hAnsi="Arial"/>
          <w:b/>
          <w:sz w:val="24"/>
          <w:szCs w:val="24"/>
        </w:rPr>
        <w:t>Description</w:t>
      </w:r>
    </w:p>
    <w:p w14:paraId="3D8C0F1D" w14:textId="77777777" w:rsidR="00DB049B" w:rsidRDefault="005C6CB8" w:rsidP="006977BE">
      <w:r>
        <w:t xml:space="preserve"> </w:t>
      </w:r>
    </w:p>
    <w:p w14:paraId="412C95CA" w14:textId="77777777" w:rsidR="00D37C11" w:rsidRDefault="005F0251">
      <w:r>
        <w:t>A named constraint on the set of possible instances of a an ins</w:t>
      </w:r>
      <w:r>
        <w:t xml:space="preserve">tance of UML </w:t>
      </w:r>
      <w:r>
        <w:rPr>
          <w:b/>
          <w:bCs/>
        </w:rPr>
        <w:t>Classifier</w:t>
      </w:r>
      <w:r>
        <w:t>.</w:t>
      </w:r>
    </w:p>
    <w:p w14:paraId="667B4072"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1643BFE" w14:textId="77777777" w:rsidR="0063570E" w:rsidRDefault="0063570E" w:rsidP="00383490"/>
    <w:p w14:paraId="1D5E4C4D" w14:textId="77777777" w:rsidR="00A855E6" w:rsidRDefault="00383490" w:rsidP="00263593">
      <w:r w:rsidRPr="00875584">
        <w:rPr>
          <w:rFonts w:ascii="Arial" w:hAnsi="Arial"/>
          <w:b/>
          <w:sz w:val="24"/>
          <w:szCs w:val="24"/>
        </w:rPr>
        <w:t>Diagrams</w:t>
      </w:r>
    </w:p>
    <w:p w14:paraId="45A1F552" w14:textId="77777777" w:rsidR="00DB049B" w:rsidRDefault="005F0251" w:rsidP="006977BE">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714D3256" w14:textId="77777777" w:rsidR="0063570E" w:rsidRDefault="0063570E" w:rsidP="00383490"/>
    <w:p w14:paraId="39910E7F" w14:textId="77777777" w:rsidR="00A855E6" w:rsidRDefault="00383490" w:rsidP="00263593">
      <w:r w:rsidRPr="00875584">
        <w:rPr>
          <w:rFonts w:ascii="Arial" w:hAnsi="Arial"/>
          <w:b/>
          <w:sz w:val="24"/>
          <w:szCs w:val="24"/>
        </w:rPr>
        <w:t>Direct Known Superclasses (Generalization)</w:t>
      </w:r>
    </w:p>
    <w:p w14:paraId="0CE5DE5B" w14:textId="77777777" w:rsidR="00DB049B" w:rsidRDefault="005F0251" w:rsidP="006977BE">
      <w:hyperlink w:anchor="_aa52f11e5760ad2f47030803962bb855" w:history="1">
        <w:r w:rsidR="006977BE">
          <w:rPr>
            <w:rStyle w:val="Hyperlink"/>
          </w:rPr>
          <w:t>ObjectConstraint</w:t>
        </w:r>
      </w:hyperlink>
    </w:p>
    <w:p w14:paraId="698FEFB8" w14:textId="77777777" w:rsidR="0063570E" w:rsidRDefault="0063570E" w:rsidP="00383490"/>
    <w:p w14:paraId="51EC5B8E" w14:textId="77777777" w:rsidR="00A855E6" w:rsidRDefault="00383490" w:rsidP="00263593">
      <w:r w:rsidRPr="00875584">
        <w:rPr>
          <w:rFonts w:ascii="Arial" w:hAnsi="Arial"/>
          <w:b/>
          <w:sz w:val="24"/>
          <w:szCs w:val="24"/>
        </w:rPr>
        <w:t>Direct Known Subclasses (Specialization)</w:t>
      </w:r>
    </w:p>
    <w:p w14:paraId="73813E22" w14:textId="77777777" w:rsidR="00DB049B" w:rsidRDefault="005F0251"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6977BE">
        <w:t xml:space="preserve"> </w:t>
      </w:r>
      <w:r w:rsidR="00F37E3B">
        <w:t xml:space="preserve"> </w:t>
      </w:r>
      <w:r w:rsidR="006977BE">
        <w:t xml:space="preserve">  </w:t>
      </w:r>
    </w:p>
    <w:p w14:paraId="40399F9A" w14:textId="77777777" w:rsidR="0063570E" w:rsidRDefault="0063570E" w:rsidP="00383490"/>
    <w:p w14:paraId="7DACBD85" w14:textId="77777777" w:rsidR="00A855E6" w:rsidRDefault="00383490" w:rsidP="00263593">
      <w:r w:rsidRPr="00875584">
        <w:rPr>
          <w:rFonts w:ascii="Arial" w:hAnsi="Arial"/>
          <w:b/>
          <w:sz w:val="24"/>
          <w:szCs w:val="24"/>
        </w:rPr>
        <w:t>Attributes</w:t>
      </w:r>
    </w:p>
    <w:p w14:paraId="66EF8AB4" w14:textId="77777777" w:rsidR="00B603FB" w:rsidRDefault="00B603FB" w:rsidP="008B78EB"/>
    <w:p w14:paraId="0EA9111B" w14:textId="77777777" w:rsidR="00A755AA" w:rsidRDefault="008B78EB" w:rsidP="008B78EB">
      <w:pPr>
        <w:rPr>
          <w:b/>
        </w:rPr>
      </w:pPr>
      <w:r w:rsidRPr="006A54F6">
        <w:rPr>
          <w:b/>
        </w:rPr>
        <w:t xml:space="preserve">•   public redefinability : </w:t>
      </w:r>
      <w:hyperlink w:anchor="_45bc3b03e253b26272fb450b2c34f5f2" w:history="1">
        <w:r w:rsidRPr="006A54F6">
          <w:rPr>
            <w:rStyle w:val="Hyperlink"/>
            <w:b/>
          </w:rPr>
          <w:t>Redefinability</w:t>
        </w:r>
      </w:hyperlink>
      <w:r w:rsidRPr="006A54F6">
        <w:rPr>
          <w:b/>
        </w:rPr>
        <w:t xml:space="preserve">  [0..1] = REDEFINABLE</w:t>
      </w:r>
    </w:p>
    <w:p w14:paraId="0701FA00" w14:textId="77777777" w:rsidR="008B78EB" w:rsidRPr="006A54F6" w:rsidRDefault="005C6CB8" w:rsidP="008B78EB">
      <w:pPr>
        <w:rPr>
          <w:b/>
        </w:rPr>
      </w:pPr>
      <w:r>
        <w:t xml:space="preserve"> </w:t>
      </w:r>
    </w:p>
    <w:p w14:paraId="71E08686" w14:textId="77777777" w:rsidR="00D37C11" w:rsidRDefault="005F0251">
      <w:r>
        <w:t>An indicator that determines whether this constraint can be further specialized.</w:t>
      </w:r>
    </w:p>
    <w:p w14:paraId="4D95A92E" w14:textId="77777777" w:rsidR="00D37C11" w:rsidRDefault="005F0251">
      <w:r>
        <w:t xml:space="preserve"> </w:t>
      </w:r>
    </w:p>
    <w:p w14:paraId="01883623" w14:textId="77777777" w:rsidR="00D37C11" w:rsidRDefault="005F0251">
      <w:r>
        <w:t xml:space="preserve">Equivalent to </w:t>
      </w:r>
      <w:r>
        <w:rPr>
          <w:b/>
          <w:bCs/>
        </w:rPr>
        <w:t>Classifie</w:t>
      </w:r>
      <w:r>
        <w:t>r.</w:t>
      </w:r>
      <w:r>
        <w:rPr>
          <w:i/>
          <w:iCs/>
        </w:rPr>
        <w:t>isFinalSpecialization</w:t>
      </w:r>
      <w:r>
        <w:t>.</w:t>
      </w:r>
    </w:p>
    <w:p w14:paraId="619189D2" w14:textId="77777777" w:rsidR="0063570E" w:rsidRDefault="0063570E" w:rsidP="00383490"/>
    <w:p w14:paraId="27612478" w14:textId="77777777" w:rsidR="00A855E6" w:rsidRDefault="00383490" w:rsidP="00263593">
      <w:r w:rsidRPr="00875584">
        <w:rPr>
          <w:rFonts w:ascii="Arial" w:hAnsi="Arial"/>
          <w:b/>
          <w:sz w:val="24"/>
          <w:szCs w:val="24"/>
        </w:rPr>
        <w:t>Associations</w:t>
      </w:r>
    </w:p>
    <w:p w14:paraId="54C0D31A" w14:textId="77777777" w:rsidR="00A8550F" w:rsidRDefault="00860CF1" w:rsidP="006977BE">
      <w:r>
        <w:t xml:space="preserve"> </w:t>
      </w:r>
    </w:p>
    <w:p w14:paraId="046F7F8A" w14:textId="77777777" w:rsidR="00A755AA" w:rsidRDefault="008B78EB" w:rsidP="00ED4063">
      <w:pPr>
        <w:rPr>
          <w:b/>
        </w:rPr>
      </w:pPr>
      <w:r w:rsidRPr="006876BA">
        <w:rPr>
          <w:b/>
        </w:rPr>
        <w:t>•   public constrains</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447C849C" w14:textId="77777777" w:rsidR="008B78EB" w:rsidRPr="00B603FB" w:rsidRDefault="005C6CB8" w:rsidP="00ED4063">
      <w:pPr>
        <w:rPr>
          <w:b/>
        </w:rPr>
      </w:pPr>
      <w:r>
        <w:t xml:space="preserve"> </w:t>
      </w:r>
      <w:r w:rsidR="00C04683">
        <w:t xml:space="preserve"> </w:t>
      </w:r>
      <w:r>
        <w:t xml:space="preserve"> </w:t>
      </w:r>
    </w:p>
    <w:p w14:paraId="77F82657" w14:textId="77777777" w:rsidR="00D37C11" w:rsidRDefault="005F0251">
      <w:r>
        <w:t xml:space="preserve"> A constraint of the set of possible</w:t>
      </w:r>
      <w:r>
        <w:rPr>
          <w:i/>
          <w:iCs/>
        </w:rPr>
        <w:t xml:space="preserve"> instances of instances</w:t>
      </w:r>
      <w:r>
        <w:t xml:space="preserve"> of </w:t>
      </w:r>
      <w:r>
        <w:rPr>
          <w:b/>
          <w:bCs/>
        </w:rPr>
        <w:t>Classifier</w:t>
      </w:r>
      <w:r>
        <w:t>.</w:t>
      </w:r>
    </w:p>
    <w:p w14:paraId="05E3D75D" w14:textId="77777777" w:rsidR="008B78EB" w:rsidRPr="00B603FB" w:rsidRDefault="00C04683" w:rsidP="00ED4063">
      <w:pPr>
        <w:rPr>
          <w:b/>
        </w:rPr>
      </w:pPr>
      <w:r>
        <w:t xml:space="preserve"> </w:t>
      </w:r>
    </w:p>
    <w:p w14:paraId="10C9B2BA" w14:textId="77777777" w:rsidR="00A8550F" w:rsidRDefault="00860CF1" w:rsidP="006977BE">
      <w:r>
        <w:t xml:space="preserve"> </w:t>
      </w:r>
      <w:r w:rsidR="00C32E8C">
        <w:t xml:space="preserve"> </w:t>
      </w:r>
    </w:p>
    <w:p w14:paraId="24DA35EE" w14:textId="77777777" w:rsidR="00DB049B" w:rsidRDefault="00022C8A" w:rsidP="006977BE">
      <w:r w:rsidRPr="00022C8A">
        <w:t xml:space="preserve"> </w:t>
      </w:r>
    </w:p>
    <w:p w14:paraId="6253B351" w14:textId="77777777" w:rsidR="002C0F83" w:rsidRPr="005F31BE" w:rsidRDefault="00F851FF" w:rsidP="005F31BE">
      <w:pPr>
        <w:pStyle w:val="Heading4"/>
      </w:pPr>
      <w:bookmarkStart w:id="160" w:name="_db9df3b10e304d809393da4afc9a91da"/>
      <w:bookmarkStart w:id="161" w:name="_Toc277077882"/>
      <w:r w:rsidRPr="005F31BE">
        <w:t>&lt;Class&gt; PrimitiveObjectConstraint</w:t>
      </w:r>
      <w:bookmarkEnd w:id="160"/>
      <w:bookmarkEnd w:id="161"/>
    </w:p>
    <w:p w14:paraId="40130BAF" w14:textId="77777777" w:rsidR="0063570E" w:rsidRDefault="0063570E" w:rsidP="00383490"/>
    <w:p w14:paraId="35B40993" w14:textId="77777777" w:rsidR="00A855E6" w:rsidRDefault="00383490" w:rsidP="00263593">
      <w:r w:rsidRPr="00875584">
        <w:rPr>
          <w:rFonts w:ascii="Arial" w:hAnsi="Arial"/>
          <w:b/>
          <w:sz w:val="24"/>
          <w:szCs w:val="24"/>
        </w:rPr>
        <w:t>Description</w:t>
      </w:r>
    </w:p>
    <w:p w14:paraId="56E00D70" w14:textId="77777777" w:rsidR="00DB049B" w:rsidRDefault="005C6CB8" w:rsidP="006977BE">
      <w:r>
        <w:t xml:space="preserve"> </w:t>
      </w:r>
    </w:p>
    <w:p w14:paraId="6C707500" w14:textId="77777777" w:rsidR="00D37C11" w:rsidRDefault="005F0251">
      <w:r>
        <w:t>A constraint that restricts the possible values of an ADL data type.  Note that the term "Primitive" is not intended to imply that the target type is "primitive" in the UML sense, but simply that it represents a leaf node that lacks any additional</w:t>
      </w:r>
      <w:r>
        <w:t xml:space="preserve"> structure besides its identity.</w:t>
      </w:r>
    </w:p>
    <w:p w14:paraId="31456FBF" w14:textId="77777777" w:rsidR="00D37C11" w:rsidRDefault="005F0251">
      <w:r>
        <w:t xml:space="preserve"> </w:t>
      </w:r>
    </w:p>
    <w:p w14:paraId="4FDCB7D8" w14:textId="77777777" w:rsidR="00D37C11" w:rsidRDefault="005F0251">
      <w:r>
        <w:t xml:space="preserve">Also note that, in the AML context </w:t>
      </w:r>
      <w:r>
        <w:rPr>
          <w:b/>
          <w:bCs/>
        </w:rPr>
        <w:t>PrimitiveObjectConstraint</w:t>
      </w:r>
      <w:r>
        <w:t xml:space="preserve"> applies to a UML </w:t>
      </w:r>
      <w:r>
        <w:rPr>
          <w:b/>
          <w:bCs/>
        </w:rPr>
        <w:t>DataType</w:t>
      </w:r>
      <w:r>
        <w:t xml:space="preserve">, but the target object in the reference model may be represented as a UML </w:t>
      </w:r>
      <w:r>
        <w:rPr>
          <w:b/>
          <w:bCs/>
        </w:rPr>
        <w:t>PrimitiveType</w:t>
      </w:r>
      <w:r>
        <w:t xml:space="preserve"> (e.g. </w:t>
      </w:r>
      <w:r>
        <w:rPr>
          <w:b/>
          <w:bCs/>
        </w:rPr>
        <w:t>String</w:t>
      </w:r>
      <w:r>
        <w:t xml:space="preserve">), a UML </w:t>
      </w:r>
      <w:r>
        <w:rPr>
          <w:b/>
          <w:bCs/>
        </w:rPr>
        <w:t>DataType</w:t>
      </w:r>
      <w:r>
        <w:t xml:space="preserve"> such as an internal representation of a Real number or as a UML </w:t>
      </w:r>
      <w:r>
        <w:rPr>
          <w:b/>
          <w:bCs/>
        </w:rPr>
        <w:t>Class</w:t>
      </w:r>
      <w:r>
        <w:t>, potentially with complex structure.</w:t>
      </w:r>
    </w:p>
    <w:p w14:paraId="6185C1EB" w14:textId="77777777" w:rsidR="00D37C11" w:rsidRDefault="005F0251">
      <w:r>
        <w:t xml:space="preserve"> </w:t>
      </w:r>
    </w:p>
    <w:p w14:paraId="636D3627" w14:textId="77777777" w:rsidR="00D37C11" w:rsidRDefault="005F0251">
      <w:r>
        <w:t>The AML Profile addresses the notion of a class that maps between the AML Data Types and the corresponding Reference Model Classes.</w:t>
      </w:r>
    </w:p>
    <w:p w14:paraId="6FC35194" w14:textId="77777777" w:rsidR="00D37C11" w:rsidRDefault="005F0251">
      <w:r>
        <w:t xml:space="preserve"> </w:t>
      </w:r>
    </w:p>
    <w:p w14:paraId="331D8BAF" w14:textId="77777777" w:rsidR="00D37C11" w:rsidRDefault="005F0251">
      <w:r>
        <w:t>The abstract</w:t>
      </w:r>
      <w:r>
        <w:t xml:space="preserve"> primitive object constraint has no properties, but those of its specializations follow common patterns.</w:t>
      </w:r>
    </w:p>
    <w:p w14:paraId="0F84883A" w14:textId="77777777" w:rsidR="00D37C11" w:rsidRDefault="005F0251">
      <w:r>
        <w:t xml:space="preserve"> </w:t>
      </w:r>
    </w:p>
    <w:p w14:paraId="6A6ACFC4" w14:textId="77777777" w:rsidR="00D37C11" w:rsidRDefault="005F0251">
      <w:r>
        <w:t>These patterns include properties defining allowed values via explicit enumeration, range definition, and matching patterns. These allowed value prop</w:t>
      </w:r>
      <w:r>
        <w:t xml:space="preserve">erties are to be treated as permissive rather than restrictive, with the result that if more than one of these properties is defined, the set of valid values for an instance is the union of values so defined. Inclusion and exclusion of interval end points </w:t>
      </w:r>
      <w:r>
        <w:t>in the valueRanges properties is governed by the interval data types.</w:t>
      </w:r>
    </w:p>
    <w:p w14:paraId="1EB182F9" w14:textId="77777777" w:rsidR="00D37C11" w:rsidRDefault="005F0251">
      <w:r>
        <w:t xml:space="preserve"> </w:t>
      </w:r>
    </w:p>
    <w:p w14:paraId="1AFA4C19" w14:textId="77777777" w:rsidR="00D37C11" w:rsidRDefault="005F0251">
      <w:r>
        <w:t>Another pattern comprises the ‘assumed value’ properties.  In an archetype containing optional data elements, assumed values can be used to specify values that can reliably be inferred</w:t>
      </w:r>
      <w:r>
        <w:t xml:space="preserve"> by receivers. For example, an archetype for ‘blood pressure measurement’ might include an optional data element describing the patient position, with choices ‘lying’, ‘sitting’ and ‘standing’. Since this element is optional, conformant data could be creat</w:t>
      </w:r>
      <w:r>
        <w:t xml:space="preserve">ed that does not contain it. The ‘assumed value’ property allows a value to be explicitly stated so that all users/systems know what value to assume when optional items are not included in the data, in cases where such an assumption is appropriate. In the </w:t>
      </w:r>
      <w:r>
        <w:t>‘blood pressure measurement’ example, one might define such a value as ‘sitting’—the most common value—with the understanding that such an assumption makes it important for instances in which the value is different, or not known, to say so, notwithstanding</w:t>
      </w:r>
      <w:r>
        <w:t xml:space="preserve"> that the value is technically optional.</w:t>
      </w:r>
    </w:p>
    <w:p w14:paraId="0F46130F" w14:textId="77777777" w:rsidR="00D37C11" w:rsidRDefault="005F0251">
      <w:r>
        <w:t xml:space="preserve"> </w:t>
      </w:r>
    </w:p>
    <w:p w14:paraId="0E55CDDD" w14:textId="77777777" w:rsidR="00D37C11" w:rsidRDefault="005F0251">
      <w:r>
        <w:t xml:space="preserve"> Assumed values are definable on any primitive type. If the archetype does not define an assumed value, no reliable assumption can be made by the receiver of an archetype instance concerning the value of the property.</w:t>
      </w:r>
    </w:p>
    <w:p w14:paraId="0CC75F98" w14:textId="77777777" w:rsidR="00D37C11" w:rsidRDefault="005F0251">
      <w:r>
        <w:t>Date and Time constraints follow the s</w:t>
      </w:r>
      <w:r>
        <w:t>tring syntax of the ISO 8601 Representation of dates and times.</w:t>
      </w:r>
    </w:p>
    <w:p w14:paraId="57AB088F" w14:textId="77777777" w:rsidR="00D37C11" w:rsidRDefault="005F0251">
      <w:r>
        <w:t xml:space="preserve"> </w:t>
      </w:r>
    </w:p>
    <w:p w14:paraId="57743495" w14:textId="77777777" w:rsidR="00D37C11" w:rsidRDefault="005F0251">
      <w:r>
        <w:t xml:space="preserve"> </w:t>
      </w:r>
    </w:p>
    <w:p w14:paraId="201221C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72A6AD7A" w14:textId="77777777" w:rsidR="0063570E" w:rsidRDefault="0063570E" w:rsidP="00383490"/>
    <w:p w14:paraId="7F5A0785" w14:textId="77777777" w:rsidR="00A855E6" w:rsidRDefault="00383490" w:rsidP="00263593">
      <w:r w:rsidRPr="00875584">
        <w:rPr>
          <w:rFonts w:ascii="Arial" w:hAnsi="Arial"/>
          <w:b/>
          <w:sz w:val="24"/>
          <w:szCs w:val="24"/>
        </w:rPr>
        <w:t>Diagrams</w:t>
      </w:r>
    </w:p>
    <w:p w14:paraId="3BDF703A" w14:textId="77777777" w:rsidR="00DB049B" w:rsidRDefault="005F0251" w:rsidP="006977BE">
      <w:hyperlink w:anchor="_2ca64b6794a95c8188c5478872196c54" w:history="1">
        <w:r w:rsidR="003E7695">
          <w:rPr>
            <w:rStyle w:val="Hyperlink"/>
          </w:rPr>
          <w:t>Atomic Data Type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05E1451A" w14:textId="77777777" w:rsidR="0063570E" w:rsidRDefault="0063570E" w:rsidP="00383490"/>
    <w:p w14:paraId="2E24BCBB" w14:textId="77777777" w:rsidR="00A855E6" w:rsidRDefault="00383490" w:rsidP="00263593">
      <w:r w:rsidRPr="00875584">
        <w:rPr>
          <w:rFonts w:ascii="Arial" w:hAnsi="Arial"/>
          <w:b/>
          <w:sz w:val="24"/>
          <w:szCs w:val="24"/>
        </w:rPr>
        <w:t>Direct Known Superclasses (Generalization)</w:t>
      </w:r>
    </w:p>
    <w:p w14:paraId="526913F2" w14:textId="77777777" w:rsidR="00DB049B" w:rsidRDefault="005F0251" w:rsidP="006977BE">
      <w:hyperlink w:anchor="_aa52f11e5760ad2f47030803962bb855" w:history="1">
        <w:r w:rsidR="006977BE">
          <w:rPr>
            <w:rStyle w:val="Hyperlink"/>
          </w:rPr>
          <w:t>ObjectConstraint</w:t>
        </w:r>
      </w:hyperlink>
    </w:p>
    <w:p w14:paraId="242F05BB" w14:textId="77777777" w:rsidR="0063570E" w:rsidRDefault="0063570E" w:rsidP="00383490"/>
    <w:p w14:paraId="3AFB901B" w14:textId="77777777" w:rsidR="00A855E6" w:rsidRDefault="00383490" w:rsidP="00263593">
      <w:r w:rsidRPr="00875584">
        <w:rPr>
          <w:rFonts w:ascii="Arial" w:hAnsi="Arial"/>
          <w:b/>
          <w:sz w:val="24"/>
          <w:szCs w:val="24"/>
        </w:rPr>
        <w:t>Direct Known Subclasses (Specialization)</w:t>
      </w:r>
    </w:p>
    <w:p w14:paraId="5FD425FC" w14:textId="77777777" w:rsidR="00DB049B" w:rsidRDefault="005F0251"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68C22E01" w14:textId="77777777" w:rsidR="0063570E" w:rsidRDefault="0063570E" w:rsidP="00383490"/>
    <w:p w14:paraId="7C6BC70F" w14:textId="77777777" w:rsidR="00A855E6" w:rsidRDefault="00383490" w:rsidP="00263593">
      <w:r w:rsidRPr="00875584">
        <w:rPr>
          <w:rFonts w:ascii="Arial" w:hAnsi="Arial"/>
          <w:b/>
          <w:sz w:val="24"/>
          <w:szCs w:val="24"/>
        </w:rPr>
        <w:t>Associations</w:t>
      </w:r>
    </w:p>
    <w:p w14:paraId="4DC07D77" w14:textId="77777777" w:rsidR="00A8550F" w:rsidRDefault="00860CF1" w:rsidP="006977BE">
      <w:r>
        <w:t xml:space="preserve"> </w:t>
      </w:r>
    </w:p>
    <w:p w14:paraId="6C9A112C" w14:textId="77777777" w:rsidR="00A755AA" w:rsidRDefault="008B78EB" w:rsidP="00ED4063">
      <w:pPr>
        <w:rPr>
          <w:b/>
        </w:rPr>
      </w:pPr>
      <w:r w:rsidRPr="006876BA">
        <w:rPr>
          <w:b/>
        </w:rPr>
        <w:t>•   public constrains</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6D91C81B" w14:textId="77777777" w:rsidR="008B78EB" w:rsidRPr="00B603FB" w:rsidRDefault="005C6CB8" w:rsidP="00ED4063">
      <w:pPr>
        <w:rPr>
          <w:b/>
        </w:rPr>
      </w:pPr>
      <w:r>
        <w:t xml:space="preserve"> </w:t>
      </w:r>
      <w:r w:rsidR="00C04683">
        <w:t xml:space="preserve"> </w:t>
      </w:r>
      <w:r>
        <w:t xml:space="preserve"> </w:t>
      </w:r>
    </w:p>
    <w:p w14:paraId="0CB6AF38" w14:textId="77777777" w:rsidR="00D37C11" w:rsidRDefault="005F0251">
      <w:r>
        <w:t xml:space="preserve">The data type whose possible values are constrained. </w:t>
      </w:r>
    </w:p>
    <w:p w14:paraId="576CB11D" w14:textId="77777777" w:rsidR="008B78EB" w:rsidRPr="00B603FB" w:rsidRDefault="00C04683" w:rsidP="00ED4063">
      <w:pPr>
        <w:rPr>
          <w:b/>
        </w:rPr>
      </w:pPr>
      <w:r>
        <w:t xml:space="preserve"> </w:t>
      </w:r>
    </w:p>
    <w:p w14:paraId="7FD38118" w14:textId="77777777" w:rsidR="00A8550F" w:rsidRDefault="00C32E8C" w:rsidP="006977BE">
      <w:r>
        <w:t xml:space="preserve"> </w:t>
      </w:r>
    </w:p>
    <w:p w14:paraId="700C7492" w14:textId="77777777" w:rsidR="0063570E" w:rsidRDefault="0063570E" w:rsidP="00383490"/>
    <w:p w14:paraId="28E0F2D0" w14:textId="77777777" w:rsidR="00A855E6" w:rsidRDefault="00383490" w:rsidP="00263593">
      <w:r w:rsidRPr="00875584">
        <w:rPr>
          <w:rFonts w:ascii="Arial" w:hAnsi="Arial"/>
          <w:b/>
          <w:sz w:val="24"/>
          <w:szCs w:val="24"/>
        </w:rPr>
        <w:t>Known other classes</w:t>
      </w:r>
    </w:p>
    <w:p w14:paraId="58CFCD15" w14:textId="77777777" w:rsidR="003E4BE1" w:rsidRDefault="005F0251"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36FB8F52" w14:textId="77777777" w:rsidR="005F31BE" w:rsidRDefault="001F24CC" w:rsidP="005F31BE">
      <w:pPr>
        <w:pStyle w:val="Heading3"/>
      </w:pPr>
      <w:bookmarkStart w:id="162" w:name="_Toc277077883"/>
      <w:r>
        <w:t>&lt;Package&gt; Template Metamodel</w:t>
      </w:r>
      <w:bookmarkEnd w:id="162"/>
    </w:p>
    <w:p w14:paraId="6BB61DD2" w14:textId="77777777" w:rsidR="00D91281" w:rsidRDefault="005C6CB8" w:rsidP="0039400D">
      <w:r>
        <w:t xml:space="preserve"> </w:t>
      </w:r>
    </w:p>
    <w:p w14:paraId="44A2E3BF" w14:textId="77777777" w:rsidR="00D37C11" w:rsidRDefault="005F0251">
      <w:r>
        <w:t>This section shows the subset of UML 2.5 Template Model that is applicable to the AML specification.</w:t>
      </w:r>
    </w:p>
    <w:p w14:paraId="3807E3F0" w14:textId="77777777" w:rsidR="00D37C11" w:rsidRDefault="005F0251">
      <w:r>
        <w:t xml:space="preserve"> </w:t>
      </w:r>
    </w:p>
    <w:p w14:paraId="21C047F4" w14:textId="77777777" w:rsidR="00D37C11" w:rsidRDefault="005F0251">
      <w:r>
        <w:rPr>
          <w:b/>
          <w:bCs/>
        </w:rPr>
        <w:t xml:space="preserve">Note: </w:t>
      </w:r>
      <w:r>
        <w:t xml:space="preserve">The first version of the UML specification will not include the ability to author constraints on UML templates.  This model is hsere strictly for future reference. </w:t>
      </w:r>
    </w:p>
    <w:p w14:paraId="68952658" w14:textId="77777777" w:rsidR="003E4BE1" w:rsidRDefault="0001444D" w:rsidP="00595F8A">
      <w:r>
        <w:tab/>
      </w:r>
      <w:r>
        <w:tab/>
      </w:r>
      <w:r>
        <w:tab/>
      </w:r>
      <w:r>
        <w:tab/>
      </w:r>
      <w:r>
        <w:rPr>
          <w:noProof/>
        </w:rPr>
        <w:drawing>
          <wp:inline distT="0" distB="0" distL="0" distR="0" wp14:anchorId="4FA74B96" wp14:editId="600B95CD">
            <wp:extent cx="5943600" cy="3829050"/>
            <wp:effectExtent l="0" t="0" r="0" b="0"/>
            <wp:docPr id="18"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526154.png"/>
                    <pic:cNvPicPr/>
                  </pic:nvPicPr>
                  <pic:blipFill>
                    <a:blip r:embed="rId35" cstate="print"/>
                    <a:stretch>
                      <a:fillRect/>
                    </a:stretch>
                  </pic:blipFill>
                  <pic:spPr>
                    <a:xfrm>
                      <a:off x="0" y="0"/>
                      <a:ext cx="5943600" cy="3829050"/>
                    </a:xfrm>
                    <a:prstGeom prst="rect">
                      <a:avLst/>
                    </a:prstGeom>
                  </pic:spPr>
                </pic:pic>
              </a:graphicData>
            </a:graphic>
          </wp:inline>
        </w:drawing>
      </w:r>
    </w:p>
    <w:p w14:paraId="3CECDB7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63" w:name="_d132633918c4cbb0c3c69e16de3df9c2"/>
      <w:r w:rsidRPr="007B5B34">
        <w:rPr>
          <w:b/>
          <w:sz w:val="24"/>
          <w:szCs w:val="24"/>
        </w:rPr>
        <w:t>Template Metamodel</w:t>
      </w:r>
      <w:bookmarkEnd w:id="163"/>
    </w:p>
    <w:p w14:paraId="65ACCB88" w14:textId="77777777" w:rsidR="003E4BE1" w:rsidRDefault="005C6CB8" w:rsidP="00AB09F3">
      <w:r>
        <w:t xml:space="preserve"> </w:t>
      </w:r>
    </w:p>
    <w:p w14:paraId="3109160B" w14:textId="77777777" w:rsidR="00D37C11" w:rsidRDefault="005F0251">
      <w:r>
        <w:t xml:space="preserve"> This diagram shows the aspects of UML Templates and UML template bindings that would be applicable to the AML constraint specification were it to address template and bindings.  It is anticipated that the specification may be expanded at some future time </w:t>
      </w:r>
      <w:r>
        <w:t>to include these artifacts.</w:t>
      </w:r>
    </w:p>
    <w:p w14:paraId="449F8494" w14:textId="77777777" w:rsidR="003E4BE1" w:rsidRDefault="00CB577B" w:rsidP="00AB09F3">
      <w:r>
        <w:t xml:space="preserve">       </w:t>
      </w:r>
    </w:p>
    <w:p w14:paraId="36AE00C7" w14:textId="77777777" w:rsidR="00DB049B" w:rsidRDefault="00022C8A" w:rsidP="006977BE">
      <w:r w:rsidRPr="00022C8A">
        <w:t xml:space="preserve"> </w:t>
      </w:r>
    </w:p>
    <w:p w14:paraId="4C60920E" w14:textId="77777777" w:rsidR="002C0F83" w:rsidRPr="005F31BE" w:rsidRDefault="00F851FF" w:rsidP="005F31BE">
      <w:pPr>
        <w:pStyle w:val="Heading4"/>
      </w:pPr>
      <w:bookmarkStart w:id="164" w:name="_3d9b09fe9052c8305d90ab92bc37d26b"/>
      <w:bookmarkStart w:id="165" w:name="_Toc277077884"/>
      <w:r w:rsidRPr="005F31BE">
        <w:t>&lt;Class&gt; ClassifierTemplateParameter</w:t>
      </w:r>
      <w:bookmarkEnd w:id="164"/>
      <w:bookmarkEnd w:id="165"/>
    </w:p>
    <w:p w14:paraId="2FD01308" w14:textId="77777777" w:rsidR="0063570E" w:rsidRDefault="0063570E" w:rsidP="00383490"/>
    <w:p w14:paraId="5C76DB9E" w14:textId="77777777" w:rsidR="00A855E6" w:rsidRDefault="00383490" w:rsidP="00263593">
      <w:r w:rsidRPr="00875584">
        <w:rPr>
          <w:rFonts w:ascii="Arial" w:hAnsi="Arial"/>
          <w:b/>
          <w:sz w:val="24"/>
          <w:szCs w:val="24"/>
        </w:rPr>
        <w:t>Description</w:t>
      </w:r>
    </w:p>
    <w:p w14:paraId="56D421B3" w14:textId="77777777" w:rsidR="00DB049B" w:rsidRDefault="005C6CB8" w:rsidP="006977BE">
      <w:r>
        <w:t xml:space="preserve"> </w:t>
      </w:r>
    </w:p>
    <w:p w14:paraId="231DC00C" w14:textId="77777777" w:rsidR="00D37C11" w:rsidRDefault="005F0251">
      <w:r>
        <w:t xml:space="preserve">A </w:t>
      </w:r>
      <w:r>
        <w:rPr>
          <w:b/>
          <w:bCs/>
        </w:rPr>
        <w:t>ClassifierTemplateParameter</w:t>
      </w:r>
      <w:r>
        <w:t xml:space="preserve"> exposes a </w:t>
      </w:r>
      <w:r>
        <w:rPr>
          <w:b/>
          <w:bCs/>
        </w:rPr>
        <w:t>Classifier</w:t>
      </w:r>
      <w:r>
        <w:t xml:space="preserve"> as a formal template parameter.</w:t>
      </w:r>
    </w:p>
    <w:p w14:paraId="475D550A" w14:textId="77777777" w:rsidR="00DB049B" w:rsidRDefault="00C51B43" w:rsidP="006977BE">
      <w:r>
        <w:t xml:space="preserve"> </w:t>
      </w:r>
      <w:r w:rsidR="009F2598">
        <w:t xml:space="preserve">  </w:t>
      </w:r>
    </w:p>
    <w:p w14:paraId="629441D0" w14:textId="77777777" w:rsidR="0063570E" w:rsidRDefault="0063570E" w:rsidP="00383490"/>
    <w:p w14:paraId="6CADB8F4" w14:textId="77777777" w:rsidR="00A855E6" w:rsidRDefault="00383490" w:rsidP="00263593">
      <w:r w:rsidRPr="00875584">
        <w:rPr>
          <w:rFonts w:ascii="Arial" w:hAnsi="Arial"/>
          <w:b/>
          <w:sz w:val="24"/>
          <w:szCs w:val="24"/>
        </w:rPr>
        <w:t>Diagrams</w:t>
      </w:r>
    </w:p>
    <w:p w14:paraId="5F9D5429" w14:textId="77777777" w:rsidR="00DB049B" w:rsidRDefault="005F0251" w:rsidP="006977BE">
      <w:hyperlink w:anchor="_d132633918c4cbb0c3c69e16de3df9c2" w:history="1">
        <w:r w:rsidR="003E7695">
          <w:rPr>
            <w:rStyle w:val="Hyperlink"/>
          </w:rPr>
          <w:t>Template Metamodel</w:t>
        </w:r>
      </w:hyperlink>
      <w:r w:rsidR="006977BE">
        <w:t xml:space="preserve"> </w:t>
      </w:r>
    </w:p>
    <w:p w14:paraId="31B29BE9" w14:textId="77777777" w:rsidR="0063570E" w:rsidRDefault="0063570E" w:rsidP="00383490"/>
    <w:p w14:paraId="2C140C84" w14:textId="77777777" w:rsidR="00A855E6" w:rsidRDefault="00383490" w:rsidP="00263593">
      <w:r w:rsidRPr="00875584">
        <w:rPr>
          <w:rFonts w:ascii="Arial" w:hAnsi="Arial"/>
          <w:b/>
          <w:sz w:val="24"/>
          <w:szCs w:val="24"/>
        </w:rPr>
        <w:t>Associations</w:t>
      </w:r>
    </w:p>
    <w:p w14:paraId="1830F9C0" w14:textId="77777777" w:rsidR="00A8550F" w:rsidRDefault="00860CF1" w:rsidP="006977BE">
      <w:r>
        <w:t xml:space="preserve"> </w:t>
      </w:r>
    </w:p>
    <w:p w14:paraId="29E9ED67" w14:textId="77777777" w:rsidR="00A755AA" w:rsidRDefault="008B78EB" w:rsidP="00ED4063">
      <w:pPr>
        <w:rPr>
          <w:b/>
        </w:rPr>
      </w:pPr>
      <w:r w:rsidRPr="006876BA">
        <w:rPr>
          <w:b/>
        </w:rPr>
        <w:t>•   public ownedParameteredElement</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0E455A2B" w14:textId="77777777" w:rsidR="008B78EB" w:rsidRPr="00B603FB" w:rsidRDefault="005C6CB8" w:rsidP="00ED4063">
      <w:pPr>
        <w:rPr>
          <w:b/>
        </w:rPr>
      </w:pPr>
      <w:r>
        <w:t xml:space="preserve"> </w:t>
      </w:r>
      <w:r w:rsidR="00C04683">
        <w:t xml:space="preserve"> </w:t>
      </w:r>
      <w:r>
        <w:t xml:space="preserve"> </w:t>
      </w:r>
    </w:p>
    <w:p w14:paraId="15A0DD9E" w14:textId="77777777" w:rsidR="00D37C11" w:rsidRDefault="005F0251">
      <w:r>
        <w:t xml:space="preserve">The </w:t>
      </w:r>
      <w:r>
        <w:rPr>
          <w:b/>
          <w:bCs/>
        </w:rPr>
        <w:t>ParameterableElement</w:t>
      </w:r>
      <w:r>
        <w:t xml:space="preserve"> that is owned by this </w:t>
      </w:r>
      <w:r>
        <w:rPr>
          <w:b/>
          <w:bCs/>
        </w:rPr>
        <w:t>TemplateParameter</w:t>
      </w:r>
      <w:r>
        <w:t xml:space="preserve"> for the purpose of exposing it as the </w:t>
      </w:r>
      <w:r>
        <w:rPr>
          <w:i/>
          <w:iCs/>
        </w:rPr>
        <w:t>parameteredElement</w:t>
      </w:r>
      <w:r>
        <w:t>.</w:t>
      </w:r>
    </w:p>
    <w:p w14:paraId="5762C080" w14:textId="77777777" w:rsidR="008B78EB" w:rsidRPr="00B603FB" w:rsidRDefault="00C04683" w:rsidP="00ED4063">
      <w:pPr>
        <w:rPr>
          <w:b/>
        </w:rPr>
      </w:pPr>
      <w:r>
        <w:t xml:space="preserve"> </w:t>
      </w:r>
    </w:p>
    <w:p w14:paraId="027FE0FF" w14:textId="77777777" w:rsidR="00A8550F" w:rsidRDefault="00C32E8C" w:rsidP="006977BE">
      <w:r>
        <w:t xml:space="preserve"> </w:t>
      </w:r>
    </w:p>
    <w:p w14:paraId="7EE738BA" w14:textId="77777777" w:rsidR="00DB049B" w:rsidRDefault="00022C8A" w:rsidP="006977BE">
      <w:r w:rsidRPr="00022C8A">
        <w:t xml:space="preserve"> </w:t>
      </w:r>
    </w:p>
    <w:p w14:paraId="07782A37" w14:textId="77777777" w:rsidR="002C0F83" w:rsidRPr="005F31BE" w:rsidRDefault="00F851FF" w:rsidP="005F31BE">
      <w:pPr>
        <w:pStyle w:val="Heading4"/>
      </w:pPr>
      <w:bookmarkStart w:id="166" w:name="_6afdd25f5589999ef5ae78a4eab8563d"/>
      <w:bookmarkStart w:id="167" w:name="_Toc277077885"/>
      <w:r w:rsidRPr="005F31BE">
        <w:t>&lt;Class&gt; RedefinableTemplateSignature</w:t>
      </w:r>
      <w:bookmarkEnd w:id="166"/>
      <w:bookmarkEnd w:id="167"/>
    </w:p>
    <w:p w14:paraId="27F84717" w14:textId="77777777" w:rsidR="0063570E" w:rsidRDefault="0063570E" w:rsidP="00383490"/>
    <w:p w14:paraId="7ACBFF4A" w14:textId="77777777" w:rsidR="00A855E6" w:rsidRDefault="00383490" w:rsidP="00263593">
      <w:r w:rsidRPr="00875584">
        <w:rPr>
          <w:rFonts w:ascii="Arial" w:hAnsi="Arial"/>
          <w:b/>
          <w:sz w:val="24"/>
          <w:szCs w:val="24"/>
        </w:rPr>
        <w:t>Description</w:t>
      </w:r>
    </w:p>
    <w:p w14:paraId="7F0DB416" w14:textId="77777777" w:rsidR="00DB049B" w:rsidRDefault="005C6CB8" w:rsidP="006977BE">
      <w:r>
        <w:t xml:space="preserve"> </w:t>
      </w:r>
    </w:p>
    <w:p w14:paraId="4BC2BA16" w14:textId="77777777" w:rsidR="00D37C11" w:rsidRDefault="005F0251">
      <w:r>
        <w:t xml:space="preserve">A </w:t>
      </w:r>
      <w:r>
        <w:rPr>
          <w:b/>
          <w:bCs/>
        </w:rPr>
        <w:t>RedefinableTemplateSignature</w:t>
      </w:r>
      <w:r>
        <w:t xml:space="preserve"> associates an ordered list of </w:t>
      </w:r>
      <w:r>
        <w:rPr>
          <w:b/>
          <w:bCs/>
        </w:rPr>
        <w:t>ClassifierTemplateParameters</w:t>
      </w:r>
      <w:r>
        <w:t xml:space="preserve"> with an owning </w:t>
      </w:r>
      <w:r>
        <w:rPr>
          <w:b/>
          <w:bCs/>
        </w:rPr>
        <w:t>Class</w:t>
      </w:r>
      <w:r>
        <w:t xml:space="preserve">. The owning </w:t>
      </w:r>
      <w:r>
        <w:rPr>
          <w:b/>
          <w:bCs/>
        </w:rPr>
        <w:t>Class</w:t>
      </w:r>
      <w:r>
        <w:t xml:space="preserve"> typically, but not always has one or more </w:t>
      </w:r>
      <w:r>
        <w:rPr>
          <w:i/>
          <w:iCs/>
        </w:rPr>
        <w:t>ownedAttributes</w:t>
      </w:r>
      <w:r>
        <w:t xml:space="preserve"> that reference on</w:t>
      </w:r>
      <w:r>
        <w:t xml:space="preserve">e of the </w:t>
      </w:r>
      <w:r>
        <w:rPr>
          <w:i/>
          <w:iCs/>
        </w:rPr>
        <w:t>ownedParameters</w:t>
      </w:r>
      <w:r>
        <w:t xml:space="preserve"> of the </w:t>
      </w:r>
      <w:r>
        <w:rPr>
          <w:b/>
          <w:bCs/>
        </w:rPr>
        <w:t>RedefinableTemplateSignature</w:t>
      </w:r>
      <w:r>
        <w:t>.</w:t>
      </w:r>
    </w:p>
    <w:p w14:paraId="0869AED8" w14:textId="77777777" w:rsidR="00DB049B" w:rsidRDefault="00C51B43" w:rsidP="006977BE">
      <w:r>
        <w:t xml:space="preserve"> </w:t>
      </w:r>
      <w:r w:rsidR="009F2598">
        <w:t xml:space="preserve">  </w:t>
      </w:r>
    </w:p>
    <w:p w14:paraId="59654792" w14:textId="77777777" w:rsidR="0063570E" w:rsidRDefault="0063570E" w:rsidP="00383490"/>
    <w:p w14:paraId="1D77813C" w14:textId="77777777" w:rsidR="00A855E6" w:rsidRDefault="00383490" w:rsidP="00263593">
      <w:r w:rsidRPr="00875584">
        <w:rPr>
          <w:rFonts w:ascii="Arial" w:hAnsi="Arial"/>
          <w:b/>
          <w:sz w:val="24"/>
          <w:szCs w:val="24"/>
        </w:rPr>
        <w:t>Diagrams</w:t>
      </w:r>
    </w:p>
    <w:p w14:paraId="0CA5A26F" w14:textId="77777777" w:rsidR="00DB049B" w:rsidRDefault="005F0251" w:rsidP="006977BE">
      <w:hyperlink w:anchor="_d132633918c4cbb0c3c69e16de3df9c2" w:history="1">
        <w:r w:rsidR="003E7695">
          <w:rPr>
            <w:rStyle w:val="Hyperlink"/>
          </w:rPr>
          <w:t>Template Metamodel</w:t>
        </w:r>
      </w:hyperlink>
      <w:r w:rsidR="006977BE">
        <w:t xml:space="preserve"> </w:t>
      </w:r>
    </w:p>
    <w:p w14:paraId="49552250" w14:textId="77777777" w:rsidR="0063570E" w:rsidRDefault="0063570E" w:rsidP="00383490"/>
    <w:p w14:paraId="6212346C" w14:textId="77777777" w:rsidR="00A855E6" w:rsidRDefault="00383490" w:rsidP="00263593">
      <w:r w:rsidRPr="00875584">
        <w:rPr>
          <w:rFonts w:ascii="Arial" w:hAnsi="Arial"/>
          <w:b/>
          <w:sz w:val="24"/>
          <w:szCs w:val="24"/>
        </w:rPr>
        <w:t>Associations</w:t>
      </w:r>
    </w:p>
    <w:p w14:paraId="6F71F982" w14:textId="77777777" w:rsidR="00A8550F" w:rsidRDefault="00860CF1" w:rsidP="006977BE">
      <w:r>
        <w:t xml:space="preserve"> </w:t>
      </w:r>
    </w:p>
    <w:p w14:paraId="027DEE1C" w14:textId="77777777" w:rsidR="00A755AA" w:rsidRDefault="008B78EB" w:rsidP="00ED4063">
      <w:pPr>
        <w:rPr>
          <w:b/>
        </w:rPr>
      </w:pPr>
      <w:r w:rsidRPr="006876BA">
        <w:rPr>
          <w:b/>
        </w:rPr>
        <w:t>•   public ownedParameter</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342461A5" w14:textId="77777777" w:rsidR="008B78EB" w:rsidRPr="00B603FB" w:rsidRDefault="005C6CB8" w:rsidP="00ED4063">
      <w:pPr>
        <w:rPr>
          <w:b/>
        </w:rPr>
      </w:pPr>
      <w:r>
        <w:t xml:space="preserve"> </w:t>
      </w:r>
      <w:r w:rsidR="00C04683">
        <w:t xml:space="preserve"> </w:t>
      </w:r>
      <w:r>
        <w:t xml:space="preserve"> </w:t>
      </w:r>
    </w:p>
    <w:p w14:paraId="72C2B6A1" w14:textId="77777777" w:rsidR="00D37C11" w:rsidRDefault="005F0251">
      <w:r>
        <w:t xml:space="preserve">The formal parameters that are owned by this </w:t>
      </w:r>
      <w:r>
        <w:rPr>
          <w:b/>
          <w:bCs/>
        </w:rPr>
        <w:t>TemplateSignature</w:t>
      </w:r>
      <w:r>
        <w:t>.</w:t>
      </w:r>
    </w:p>
    <w:p w14:paraId="32E53E78" w14:textId="77777777" w:rsidR="008B78EB" w:rsidRPr="00B603FB" w:rsidRDefault="00C04683" w:rsidP="00ED4063">
      <w:pPr>
        <w:rPr>
          <w:b/>
        </w:rPr>
      </w:pPr>
      <w:r>
        <w:t xml:space="preserve"> </w:t>
      </w:r>
    </w:p>
    <w:p w14:paraId="1F9A3E5D" w14:textId="77777777" w:rsidR="00A8550F" w:rsidRDefault="00C32E8C" w:rsidP="006977BE">
      <w:r>
        <w:t xml:space="preserve"> </w:t>
      </w:r>
    </w:p>
    <w:p w14:paraId="7B57352C" w14:textId="77777777" w:rsidR="00DB049B" w:rsidRDefault="00022C8A" w:rsidP="006977BE">
      <w:r w:rsidRPr="00022C8A">
        <w:t xml:space="preserve"> </w:t>
      </w:r>
    </w:p>
    <w:p w14:paraId="5B9FCC73" w14:textId="77777777" w:rsidR="002C0F83" w:rsidRPr="005F31BE" w:rsidRDefault="00F851FF" w:rsidP="005F31BE">
      <w:pPr>
        <w:pStyle w:val="Heading4"/>
      </w:pPr>
      <w:bookmarkStart w:id="168" w:name="_039ec0a61521832e985575d3d9688234"/>
      <w:bookmarkStart w:id="169" w:name="_Toc277077886"/>
      <w:r w:rsidRPr="005F31BE">
        <w:t>&lt;Class&gt; TemplateBinding</w:t>
      </w:r>
      <w:bookmarkEnd w:id="168"/>
      <w:bookmarkEnd w:id="169"/>
    </w:p>
    <w:p w14:paraId="1C732E2C" w14:textId="77777777" w:rsidR="0063570E" w:rsidRDefault="0063570E" w:rsidP="00383490"/>
    <w:p w14:paraId="09BF1206" w14:textId="77777777" w:rsidR="00A855E6" w:rsidRDefault="00383490" w:rsidP="00263593">
      <w:r w:rsidRPr="00875584">
        <w:rPr>
          <w:rFonts w:ascii="Arial" w:hAnsi="Arial"/>
          <w:b/>
          <w:sz w:val="24"/>
          <w:szCs w:val="24"/>
        </w:rPr>
        <w:t>Description</w:t>
      </w:r>
    </w:p>
    <w:p w14:paraId="022320F6" w14:textId="77777777" w:rsidR="00DB049B" w:rsidRDefault="005C6CB8" w:rsidP="006977BE">
      <w:r>
        <w:t xml:space="preserve"> </w:t>
      </w:r>
    </w:p>
    <w:p w14:paraId="18B43A5D" w14:textId="77777777" w:rsidR="00D37C11" w:rsidRDefault="005F0251">
      <w:r>
        <w:t xml:space="preserve">A </w:t>
      </w:r>
      <w:r>
        <w:rPr>
          <w:b/>
          <w:bCs/>
        </w:rPr>
        <w:t>TemplateBinding</w:t>
      </w:r>
      <w:r>
        <w:t xml:space="preserve"> is a </w:t>
      </w:r>
      <w:r>
        <w:rPr>
          <w:b/>
          <w:bCs/>
        </w:rPr>
        <w:t>DirectedRelationship</w:t>
      </w:r>
      <w:r>
        <w:t xml:space="preserve"> between a </w:t>
      </w:r>
      <w:r>
        <w:rPr>
          <w:b/>
          <w:bCs/>
        </w:rPr>
        <w:t>TemplateableElement</w:t>
      </w:r>
      <w:r>
        <w:t xml:space="preserve"> and a template. A </w:t>
      </w:r>
      <w:r>
        <w:rPr>
          <w:b/>
          <w:bCs/>
        </w:rPr>
        <w:t>TemplateBinding</w:t>
      </w:r>
      <w:r>
        <w:t xml:space="preserve"> specifies the </w:t>
      </w:r>
      <w:r>
        <w:rPr>
          <w:b/>
          <w:bCs/>
        </w:rPr>
        <w:t>TemplateParameterSubstitutions</w:t>
      </w:r>
      <w:r>
        <w:t xml:space="preserve"> of actual parameters for the formal parameters of the template.</w:t>
      </w:r>
    </w:p>
    <w:p w14:paraId="552FAFB8" w14:textId="77777777" w:rsidR="00DB049B" w:rsidRDefault="00C51B43" w:rsidP="006977BE">
      <w:r>
        <w:t xml:space="preserve"> </w:t>
      </w:r>
      <w:r w:rsidR="009F2598">
        <w:t xml:space="preserve">  </w:t>
      </w:r>
    </w:p>
    <w:p w14:paraId="2174FD96" w14:textId="77777777" w:rsidR="0063570E" w:rsidRDefault="0063570E" w:rsidP="00383490"/>
    <w:p w14:paraId="203131DF" w14:textId="77777777" w:rsidR="00A855E6" w:rsidRDefault="00383490" w:rsidP="00263593">
      <w:r w:rsidRPr="00875584">
        <w:rPr>
          <w:rFonts w:ascii="Arial" w:hAnsi="Arial"/>
          <w:b/>
          <w:sz w:val="24"/>
          <w:szCs w:val="24"/>
        </w:rPr>
        <w:t>Diagrams</w:t>
      </w:r>
    </w:p>
    <w:p w14:paraId="1A52EB57" w14:textId="77777777" w:rsidR="00DB049B" w:rsidRDefault="005F0251" w:rsidP="006977BE">
      <w:hyperlink w:anchor="_d132633918c4cbb0c3c69e16de3df9c2" w:history="1">
        <w:r w:rsidR="003E7695">
          <w:rPr>
            <w:rStyle w:val="Hyperlink"/>
          </w:rPr>
          <w:t>Template Metamodel</w:t>
        </w:r>
      </w:hyperlink>
      <w:r w:rsidR="006977BE">
        <w:t xml:space="preserve"> </w:t>
      </w:r>
    </w:p>
    <w:p w14:paraId="7A1B2C56" w14:textId="77777777" w:rsidR="0063570E" w:rsidRDefault="0063570E" w:rsidP="00383490"/>
    <w:p w14:paraId="7F80E73C" w14:textId="77777777" w:rsidR="00A855E6" w:rsidRDefault="00383490" w:rsidP="00263593">
      <w:r w:rsidRPr="00875584">
        <w:rPr>
          <w:rFonts w:ascii="Arial" w:hAnsi="Arial"/>
          <w:b/>
          <w:sz w:val="24"/>
          <w:szCs w:val="24"/>
        </w:rPr>
        <w:t>Associations</w:t>
      </w:r>
    </w:p>
    <w:p w14:paraId="0F33DCB7" w14:textId="77777777" w:rsidR="00A8550F" w:rsidRDefault="00860CF1" w:rsidP="006977BE">
      <w:r>
        <w:t xml:space="preserve"> </w:t>
      </w:r>
    </w:p>
    <w:p w14:paraId="53A70BF5" w14:textId="77777777" w:rsidR="00A755AA" w:rsidRDefault="008B78EB" w:rsidP="00ED4063">
      <w:pPr>
        <w:rPr>
          <w:b/>
        </w:rPr>
      </w:pPr>
      <w:r w:rsidRPr="006876BA">
        <w:rPr>
          <w:b/>
        </w:rPr>
        <w:t>•   public parameterSubstitution</w:t>
      </w:r>
      <w:r w:rsidR="006876BA" w:rsidRPr="006876BA">
        <w:rPr>
          <w:b/>
        </w:rPr>
        <w:t xml:space="preserve"> : </w:t>
      </w:r>
      <w:hyperlink w:anchor="_c2a122fef357367888fcb3768852586c" w:history="1">
        <w:r w:rsidRPr="006876BA">
          <w:rPr>
            <w:rStyle w:val="Hyperlink"/>
            <w:b/>
          </w:rPr>
          <w:t>TemplateParameterSubstitution</w:t>
        </w:r>
      </w:hyperlink>
      <w:r w:rsidR="00454D42" w:rsidRPr="006876BA">
        <w:rPr>
          <w:b/>
        </w:rPr>
        <w:t>[1..*]</w:t>
      </w:r>
    </w:p>
    <w:p w14:paraId="4A8287AD" w14:textId="77777777" w:rsidR="008B78EB" w:rsidRPr="00B603FB" w:rsidRDefault="005C6CB8" w:rsidP="00ED4063">
      <w:pPr>
        <w:rPr>
          <w:b/>
        </w:rPr>
      </w:pPr>
      <w:r>
        <w:t xml:space="preserve"> </w:t>
      </w:r>
      <w:r w:rsidR="00C04683">
        <w:t xml:space="preserve"> </w:t>
      </w:r>
      <w:r>
        <w:t xml:space="preserve"> </w:t>
      </w:r>
    </w:p>
    <w:p w14:paraId="0C9BD13E" w14:textId="77777777" w:rsidR="00D37C11" w:rsidRDefault="005F0251">
      <w:r>
        <w:t xml:space="preserve">The </w:t>
      </w:r>
      <w:r>
        <w:rPr>
          <w:b/>
          <w:bCs/>
        </w:rPr>
        <w:t>TemplateParameterSubstitutions</w:t>
      </w:r>
      <w:r>
        <w:t xml:space="preserve"> owned by this </w:t>
      </w:r>
      <w:r>
        <w:rPr>
          <w:b/>
          <w:bCs/>
        </w:rPr>
        <w:t>TemplateBinding</w:t>
      </w:r>
      <w:r>
        <w:t>.</w:t>
      </w:r>
    </w:p>
    <w:p w14:paraId="50B6DF62" w14:textId="77777777" w:rsidR="008B78EB" w:rsidRPr="00B603FB" w:rsidRDefault="00C04683" w:rsidP="00ED4063">
      <w:pPr>
        <w:rPr>
          <w:b/>
        </w:rPr>
      </w:pPr>
      <w:r>
        <w:t xml:space="preserve"> </w:t>
      </w:r>
    </w:p>
    <w:p w14:paraId="12A4A4B8" w14:textId="77777777" w:rsidR="00A8550F" w:rsidRDefault="00C32E8C" w:rsidP="006977BE">
      <w:r>
        <w:t xml:space="preserve"> </w:t>
      </w:r>
    </w:p>
    <w:p w14:paraId="514FF2D2" w14:textId="77777777" w:rsidR="00DB049B" w:rsidRDefault="00022C8A" w:rsidP="006977BE">
      <w:r w:rsidRPr="00022C8A">
        <w:t xml:space="preserve"> </w:t>
      </w:r>
    </w:p>
    <w:p w14:paraId="0323432D" w14:textId="77777777" w:rsidR="002C0F83" w:rsidRPr="005F31BE" w:rsidRDefault="00F851FF" w:rsidP="005F31BE">
      <w:pPr>
        <w:pStyle w:val="Heading4"/>
      </w:pPr>
      <w:bookmarkStart w:id="170" w:name="_c2a122fef357367888fcb3768852586c"/>
      <w:bookmarkStart w:id="171" w:name="_Toc277077887"/>
      <w:r w:rsidRPr="005F31BE">
        <w:t>&lt;Class&gt; TemplateParameterSubstitution</w:t>
      </w:r>
      <w:bookmarkEnd w:id="170"/>
      <w:bookmarkEnd w:id="171"/>
    </w:p>
    <w:p w14:paraId="7AD4C380" w14:textId="77777777" w:rsidR="0063570E" w:rsidRDefault="0063570E" w:rsidP="00383490"/>
    <w:p w14:paraId="4F5D0182" w14:textId="77777777" w:rsidR="00A855E6" w:rsidRDefault="00383490" w:rsidP="00263593">
      <w:r w:rsidRPr="00875584">
        <w:rPr>
          <w:rFonts w:ascii="Arial" w:hAnsi="Arial"/>
          <w:b/>
          <w:sz w:val="24"/>
          <w:szCs w:val="24"/>
        </w:rPr>
        <w:t>Description</w:t>
      </w:r>
    </w:p>
    <w:p w14:paraId="3E0FBA4F" w14:textId="77777777" w:rsidR="00DB049B" w:rsidRDefault="005C6CB8" w:rsidP="006977BE">
      <w:r>
        <w:t xml:space="preserve"> </w:t>
      </w:r>
    </w:p>
    <w:p w14:paraId="7C6B399E" w14:textId="77777777" w:rsidR="00D37C11" w:rsidRDefault="005F0251">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388E6932" w14:textId="77777777" w:rsidR="00DB049B" w:rsidRDefault="00C51B43" w:rsidP="006977BE">
      <w:r>
        <w:t xml:space="preserve"> </w:t>
      </w:r>
      <w:r w:rsidR="009F2598">
        <w:t xml:space="preserve">  </w:t>
      </w:r>
    </w:p>
    <w:p w14:paraId="4A667450" w14:textId="77777777" w:rsidR="0063570E" w:rsidRDefault="0063570E" w:rsidP="00383490"/>
    <w:p w14:paraId="5788F009" w14:textId="77777777" w:rsidR="00A855E6" w:rsidRDefault="00383490" w:rsidP="00263593">
      <w:r w:rsidRPr="00875584">
        <w:rPr>
          <w:rFonts w:ascii="Arial" w:hAnsi="Arial"/>
          <w:b/>
          <w:sz w:val="24"/>
          <w:szCs w:val="24"/>
        </w:rPr>
        <w:t>Diagrams</w:t>
      </w:r>
    </w:p>
    <w:p w14:paraId="3B6D7458" w14:textId="77777777" w:rsidR="00DB049B" w:rsidRDefault="005F0251" w:rsidP="006977BE">
      <w:hyperlink w:anchor="_d132633918c4cbb0c3c69e16de3df9c2" w:history="1">
        <w:r w:rsidR="003E7695">
          <w:rPr>
            <w:rStyle w:val="Hyperlink"/>
          </w:rPr>
          <w:t>Template Metamodel</w:t>
        </w:r>
      </w:hyperlink>
      <w:r w:rsidR="006977BE">
        <w:t xml:space="preserve">   </w:t>
      </w:r>
    </w:p>
    <w:p w14:paraId="71151D19" w14:textId="77777777" w:rsidR="0063570E" w:rsidRDefault="0063570E" w:rsidP="00383490"/>
    <w:p w14:paraId="520A2CB6" w14:textId="77777777" w:rsidR="00A855E6" w:rsidRDefault="00383490" w:rsidP="00263593">
      <w:r w:rsidRPr="00875584">
        <w:rPr>
          <w:rFonts w:ascii="Arial" w:hAnsi="Arial"/>
          <w:b/>
          <w:sz w:val="24"/>
          <w:szCs w:val="24"/>
        </w:rPr>
        <w:t>Associations</w:t>
      </w:r>
    </w:p>
    <w:p w14:paraId="6B6219DB" w14:textId="77777777" w:rsidR="00A8550F" w:rsidRDefault="00860CF1" w:rsidP="006977BE">
      <w:r>
        <w:t xml:space="preserve"> </w:t>
      </w:r>
    </w:p>
    <w:p w14:paraId="2D86DB4C" w14:textId="77777777" w:rsidR="00A755AA" w:rsidRDefault="008B78EB" w:rsidP="00ED4063">
      <w:pPr>
        <w:rPr>
          <w:b/>
        </w:rPr>
      </w:pPr>
      <w:r w:rsidRPr="006876BA">
        <w:rPr>
          <w:b/>
        </w:rPr>
        <w:t>•   public formal</w:t>
      </w:r>
      <w:r w:rsidR="006876BA" w:rsidRPr="006876BA">
        <w:rPr>
          <w:b/>
        </w:rPr>
        <w:t xml:space="preserve"> : </w:t>
      </w:r>
      <w:hyperlink w:anchor="_3d9b09fe9052c8305d90ab92bc37d26b" w:history="1">
        <w:r w:rsidRPr="006876BA">
          <w:rPr>
            <w:rStyle w:val="Hyperlink"/>
            <w:b/>
          </w:rPr>
          <w:t>ClassifierTemplateParameter</w:t>
        </w:r>
      </w:hyperlink>
      <w:r w:rsidR="00454D42" w:rsidRPr="006876BA">
        <w:rPr>
          <w:b/>
        </w:rPr>
        <w:t>[1]</w:t>
      </w:r>
    </w:p>
    <w:p w14:paraId="2997CC73" w14:textId="77777777" w:rsidR="008B78EB" w:rsidRPr="00B603FB" w:rsidRDefault="005C6CB8" w:rsidP="00ED4063">
      <w:pPr>
        <w:rPr>
          <w:b/>
        </w:rPr>
      </w:pPr>
      <w:r>
        <w:t xml:space="preserve"> </w:t>
      </w:r>
      <w:r w:rsidR="00C04683">
        <w:t xml:space="preserve"> </w:t>
      </w:r>
      <w:r>
        <w:t xml:space="preserve"> </w:t>
      </w:r>
    </w:p>
    <w:p w14:paraId="3F8B2973" w14:textId="77777777" w:rsidR="00D37C11" w:rsidRDefault="005F0251">
      <w:r>
        <w:t xml:space="preserve">The formal </w:t>
      </w:r>
      <w:r>
        <w:rPr>
          <w:b/>
          <w:bCs/>
        </w:rPr>
        <w:t>TemplateParameter</w:t>
      </w:r>
      <w:r>
        <w:t xml:space="preserve"> that is associated with this </w:t>
      </w:r>
      <w:r>
        <w:rPr>
          <w:b/>
          <w:bCs/>
        </w:rPr>
        <w:t>TemplateParameterSubstitution</w:t>
      </w:r>
      <w:r>
        <w:t>.</w:t>
      </w:r>
    </w:p>
    <w:p w14:paraId="58C1FA2A" w14:textId="77777777" w:rsidR="008B78EB" w:rsidRPr="00B603FB" w:rsidRDefault="00C04683" w:rsidP="00ED4063">
      <w:pPr>
        <w:rPr>
          <w:b/>
        </w:rPr>
      </w:pPr>
      <w:r>
        <w:t xml:space="preserve"> </w:t>
      </w:r>
    </w:p>
    <w:p w14:paraId="24A711D9" w14:textId="77777777" w:rsidR="00A8550F" w:rsidRDefault="00860CF1" w:rsidP="006977BE">
      <w:r>
        <w:t xml:space="preserve"> </w:t>
      </w:r>
    </w:p>
    <w:p w14:paraId="38647D96" w14:textId="77777777" w:rsidR="00A755AA" w:rsidRDefault="008B78EB" w:rsidP="00ED4063">
      <w:pPr>
        <w:rPr>
          <w:b/>
        </w:rPr>
      </w:pPr>
      <w:r w:rsidRPr="006876BA">
        <w:rPr>
          <w:b/>
        </w:rPr>
        <w:t>•   public signature</w:t>
      </w:r>
      <w:r w:rsidR="006876BA" w:rsidRPr="006876BA">
        <w:rPr>
          <w:b/>
        </w:rPr>
        <w:t xml:space="preserve"> : </w:t>
      </w:r>
      <w:hyperlink w:anchor="_6afdd25f5589999ef5ae78a4eab8563d" w:history="1">
        <w:r w:rsidRPr="006876BA">
          <w:rPr>
            <w:rStyle w:val="Hyperlink"/>
            <w:b/>
          </w:rPr>
          <w:t>RedefinableTemplateSignature</w:t>
        </w:r>
      </w:hyperlink>
      <w:r w:rsidR="00454D42" w:rsidRPr="006876BA">
        <w:rPr>
          <w:b/>
        </w:rPr>
        <w:t>[1]</w:t>
      </w:r>
    </w:p>
    <w:p w14:paraId="0232AF79" w14:textId="77777777" w:rsidR="008B78EB" w:rsidRPr="00B603FB" w:rsidRDefault="005C6CB8" w:rsidP="00ED4063">
      <w:pPr>
        <w:rPr>
          <w:b/>
        </w:rPr>
      </w:pPr>
      <w:r>
        <w:t xml:space="preserve"> </w:t>
      </w:r>
      <w:r w:rsidR="00C04683">
        <w:t xml:space="preserve"> </w:t>
      </w:r>
      <w:r>
        <w:t xml:space="preserve"> </w:t>
      </w:r>
    </w:p>
    <w:p w14:paraId="6D826F79" w14:textId="77777777" w:rsidR="00D37C11" w:rsidRDefault="005F0251">
      <w:r>
        <w:t xml:space="preserve">The </w:t>
      </w:r>
      <w:r>
        <w:rPr>
          <w:b/>
          <w:bCs/>
        </w:rPr>
        <w:t>TemplateSignature</w:t>
      </w:r>
      <w:r>
        <w:t xml:space="preserve"> for the template that is the target of this </w:t>
      </w:r>
      <w:r>
        <w:rPr>
          <w:b/>
          <w:bCs/>
        </w:rPr>
        <w:t>TemplateBinding</w:t>
      </w:r>
      <w:r>
        <w:t>.</w:t>
      </w:r>
    </w:p>
    <w:p w14:paraId="3FFB6FD8" w14:textId="77777777" w:rsidR="008B78EB" w:rsidRPr="00B603FB" w:rsidRDefault="00C04683" w:rsidP="00ED4063">
      <w:pPr>
        <w:rPr>
          <w:b/>
        </w:rPr>
      </w:pPr>
      <w:r>
        <w:t xml:space="preserve"> </w:t>
      </w:r>
    </w:p>
    <w:p w14:paraId="2BFE77D4" w14:textId="77777777" w:rsidR="00A8550F" w:rsidRDefault="00860CF1" w:rsidP="006977BE">
      <w:r>
        <w:t xml:space="preserve"> </w:t>
      </w:r>
    </w:p>
    <w:p w14:paraId="5C47C8FF" w14:textId="77777777" w:rsidR="00A755AA" w:rsidRDefault="008B78EB" w:rsidP="00ED4063">
      <w:pPr>
        <w:rPr>
          <w:b/>
        </w:rPr>
      </w:pPr>
      <w:r w:rsidRPr="006876BA">
        <w:rPr>
          <w:b/>
        </w:rPr>
        <w:t>•   public actual</w:t>
      </w:r>
      <w:r w:rsidR="006876BA" w:rsidRPr="006876BA">
        <w:rPr>
          <w:b/>
        </w:rPr>
        <w:t xml:space="preserve"> : </w:t>
      </w:r>
      <w:hyperlink w:anchor="_31f3bed9860f1a34043799bd12ffe873" w:history="1">
        <w:r w:rsidRPr="006876BA">
          <w:rPr>
            <w:rStyle w:val="Hyperlink"/>
            <w:b/>
          </w:rPr>
          <w:t>Classifier</w:t>
        </w:r>
      </w:hyperlink>
      <w:r w:rsidR="00454D42" w:rsidRPr="006876BA">
        <w:rPr>
          <w:b/>
        </w:rPr>
        <w:t>[1]</w:t>
      </w:r>
    </w:p>
    <w:p w14:paraId="48F6B554" w14:textId="77777777" w:rsidR="008B78EB" w:rsidRPr="00B603FB" w:rsidRDefault="005C6CB8" w:rsidP="00ED4063">
      <w:pPr>
        <w:rPr>
          <w:b/>
        </w:rPr>
      </w:pPr>
      <w:r>
        <w:t xml:space="preserve"> </w:t>
      </w:r>
      <w:r w:rsidR="00C04683">
        <w:t xml:space="preserve"> </w:t>
      </w:r>
      <w:r>
        <w:t xml:space="preserve"> </w:t>
      </w:r>
    </w:p>
    <w:p w14:paraId="3B97376D" w14:textId="77777777" w:rsidR="00D37C11" w:rsidRDefault="005F0251">
      <w:r>
        <w:t xml:space="preserve">The </w:t>
      </w:r>
      <w:r>
        <w:rPr>
          <w:b/>
          <w:bCs/>
        </w:rPr>
        <w:t>ParameterableElement</w:t>
      </w:r>
      <w:r>
        <w:t xml:space="preserve"> that is the actual parameter for this </w:t>
      </w:r>
      <w:r>
        <w:rPr>
          <w:b/>
          <w:bCs/>
        </w:rPr>
        <w:t>TemplateParameterSubstitution</w:t>
      </w:r>
      <w:r>
        <w:t>.</w:t>
      </w:r>
    </w:p>
    <w:p w14:paraId="33361742" w14:textId="77777777" w:rsidR="008B78EB" w:rsidRPr="00B603FB" w:rsidRDefault="00C04683" w:rsidP="00ED4063">
      <w:pPr>
        <w:rPr>
          <w:b/>
        </w:rPr>
      </w:pPr>
      <w:r>
        <w:t xml:space="preserve"> </w:t>
      </w:r>
    </w:p>
    <w:p w14:paraId="3D26FD78" w14:textId="77777777" w:rsidR="00A8550F" w:rsidRDefault="00C32E8C" w:rsidP="006977BE">
      <w:r>
        <w:t xml:space="preserve"> </w:t>
      </w:r>
    </w:p>
    <w:p w14:paraId="1BD6AACE" w14:textId="77777777" w:rsidR="0063570E" w:rsidRDefault="0063570E" w:rsidP="00383490"/>
    <w:p w14:paraId="15635BE2" w14:textId="77777777" w:rsidR="00A855E6" w:rsidRDefault="00383490" w:rsidP="00263593">
      <w:r w:rsidRPr="00875584">
        <w:rPr>
          <w:rFonts w:ascii="Arial" w:hAnsi="Arial"/>
          <w:b/>
          <w:sz w:val="24"/>
          <w:szCs w:val="24"/>
        </w:rPr>
        <w:t>Known other classes</w:t>
      </w:r>
    </w:p>
    <w:p w14:paraId="1FC8A5AD" w14:textId="77777777" w:rsidR="003E4BE1" w:rsidRDefault="005F0251"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6F8896A4" w14:textId="77777777" w:rsidR="005F31BE" w:rsidRDefault="001F24CC" w:rsidP="005F31BE">
      <w:pPr>
        <w:pStyle w:val="Heading3"/>
      </w:pPr>
      <w:bookmarkStart w:id="172" w:name="_Toc277077888"/>
      <w:r>
        <w:t>&lt;Package&gt; Instance Metamodel</w:t>
      </w:r>
      <w:bookmarkEnd w:id="172"/>
    </w:p>
    <w:p w14:paraId="660805A4" w14:textId="77777777" w:rsidR="00D91281" w:rsidRDefault="005C6CB8" w:rsidP="0039400D">
      <w:r>
        <w:t xml:space="preserve"> </w:t>
      </w:r>
    </w:p>
    <w:p w14:paraId="5CCD4C5A" w14:textId="77777777" w:rsidR="00D37C11" w:rsidRDefault="005F0251">
      <w:r>
        <w:t>Instance specifications represent one of the bigger challenges for the AML specification. The UML Reference Model consists of a set of Classes, which instances of th</w:t>
      </w:r>
      <w:r>
        <w:t>e UML 2.5 Class, DataTypes which are instances of the UML 2.5 DataType and/or PrimitiveTypes which are instances of the UML 2.5 PrimitiveType.</w:t>
      </w:r>
    </w:p>
    <w:p w14:paraId="4AF7087D" w14:textId="77777777" w:rsidR="00D37C11" w:rsidRDefault="005F0251">
      <w:r>
        <w:t xml:space="preserve"> </w:t>
      </w:r>
    </w:p>
    <w:p w14:paraId="020D7D8E" w14:textId="77777777" w:rsidR="00D37C11" w:rsidRDefault="005F0251">
      <w:r>
        <w:t xml:space="preserve">The archetype constraint language requires the ability to specify assumed values for </w:t>
      </w:r>
      <w:r>
        <w:rPr>
          <w:b/>
          <w:bCs/>
        </w:rPr>
        <w:t>NamedObjectConstraints</w:t>
      </w:r>
      <w:r>
        <w:t>, wh</w:t>
      </w:r>
      <w:r>
        <w:t xml:space="preserve">ich will take the form of an instance of the Reference Model </w:t>
      </w:r>
      <w:r>
        <w:rPr>
          <w:b/>
          <w:bCs/>
        </w:rPr>
        <w:t>Class</w:t>
      </w:r>
      <w:r>
        <w:t xml:space="preserve"> (or an instance of an instance of a UML class. The same pattern applies to </w:t>
      </w:r>
      <w:r>
        <w:rPr>
          <w:b/>
          <w:bCs/>
        </w:rPr>
        <w:t>DataTypes</w:t>
      </w:r>
      <w:r>
        <w:t xml:space="preserve"> and (new) </w:t>
      </w:r>
      <w:r>
        <w:rPr>
          <w:b/>
          <w:bCs/>
        </w:rPr>
        <w:t>PrimitiveTypes</w:t>
      </w:r>
      <w:r>
        <w:t>.</w:t>
      </w:r>
    </w:p>
    <w:p w14:paraId="5A965167" w14:textId="77777777" w:rsidR="00D37C11" w:rsidRDefault="005F0251">
      <w:r>
        <w:t xml:space="preserve"> </w:t>
      </w:r>
    </w:p>
    <w:p w14:paraId="53BDCBB0" w14:textId="77777777" w:rsidR="00D37C11" w:rsidRDefault="005F0251">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(RMPrimitiveType) and </w:t>
      </w:r>
      <w:r>
        <w:rPr>
          <w:b/>
          <w:bCs/>
        </w:rPr>
        <w:t>Enumeration</w:t>
      </w:r>
      <w:r>
        <w:t>. In addition, the language supports a small set of instances o</w:t>
      </w:r>
      <w:r>
        <w:t>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14:paraId="333C05AA" w14:textId="77777777" w:rsidR="00D37C11" w:rsidRDefault="005F0251">
      <w:r>
        <w:t xml:space="preserve"> </w:t>
      </w:r>
    </w:p>
    <w:p w14:paraId="20B225B9" w14:textId="77777777" w:rsidR="00D37C11" w:rsidRDefault="005F0251">
      <w:r>
        <w:t>The modeling language, however, does not support a mechanism for specifying and exchanging instances of ref</w:t>
      </w:r>
      <w:r>
        <w:t>erence model classes, (new) primitive types or data types. This presents an issue when it becomes necessary to represent instances in constraints (permissible values) or assumed values.</w:t>
      </w:r>
    </w:p>
    <w:p w14:paraId="6D5DF150" w14:textId="77777777" w:rsidR="00D37C11" w:rsidRDefault="005F0251">
      <w:r>
        <w:t xml:space="preserve"> </w:t>
      </w:r>
    </w:p>
    <w:p w14:paraId="47FF725D" w14:textId="77777777" w:rsidR="00D37C11" w:rsidRDefault="005F0251">
      <w:r>
        <w:t>The AML specification addresses the DataType and Primitive type issu</w:t>
      </w:r>
      <w:r>
        <w:t>e by defining string representations for their values and constraints. It still faces the following issues:</w:t>
      </w:r>
    </w:p>
    <w:p w14:paraId="2DD32DA2" w14:textId="77777777" w:rsidR="00D37C11" w:rsidRDefault="005F0251">
      <w:pPr>
        <w:pStyle w:val="ListParagraph"/>
        <w:numPr>
          <w:ilvl w:val="0"/>
          <w:numId w:val="32"/>
        </w:numPr>
      </w:pPr>
      <w:r>
        <w:t>How to represent instances of reference model classes as assumed values?</w:t>
      </w:r>
    </w:p>
    <w:p w14:paraId="198A5D25" w14:textId="77777777" w:rsidR="00D37C11" w:rsidRDefault="005F0251">
      <w:pPr>
        <w:pStyle w:val="ListParagraph"/>
        <w:numPr>
          <w:ilvl w:val="0"/>
          <w:numId w:val="32"/>
        </w:numPr>
      </w:pPr>
      <w:r>
        <w:t xml:space="preserve">How to represent instances of the AML </w:t>
      </w:r>
      <w:r>
        <w:rPr>
          <w:b/>
          <w:bCs/>
        </w:rPr>
        <w:t xml:space="preserve">ConceptReference </w:t>
      </w:r>
      <w:r>
        <w:t>class, which consist</w:t>
      </w:r>
      <w:r>
        <w:t>s of a URI, a namespace and name and other elements</w:t>
      </w:r>
    </w:p>
    <w:p w14:paraId="6C241E3E" w14:textId="77777777" w:rsidR="00D37C11" w:rsidRDefault="005F0251">
      <w:pPr>
        <w:pStyle w:val="ListParagraph"/>
        <w:numPr>
          <w:ilvl w:val="0"/>
          <w:numId w:val="32"/>
        </w:numPr>
      </w:pPr>
      <w:r>
        <w:t>How to represent the Designatable item, which consists of instances of a language/sign/description structure.</w:t>
      </w:r>
    </w:p>
    <w:p w14:paraId="40A92D81" w14:textId="77777777" w:rsidR="00D37C11" w:rsidRDefault="005F0251">
      <w:r>
        <w:t>The AML profile has resolved these issues by:</w:t>
      </w:r>
    </w:p>
    <w:p w14:paraId="354386CE" w14:textId="77777777" w:rsidR="00D37C11" w:rsidRDefault="005F0251">
      <w:pPr>
        <w:pStyle w:val="ListParagraph"/>
        <w:numPr>
          <w:ilvl w:val="0"/>
          <w:numId w:val="15"/>
        </w:numPr>
      </w:pPr>
      <w:r>
        <w:t xml:space="preserve">Not allowing assumed values for non "primitive" </w:t>
      </w:r>
      <w:r>
        <w:t>types.  This is a limitation on the ADL specification, but there currently aren't many, if any use cases.</w:t>
      </w:r>
    </w:p>
    <w:p w14:paraId="7A97579C" w14:textId="77777777" w:rsidR="00D37C11" w:rsidRDefault="005F0251">
      <w:pPr>
        <w:pStyle w:val="ListParagraph"/>
        <w:numPr>
          <w:ilvl w:val="0"/>
          <w:numId w:val="15"/>
        </w:numPr>
      </w:pPr>
      <w:r>
        <w:t>ConceptReference is modelled as an extension to EnumerationLiteral, which allows additional instance properties.</w:t>
      </w:r>
    </w:p>
    <w:p w14:paraId="1B090684" w14:textId="77777777" w:rsidR="00D37C11" w:rsidRDefault="005F0251">
      <w:pPr>
        <w:pStyle w:val="ListParagraph"/>
        <w:numPr>
          <w:ilvl w:val="0"/>
          <w:numId w:val="15"/>
        </w:numPr>
      </w:pPr>
      <w:r>
        <w:t>Designations are represented as order</w:t>
      </w:r>
      <w:r>
        <w:t>ed collections of primitive types, where occurrence 0 of the language, sign, description represents the first element in the structure, occurrence 1 the second, etc.</w:t>
      </w:r>
    </w:p>
    <w:p w14:paraId="444BBFC2" w14:textId="77777777" w:rsidR="00D37C11" w:rsidRDefault="005F0251">
      <w:r>
        <w:t xml:space="preserve"> </w:t>
      </w:r>
    </w:p>
    <w:p w14:paraId="29084C18" w14:textId="77777777" w:rsidR="003E4BE1" w:rsidRDefault="0001444D" w:rsidP="00595F8A">
      <w:r>
        <w:tab/>
      </w:r>
      <w:r>
        <w:tab/>
      </w:r>
      <w:r>
        <w:tab/>
      </w:r>
      <w:r>
        <w:tab/>
      </w:r>
      <w:r>
        <w:rPr>
          <w:noProof/>
        </w:rPr>
        <w:drawing>
          <wp:inline distT="0" distB="0" distL="0" distR="0" wp14:anchorId="377ED149" wp14:editId="172FA202">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rId36" cstate="print"/>
                    <a:stretch>
                      <a:fillRect/>
                    </a:stretch>
                  </pic:blipFill>
                  <pic:spPr>
                    <a:xfrm>
                      <a:off x="0" y="0"/>
                      <a:ext cx="5934075" cy="3171825"/>
                    </a:xfrm>
                    <a:prstGeom prst="rect">
                      <a:avLst/>
                    </a:prstGeom>
                  </pic:spPr>
                </pic:pic>
              </a:graphicData>
            </a:graphic>
          </wp:inline>
        </w:drawing>
      </w:r>
    </w:p>
    <w:p w14:paraId="3E5C0DA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73" w:name="_4e8cc50476c42b847d941a87dd3d1d98"/>
      <w:r w:rsidRPr="007B5B34">
        <w:rPr>
          <w:b/>
          <w:sz w:val="24"/>
          <w:szCs w:val="24"/>
        </w:rPr>
        <w:t>Instance Metamodel</w:t>
      </w:r>
      <w:bookmarkEnd w:id="173"/>
    </w:p>
    <w:p w14:paraId="6C84D72C" w14:textId="77777777" w:rsidR="003E4BE1" w:rsidRDefault="00CB577B" w:rsidP="00AB09F3">
      <w:r>
        <w:t xml:space="preserve">       </w:t>
      </w:r>
    </w:p>
    <w:p w14:paraId="3F3F9777" w14:textId="77777777" w:rsidR="00DB049B" w:rsidRDefault="00022C8A" w:rsidP="006977BE">
      <w:r w:rsidRPr="00022C8A">
        <w:t xml:space="preserve"> </w:t>
      </w:r>
    </w:p>
    <w:p w14:paraId="05A27A0A" w14:textId="77777777" w:rsidR="002C0F83" w:rsidRPr="005F31BE" w:rsidRDefault="00F851FF" w:rsidP="005F31BE">
      <w:pPr>
        <w:pStyle w:val="Heading4"/>
      </w:pPr>
      <w:bookmarkStart w:id="174" w:name="_14aa28a97b7753c26b32de25fe333e41"/>
      <w:bookmarkStart w:id="175" w:name="_Toc277077889"/>
      <w:r w:rsidRPr="005F31BE">
        <w:t>&lt;Class&gt; InstanceSpecification</w:t>
      </w:r>
      <w:bookmarkEnd w:id="174"/>
      <w:bookmarkEnd w:id="175"/>
    </w:p>
    <w:p w14:paraId="453081E3" w14:textId="77777777" w:rsidR="0063570E" w:rsidRDefault="0063570E" w:rsidP="00383490"/>
    <w:p w14:paraId="70F3BA67" w14:textId="77777777" w:rsidR="00A855E6" w:rsidRDefault="00383490" w:rsidP="00263593">
      <w:r w:rsidRPr="00875584">
        <w:rPr>
          <w:rFonts w:ascii="Arial" w:hAnsi="Arial"/>
          <w:b/>
          <w:sz w:val="24"/>
          <w:szCs w:val="24"/>
        </w:rPr>
        <w:t>Description</w:t>
      </w:r>
    </w:p>
    <w:p w14:paraId="5142F28F" w14:textId="77777777" w:rsidR="00DB049B" w:rsidRDefault="005C6CB8" w:rsidP="006977BE">
      <w:r>
        <w:t xml:space="preserve"> </w:t>
      </w:r>
    </w:p>
    <w:p w14:paraId="10603C95" w14:textId="77777777" w:rsidR="00D37C11" w:rsidRDefault="005F0251">
      <w:r>
        <w:t xml:space="preserve">An </w:t>
      </w:r>
      <w:r>
        <w:rPr>
          <w:b/>
          <w:bCs/>
        </w:rPr>
        <w:t>InstanceSpecification</w:t>
      </w:r>
      <w:r>
        <w:t xml:space="preserve"> represents the possible or actual existence of instances in a modeled system and completely or partially describes those instances.</w:t>
      </w:r>
    </w:p>
    <w:p w14:paraId="5700D16E" w14:textId="77777777" w:rsidR="00DB049B" w:rsidRDefault="00C51B43" w:rsidP="006977BE">
      <w:r>
        <w:t xml:space="preserve"> </w:t>
      </w:r>
      <w:r w:rsidR="009F2598">
        <w:t xml:space="preserve">  </w:t>
      </w:r>
    </w:p>
    <w:p w14:paraId="556F56BB" w14:textId="77777777" w:rsidR="0063570E" w:rsidRDefault="0063570E" w:rsidP="00383490"/>
    <w:p w14:paraId="2B5F21BF" w14:textId="77777777" w:rsidR="00A855E6" w:rsidRDefault="00383490" w:rsidP="00263593">
      <w:r w:rsidRPr="00875584">
        <w:rPr>
          <w:rFonts w:ascii="Arial" w:hAnsi="Arial"/>
          <w:b/>
          <w:sz w:val="24"/>
          <w:szCs w:val="24"/>
        </w:rPr>
        <w:t>Diagrams</w:t>
      </w:r>
    </w:p>
    <w:p w14:paraId="7B9E5FBE" w14:textId="77777777" w:rsidR="00DB049B" w:rsidRDefault="005F0251" w:rsidP="006977BE">
      <w:hyperlink w:anchor="_4e8cc50476c42b847d941a87dd3d1d98" w:history="1">
        <w:r w:rsidR="003E7695">
          <w:rPr>
            <w:rStyle w:val="Hyperlink"/>
          </w:rPr>
          <w:t>Instance Metamodel</w:t>
        </w:r>
      </w:hyperlink>
    </w:p>
    <w:p w14:paraId="05CC078B" w14:textId="77777777" w:rsidR="0063570E" w:rsidRDefault="0063570E" w:rsidP="00383490"/>
    <w:p w14:paraId="7F4A1B5C" w14:textId="77777777" w:rsidR="00A855E6" w:rsidRDefault="00383490" w:rsidP="00263593">
      <w:r w:rsidRPr="00875584">
        <w:rPr>
          <w:rFonts w:ascii="Arial" w:hAnsi="Arial"/>
          <w:b/>
          <w:sz w:val="24"/>
          <w:szCs w:val="24"/>
        </w:rPr>
        <w:t>Direct Known Subclasses (Specialization)</w:t>
      </w:r>
    </w:p>
    <w:p w14:paraId="59089DA5" w14:textId="77777777" w:rsidR="00DB049B" w:rsidRDefault="005F0251"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29c36b2e228f2b3422c128c3c5aa1bf" w:history="1">
        <w:r w:rsidR="006977BE">
          <w:rPr>
            <w:rStyle w:val="Hyperlink"/>
          </w:rPr>
          <w:t>RMDataType</w:t>
        </w:r>
      </w:hyperlink>
      <w:r w:rsidR="006977BE">
        <w:t xml:space="preserve">, </w:t>
      </w:r>
      <w:hyperlink w:anchor="_44fd267adf8202d91aafd96398da0a13" w:history="1">
        <w:r w:rsidR="006977BE">
          <w:rPr>
            <w:rStyle w:val="Hyperlink"/>
          </w:rPr>
          <w:t>RMDataTypeInstance</w:t>
        </w:r>
      </w:hyperlink>
      <w:r w:rsidR="006977BE">
        <w:t xml:space="preserve">, </w:t>
      </w:r>
      <w:hyperlink w:anchor="_32ef7946a6a95bf945efd5b41a1b81ec" w:history="1">
        <w:r w:rsidR="006977BE">
          <w:rPr>
            <w:rStyle w:val="Hyperlink"/>
          </w:rPr>
          <w:t>RMPrimitiveType</w:t>
        </w:r>
      </w:hyperlink>
      <w:r w:rsidR="006977BE">
        <w:t xml:space="preserve">, </w:t>
      </w:r>
      <w:hyperlink w:anchor="_9746082ed99de216190f4d2ea3b7a492" w:history="1">
        <w:r w:rsidR="006977BE">
          <w:rPr>
            <w:rStyle w:val="Hyperlink"/>
          </w:rPr>
          <w:t>RMPrimitiveTypeInstance</w:t>
        </w:r>
      </w:hyperlink>
      <w:r w:rsidR="006977BE">
        <w:t xml:space="preserve"> </w:t>
      </w:r>
    </w:p>
    <w:p w14:paraId="3A949B48" w14:textId="77777777" w:rsidR="0063570E" w:rsidRDefault="0063570E" w:rsidP="00383490"/>
    <w:p w14:paraId="7215F8E9" w14:textId="77777777" w:rsidR="00A855E6" w:rsidRDefault="00383490" w:rsidP="00263593">
      <w:r w:rsidRPr="00875584">
        <w:rPr>
          <w:rFonts w:ascii="Arial" w:hAnsi="Arial"/>
          <w:b/>
          <w:sz w:val="24"/>
          <w:szCs w:val="24"/>
        </w:rPr>
        <w:t>Associations</w:t>
      </w:r>
    </w:p>
    <w:p w14:paraId="4FFB0817" w14:textId="77777777" w:rsidR="00A8550F" w:rsidRDefault="00860CF1" w:rsidP="006977BE">
      <w:r>
        <w:t xml:space="preserve"> </w:t>
      </w:r>
    </w:p>
    <w:p w14:paraId="6C724786" w14:textId="77777777" w:rsidR="00A755AA" w:rsidRDefault="008B78EB" w:rsidP="00ED4063">
      <w:pPr>
        <w:rPr>
          <w:b/>
        </w:rPr>
      </w:pPr>
      <w:r w:rsidRPr="006876BA">
        <w:rPr>
          <w:b/>
        </w:rPr>
        <w:t>•   public classifier</w:t>
      </w:r>
      <w:r w:rsidR="006876BA" w:rsidRPr="006876BA">
        <w:rPr>
          <w:b/>
        </w:rPr>
        <w:t xml:space="preserve"> : </w:t>
      </w:r>
      <w:hyperlink w:anchor="_31f3bed9860f1a34043799bd12ffe873" w:history="1">
        <w:r w:rsidRPr="006876BA">
          <w:rPr>
            <w:rStyle w:val="Hyperlink"/>
            <w:b/>
          </w:rPr>
          <w:t>Classifier</w:t>
        </w:r>
      </w:hyperlink>
      <w:r w:rsidR="00454D42" w:rsidRPr="006876BA">
        <w:rPr>
          <w:b/>
        </w:rPr>
        <w:t>[0..*]</w:t>
      </w:r>
    </w:p>
    <w:p w14:paraId="772ED277" w14:textId="77777777" w:rsidR="008B78EB" w:rsidRPr="00B603FB" w:rsidRDefault="005C6CB8" w:rsidP="00ED4063">
      <w:pPr>
        <w:rPr>
          <w:b/>
        </w:rPr>
      </w:pPr>
      <w:r>
        <w:t xml:space="preserve"> </w:t>
      </w:r>
    </w:p>
    <w:p w14:paraId="5A4D29EC" w14:textId="77777777" w:rsidR="00A8550F" w:rsidRDefault="00C32E8C" w:rsidP="006977BE">
      <w:r>
        <w:t xml:space="preserve"> </w:t>
      </w:r>
    </w:p>
    <w:p w14:paraId="5D4E24F7" w14:textId="77777777" w:rsidR="00DB049B" w:rsidRDefault="00022C8A" w:rsidP="006977BE">
      <w:r w:rsidRPr="00022C8A">
        <w:t xml:space="preserve"> </w:t>
      </w:r>
    </w:p>
    <w:p w14:paraId="19ECF698" w14:textId="77777777" w:rsidR="002C0F83" w:rsidRPr="005F31BE" w:rsidRDefault="00F851FF" w:rsidP="005F31BE">
      <w:pPr>
        <w:pStyle w:val="Heading4"/>
      </w:pPr>
      <w:bookmarkStart w:id="176" w:name="_2fd719f1d4a4fafd390224b10cd96510"/>
      <w:bookmarkStart w:id="177" w:name="_Toc277077890"/>
      <w:r w:rsidRPr="005F31BE">
        <w:t>&lt;Class&gt; PrimitiveType</w:t>
      </w:r>
      <w:bookmarkEnd w:id="176"/>
      <w:bookmarkEnd w:id="177"/>
    </w:p>
    <w:p w14:paraId="32BCD70C" w14:textId="77777777" w:rsidR="0063570E" w:rsidRDefault="0063570E" w:rsidP="00383490"/>
    <w:p w14:paraId="1192B92F" w14:textId="77777777" w:rsidR="00A855E6" w:rsidRDefault="00383490" w:rsidP="00263593">
      <w:r w:rsidRPr="00875584">
        <w:rPr>
          <w:rFonts w:ascii="Arial" w:hAnsi="Arial"/>
          <w:b/>
          <w:sz w:val="24"/>
          <w:szCs w:val="24"/>
        </w:rPr>
        <w:t>Description</w:t>
      </w:r>
    </w:p>
    <w:p w14:paraId="44D70109" w14:textId="77777777" w:rsidR="00DB049B" w:rsidRDefault="005C6CB8" w:rsidP="006977BE">
      <w:r>
        <w:t xml:space="preserve"> </w:t>
      </w:r>
    </w:p>
    <w:p w14:paraId="074FA29F" w14:textId="77777777" w:rsidR="00D37C11" w:rsidRDefault="005F0251">
      <w:r>
        <w:t>A PrimitiveType defines a predefined DataType, without any substructure</w:t>
      </w:r>
    </w:p>
    <w:p w14:paraId="151E53E7" w14:textId="77777777" w:rsidR="00DB049B" w:rsidRDefault="00C51B43" w:rsidP="006977BE">
      <w:r>
        <w:t xml:space="preserve"> </w:t>
      </w:r>
      <w:r w:rsidR="009F2598">
        <w:t xml:space="preserve">  </w:t>
      </w:r>
    </w:p>
    <w:p w14:paraId="478589DA" w14:textId="77777777" w:rsidR="0063570E" w:rsidRDefault="0063570E" w:rsidP="00383490"/>
    <w:p w14:paraId="69064E3A" w14:textId="77777777" w:rsidR="00A855E6" w:rsidRDefault="00383490" w:rsidP="00263593">
      <w:r w:rsidRPr="00875584">
        <w:rPr>
          <w:rFonts w:ascii="Arial" w:hAnsi="Arial"/>
          <w:b/>
          <w:sz w:val="24"/>
          <w:szCs w:val="24"/>
        </w:rPr>
        <w:t>Diagrams</w:t>
      </w:r>
    </w:p>
    <w:p w14:paraId="31F405B3" w14:textId="77777777" w:rsidR="00DB049B" w:rsidRDefault="005F0251" w:rsidP="006977BE">
      <w:hyperlink w:anchor="_4e8cc50476c42b847d941a87dd3d1d98" w:history="1">
        <w:r w:rsidR="003E7695">
          <w:rPr>
            <w:rStyle w:val="Hyperlink"/>
          </w:rPr>
          <w:t>Instance Metamodel</w:t>
        </w:r>
      </w:hyperlink>
    </w:p>
    <w:p w14:paraId="798B7CD0" w14:textId="77777777" w:rsidR="0063570E" w:rsidRDefault="0063570E" w:rsidP="00383490"/>
    <w:p w14:paraId="77404121" w14:textId="77777777" w:rsidR="00A855E6" w:rsidRDefault="00383490" w:rsidP="00263593">
      <w:r w:rsidRPr="00875584">
        <w:rPr>
          <w:rFonts w:ascii="Arial" w:hAnsi="Arial"/>
          <w:b/>
          <w:sz w:val="24"/>
          <w:szCs w:val="24"/>
        </w:rPr>
        <w:t>Direct Known Superclasses (Generalization)</w:t>
      </w:r>
    </w:p>
    <w:p w14:paraId="770F7BB5" w14:textId="77777777" w:rsidR="00DB049B" w:rsidRDefault="005F0251" w:rsidP="006977BE">
      <w:hyperlink w:anchor="_d5914eb0da42172989bbe57f23fc4310" w:history="1">
        <w:r w:rsidR="006977BE">
          <w:rPr>
            <w:rStyle w:val="Hyperlink"/>
          </w:rPr>
          <w:t>DataType</w:t>
        </w:r>
      </w:hyperlink>
      <w:r w:rsidR="006977BE">
        <w:t xml:space="preserve">, </w:t>
      </w:r>
      <w:hyperlink w:anchor="_14aa28a97b7753c26b32de25fe333e41" w:history="1">
        <w:r w:rsidR="006977BE">
          <w:rPr>
            <w:rStyle w:val="Hyperlink"/>
          </w:rPr>
          <w:t>InstanceSpecification</w:t>
        </w:r>
      </w:hyperlink>
    </w:p>
    <w:p w14:paraId="2809BE2D" w14:textId="77777777" w:rsidR="00DB049B" w:rsidRDefault="00022C8A" w:rsidP="006977BE">
      <w:r w:rsidRPr="00022C8A">
        <w:t xml:space="preserve"> </w:t>
      </w:r>
    </w:p>
    <w:p w14:paraId="18D17BB9" w14:textId="77777777" w:rsidR="002C0F83" w:rsidRPr="005F31BE" w:rsidRDefault="00F851FF" w:rsidP="005F31BE">
      <w:pPr>
        <w:pStyle w:val="Heading4"/>
      </w:pPr>
      <w:bookmarkStart w:id="178" w:name="_977fccbc34231ad0bea8fc5ff3c8addc"/>
      <w:bookmarkStart w:id="179" w:name="_Toc277077891"/>
      <w:r w:rsidRPr="005F31BE">
        <w:t>&lt;Class&gt; RMClass</w:t>
      </w:r>
      <w:bookmarkEnd w:id="178"/>
      <w:bookmarkEnd w:id="179"/>
    </w:p>
    <w:p w14:paraId="3784249A" w14:textId="77777777" w:rsidR="0063570E" w:rsidRDefault="0063570E" w:rsidP="00383490"/>
    <w:p w14:paraId="637CEADB" w14:textId="77777777" w:rsidR="00A855E6" w:rsidRDefault="00383490" w:rsidP="00263593">
      <w:r w:rsidRPr="00875584">
        <w:rPr>
          <w:rFonts w:ascii="Arial" w:hAnsi="Arial"/>
          <w:b/>
          <w:sz w:val="24"/>
          <w:szCs w:val="24"/>
        </w:rPr>
        <w:t>Description</w:t>
      </w:r>
    </w:p>
    <w:p w14:paraId="4A4AB544" w14:textId="77777777" w:rsidR="00DB049B" w:rsidRDefault="005C6CB8" w:rsidP="006977BE">
      <w:r>
        <w:t xml:space="preserve"> </w:t>
      </w:r>
    </w:p>
    <w:p w14:paraId="2F18C626" w14:textId="77777777" w:rsidR="00D37C11" w:rsidRDefault="005F0251">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w:t>
      </w:r>
      <w:r>
        <w:t>", with the model attribute set to "Fairlane" and the year to "1965".</w:t>
      </w:r>
    </w:p>
    <w:p w14:paraId="64766E7A" w14:textId="77777777" w:rsidR="00DB049B" w:rsidRDefault="00C51B43" w:rsidP="006977BE">
      <w:r>
        <w:t xml:space="preserve"> </w:t>
      </w:r>
      <w:r w:rsidR="009F2598">
        <w:t xml:space="preserve">  </w:t>
      </w:r>
    </w:p>
    <w:p w14:paraId="2E7933E2" w14:textId="77777777" w:rsidR="0063570E" w:rsidRDefault="0063570E" w:rsidP="00383490"/>
    <w:p w14:paraId="7AC83EB6" w14:textId="77777777" w:rsidR="00A855E6" w:rsidRDefault="00383490" w:rsidP="00263593">
      <w:r w:rsidRPr="00875584">
        <w:rPr>
          <w:rFonts w:ascii="Arial" w:hAnsi="Arial"/>
          <w:b/>
          <w:sz w:val="24"/>
          <w:szCs w:val="24"/>
        </w:rPr>
        <w:t>Diagrams</w:t>
      </w:r>
    </w:p>
    <w:p w14:paraId="6F1AD59C" w14:textId="77777777" w:rsidR="00DB049B" w:rsidRDefault="005F0251" w:rsidP="006977BE">
      <w:hyperlink w:anchor="_4e8cc50476c42b847d941a87dd3d1d98" w:history="1">
        <w:r w:rsidR="003E7695">
          <w:rPr>
            <w:rStyle w:val="Hyperlink"/>
          </w:rPr>
          <w:t>Instance Metamodel</w:t>
        </w:r>
      </w:hyperlink>
    </w:p>
    <w:p w14:paraId="7381A77F" w14:textId="77777777" w:rsidR="0063570E" w:rsidRDefault="0063570E" w:rsidP="00383490"/>
    <w:p w14:paraId="5003ADA5" w14:textId="77777777" w:rsidR="00A855E6" w:rsidRDefault="00383490" w:rsidP="00263593">
      <w:r w:rsidRPr="00875584">
        <w:rPr>
          <w:rFonts w:ascii="Arial" w:hAnsi="Arial"/>
          <w:b/>
          <w:sz w:val="24"/>
          <w:szCs w:val="24"/>
        </w:rPr>
        <w:t>Direct Known Superclasses (Generalization)</w:t>
      </w:r>
    </w:p>
    <w:p w14:paraId="38296C2F" w14:textId="77777777" w:rsidR="00DB049B" w:rsidRDefault="005F0251" w:rsidP="006977BE">
      <w:hyperlink w:anchor="_14aa28a97b7753c26b32de25fe333e41" w:history="1">
        <w:r w:rsidR="006977BE">
          <w:rPr>
            <w:rStyle w:val="Hyperlink"/>
          </w:rPr>
          <w:t>InstanceSpecification</w:t>
        </w:r>
      </w:hyperlink>
      <w:r w:rsidR="006977BE">
        <w:t xml:space="preserve"> </w:t>
      </w:r>
    </w:p>
    <w:p w14:paraId="2828075D" w14:textId="77777777" w:rsidR="0063570E" w:rsidRDefault="0063570E" w:rsidP="00383490"/>
    <w:p w14:paraId="22AF4EC8" w14:textId="77777777" w:rsidR="00A855E6" w:rsidRDefault="00383490" w:rsidP="00263593">
      <w:r w:rsidRPr="00875584">
        <w:rPr>
          <w:rFonts w:ascii="Arial" w:hAnsi="Arial"/>
          <w:b/>
          <w:sz w:val="24"/>
          <w:szCs w:val="24"/>
        </w:rPr>
        <w:t>Associations</w:t>
      </w:r>
    </w:p>
    <w:p w14:paraId="3A6E19E3" w14:textId="77777777" w:rsidR="00A8550F" w:rsidRDefault="00860CF1" w:rsidP="006977BE">
      <w:r>
        <w:t xml:space="preserve"> </w:t>
      </w:r>
    </w:p>
    <w:p w14:paraId="2CE3DB07" w14:textId="77777777" w:rsidR="00A755AA" w:rsidRDefault="008B78EB" w:rsidP="00ED4063">
      <w:pPr>
        <w:rPr>
          <w:b/>
        </w:rPr>
      </w:pPr>
      <w:r w:rsidRPr="006876BA">
        <w:rPr>
          <w:b/>
        </w:rPr>
        <w:t>•   public classifier</w:t>
      </w:r>
      <w:r w:rsidR="006876BA" w:rsidRPr="006876BA">
        <w:rPr>
          <w:b/>
        </w:rPr>
        <w:t xml:space="preserve"> : </w:t>
      </w:r>
      <w:hyperlink w:anchor="_a75c06fc93e516ccf92a1e38e18c46f3" w:history="1">
        <w:r w:rsidRPr="006876BA">
          <w:rPr>
            <w:rStyle w:val="Hyperlink"/>
            <w:b/>
          </w:rPr>
          <w:t>Class</w:t>
        </w:r>
      </w:hyperlink>
      <w:r w:rsidR="00454D42" w:rsidRPr="006876BA">
        <w:rPr>
          <w:b/>
        </w:rPr>
        <w:t>[1]</w:t>
      </w:r>
    </w:p>
    <w:p w14:paraId="3C5672E9" w14:textId="77777777" w:rsidR="008B78EB" w:rsidRPr="00B603FB" w:rsidRDefault="005C6CB8" w:rsidP="00ED4063">
      <w:pPr>
        <w:rPr>
          <w:b/>
        </w:rPr>
      </w:pPr>
      <w:r>
        <w:t xml:space="preserve"> </w:t>
      </w:r>
    </w:p>
    <w:p w14:paraId="5B83268A" w14:textId="77777777" w:rsidR="00A8550F" w:rsidRDefault="00C32E8C" w:rsidP="006977BE">
      <w:r>
        <w:t xml:space="preserve"> </w:t>
      </w:r>
    </w:p>
    <w:p w14:paraId="516A6A6D" w14:textId="77777777" w:rsidR="00DB049B" w:rsidRDefault="00022C8A" w:rsidP="006977BE">
      <w:r w:rsidRPr="00022C8A">
        <w:t xml:space="preserve"> </w:t>
      </w:r>
    </w:p>
    <w:p w14:paraId="7A81BFD2" w14:textId="77777777" w:rsidR="002C0F83" w:rsidRPr="005F31BE" w:rsidRDefault="00F851FF" w:rsidP="005F31BE">
      <w:pPr>
        <w:pStyle w:val="Heading4"/>
      </w:pPr>
      <w:bookmarkStart w:id="180" w:name="_935cd7de4b22d47dd2c6aef93bed5c7a"/>
      <w:bookmarkStart w:id="181" w:name="_Toc277077892"/>
      <w:r w:rsidRPr="005F31BE">
        <w:t>&lt;Class&gt; RMClassInstance</w:t>
      </w:r>
      <w:bookmarkEnd w:id="180"/>
      <w:bookmarkEnd w:id="181"/>
    </w:p>
    <w:p w14:paraId="5EA8CE87" w14:textId="77777777" w:rsidR="00DB049B" w:rsidRDefault="00C51B43" w:rsidP="006977BE">
      <w:r>
        <w:t xml:space="preserve"> </w:t>
      </w:r>
      <w:r w:rsidR="009F2598">
        <w:t xml:space="preserve">  </w:t>
      </w:r>
    </w:p>
    <w:p w14:paraId="0D07F8F9" w14:textId="77777777" w:rsidR="0063570E" w:rsidRDefault="0063570E" w:rsidP="00383490"/>
    <w:p w14:paraId="05E71977" w14:textId="77777777" w:rsidR="00A855E6" w:rsidRDefault="00383490" w:rsidP="00263593">
      <w:r w:rsidRPr="00875584">
        <w:rPr>
          <w:rFonts w:ascii="Arial" w:hAnsi="Arial"/>
          <w:b/>
          <w:sz w:val="24"/>
          <w:szCs w:val="24"/>
        </w:rPr>
        <w:t>Diagrams</w:t>
      </w:r>
    </w:p>
    <w:p w14:paraId="0DC895C4" w14:textId="77777777" w:rsidR="00DB049B" w:rsidRDefault="005F0251" w:rsidP="006977BE">
      <w:hyperlink w:anchor="_4e8cc50476c42b847d941a87dd3d1d98" w:history="1">
        <w:r w:rsidR="003E7695">
          <w:rPr>
            <w:rStyle w:val="Hyperlink"/>
          </w:rPr>
          <w:t>Instance Metamodel</w:t>
        </w:r>
      </w:hyperlink>
    </w:p>
    <w:p w14:paraId="63264822" w14:textId="77777777" w:rsidR="0063570E" w:rsidRDefault="0063570E" w:rsidP="00383490"/>
    <w:p w14:paraId="4EAA2894" w14:textId="77777777" w:rsidR="00A855E6" w:rsidRDefault="00383490" w:rsidP="00263593">
      <w:r w:rsidRPr="00875584">
        <w:rPr>
          <w:rFonts w:ascii="Arial" w:hAnsi="Arial"/>
          <w:b/>
          <w:sz w:val="24"/>
          <w:szCs w:val="24"/>
        </w:rPr>
        <w:t>Direct Known Superclasses (Generalization)</w:t>
      </w:r>
    </w:p>
    <w:p w14:paraId="70E382A4" w14:textId="77777777" w:rsidR="00DB049B" w:rsidRDefault="005F0251" w:rsidP="006977BE">
      <w:hyperlink w:anchor="_14aa28a97b7753c26b32de25fe333e41" w:history="1">
        <w:r w:rsidR="006977BE">
          <w:rPr>
            <w:rStyle w:val="Hyperlink"/>
          </w:rPr>
          <w:t>InstanceSpecification</w:t>
        </w:r>
      </w:hyperlink>
      <w:r w:rsidR="006977BE">
        <w:t xml:space="preserve"> </w:t>
      </w:r>
    </w:p>
    <w:p w14:paraId="6317B55A" w14:textId="77777777" w:rsidR="0063570E" w:rsidRDefault="0063570E" w:rsidP="00383490"/>
    <w:p w14:paraId="1F952D91" w14:textId="77777777" w:rsidR="00A855E6" w:rsidRDefault="00383490" w:rsidP="00263593">
      <w:r w:rsidRPr="00875584">
        <w:rPr>
          <w:rFonts w:ascii="Arial" w:hAnsi="Arial"/>
          <w:b/>
          <w:sz w:val="24"/>
          <w:szCs w:val="24"/>
        </w:rPr>
        <w:t>Associations</w:t>
      </w:r>
    </w:p>
    <w:p w14:paraId="3901CE6C" w14:textId="77777777" w:rsidR="00A8550F" w:rsidRDefault="00860CF1" w:rsidP="006977BE">
      <w:r>
        <w:t xml:space="preserve"> </w:t>
      </w:r>
    </w:p>
    <w:p w14:paraId="1558C84C" w14:textId="77777777" w:rsidR="00A755AA" w:rsidRDefault="008B78EB" w:rsidP="00ED4063">
      <w:pPr>
        <w:rPr>
          <w:b/>
        </w:rPr>
      </w:pPr>
      <w:r w:rsidRPr="006876BA">
        <w:rPr>
          <w:b/>
        </w:rPr>
        <w:t>•   public classifier</w:t>
      </w:r>
      <w:r w:rsidR="006876BA" w:rsidRPr="006876BA">
        <w:rPr>
          <w:b/>
        </w:rPr>
        <w:t xml:space="preserve"> : </w:t>
      </w:r>
      <w:hyperlink w:anchor="_977fccbc34231ad0bea8fc5ff3c8addc" w:history="1">
        <w:r w:rsidRPr="006876BA">
          <w:rPr>
            <w:rStyle w:val="Hyperlink"/>
            <w:b/>
          </w:rPr>
          <w:t>RMClass</w:t>
        </w:r>
      </w:hyperlink>
      <w:r w:rsidR="00454D42" w:rsidRPr="006876BA">
        <w:rPr>
          <w:b/>
        </w:rPr>
        <w:t>[1]</w:t>
      </w:r>
    </w:p>
    <w:p w14:paraId="0A08D4E5" w14:textId="77777777" w:rsidR="008B78EB" w:rsidRPr="00B603FB" w:rsidRDefault="005C6CB8" w:rsidP="00ED4063">
      <w:pPr>
        <w:rPr>
          <w:b/>
        </w:rPr>
      </w:pPr>
      <w:r>
        <w:t xml:space="preserve"> </w:t>
      </w:r>
    </w:p>
    <w:p w14:paraId="0FDBFB09" w14:textId="77777777" w:rsidR="00A8550F" w:rsidRDefault="00C32E8C" w:rsidP="006977BE">
      <w:r>
        <w:t xml:space="preserve"> </w:t>
      </w:r>
    </w:p>
    <w:p w14:paraId="053A3156" w14:textId="77777777" w:rsidR="00DB049B" w:rsidRDefault="00022C8A" w:rsidP="006977BE">
      <w:r w:rsidRPr="00022C8A">
        <w:t xml:space="preserve"> </w:t>
      </w:r>
    </w:p>
    <w:p w14:paraId="24835209" w14:textId="77777777" w:rsidR="002C0F83" w:rsidRPr="005F31BE" w:rsidRDefault="00F851FF" w:rsidP="005F31BE">
      <w:pPr>
        <w:pStyle w:val="Heading4"/>
      </w:pPr>
      <w:bookmarkStart w:id="182" w:name="_429c36b2e228f2b3422c128c3c5aa1bf"/>
      <w:bookmarkStart w:id="183" w:name="_Toc277077893"/>
      <w:r w:rsidRPr="005F31BE">
        <w:t>&lt;Class&gt; RMDataType</w:t>
      </w:r>
      <w:bookmarkEnd w:id="182"/>
      <w:bookmarkEnd w:id="183"/>
    </w:p>
    <w:p w14:paraId="5CEEFA09" w14:textId="77777777" w:rsidR="00DB049B" w:rsidRDefault="00C51B43" w:rsidP="006977BE">
      <w:r>
        <w:t xml:space="preserve"> </w:t>
      </w:r>
      <w:r w:rsidR="009F2598">
        <w:t xml:space="preserve">  </w:t>
      </w:r>
    </w:p>
    <w:p w14:paraId="56FB1225" w14:textId="77777777" w:rsidR="0063570E" w:rsidRDefault="0063570E" w:rsidP="00383490"/>
    <w:p w14:paraId="78F3FE56" w14:textId="77777777" w:rsidR="00A855E6" w:rsidRDefault="00383490" w:rsidP="00263593">
      <w:r w:rsidRPr="00875584">
        <w:rPr>
          <w:rFonts w:ascii="Arial" w:hAnsi="Arial"/>
          <w:b/>
          <w:sz w:val="24"/>
          <w:szCs w:val="24"/>
        </w:rPr>
        <w:t>Diagrams</w:t>
      </w:r>
    </w:p>
    <w:p w14:paraId="437134D5" w14:textId="77777777" w:rsidR="00DB049B" w:rsidRDefault="005F0251" w:rsidP="006977BE">
      <w:hyperlink w:anchor="_4e8cc50476c42b847d941a87dd3d1d98" w:history="1">
        <w:r w:rsidR="003E7695">
          <w:rPr>
            <w:rStyle w:val="Hyperlink"/>
          </w:rPr>
          <w:t>Instance Metamodel</w:t>
        </w:r>
      </w:hyperlink>
    </w:p>
    <w:p w14:paraId="6904B880" w14:textId="77777777" w:rsidR="0063570E" w:rsidRDefault="0063570E" w:rsidP="00383490"/>
    <w:p w14:paraId="752700A1" w14:textId="77777777" w:rsidR="00A855E6" w:rsidRDefault="00383490" w:rsidP="00263593">
      <w:r w:rsidRPr="00875584">
        <w:rPr>
          <w:rFonts w:ascii="Arial" w:hAnsi="Arial"/>
          <w:b/>
          <w:sz w:val="24"/>
          <w:szCs w:val="24"/>
        </w:rPr>
        <w:t>Direct Known Superclasses (Generalization)</w:t>
      </w:r>
    </w:p>
    <w:p w14:paraId="74502389" w14:textId="77777777" w:rsidR="00DB049B" w:rsidRDefault="005F0251" w:rsidP="006977BE">
      <w:hyperlink w:anchor="_14aa28a97b7753c26b32de25fe333e41" w:history="1">
        <w:r w:rsidR="006977BE">
          <w:rPr>
            <w:rStyle w:val="Hyperlink"/>
          </w:rPr>
          <w:t>InstanceSpecification</w:t>
        </w:r>
      </w:hyperlink>
      <w:r w:rsidR="006977BE">
        <w:t xml:space="preserve"> </w:t>
      </w:r>
    </w:p>
    <w:p w14:paraId="41703322" w14:textId="77777777" w:rsidR="0063570E" w:rsidRDefault="0063570E" w:rsidP="00383490"/>
    <w:p w14:paraId="08667CA4" w14:textId="77777777" w:rsidR="00A855E6" w:rsidRDefault="00383490" w:rsidP="00263593">
      <w:r w:rsidRPr="00875584">
        <w:rPr>
          <w:rFonts w:ascii="Arial" w:hAnsi="Arial"/>
          <w:b/>
          <w:sz w:val="24"/>
          <w:szCs w:val="24"/>
        </w:rPr>
        <w:t>Associations</w:t>
      </w:r>
    </w:p>
    <w:p w14:paraId="5EC85886" w14:textId="77777777" w:rsidR="00A8550F" w:rsidRDefault="00860CF1" w:rsidP="006977BE">
      <w:r>
        <w:t xml:space="preserve"> </w:t>
      </w:r>
    </w:p>
    <w:p w14:paraId="46F8E851" w14:textId="77777777" w:rsidR="00A755AA" w:rsidRDefault="008B78EB" w:rsidP="00ED4063">
      <w:pPr>
        <w:rPr>
          <w:b/>
        </w:rPr>
      </w:pPr>
      <w:r w:rsidRPr="006876BA">
        <w:rPr>
          <w:b/>
        </w:rPr>
        <w:t>•   public classifier</w:t>
      </w:r>
      <w:r w:rsidR="006876BA" w:rsidRPr="006876BA">
        <w:rPr>
          <w:b/>
        </w:rPr>
        <w:t xml:space="preserve"> : </w:t>
      </w:r>
      <w:hyperlink w:anchor="_d5914eb0da42172989bbe57f23fc4310" w:history="1">
        <w:r w:rsidRPr="006876BA">
          <w:rPr>
            <w:rStyle w:val="Hyperlink"/>
            <w:b/>
          </w:rPr>
          <w:t>DataType</w:t>
        </w:r>
      </w:hyperlink>
      <w:r w:rsidR="00454D42" w:rsidRPr="006876BA">
        <w:rPr>
          <w:b/>
        </w:rPr>
        <w:t>[1]</w:t>
      </w:r>
    </w:p>
    <w:p w14:paraId="55F54AE2" w14:textId="77777777" w:rsidR="008B78EB" w:rsidRPr="00B603FB" w:rsidRDefault="005C6CB8" w:rsidP="00ED4063">
      <w:pPr>
        <w:rPr>
          <w:b/>
        </w:rPr>
      </w:pPr>
      <w:r>
        <w:t xml:space="preserve"> </w:t>
      </w:r>
    </w:p>
    <w:p w14:paraId="3E46A9AD" w14:textId="77777777" w:rsidR="00A8550F" w:rsidRDefault="00C32E8C" w:rsidP="006977BE">
      <w:r>
        <w:t xml:space="preserve"> </w:t>
      </w:r>
    </w:p>
    <w:p w14:paraId="37E82911" w14:textId="77777777" w:rsidR="00DB049B" w:rsidRDefault="00022C8A" w:rsidP="006977BE">
      <w:r w:rsidRPr="00022C8A">
        <w:t xml:space="preserve"> </w:t>
      </w:r>
    </w:p>
    <w:p w14:paraId="607C3522" w14:textId="77777777" w:rsidR="002C0F83" w:rsidRPr="005F31BE" w:rsidRDefault="00F851FF" w:rsidP="005F31BE">
      <w:pPr>
        <w:pStyle w:val="Heading4"/>
      </w:pPr>
      <w:bookmarkStart w:id="184" w:name="_44fd267adf8202d91aafd96398da0a13"/>
      <w:bookmarkStart w:id="185" w:name="_Toc277077894"/>
      <w:r w:rsidRPr="005F31BE">
        <w:t>&lt;Class&gt; RMDataTypeInstance</w:t>
      </w:r>
      <w:bookmarkEnd w:id="184"/>
      <w:bookmarkEnd w:id="185"/>
    </w:p>
    <w:p w14:paraId="180F4FE4" w14:textId="77777777" w:rsidR="00DB049B" w:rsidRDefault="00C51B43" w:rsidP="006977BE">
      <w:r>
        <w:t xml:space="preserve"> </w:t>
      </w:r>
      <w:r w:rsidR="009F2598">
        <w:t xml:space="preserve">  </w:t>
      </w:r>
    </w:p>
    <w:p w14:paraId="1E789EF1" w14:textId="77777777" w:rsidR="0063570E" w:rsidRDefault="0063570E" w:rsidP="00383490"/>
    <w:p w14:paraId="14765779" w14:textId="77777777" w:rsidR="00A855E6" w:rsidRDefault="00383490" w:rsidP="00263593">
      <w:r w:rsidRPr="00875584">
        <w:rPr>
          <w:rFonts w:ascii="Arial" w:hAnsi="Arial"/>
          <w:b/>
          <w:sz w:val="24"/>
          <w:szCs w:val="24"/>
        </w:rPr>
        <w:t>Diagrams</w:t>
      </w:r>
    </w:p>
    <w:p w14:paraId="1B068138" w14:textId="77777777" w:rsidR="00DB049B" w:rsidRDefault="005F0251" w:rsidP="006977BE">
      <w:hyperlink w:anchor="_4e8cc50476c42b847d941a87dd3d1d98" w:history="1">
        <w:r w:rsidR="003E7695">
          <w:rPr>
            <w:rStyle w:val="Hyperlink"/>
          </w:rPr>
          <w:t>Instance Metamodel</w:t>
        </w:r>
      </w:hyperlink>
    </w:p>
    <w:p w14:paraId="63980706" w14:textId="77777777" w:rsidR="0063570E" w:rsidRDefault="0063570E" w:rsidP="00383490"/>
    <w:p w14:paraId="5A526E89" w14:textId="77777777" w:rsidR="00A855E6" w:rsidRDefault="00383490" w:rsidP="00263593">
      <w:r w:rsidRPr="00875584">
        <w:rPr>
          <w:rFonts w:ascii="Arial" w:hAnsi="Arial"/>
          <w:b/>
          <w:sz w:val="24"/>
          <w:szCs w:val="24"/>
        </w:rPr>
        <w:t>Direct Known Superclasses (Generalization)</w:t>
      </w:r>
    </w:p>
    <w:p w14:paraId="27675331" w14:textId="77777777" w:rsidR="00DB049B" w:rsidRDefault="005F0251" w:rsidP="006977BE">
      <w:hyperlink w:anchor="_14aa28a97b7753c26b32de25fe333e41" w:history="1">
        <w:r w:rsidR="006977BE">
          <w:rPr>
            <w:rStyle w:val="Hyperlink"/>
          </w:rPr>
          <w:t>InstanceSpecification</w:t>
        </w:r>
      </w:hyperlink>
      <w:r w:rsidR="006977BE">
        <w:t xml:space="preserve"> </w:t>
      </w:r>
    </w:p>
    <w:p w14:paraId="41EF34F9" w14:textId="77777777" w:rsidR="0063570E" w:rsidRDefault="0063570E" w:rsidP="00383490"/>
    <w:p w14:paraId="10D01AD0" w14:textId="77777777" w:rsidR="00A855E6" w:rsidRDefault="00383490" w:rsidP="00263593">
      <w:r w:rsidRPr="00875584">
        <w:rPr>
          <w:rFonts w:ascii="Arial" w:hAnsi="Arial"/>
          <w:b/>
          <w:sz w:val="24"/>
          <w:szCs w:val="24"/>
        </w:rPr>
        <w:t>Associations</w:t>
      </w:r>
    </w:p>
    <w:p w14:paraId="1AA155B0" w14:textId="77777777" w:rsidR="00A8550F" w:rsidRDefault="00860CF1" w:rsidP="006977BE">
      <w:r>
        <w:t xml:space="preserve"> </w:t>
      </w:r>
    </w:p>
    <w:p w14:paraId="3A60F64A" w14:textId="77777777" w:rsidR="00A755AA" w:rsidRDefault="008B78EB" w:rsidP="00ED4063">
      <w:pPr>
        <w:rPr>
          <w:b/>
        </w:rPr>
      </w:pPr>
      <w:r w:rsidRPr="006876BA">
        <w:rPr>
          <w:b/>
        </w:rPr>
        <w:t>•   public classifier</w:t>
      </w:r>
      <w:r w:rsidR="006876BA" w:rsidRPr="006876BA">
        <w:rPr>
          <w:b/>
        </w:rPr>
        <w:t xml:space="preserve"> : </w:t>
      </w:r>
      <w:hyperlink w:anchor="_429c36b2e228f2b3422c128c3c5aa1bf" w:history="1">
        <w:r w:rsidRPr="006876BA">
          <w:rPr>
            <w:rStyle w:val="Hyperlink"/>
            <w:b/>
          </w:rPr>
          <w:t>RMDataType</w:t>
        </w:r>
      </w:hyperlink>
      <w:r w:rsidR="00454D42" w:rsidRPr="006876BA">
        <w:rPr>
          <w:b/>
        </w:rPr>
        <w:t>[1]</w:t>
      </w:r>
    </w:p>
    <w:p w14:paraId="34D534F3" w14:textId="77777777" w:rsidR="008B78EB" w:rsidRPr="00B603FB" w:rsidRDefault="005C6CB8" w:rsidP="00ED4063">
      <w:pPr>
        <w:rPr>
          <w:b/>
        </w:rPr>
      </w:pPr>
      <w:r>
        <w:t xml:space="preserve"> </w:t>
      </w:r>
    </w:p>
    <w:p w14:paraId="725D0D5D" w14:textId="77777777" w:rsidR="00A8550F" w:rsidRDefault="00C32E8C" w:rsidP="006977BE">
      <w:r>
        <w:t xml:space="preserve"> </w:t>
      </w:r>
    </w:p>
    <w:p w14:paraId="76D6A6BD" w14:textId="77777777" w:rsidR="00DB049B" w:rsidRDefault="00022C8A" w:rsidP="006977BE">
      <w:r w:rsidRPr="00022C8A">
        <w:t xml:space="preserve"> </w:t>
      </w:r>
    </w:p>
    <w:p w14:paraId="23C7878A" w14:textId="77777777" w:rsidR="002C0F83" w:rsidRPr="005F31BE" w:rsidRDefault="00F851FF" w:rsidP="005F31BE">
      <w:pPr>
        <w:pStyle w:val="Heading4"/>
      </w:pPr>
      <w:bookmarkStart w:id="186" w:name="_32ef7946a6a95bf945efd5b41a1b81ec"/>
      <w:bookmarkStart w:id="187" w:name="_Toc277077895"/>
      <w:r w:rsidRPr="005F31BE">
        <w:t>&lt;Class&gt; RMPrimitiveType</w:t>
      </w:r>
      <w:bookmarkEnd w:id="186"/>
      <w:bookmarkEnd w:id="187"/>
    </w:p>
    <w:p w14:paraId="38A77BBF" w14:textId="77777777" w:rsidR="00DB049B" w:rsidRDefault="00C51B43" w:rsidP="006977BE">
      <w:r>
        <w:t xml:space="preserve"> </w:t>
      </w:r>
      <w:r w:rsidR="009F2598">
        <w:t xml:space="preserve">  </w:t>
      </w:r>
    </w:p>
    <w:p w14:paraId="0C431439" w14:textId="77777777" w:rsidR="0063570E" w:rsidRDefault="0063570E" w:rsidP="00383490"/>
    <w:p w14:paraId="046B8D47" w14:textId="77777777" w:rsidR="00A855E6" w:rsidRDefault="00383490" w:rsidP="00263593">
      <w:r w:rsidRPr="00875584">
        <w:rPr>
          <w:rFonts w:ascii="Arial" w:hAnsi="Arial"/>
          <w:b/>
          <w:sz w:val="24"/>
          <w:szCs w:val="24"/>
        </w:rPr>
        <w:t>Diagrams</w:t>
      </w:r>
    </w:p>
    <w:p w14:paraId="2D17839B" w14:textId="77777777" w:rsidR="00DB049B" w:rsidRDefault="005F0251" w:rsidP="006977BE">
      <w:hyperlink w:anchor="_4e8cc50476c42b847d941a87dd3d1d98" w:history="1">
        <w:r w:rsidR="003E7695">
          <w:rPr>
            <w:rStyle w:val="Hyperlink"/>
          </w:rPr>
          <w:t>Instance Metamodel</w:t>
        </w:r>
      </w:hyperlink>
    </w:p>
    <w:p w14:paraId="7A20AE97" w14:textId="77777777" w:rsidR="0063570E" w:rsidRDefault="0063570E" w:rsidP="00383490"/>
    <w:p w14:paraId="52D6DC87" w14:textId="77777777" w:rsidR="00A855E6" w:rsidRDefault="00383490" w:rsidP="00263593">
      <w:r w:rsidRPr="00875584">
        <w:rPr>
          <w:rFonts w:ascii="Arial" w:hAnsi="Arial"/>
          <w:b/>
          <w:sz w:val="24"/>
          <w:szCs w:val="24"/>
        </w:rPr>
        <w:t>Direct Known Superclasses (Generalization)</w:t>
      </w:r>
    </w:p>
    <w:p w14:paraId="17D702AF" w14:textId="77777777" w:rsidR="00DB049B" w:rsidRDefault="005F0251" w:rsidP="006977BE">
      <w:hyperlink w:anchor="_14aa28a97b7753c26b32de25fe333e41" w:history="1">
        <w:r w:rsidR="006977BE">
          <w:rPr>
            <w:rStyle w:val="Hyperlink"/>
          </w:rPr>
          <w:t>InstanceSpecification</w:t>
        </w:r>
      </w:hyperlink>
      <w:r w:rsidR="006977BE">
        <w:t xml:space="preserve"> </w:t>
      </w:r>
    </w:p>
    <w:p w14:paraId="2E8EACAC" w14:textId="77777777" w:rsidR="0063570E" w:rsidRDefault="0063570E" w:rsidP="00383490"/>
    <w:p w14:paraId="328305B2" w14:textId="77777777" w:rsidR="00A855E6" w:rsidRDefault="00383490" w:rsidP="00263593">
      <w:r w:rsidRPr="00875584">
        <w:rPr>
          <w:rFonts w:ascii="Arial" w:hAnsi="Arial"/>
          <w:b/>
          <w:sz w:val="24"/>
          <w:szCs w:val="24"/>
        </w:rPr>
        <w:t>Associations</w:t>
      </w:r>
    </w:p>
    <w:p w14:paraId="677E54E1" w14:textId="77777777" w:rsidR="00A8550F" w:rsidRDefault="00860CF1" w:rsidP="006977BE">
      <w:r>
        <w:t xml:space="preserve"> </w:t>
      </w:r>
    </w:p>
    <w:p w14:paraId="748B260F" w14:textId="77777777" w:rsidR="00A755AA" w:rsidRDefault="008B78EB" w:rsidP="00ED4063">
      <w:pPr>
        <w:rPr>
          <w:b/>
        </w:rPr>
      </w:pPr>
      <w:r w:rsidRPr="006876BA">
        <w:rPr>
          <w:b/>
        </w:rPr>
        <w:t>•   public</w:t>
      </w:r>
      <w:r w:rsidR="006876BA" w:rsidRPr="006876BA">
        <w:rPr>
          <w:b/>
        </w:rPr>
        <w:t xml:space="preserve"> : </w:t>
      </w:r>
      <w:hyperlink w:anchor="_2fd719f1d4a4fafd390224b10cd96510" w:history="1">
        <w:r w:rsidRPr="006876BA">
          <w:rPr>
            <w:rStyle w:val="Hyperlink"/>
            <w:b/>
          </w:rPr>
          <w:t>PrimitiveType</w:t>
        </w:r>
      </w:hyperlink>
      <w:r w:rsidR="00454D42" w:rsidRPr="006876BA">
        <w:rPr>
          <w:b/>
        </w:rPr>
        <w:t>[1]</w:t>
      </w:r>
    </w:p>
    <w:p w14:paraId="194003FD" w14:textId="77777777" w:rsidR="008B78EB" w:rsidRPr="00B603FB" w:rsidRDefault="005C6CB8" w:rsidP="00ED4063">
      <w:pPr>
        <w:rPr>
          <w:b/>
        </w:rPr>
      </w:pPr>
      <w:r>
        <w:t xml:space="preserve"> </w:t>
      </w:r>
    </w:p>
    <w:p w14:paraId="47E5C22C" w14:textId="77777777" w:rsidR="00A8550F" w:rsidRDefault="00C32E8C" w:rsidP="006977BE">
      <w:r>
        <w:t xml:space="preserve"> </w:t>
      </w:r>
    </w:p>
    <w:p w14:paraId="5456F3D7" w14:textId="77777777" w:rsidR="00DB049B" w:rsidRDefault="00022C8A" w:rsidP="006977BE">
      <w:r w:rsidRPr="00022C8A">
        <w:t xml:space="preserve"> </w:t>
      </w:r>
    </w:p>
    <w:p w14:paraId="26D5617D" w14:textId="77777777" w:rsidR="002C0F83" w:rsidRPr="005F31BE" w:rsidRDefault="00F851FF" w:rsidP="005F31BE">
      <w:pPr>
        <w:pStyle w:val="Heading4"/>
      </w:pPr>
      <w:bookmarkStart w:id="188" w:name="_9746082ed99de216190f4d2ea3b7a492"/>
      <w:bookmarkStart w:id="189" w:name="_Toc277077896"/>
      <w:r w:rsidRPr="005F31BE">
        <w:t>&lt;Class&gt; RMPrimitiveTypeInstance</w:t>
      </w:r>
      <w:bookmarkEnd w:id="188"/>
      <w:bookmarkEnd w:id="189"/>
    </w:p>
    <w:p w14:paraId="6309BED7" w14:textId="77777777" w:rsidR="00DB049B" w:rsidRDefault="00C51B43" w:rsidP="006977BE">
      <w:r>
        <w:t xml:space="preserve"> </w:t>
      </w:r>
      <w:r w:rsidR="009F2598">
        <w:t xml:space="preserve">  </w:t>
      </w:r>
    </w:p>
    <w:p w14:paraId="07EB346C" w14:textId="77777777" w:rsidR="0063570E" w:rsidRDefault="0063570E" w:rsidP="00383490"/>
    <w:p w14:paraId="6546BF71" w14:textId="77777777" w:rsidR="00A855E6" w:rsidRDefault="00383490" w:rsidP="00263593">
      <w:r w:rsidRPr="00875584">
        <w:rPr>
          <w:rFonts w:ascii="Arial" w:hAnsi="Arial"/>
          <w:b/>
          <w:sz w:val="24"/>
          <w:szCs w:val="24"/>
        </w:rPr>
        <w:t>Diagrams</w:t>
      </w:r>
    </w:p>
    <w:p w14:paraId="662B3255" w14:textId="77777777" w:rsidR="00DB049B" w:rsidRDefault="005F0251" w:rsidP="006977BE">
      <w:hyperlink w:anchor="_4e8cc50476c42b847d941a87dd3d1d98" w:history="1">
        <w:r w:rsidR="003E7695">
          <w:rPr>
            <w:rStyle w:val="Hyperlink"/>
          </w:rPr>
          <w:t>Instance Metamodel</w:t>
        </w:r>
      </w:hyperlink>
    </w:p>
    <w:p w14:paraId="2236D061" w14:textId="77777777" w:rsidR="0063570E" w:rsidRDefault="0063570E" w:rsidP="00383490"/>
    <w:p w14:paraId="2BE4E97D" w14:textId="77777777" w:rsidR="00A855E6" w:rsidRDefault="00383490" w:rsidP="00263593">
      <w:r w:rsidRPr="00875584">
        <w:rPr>
          <w:rFonts w:ascii="Arial" w:hAnsi="Arial"/>
          <w:b/>
          <w:sz w:val="24"/>
          <w:szCs w:val="24"/>
        </w:rPr>
        <w:t>Direct Known Superclasses (Generalization)</w:t>
      </w:r>
    </w:p>
    <w:p w14:paraId="07DE287F" w14:textId="77777777" w:rsidR="00DB049B" w:rsidRDefault="005F0251" w:rsidP="006977BE">
      <w:hyperlink w:anchor="_14aa28a97b7753c26b32de25fe333e41" w:history="1">
        <w:r w:rsidR="006977BE">
          <w:rPr>
            <w:rStyle w:val="Hyperlink"/>
          </w:rPr>
          <w:t>InstanceSpecification</w:t>
        </w:r>
      </w:hyperlink>
      <w:r w:rsidR="006977BE">
        <w:t xml:space="preserve"> </w:t>
      </w:r>
    </w:p>
    <w:p w14:paraId="70C43992" w14:textId="77777777" w:rsidR="0063570E" w:rsidRDefault="0063570E" w:rsidP="00383490"/>
    <w:p w14:paraId="32E1810A" w14:textId="77777777" w:rsidR="00A855E6" w:rsidRDefault="00383490" w:rsidP="00263593">
      <w:r w:rsidRPr="00875584">
        <w:rPr>
          <w:rFonts w:ascii="Arial" w:hAnsi="Arial"/>
          <w:b/>
          <w:sz w:val="24"/>
          <w:szCs w:val="24"/>
        </w:rPr>
        <w:t>Associations</w:t>
      </w:r>
    </w:p>
    <w:p w14:paraId="10201ECC" w14:textId="77777777" w:rsidR="00A8550F" w:rsidRDefault="00860CF1" w:rsidP="006977BE">
      <w:r>
        <w:t xml:space="preserve"> </w:t>
      </w:r>
    </w:p>
    <w:p w14:paraId="3B4A3A7F" w14:textId="77777777" w:rsidR="00A755AA" w:rsidRDefault="008B78EB" w:rsidP="00ED4063">
      <w:pPr>
        <w:rPr>
          <w:b/>
        </w:rPr>
      </w:pPr>
      <w:r w:rsidRPr="006876BA">
        <w:rPr>
          <w:b/>
        </w:rPr>
        <w:t>•   public classifier</w:t>
      </w:r>
      <w:r w:rsidR="006876BA" w:rsidRPr="006876BA">
        <w:rPr>
          <w:b/>
        </w:rPr>
        <w:t xml:space="preserve"> : </w:t>
      </w:r>
      <w:hyperlink w:anchor="_32ef7946a6a95bf945efd5b41a1b81ec" w:history="1">
        <w:r w:rsidRPr="006876BA">
          <w:rPr>
            <w:rStyle w:val="Hyperlink"/>
            <w:b/>
          </w:rPr>
          <w:t>RMPrimitiveType</w:t>
        </w:r>
      </w:hyperlink>
      <w:r w:rsidR="00454D42" w:rsidRPr="006876BA">
        <w:rPr>
          <w:b/>
        </w:rPr>
        <w:t>[1]</w:t>
      </w:r>
    </w:p>
    <w:p w14:paraId="29B2F16E" w14:textId="77777777" w:rsidR="008B78EB" w:rsidRPr="00B603FB" w:rsidRDefault="005C6CB8" w:rsidP="00ED4063">
      <w:pPr>
        <w:rPr>
          <w:b/>
        </w:rPr>
      </w:pPr>
      <w:r>
        <w:t xml:space="preserve"> </w:t>
      </w:r>
    </w:p>
    <w:p w14:paraId="50E4D3E3" w14:textId="77777777" w:rsidR="00A8550F" w:rsidRDefault="00C32E8C" w:rsidP="006977BE">
      <w:r>
        <w:t xml:space="preserve"> </w:t>
      </w:r>
    </w:p>
    <w:p w14:paraId="75A19DE1" w14:textId="77777777" w:rsidR="0063570E" w:rsidRDefault="0063570E" w:rsidP="00383490"/>
    <w:p w14:paraId="5432A897" w14:textId="77777777" w:rsidR="00A855E6" w:rsidRDefault="00383490" w:rsidP="00263593">
      <w:r w:rsidRPr="00875584">
        <w:rPr>
          <w:rFonts w:ascii="Arial" w:hAnsi="Arial"/>
          <w:b/>
          <w:sz w:val="24"/>
          <w:szCs w:val="24"/>
        </w:rPr>
        <w:t>Known other classes</w:t>
      </w:r>
    </w:p>
    <w:p w14:paraId="367A7967" w14:textId="77777777" w:rsidR="003E4BE1" w:rsidRDefault="005F0251"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13904860" w14:textId="77777777" w:rsidR="005F31BE" w:rsidRDefault="001F24CC" w:rsidP="005F31BE">
      <w:pPr>
        <w:pStyle w:val="Heading3"/>
      </w:pPr>
      <w:bookmarkStart w:id="190" w:name="_Toc277077897"/>
      <w:r>
        <w:t>&lt;Package&gt; Package Metamodel</w:t>
      </w:r>
      <w:bookmarkEnd w:id="190"/>
    </w:p>
    <w:p w14:paraId="21354A31" w14:textId="77777777" w:rsidR="00D91281" w:rsidRDefault="005C6CB8" w:rsidP="0039400D">
      <w:r>
        <w:t xml:space="preserve"> </w:t>
      </w:r>
    </w:p>
    <w:p w14:paraId="146BFFF0" w14:textId="77777777" w:rsidR="00D37C11" w:rsidRDefault="005F0251">
      <w:r>
        <w:t xml:space="preserve"> This section describes the Namespace and Package aspects of the UML 2.5 model that are used in the A</w:t>
      </w:r>
      <w:r>
        <w:t>ML Object Model Specification.  Note that, while this model is faithful to the actual UML metamodel, it has been flattened for the purposes of simplification, showing only the classes and attributes that are relevant to the AML Object Model Specification.</w:t>
      </w:r>
    </w:p>
    <w:p w14:paraId="0E464E44" w14:textId="77777777" w:rsidR="003E4BE1" w:rsidRDefault="0001444D" w:rsidP="00595F8A">
      <w:r>
        <w:tab/>
      </w:r>
      <w:r>
        <w:tab/>
      </w:r>
      <w:r>
        <w:tab/>
      </w:r>
      <w:r>
        <w:tab/>
      </w:r>
      <w:r>
        <w:rPr>
          <w:noProof/>
        </w:rPr>
        <w:drawing>
          <wp:inline distT="0" distB="0" distL="0" distR="0" wp14:anchorId="1966DAF4" wp14:editId="19EA8D46">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rId37" cstate="print"/>
                    <a:stretch>
                      <a:fillRect/>
                    </a:stretch>
                  </pic:blipFill>
                  <pic:spPr>
                    <a:xfrm>
                      <a:off x="0" y="0"/>
                      <a:ext cx="3714750" cy="4229100"/>
                    </a:xfrm>
                    <a:prstGeom prst="rect">
                      <a:avLst/>
                    </a:prstGeom>
                  </pic:spPr>
                </pic:pic>
              </a:graphicData>
            </a:graphic>
          </wp:inline>
        </w:drawing>
      </w:r>
    </w:p>
    <w:p w14:paraId="3A35436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1" w:name="_3b0b3a4361d9616ef8c8ee3fb0e56030"/>
      <w:r w:rsidRPr="007B5B34">
        <w:rPr>
          <w:b/>
          <w:sz w:val="24"/>
          <w:szCs w:val="24"/>
        </w:rPr>
        <w:t>Package Metamodel</w:t>
      </w:r>
      <w:bookmarkEnd w:id="191"/>
    </w:p>
    <w:p w14:paraId="2867587A" w14:textId="77777777" w:rsidR="003E4BE1" w:rsidRDefault="005C6CB8" w:rsidP="00AB09F3">
      <w:r>
        <w:t xml:space="preserve"> </w:t>
      </w:r>
    </w:p>
    <w:p w14:paraId="1FBA118B" w14:textId="77777777" w:rsidR="00D37C11" w:rsidRDefault="005F0251">
      <w:r>
        <w:t xml:space="preserve"> This diagram shows the subset of the UML 2.5 Package specification that is used in the AML Object Model.  In particular, this diagram is meant to call attention to the fact that every Class is a NamedElement and, at such, has a memberNamespace which, for </w:t>
      </w:r>
      <w:r>
        <w:t>our purposes is a UML Package.</w:t>
      </w:r>
    </w:p>
    <w:p w14:paraId="403FD770" w14:textId="77777777" w:rsidR="00D37C11" w:rsidRDefault="005F0251">
      <w:r>
        <w:t xml:space="preserve"> </w:t>
      </w:r>
    </w:p>
    <w:p w14:paraId="6C38CAA3" w14:textId="77777777" w:rsidR="00D37C11" w:rsidRDefault="005F0251">
      <w:r>
        <w:t>AML requires that all archetypes within a given archetype library must directly or indirectly constrain an class that is a member of the Package referenced by the containing library.</w:t>
      </w:r>
    </w:p>
    <w:p w14:paraId="59C2BF15" w14:textId="77777777" w:rsidR="003E4BE1" w:rsidRDefault="00CB577B" w:rsidP="00AB09F3">
      <w:r>
        <w:t xml:space="preserve">       </w:t>
      </w:r>
    </w:p>
    <w:p w14:paraId="1F2969D0" w14:textId="77777777" w:rsidR="0063570E" w:rsidRDefault="0063570E" w:rsidP="00383490"/>
    <w:p w14:paraId="12CD1A98" w14:textId="77777777" w:rsidR="00A855E6" w:rsidRDefault="00383490" w:rsidP="00263593">
      <w:r w:rsidRPr="00875584">
        <w:rPr>
          <w:rFonts w:ascii="Arial" w:hAnsi="Arial"/>
          <w:b/>
          <w:sz w:val="24"/>
          <w:szCs w:val="24"/>
        </w:rPr>
        <w:t>Known other classes</w:t>
      </w:r>
    </w:p>
    <w:p w14:paraId="6181FE60" w14:textId="77777777" w:rsidR="003E4BE1" w:rsidRDefault="005F0251"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53089BD0" w14:textId="77777777" w:rsidR="005F31BE" w:rsidRDefault="001F24CC" w:rsidP="005F31BE">
      <w:pPr>
        <w:pStyle w:val="Heading3"/>
      </w:pPr>
      <w:bookmarkStart w:id="192" w:name="_Toc277077898"/>
      <w:r>
        <w:t>&lt;Package&gt; Enumeration Metamodel</w:t>
      </w:r>
      <w:bookmarkEnd w:id="192"/>
    </w:p>
    <w:p w14:paraId="0C4E6CD5" w14:textId="77777777" w:rsidR="00D91281" w:rsidRDefault="005C6CB8" w:rsidP="0039400D">
      <w:r>
        <w:t xml:space="preserve"> </w:t>
      </w:r>
    </w:p>
    <w:p w14:paraId="37B1DAEE" w14:textId="77777777" w:rsidR="00D37C11" w:rsidRDefault="005F0251">
      <w:r>
        <w:t>ADL 2.0 provides the ability to constrain UML Enumeration types.  Section 6.2.3.5 of the AOM specification describes how the AOM model represents constraints as in</w:t>
      </w:r>
      <w:r>
        <w:t xml:space="preserve">stances of C_INTEGER or C_STRING to document the value assigned to an enumeration literal in a transformation to a programming language. The AML specification addresses the need to assign specific representations by noting that a given </w:t>
      </w:r>
      <w:r>
        <w:rPr>
          <w:b/>
          <w:bCs/>
        </w:rPr>
        <w:t>Enumeration</w:t>
      </w:r>
      <w:r>
        <w:t xml:space="preserve"> type can</w:t>
      </w:r>
      <w:r>
        <w:t xml:space="preserve"> have attributes, allowing the </w:t>
      </w:r>
      <w:r>
        <w:rPr>
          <w:b/>
          <w:bCs/>
        </w:rPr>
        <w:t>EnumerationLiteral</w:t>
      </w:r>
      <w:r>
        <w:t xml:space="preserve"> instances to include both names and numeric or string values.</w:t>
      </w:r>
    </w:p>
    <w:p w14:paraId="3D28B51A" w14:textId="77777777" w:rsidR="00D37C11" w:rsidRDefault="005F0251">
      <w:r>
        <w:t xml:space="preserve"> </w:t>
      </w:r>
    </w:p>
    <w:p w14:paraId="5DB87BB6" w14:textId="77777777" w:rsidR="00D37C11" w:rsidRDefault="005F0251">
      <w:r>
        <w:t xml:space="preserve">The diagram below shows the UML </w:t>
      </w:r>
      <w:r>
        <w:rPr>
          <w:b/>
          <w:bCs/>
        </w:rPr>
        <w:t>Enumeration</w:t>
      </w:r>
      <w:r>
        <w:t xml:space="preserve"> and </w:t>
      </w:r>
      <w:r>
        <w:rPr>
          <w:b/>
          <w:bCs/>
        </w:rPr>
        <w:t>EnumerationLiteral</w:t>
      </w:r>
      <w:r>
        <w:t xml:space="preserve"> data types and the AML extensions that blend them with the corresponding IS</w:t>
      </w:r>
      <w:r>
        <w:t>O 11179 Enumerated_Value_Domain and Permissible_Value types.</w:t>
      </w:r>
    </w:p>
    <w:p w14:paraId="096EEA15" w14:textId="77777777" w:rsidR="00D37C11" w:rsidRDefault="005F0251">
      <w:r>
        <w:t xml:space="preserve"> </w:t>
      </w:r>
    </w:p>
    <w:p w14:paraId="7F16EFDB" w14:textId="77777777" w:rsidR="003E4BE1" w:rsidRDefault="0001444D" w:rsidP="00595F8A">
      <w:r>
        <w:tab/>
      </w:r>
      <w:r>
        <w:tab/>
      </w:r>
      <w:r>
        <w:tab/>
      </w:r>
      <w:r>
        <w:tab/>
      </w:r>
      <w:r>
        <w:rPr>
          <w:noProof/>
        </w:rPr>
        <w:drawing>
          <wp:inline distT="0" distB="0" distL="0" distR="0" wp14:anchorId="563A669C" wp14:editId="197F40A5">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rId38" cstate="print"/>
                    <a:stretch>
                      <a:fillRect/>
                    </a:stretch>
                  </pic:blipFill>
                  <pic:spPr>
                    <a:xfrm>
                      <a:off x="0" y="0"/>
                      <a:ext cx="5943600" cy="2533650"/>
                    </a:xfrm>
                    <a:prstGeom prst="rect">
                      <a:avLst/>
                    </a:prstGeom>
                  </pic:spPr>
                </pic:pic>
              </a:graphicData>
            </a:graphic>
          </wp:inline>
        </w:drawing>
      </w:r>
    </w:p>
    <w:p w14:paraId="2DFCA8A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193" w:name="_c323459faa5aa97d8abc3c64dcd86661"/>
      <w:r w:rsidRPr="007B5B34">
        <w:rPr>
          <w:b/>
          <w:sz w:val="24"/>
          <w:szCs w:val="24"/>
        </w:rPr>
        <w:t>Enumeration Metamodel</w:t>
      </w:r>
      <w:bookmarkEnd w:id="193"/>
    </w:p>
    <w:p w14:paraId="50DF17DC" w14:textId="77777777" w:rsidR="003E4BE1" w:rsidRDefault="005C6CB8" w:rsidP="00AB09F3">
      <w:r>
        <w:t xml:space="preserve"> </w:t>
      </w:r>
    </w:p>
    <w:p w14:paraId="19A3432B" w14:textId="77777777" w:rsidR="00D37C11" w:rsidRDefault="005F0251">
      <w:r>
        <w:t xml:space="preserve">This diagram shows the relationship between the UML Enumeration and EnumerationLiteral data types and the EnumeratedValueDomain and PermissibleValue extensions. </w:t>
      </w:r>
    </w:p>
    <w:p w14:paraId="27547FD8" w14:textId="77777777" w:rsidR="003E4BE1" w:rsidRDefault="00CB577B" w:rsidP="00AB09F3">
      <w:r>
        <w:t xml:space="preserve">       </w:t>
      </w:r>
    </w:p>
    <w:p w14:paraId="6FB95649" w14:textId="77777777" w:rsidR="00DB049B" w:rsidRDefault="00022C8A" w:rsidP="006977BE">
      <w:r w:rsidRPr="00022C8A">
        <w:t xml:space="preserve"> </w:t>
      </w:r>
    </w:p>
    <w:p w14:paraId="34302009" w14:textId="77777777" w:rsidR="002C0F83" w:rsidRPr="005F31BE" w:rsidRDefault="00F851FF" w:rsidP="005F31BE">
      <w:pPr>
        <w:pStyle w:val="Heading4"/>
      </w:pPr>
      <w:bookmarkStart w:id="194" w:name="_ad639ee3d4cd535b2d3e55238d69cc51"/>
      <w:bookmarkStart w:id="195" w:name="_Toc277077899"/>
      <w:r w:rsidRPr="005F31BE">
        <w:t>&lt;Class&gt; EnumeratedValueDomain</w:t>
      </w:r>
      <w:bookmarkEnd w:id="194"/>
      <w:bookmarkEnd w:id="195"/>
    </w:p>
    <w:p w14:paraId="3549DA4D" w14:textId="77777777" w:rsidR="0063570E" w:rsidRDefault="0063570E" w:rsidP="00383490"/>
    <w:p w14:paraId="6D489E6D" w14:textId="77777777" w:rsidR="00A855E6" w:rsidRDefault="00383490" w:rsidP="00263593">
      <w:r w:rsidRPr="00875584">
        <w:rPr>
          <w:rFonts w:ascii="Arial" w:hAnsi="Arial"/>
          <w:b/>
          <w:sz w:val="24"/>
          <w:szCs w:val="24"/>
        </w:rPr>
        <w:t>Description</w:t>
      </w:r>
    </w:p>
    <w:p w14:paraId="15F2AF5D" w14:textId="77777777" w:rsidR="00DB049B" w:rsidRDefault="005C6CB8" w:rsidP="006977BE">
      <w:r>
        <w:t xml:space="preserve"> </w:t>
      </w:r>
    </w:p>
    <w:p w14:paraId="1A3E4EB1" w14:textId="77777777" w:rsidR="00D37C11" w:rsidRDefault="005F0251">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635D8FDA" w14:textId="77777777" w:rsidR="00D37C11" w:rsidRDefault="005F0251">
      <w:r>
        <w:t xml:space="preserve"> </w:t>
      </w:r>
    </w:p>
    <w:p w14:paraId="176476D7" w14:textId="77777777" w:rsidR="00D37C11" w:rsidRDefault="005F0251">
      <w:r>
        <w:t>EnumeratedValueDomain extends both the UML Enumeration class and the ISO 11179 Enumerated_Value_Domain.</w:t>
      </w:r>
    </w:p>
    <w:p w14:paraId="042FC504"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7A5D2B1" w14:textId="77777777" w:rsidR="0063570E" w:rsidRDefault="0063570E" w:rsidP="00383490"/>
    <w:p w14:paraId="6F909887" w14:textId="77777777" w:rsidR="00A855E6" w:rsidRDefault="00383490" w:rsidP="00263593">
      <w:r w:rsidRPr="00875584">
        <w:rPr>
          <w:rFonts w:ascii="Arial" w:hAnsi="Arial"/>
          <w:b/>
          <w:sz w:val="24"/>
          <w:szCs w:val="24"/>
        </w:rPr>
        <w:t>Diagrams</w:t>
      </w:r>
    </w:p>
    <w:p w14:paraId="19387725" w14:textId="77777777" w:rsidR="00DB049B" w:rsidRDefault="005F0251"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263F82E9" w14:textId="77777777" w:rsidR="0063570E" w:rsidRDefault="0063570E" w:rsidP="00383490"/>
    <w:p w14:paraId="6D8DEE85" w14:textId="77777777" w:rsidR="00A855E6" w:rsidRDefault="00383490" w:rsidP="00263593">
      <w:r w:rsidRPr="00875584">
        <w:rPr>
          <w:rFonts w:ascii="Arial" w:hAnsi="Arial"/>
          <w:b/>
          <w:sz w:val="24"/>
          <w:szCs w:val="24"/>
        </w:rPr>
        <w:t>Direct Known Superclasses (Generalization)</w:t>
      </w:r>
    </w:p>
    <w:p w14:paraId="79046843" w14:textId="77777777" w:rsidR="00DB049B" w:rsidRDefault="005F0251"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r w:rsidR="006977BE">
        <w:t xml:space="preserve">  </w:t>
      </w:r>
    </w:p>
    <w:p w14:paraId="3920CD99" w14:textId="77777777" w:rsidR="0063570E" w:rsidRDefault="0063570E" w:rsidP="00383490"/>
    <w:p w14:paraId="3A7C38C7" w14:textId="77777777" w:rsidR="00A855E6" w:rsidRDefault="00383490" w:rsidP="00263593">
      <w:r w:rsidRPr="00875584">
        <w:rPr>
          <w:rFonts w:ascii="Arial" w:hAnsi="Arial"/>
          <w:b/>
          <w:sz w:val="24"/>
          <w:szCs w:val="24"/>
        </w:rPr>
        <w:t>Associations</w:t>
      </w:r>
    </w:p>
    <w:p w14:paraId="4A9B0E19" w14:textId="77777777" w:rsidR="00A8550F" w:rsidRDefault="00860CF1" w:rsidP="006977BE">
      <w:r>
        <w:t xml:space="preserve"> </w:t>
      </w:r>
    </w:p>
    <w:p w14:paraId="3978ACD3" w14:textId="77777777" w:rsidR="00A755AA" w:rsidRDefault="008B78EB" w:rsidP="00ED4063">
      <w:pPr>
        <w:rPr>
          <w:b/>
        </w:rPr>
      </w:pPr>
      <w:r w:rsidRPr="006876BA">
        <w:rPr>
          <w:b/>
        </w:rPr>
        <w:t>•   public permissibleValue</w:t>
      </w:r>
      <w:r w:rsidR="006876BA" w:rsidRPr="006876BA">
        <w:rPr>
          <w:b/>
        </w:rPr>
        <w:t xml:space="preserve"> : </w:t>
      </w:r>
      <w:hyperlink w:anchor="_66976d5fcaf3eff9df49b6e5dab4ad12" w:history="1">
        <w:r w:rsidRPr="006876BA">
          <w:rPr>
            <w:rStyle w:val="Hyperlink"/>
            <w:b/>
          </w:rPr>
          <w:t>PermissibleValue</w:t>
        </w:r>
      </w:hyperlink>
      <w:r w:rsidR="00454D42" w:rsidRPr="006876BA">
        <w:rPr>
          <w:b/>
        </w:rPr>
        <w:t>[0..*]</w:t>
      </w:r>
    </w:p>
    <w:p w14:paraId="658AE906" w14:textId="77777777" w:rsidR="008B78EB" w:rsidRPr="00B603FB" w:rsidRDefault="005C6CB8" w:rsidP="00ED4063">
      <w:pPr>
        <w:rPr>
          <w:b/>
        </w:rPr>
      </w:pPr>
      <w:r>
        <w:t xml:space="preserve"> </w:t>
      </w:r>
    </w:p>
    <w:p w14:paraId="1D1A8B3C" w14:textId="77777777" w:rsidR="00D37C11" w:rsidRDefault="005F0251">
      <w:r>
        <w:t xml:space="preserve"> </w:t>
      </w:r>
    </w:p>
    <w:p w14:paraId="1E5C4089" w14:textId="77777777" w:rsidR="008B78EB" w:rsidRPr="00B603FB" w:rsidRDefault="00C04683" w:rsidP="00ED4063">
      <w:pPr>
        <w:rPr>
          <w:b/>
        </w:rPr>
      </w:pPr>
      <w:r>
        <w:t xml:space="preserve"> </w:t>
      </w:r>
      <w:r w:rsidR="005C6CB8">
        <w:t xml:space="preserve"> </w:t>
      </w:r>
    </w:p>
    <w:p w14:paraId="54248309" w14:textId="77777777" w:rsidR="00D37C11" w:rsidRDefault="005F0251">
      <w:r>
        <w:t xml:space="preserve">The set of valid or "permissible" values for a given domain. </w:t>
      </w:r>
    </w:p>
    <w:p w14:paraId="17C3E41D" w14:textId="77777777" w:rsidR="008B78EB" w:rsidRPr="00B603FB" w:rsidRDefault="00C04683" w:rsidP="00ED4063">
      <w:pPr>
        <w:rPr>
          <w:b/>
        </w:rPr>
      </w:pPr>
      <w:r>
        <w:t xml:space="preserve"> </w:t>
      </w:r>
    </w:p>
    <w:p w14:paraId="5112D8F8" w14:textId="77777777" w:rsidR="00A8550F" w:rsidRDefault="00860CF1" w:rsidP="006977BE">
      <w:r>
        <w:t xml:space="preserve"> </w:t>
      </w:r>
    </w:p>
    <w:p w14:paraId="5B1A70EB" w14:textId="77777777" w:rsidR="00A755AA" w:rsidRDefault="008B78EB" w:rsidP="00ED4063">
      <w:pPr>
        <w:rPr>
          <w:b/>
        </w:rPr>
      </w:pPr>
      <w:r w:rsidRPr="006876BA">
        <w:rPr>
          <w:b/>
        </w:rPr>
        <w:t>•   public valueDomainMeaning</w:t>
      </w:r>
      <w:r w:rsidR="006876BA" w:rsidRPr="006876BA">
        <w:rPr>
          <w:b/>
        </w:rPr>
        <w:t xml:space="preserve"> : </w:t>
      </w:r>
      <w:hyperlink w:anchor="_25ca98283400275c47128a3c11af1824" w:history="1">
        <w:r w:rsidRPr="006876BA">
          <w:rPr>
            <w:rStyle w:val="Hyperlink"/>
            <w:b/>
          </w:rPr>
          <w:t>ValueSetAndDefinitionReference</w:t>
        </w:r>
      </w:hyperlink>
      <w:r w:rsidR="00454D42" w:rsidRPr="006876BA">
        <w:rPr>
          <w:b/>
        </w:rPr>
        <w:t>[0..1]</w:t>
      </w:r>
    </w:p>
    <w:p w14:paraId="206AC482" w14:textId="77777777" w:rsidR="008B78EB" w:rsidRPr="00B603FB" w:rsidRDefault="005C6CB8" w:rsidP="00ED4063">
      <w:pPr>
        <w:rPr>
          <w:b/>
        </w:rPr>
      </w:pPr>
      <w:r>
        <w:t xml:space="preserve"> </w:t>
      </w:r>
      <w:r w:rsidR="00C04683">
        <w:t xml:space="preserve"> </w:t>
      </w:r>
      <w:r>
        <w:t xml:space="preserve"> </w:t>
      </w:r>
    </w:p>
    <w:p w14:paraId="3B018099" w14:textId="77777777" w:rsidR="00D37C11" w:rsidRDefault="005F0251">
      <w:r>
        <w:t>A reference to a value set and optional definition that, when interpreted, produces a set of value meaning references.</w:t>
      </w:r>
    </w:p>
    <w:p w14:paraId="43AF5176" w14:textId="77777777" w:rsidR="008B78EB" w:rsidRPr="00B603FB" w:rsidRDefault="00C04683" w:rsidP="00ED4063">
      <w:pPr>
        <w:rPr>
          <w:b/>
        </w:rPr>
      </w:pPr>
      <w:r>
        <w:t xml:space="preserve"> </w:t>
      </w:r>
    </w:p>
    <w:p w14:paraId="37D4FA94" w14:textId="77777777" w:rsidR="00A8550F" w:rsidRDefault="00C32E8C" w:rsidP="006977BE">
      <w:r>
        <w:t xml:space="preserve"> </w:t>
      </w:r>
    </w:p>
    <w:p w14:paraId="009DCA06" w14:textId="77777777" w:rsidR="00DB049B" w:rsidRDefault="00022C8A" w:rsidP="006977BE">
      <w:r w:rsidRPr="00022C8A">
        <w:t xml:space="preserve"> </w:t>
      </w:r>
    </w:p>
    <w:p w14:paraId="405BFBE1" w14:textId="77777777" w:rsidR="002C0F83" w:rsidRPr="005F31BE" w:rsidRDefault="00F851FF" w:rsidP="005F31BE">
      <w:pPr>
        <w:pStyle w:val="Heading4"/>
      </w:pPr>
      <w:bookmarkStart w:id="196" w:name="_f7ddc2c93ef0e7318e8f00f08a71d10c"/>
      <w:bookmarkStart w:id="197" w:name="_Toc277077900"/>
      <w:r w:rsidRPr="005F31BE">
        <w:t>&lt;Class&gt; Enumerated_Value_Domain</w:t>
      </w:r>
      <w:bookmarkEnd w:id="196"/>
      <w:bookmarkEnd w:id="197"/>
    </w:p>
    <w:p w14:paraId="23DACD51" w14:textId="77777777" w:rsidR="0063570E" w:rsidRDefault="0063570E" w:rsidP="00383490"/>
    <w:p w14:paraId="1C0374EB" w14:textId="77777777" w:rsidR="00A855E6" w:rsidRDefault="00383490" w:rsidP="00263593">
      <w:r w:rsidRPr="00875584">
        <w:rPr>
          <w:rFonts w:ascii="Arial" w:hAnsi="Arial"/>
          <w:b/>
          <w:sz w:val="24"/>
          <w:szCs w:val="24"/>
        </w:rPr>
        <w:t>Description</w:t>
      </w:r>
    </w:p>
    <w:p w14:paraId="4BA922B4" w14:textId="77777777" w:rsidR="00DB049B" w:rsidRDefault="005C6CB8" w:rsidP="006977BE">
      <w:r>
        <w:t xml:space="preserve"> </w:t>
      </w:r>
    </w:p>
    <w:p w14:paraId="32A52A3C" w14:textId="77777777" w:rsidR="00D37C11" w:rsidRDefault="005F0251">
      <w:r>
        <w:t>A class each instance of which models an enumerated value domain, a value domain that is specified by a list of all its permissible values.</w:t>
      </w:r>
    </w:p>
    <w:p w14:paraId="05520748" w14:textId="77777777" w:rsidR="00DB049B" w:rsidRDefault="00C51B43" w:rsidP="006977BE">
      <w:r>
        <w:t xml:space="preserve"> </w:t>
      </w:r>
      <w:r w:rsidR="009F2598">
        <w:t xml:space="preserve">  </w:t>
      </w:r>
      <w:r>
        <w:t xml:space="preserve"> </w:t>
      </w:r>
      <w:r w:rsidR="009F2598">
        <w:t xml:space="preserve">  </w:t>
      </w:r>
    </w:p>
    <w:p w14:paraId="36EE1393" w14:textId="77777777" w:rsidR="0063570E" w:rsidRDefault="0063570E" w:rsidP="00383490"/>
    <w:p w14:paraId="6671ADA4" w14:textId="77777777" w:rsidR="00A855E6" w:rsidRDefault="00383490" w:rsidP="00263593">
      <w:r w:rsidRPr="00875584">
        <w:rPr>
          <w:rFonts w:ascii="Arial" w:hAnsi="Arial"/>
          <w:b/>
          <w:sz w:val="24"/>
          <w:szCs w:val="24"/>
        </w:rPr>
        <w:t>Diagrams</w:t>
      </w:r>
    </w:p>
    <w:p w14:paraId="321F521B" w14:textId="77777777" w:rsidR="00DB049B" w:rsidRDefault="005F0251"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p>
    <w:p w14:paraId="769DB45D" w14:textId="77777777" w:rsidR="0063570E" w:rsidRDefault="0063570E" w:rsidP="00383490"/>
    <w:p w14:paraId="1B1D5CD5" w14:textId="77777777" w:rsidR="00A855E6" w:rsidRDefault="00383490" w:rsidP="00263593">
      <w:r w:rsidRPr="00875584">
        <w:rPr>
          <w:rFonts w:ascii="Arial" w:hAnsi="Arial"/>
          <w:b/>
          <w:sz w:val="24"/>
          <w:szCs w:val="24"/>
        </w:rPr>
        <w:t>Direct Known Superclasses (Generalization)</w:t>
      </w:r>
    </w:p>
    <w:p w14:paraId="507F1365" w14:textId="77777777" w:rsidR="00DB049B" w:rsidRDefault="005F0251" w:rsidP="006977BE">
      <w:hyperlink w:anchor="_9b81960c26ee442be19393f5a5fc3ef2" w:history="1">
        <w:r w:rsidR="006977BE">
          <w:rPr>
            <w:rStyle w:val="Hyperlink"/>
          </w:rPr>
          <w:t>Value_Domain</w:t>
        </w:r>
      </w:hyperlink>
    </w:p>
    <w:p w14:paraId="3617F67D" w14:textId="77777777" w:rsidR="0063570E" w:rsidRDefault="0063570E" w:rsidP="00383490"/>
    <w:p w14:paraId="5057E95C" w14:textId="77777777" w:rsidR="00A855E6" w:rsidRDefault="00383490" w:rsidP="00263593">
      <w:r w:rsidRPr="00875584">
        <w:rPr>
          <w:rFonts w:ascii="Arial" w:hAnsi="Arial"/>
          <w:b/>
          <w:sz w:val="24"/>
          <w:szCs w:val="24"/>
        </w:rPr>
        <w:t>Direct Known Subclasses (Specialization)</w:t>
      </w:r>
    </w:p>
    <w:p w14:paraId="57A040FE" w14:textId="77777777" w:rsidR="00DB049B" w:rsidRDefault="005F0251" w:rsidP="006977BE">
      <w:hyperlink w:anchor="_ad639ee3d4cd535b2d3e55238d69cc51" w:history="1">
        <w:r w:rsidR="006977BE">
          <w:rPr>
            <w:rStyle w:val="Hyperlink"/>
          </w:rPr>
          <w:t>EnumeratedValueDomain</w:t>
        </w:r>
      </w:hyperlink>
      <w:r w:rsidR="006977BE">
        <w:t xml:space="preserve"> </w:t>
      </w:r>
    </w:p>
    <w:p w14:paraId="39EA308F" w14:textId="77777777" w:rsidR="0063570E" w:rsidRDefault="0063570E" w:rsidP="00383490"/>
    <w:p w14:paraId="6855A115" w14:textId="77777777" w:rsidR="00A855E6" w:rsidRDefault="00383490" w:rsidP="00263593">
      <w:r w:rsidRPr="00875584">
        <w:rPr>
          <w:rFonts w:ascii="Arial" w:hAnsi="Arial"/>
          <w:b/>
          <w:sz w:val="24"/>
          <w:szCs w:val="24"/>
        </w:rPr>
        <w:t>Associations</w:t>
      </w:r>
    </w:p>
    <w:p w14:paraId="3811993E" w14:textId="77777777" w:rsidR="00A8550F" w:rsidRDefault="00860CF1" w:rsidP="006977BE">
      <w:r>
        <w:t xml:space="preserve"> </w:t>
      </w:r>
    </w:p>
    <w:p w14:paraId="1630A79B" w14:textId="77777777" w:rsidR="00A755AA" w:rsidRDefault="008B78EB" w:rsidP="00ED4063">
      <w:pPr>
        <w:rPr>
          <w:b/>
        </w:rPr>
      </w:pPr>
      <w:r w:rsidRPr="006876BA">
        <w:rPr>
          <w:b/>
        </w:rPr>
        <w:t>•   public member</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639AB51B" w14:textId="77777777" w:rsidR="008B78EB" w:rsidRPr="00B603FB" w:rsidRDefault="005C6CB8" w:rsidP="00ED4063">
      <w:pPr>
        <w:rPr>
          <w:b/>
        </w:rPr>
      </w:pPr>
      <w:r>
        <w:t xml:space="preserve"> </w:t>
      </w:r>
      <w:r w:rsidR="00C04683">
        <w:t xml:space="preserve"> </w:t>
      </w:r>
      <w:r>
        <w:t xml:space="preserve"> </w:t>
      </w:r>
    </w:p>
    <w:p w14:paraId="4122B7CE" w14:textId="77777777" w:rsidR="00D37C11" w:rsidRDefault="005F0251">
      <w:r>
        <w:t>A value in the domain.</w:t>
      </w:r>
    </w:p>
    <w:p w14:paraId="6BF2425C" w14:textId="77777777" w:rsidR="008B78EB" w:rsidRPr="00B603FB" w:rsidRDefault="00C04683" w:rsidP="00ED4063">
      <w:pPr>
        <w:rPr>
          <w:b/>
        </w:rPr>
      </w:pPr>
      <w:r>
        <w:t xml:space="preserve"> </w:t>
      </w:r>
    </w:p>
    <w:p w14:paraId="47E8AC2C" w14:textId="77777777" w:rsidR="00A8550F" w:rsidRDefault="00C32E8C" w:rsidP="006977BE">
      <w:r>
        <w:t xml:space="preserve"> </w:t>
      </w:r>
    </w:p>
    <w:p w14:paraId="4421EB6D" w14:textId="77777777" w:rsidR="00DB049B" w:rsidRDefault="00022C8A" w:rsidP="006977BE">
      <w:r w:rsidRPr="00022C8A">
        <w:t xml:space="preserve"> </w:t>
      </w:r>
    </w:p>
    <w:p w14:paraId="64518D76" w14:textId="77777777" w:rsidR="002C0F83" w:rsidRPr="005F31BE" w:rsidRDefault="00F851FF" w:rsidP="005F31BE">
      <w:pPr>
        <w:pStyle w:val="Heading4"/>
      </w:pPr>
      <w:bookmarkStart w:id="198" w:name="_41faf6a7041d7068bbbf4f9ff3924d22"/>
      <w:bookmarkStart w:id="199" w:name="_Toc277077901"/>
      <w:r w:rsidRPr="005F31BE">
        <w:t>&lt;Class&gt; EnumerationLiteral</w:t>
      </w:r>
      <w:bookmarkEnd w:id="198"/>
      <w:bookmarkEnd w:id="199"/>
    </w:p>
    <w:p w14:paraId="27ACD20B" w14:textId="77777777" w:rsidR="0063570E" w:rsidRDefault="0063570E" w:rsidP="00383490"/>
    <w:p w14:paraId="2C02B23C" w14:textId="77777777" w:rsidR="00A855E6" w:rsidRDefault="00383490" w:rsidP="00263593">
      <w:r w:rsidRPr="00875584">
        <w:rPr>
          <w:rFonts w:ascii="Arial" w:hAnsi="Arial"/>
          <w:b/>
          <w:sz w:val="24"/>
          <w:szCs w:val="24"/>
        </w:rPr>
        <w:t>Description</w:t>
      </w:r>
    </w:p>
    <w:p w14:paraId="7E7C7126" w14:textId="77777777" w:rsidR="00DB049B" w:rsidRDefault="005C6CB8" w:rsidP="006977BE">
      <w:r>
        <w:t xml:space="preserve"> </w:t>
      </w:r>
    </w:p>
    <w:p w14:paraId="070DB858" w14:textId="77777777" w:rsidR="00D37C11" w:rsidRDefault="005F0251">
      <w:r>
        <w:t xml:space="preserve">An </w:t>
      </w:r>
      <w:r>
        <w:rPr>
          <w:b/>
          <w:bCs/>
        </w:rPr>
        <w:t>EnumerationLiteral</w:t>
      </w:r>
      <w:r>
        <w:t xml:space="preserve"> defines an element of the run-time extension of an </w:t>
      </w:r>
      <w:r>
        <w:rPr>
          <w:b/>
          <w:bCs/>
        </w:rPr>
        <w:t>Enumeration</w:t>
      </w:r>
      <w:r>
        <w:t xml:space="preserve">. Values corresponding to </w:t>
      </w:r>
      <w:r>
        <w:rPr>
          <w:b/>
          <w:bCs/>
        </w:rPr>
        <w:t>EnumerationLiterals</w:t>
      </w:r>
      <w:r>
        <w:t xml:space="preserve"> are immutable and may be compared for equality. </w:t>
      </w:r>
      <w:r>
        <w:rPr>
          <w:b/>
          <w:bCs/>
        </w:rPr>
        <w:t>EnumerationLiterals</w:t>
      </w:r>
      <w:r>
        <w:t xml:space="preserve"> may not change during t</w:t>
      </w:r>
      <w:r>
        <w:t xml:space="preserve">heir existence, so any attributes on an </w:t>
      </w:r>
      <w:r>
        <w:rPr>
          <w:b/>
          <w:bCs/>
        </w:rPr>
        <w:t>Enumeration</w:t>
      </w:r>
      <w:r>
        <w:t xml:space="preserve"> shall be read-only.</w:t>
      </w:r>
    </w:p>
    <w:p w14:paraId="3465AD0F" w14:textId="77777777" w:rsidR="00D37C11" w:rsidRDefault="005F0251">
      <w:r>
        <w:t xml:space="preserve"> </w:t>
      </w:r>
    </w:p>
    <w:p w14:paraId="3BACEEEB" w14:textId="77777777" w:rsidR="00D37C11" w:rsidRDefault="005F0251">
      <w:r>
        <w:t xml:space="preserve">An </w:t>
      </w:r>
      <w:r>
        <w:rPr>
          <w:b/>
          <w:bCs/>
        </w:rPr>
        <w:t>EnumerationLiteral</w:t>
      </w:r>
      <w:r>
        <w:t xml:space="preserve"> has a name that shall be used to identify it within its </w:t>
      </w:r>
      <w:r>
        <w:rPr>
          <w:b/>
          <w:bCs/>
        </w:rPr>
        <w:t>Enumeration</w:t>
      </w:r>
      <w:r>
        <w:t xml:space="preserve">. The </w:t>
      </w:r>
      <w:r>
        <w:rPr>
          <w:b/>
          <w:bCs/>
        </w:rPr>
        <w:t>EnumerationLiteral</w:t>
      </w:r>
      <w:r>
        <w:t xml:space="preserve"> name is scoped within and shall be unique within its </w:t>
      </w:r>
      <w:r>
        <w:rPr>
          <w:b/>
          <w:bCs/>
        </w:rPr>
        <w:t>Enumeration</w:t>
      </w:r>
      <w:r>
        <w:t xml:space="preserve">. </w:t>
      </w:r>
      <w:r>
        <w:rPr>
          <w:b/>
          <w:bCs/>
        </w:rPr>
        <w:t>En</w:t>
      </w:r>
      <w:r>
        <w:rPr>
          <w:b/>
          <w:bCs/>
        </w:rPr>
        <w:t>umerationLiteral</w:t>
      </w:r>
      <w:r>
        <w:t xml:space="preserve"> names shall be qualified for general use.</w:t>
      </w:r>
    </w:p>
    <w:p w14:paraId="7456785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3454CDE6" w14:textId="77777777" w:rsidR="0063570E" w:rsidRDefault="0063570E" w:rsidP="00383490"/>
    <w:p w14:paraId="346BADEC" w14:textId="77777777" w:rsidR="00A855E6" w:rsidRDefault="00383490" w:rsidP="00263593">
      <w:r w:rsidRPr="00875584">
        <w:rPr>
          <w:rFonts w:ascii="Arial" w:hAnsi="Arial"/>
          <w:b/>
          <w:sz w:val="24"/>
          <w:szCs w:val="24"/>
        </w:rPr>
        <w:t>Diagrams</w:t>
      </w:r>
    </w:p>
    <w:p w14:paraId="21FC0782" w14:textId="77777777" w:rsidR="00DB049B" w:rsidRDefault="005F0251"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5CB8D8B9" w14:textId="77777777" w:rsidR="0063570E" w:rsidRDefault="0063570E" w:rsidP="00383490"/>
    <w:p w14:paraId="3A5F0A86" w14:textId="77777777" w:rsidR="00A855E6" w:rsidRDefault="00383490" w:rsidP="00263593">
      <w:r w:rsidRPr="00875584">
        <w:rPr>
          <w:rFonts w:ascii="Arial" w:hAnsi="Arial"/>
          <w:b/>
          <w:sz w:val="24"/>
          <w:szCs w:val="24"/>
        </w:rPr>
        <w:t>Direct Known Superclasses (Generalization)</w:t>
      </w:r>
    </w:p>
    <w:p w14:paraId="6B237DEF" w14:textId="77777777" w:rsidR="00DB049B" w:rsidRDefault="005F0251" w:rsidP="006977BE">
      <w:hyperlink w:anchor="_527fd9eb1e787c36a3748854a9431816" w:history="1">
        <w:r w:rsidR="006977BE">
          <w:rPr>
            <w:rStyle w:val="Hyperlink"/>
          </w:rPr>
          <w:t>NamedElement</w:t>
        </w:r>
      </w:hyperlink>
    </w:p>
    <w:p w14:paraId="4BA33010" w14:textId="77777777" w:rsidR="0063570E" w:rsidRDefault="0063570E" w:rsidP="00383490"/>
    <w:p w14:paraId="4E77A190" w14:textId="77777777" w:rsidR="00A855E6" w:rsidRDefault="00383490" w:rsidP="00263593">
      <w:r w:rsidRPr="00875584">
        <w:rPr>
          <w:rFonts w:ascii="Arial" w:hAnsi="Arial"/>
          <w:b/>
          <w:sz w:val="24"/>
          <w:szCs w:val="24"/>
        </w:rPr>
        <w:t>Direct Known Subclasses (Specialization)</w:t>
      </w:r>
    </w:p>
    <w:p w14:paraId="5E7E03A7" w14:textId="77777777" w:rsidR="00DB049B" w:rsidRDefault="005F0251" w:rsidP="006977BE">
      <w:hyperlink w:anchor="_66976d5fcaf3eff9df49b6e5dab4ad12" w:history="1">
        <w:r w:rsidR="006977BE">
          <w:rPr>
            <w:rStyle w:val="Hyperlink"/>
          </w:rPr>
          <w:t>PermissibleValue</w:t>
        </w:r>
      </w:hyperlink>
      <w:r w:rsidR="006977BE">
        <w:t xml:space="preserve">  </w:t>
      </w:r>
    </w:p>
    <w:p w14:paraId="235EFE8D" w14:textId="77777777" w:rsidR="0063570E" w:rsidRDefault="0063570E" w:rsidP="00383490"/>
    <w:p w14:paraId="0E583BBF" w14:textId="77777777" w:rsidR="00A855E6" w:rsidRDefault="00383490" w:rsidP="00263593">
      <w:r w:rsidRPr="00875584">
        <w:rPr>
          <w:rFonts w:ascii="Arial" w:hAnsi="Arial"/>
          <w:b/>
          <w:sz w:val="24"/>
          <w:szCs w:val="24"/>
        </w:rPr>
        <w:t>Associations</w:t>
      </w:r>
    </w:p>
    <w:p w14:paraId="69F8BDAA" w14:textId="77777777" w:rsidR="00A8550F" w:rsidRDefault="00860CF1" w:rsidP="006977BE">
      <w:r>
        <w:t xml:space="preserve"> </w:t>
      </w:r>
    </w:p>
    <w:p w14:paraId="06911434" w14:textId="77777777" w:rsidR="00A755AA" w:rsidRDefault="008B78EB" w:rsidP="00ED4063">
      <w:pPr>
        <w:rPr>
          <w:b/>
        </w:rPr>
      </w:pPr>
      <w:r w:rsidRPr="006876BA">
        <w:rPr>
          <w:b/>
        </w:rPr>
        <w:t>•   public enumeration</w:t>
      </w:r>
      <w:r w:rsidR="006876BA" w:rsidRPr="006876BA">
        <w:rPr>
          <w:b/>
        </w:rPr>
        <w:t xml:space="preserve"> : </w:t>
      </w:r>
      <w:hyperlink w:anchor="_190e24bd48f094ad9ad981ac0b4eb47e" w:history="1">
        <w:r w:rsidRPr="006876BA">
          <w:rPr>
            <w:rStyle w:val="Hyperlink"/>
            <w:b/>
          </w:rPr>
          <w:t>Enumeration</w:t>
        </w:r>
      </w:hyperlink>
      <w:r w:rsidR="00454D42" w:rsidRPr="006876BA">
        <w:rPr>
          <w:b/>
        </w:rPr>
        <w:t>[1]</w:t>
      </w:r>
    </w:p>
    <w:p w14:paraId="06C0C285" w14:textId="77777777" w:rsidR="008B78EB" w:rsidRPr="00B603FB" w:rsidRDefault="005C6CB8" w:rsidP="00ED4063">
      <w:pPr>
        <w:rPr>
          <w:b/>
        </w:rPr>
      </w:pPr>
      <w:r>
        <w:t xml:space="preserve"> </w:t>
      </w:r>
    </w:p>
    <w:p w14:paraId="2BF32190" w14:textId="77777777" w:rsidR="00D37C11" w:rsidRDefault="005F0251">
      <w:r>
        <w:t xml:space="preserve"> </w:t>
      </w:r>
    </w:p>
    <w:p w14:paraId="295B6276" w14:textId="77777777" w:rsidR="008B78EB" w:rsidRPr="00B603FB" w:rsidRDefault="00C04683" w:rsidP="00ED4063">
      <w:pPr>
        <w:rPr>
          <w:b/>
        </w:rPr>
      </w:pPr>
      <w:r>
        <w:t xml:space="preserve"> </w:t>
      </w:r>
      <w:r w:rsidR="005C6CB8">
        <w:t xml:space="preserve"> </w:t>
      </w:r>
    </w:p>
    <w:p w14:paraId="31DD17D8" w14:textId="77777777" w:rsidR="00D37C11" w:rsidRDefault="005F0251">
      <w:r>
        <w:t xml:space="preserve">The </w:t>
      </w:r>
      <w:r>
        <w:rPr>
          <w:b/>
          <w:bCs/>
        </w:rPr>
        <w:t>Enumeration</w:t>
      </w:r>
      <w:r>
        <w:t xml:space="preserve"> that this </w:t>
      </w:r>
      <w:r>
        <w:rPr>
          <w:b/>
          <w:bCs/>
        </w:rPr>
        <w:t>EnumerationLiteral</w:t>
      </w:r>
      <w:r>
        <w:t xml:space="preserve"> is a member of.</w:t>
      </w:r>
    </w:p>
    <w:p w14:paraId="09E87E2E" w14:textId="77777777" w:rsidR="008B78EB" w:rsidRPr="00B603FB" w:rsidRDefault="00C04683" w:rsidP="00ED4063">
      <w:pPr>
        <w:rPr>
          <w:b/>
        </w:rPr>
      </w:pPr>
      <w:r>
        <w:t xml:space="preserve"> </w:t>
      </w:r>
    </w:p>
    <w:p w14:paraId="373D73D8" w14:textId="77777777" w:rsidR="00A8550F" w:rsidRDefault="00860CF1" w:rsidP="006977BE">
      <w:r>
        <w:t xml:space="preserve"> </w:t>
      </w:r>
    </w:p>
    <w:p w14:paraId="4B91E3BC" w14:textId="77777777" w:rsidR="00A755AA" w:rsidRDefault="008B78EB" w:rsidP="00ED4063">
      <w:pPr>
        <w:rPr>
          <w:b/>
        </w:rPr>
      </w:pPr>
      <w:r w:rsidRPr="006876BA">
        <w:rPr>
          <w:b/>
        </w:rPr>
        <w:t>•   public classifier</w:t>
      </w:r>
      <w:r w:rsidR="006876BA" w:rsidRPr="006876BA">
        <w:rPr>
          <w:b/>
        </w:rPr>
        <w:t xml:space="preserve"> : </w:t>
      </w:r>
      <w:hyperlink w:anchor="_190e24bd48f094ad9ad981ac0b4eb47e" w:history="1">
        <w:r w:rsidRPr="006876BA">
          <w:rPr>
            <w:rStyle w:val="Hyperlink"/>
            <w:b/>
          </w:rPr>
          <w:t>Enumeration</w:t>
        </w:r>
      </w:hyperlink>
    </w:p>
    <w:p w14:paraId="36DA7AF7" w14:textId="77777777" w:rsidR="008B78EB" w:rsidRPr="00B603FB" w:rsidRDefault="005C6CB8" w:rsidP="00ED4063">
      <w:pPr>
        <w:rPr>
          <w:b/>
        </w:rPr>
      </w:pPr>
      <w:r>
        <w:t xml:space="preserve"> </w:t>
      </w:r>
      <w:r w:rsidR="00C04683">
        <w:t xml:space="preserve"> </w:t>
      </w:r>
      <w:r>
        <w:t xml:space="preserve"> </w:t>
      </w:r>
    </w:p>
    <w:p w14:paraId="76AC1D22" w14:textId="77777777" w:rsidR="00D37C11" w:rsidRDefault="005F0251">
      <w:r>
        <w:t xml:space="preserve"> The classifier of this </w:t>
      </w:r>
      <w:r>
        <w:rPr>
          <w:b/>
          <w:bCs/>
        </w:rPr>
        <w:t>EnumerationLiteral</w:t>
      </w:r>
      <w:r>
        <w:t xml:space="preserve"> derived to be equal to its </w:t>
      </w:r>
      <w:r>
        <w:rPr>
          <w:b/>
          <w:bCs/>
        </w:rPr>
        <w:t>Enumeration</w:t>
      </w:r>
      <w:r>
        <w:t>.</w:t>
      </w:r>
    </w:p>
    <w:p w14:paraId="43E6A586" w14:textId="77777777" w:rsidR="008B78EB" w:rsidRPr="00B603FB" w:rsidRDefault="00C04683" w:rsidP="00ED4063">
      <w:pPr>
        <w:rPr>
          <w:b/>
        </w:rPr>
      </w:pPr>
      <w:r>
        <w:t xml:space="preserve"> </w:t>
      </w:r>
    </w:p>
    <w:p w14:paraId="0268EF68" w14:textId="77777777" w:rsidR="00A8550F" w:rsidRDefault="00C32E8C" w:rsidP="006977BE">
      <w:r>
        <w:t xml:space="preserve"> </w:t>
      </w:r>
    </w:p>
    <w:p w14:paraId="0EB52793" w14:textId="77777777" w:rsidR="00DB049B" w:rsidRDefault="00022C8A" w:rsidP="006977BE">
      <w:r w:rsidRPr="00022C8A">
        <w:t xml:space="preserve"> </w:t>
      </w:r>
    </w:p>
    <w:p w14:paraId="56BBEE1F" w14:textId="77777777" w:rsidR="002C0F83" w:rsidRPr="005F31BE" w:rsidRDefault="00F851FF" w:rsidP="005F31BE">
      <w:pPr>
        <w:pStyle w:val="Heading4"/>
      </w:pPr>
      <w:bookmarkStart w:id="200" w:name="_66976d5fcaf3eff9df49b6e5dab4ad12"/>
      <w:bookmarkStart w:id="201" w:name="_Toc277077902"/>
      <w:r w:rsidRPr="005F31BE">
        <w:t>&lt;Class&gt; PermissibleValue</w:t>
      </w:r>
      <w:bookmarkEnd w:id="200"/>
      <w:bookmarkEnd w:id="201"/>
    </w:p>
    <w:p w14:paraId="02AB0331" w14:textId="77777777" w:rsidR="0063570E" w:rsidRDefault="0063570E" w:rsidP="00383490"/>
    <w:p w14:paraId="75A61FCD" w14:textId="77777777" w:rsidR="00A855E6" w:rsidRDefault="00383490" w:rsidP="00263593">
      <w:r w:rsidRPr="00875584">
        <w:rPr>
          <w:rFonts w:ascii="Arial" w:hAnsi="Arial"/>
          <w:b/>
          <w:sz w:val="24"/>
          <w:szCs w:val="24"/>
        </w:rPr>
        <w:t>Description</w:t>
      </w:r>
    </w:p>
    <w:p w14:paraId="011EF3BD" w14:textId="77777777" w:rsidR="00DB049B" w:rsidRDefault="005C6CB8" w:rsidP="006977BE">
      <w:r>
        <w:t xml:space="preserve"> </w:t>
      </w:r>
    </w:p>
    <w:p w14:paraId="1B79523C" w14:textId="77777777" w:rsidR="00D37C11" w:rsidRDefault="005F0251">
      <w:r>
        <w:t>A permissible value within the context of a value domain. Wh</w:t>
      </w:r>
      <w:r>
        <w:t>ile permissible values may be represented as integers, strings or simply as named data type instances (as is the case in UML), all permissible values need to have a mechanism for providing a String representation of the represented value. The String return</w:t>
      </w:r>
      <w:r>
        <w:t>ed by the value function must be unique within the context of the containing domain.</w:t>
      </w:r>
    </w:p>
    <w:p w14:paraId="18548099"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CD6206B" w14:textId="77777777" w:rsidR="0063570E" w:rsidRDefault="0063570E" w:rsidP="00383490"/>
    <w:p w14:paraId="3DA69F39" w14:textId="77777777" w:rsidR="00A855E6" w:rsidRDefault="00383490" w:rsidP="00263593">
      <w:r w:rsidRPr="00875584">
        <w:rPr>
          <w:rFonts w:ascii="Arial" w:hAnsi="Arial"/>
          <w:b/>
          <w:sz w:val="24"/>
          <w:szCs w:val="24"/>
        </w:rPr>
        <w:t>Diagrams</w:t>
      </w:r>
    </w:p>
    <w:p w14:paraId="3C37109E" w14:textId="77777777" w:rsidR="00DB049B" w:rsidRDefault="005F0251"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27855F1B" w14:textId="77777777" w:rsidR="0063570E" w:rsidRDefault="0063570E" w:rsidP="00383490"/>
    <w:p w14:paraId="429E6341" w14:textId="77777777" w:rsidR="00A855E6" w:rsidRDefault="00383490" w:rsidP="00263593">
      <w:r w:rsidRPr="00875584">
        <w:rPr>
          <w:rFonts w:ascii="Arial" w:hAnsi="Arial"/>
          <w:b/>
          <w:sz w:val="24"/>
          <w:szCs w:val="24"/>
        </w:rPr>
        <w:t>Direct Known Superclasses (Generalization)</w:t>
      </w:r>
    </w:p>
    <w:p w14:paraId="5152834A" w14:textId="77777777" w:rsidR="00DB049B" w:rsidRDefault="005F0251"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65837D14" w14:textId="77777777" w:rsidR="0063570E" w:rsidRDefault="0063570E" w:rsidP="00383490"/>
    <w:p w14:paraId="0062683F" w14:textId="77777777" w:rsidR="00A855E6" w:rsidRDefault="00383490" w:rsidP="00263593">
      <w:r w:rsidRPr="00875584">
        <w:rPr>
          <w:rFonts w:ascii="Arial" w:hAnsi="Arial"/>
          <w:b/>
          <w:sz w:val="24"/>
          <w:szCs w:val="24"/>
        </w:rPr>
        <w:t>Associations</w:t>
      </w:r>
    </w:p>
    <w:p w14:paraId="5A45F5A7" w14:textId="77777777" w:rsidR="00A8550F" w:rsidRDefault="00860CF1" w:rsidP="006977BE">
      <w:r>
        <w:t xml:space="preserve"> </w:t>
      </w:r>
    </w:p>
    <w:p w14:paraId="48EDED6C" w14:textId="77777777" w:rsidR="00A755AA" w:rsidRDefault="008B78EB" w:rsidP="00ED4063">
      <w:pPr>
        <w:rPr>
          <w:b/>
        </w:rPr>
      </w:pPr>
      <w:r w:rsidRPr="006876BA">
        <w:rPr>
          <w:b/>
        </w:rPr>
        <w:t>•   public valueDomain</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6ABA23B8" w14:textId="77777777" w:rsidR="008B78EB" w:rsidRPr="00B603FB" w:rsidRDefault="005C6CB8" w:rsidP="00ED4063">
      <w:pPr>
        <w:rPr>
          <w:b/>
        </w:rPr>
      </w:pPr>
      <w:r>
        <w:t xml:space="preserve"> </w:t>
      </w:r>
    </w:p>
    <w:p w14:paraId="01F941BC" w14:textId="77777777" w:rsidR="00D37C11" w:rsidRDefault="005F0251">
      <w:r>
        <w:t xml:space="preserve"> </w:t>
      </w:r>
    </w:p>
    <w:p w14:paraId="525B6E63" w14:textId="77777777" w:rsidR="008B78EB" w:rsidRPr="00B603FB" w:rsidRDefault="00C04683" w:rsidP="00ED4063">
      <w:pPr>
        <w:rPr>
          <w:b/>
        </w:rPr>
      </w:pPr>
      <w:r>
        <w:t xml:space="preserve"> </w:t>
      </w:r>
      <w:r w:rsidR="005C6CB8">
        <w:t xml:space="preserve"> </w:t>
      </w:r>
    </w:p>
    <w:p w14:paraId="18A6A270" w14:textId="77777777" w:rsidR="00D37C11" w:rsidRDefault="005F0251">
      <w:r>
        <w:t>The scoping domain for permissible value.</w:t>
      </w:r>
    </w:p>
    <w:p w14:paraId="4BB25E54" w14:textId="77777777" w:rsidR="008B78EB" w:rsidRPr="00B603FB" w:rsidRDefault="00C04683" w:rsidP="00ED4063">
      <w:pPr>
        <w:rPr>
          <w:b/>
        </w:rPr>
      </w:pPr>
      <w:r>
        <w:t xml:space="preserve"> </w:t>
      </w:r>
    </w:p>
    <w:p w14:paraId="14D9ACD6" w14:textId="77777777" w:rsidR="00A8550F" w:rsidRDefault="00860CF1" w:rsidP="006977BE">
      <w:r>
        <w:t xml:space="preserve"> </w:t>
      </w:r>
    </w:p>
    <w:p w14:paraId="7DC84BEE" w14:textId="77777777" w:rsidR="00A755AA" w:rsidRDefault="008B78EB" w:rsidP="00ED4063">
      <w:pPr>
        <w:rPr>
          <w:b/>
        </w:rPr>
      </w:pPr>
      <w:r w:rsidRPr="006876BA">
        <w:rPr>
          <w:b/>
        </w:rPr>
        <w:t>•   public classifier</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0815E087" w14:textId="77777777" w:rsidR="008B78EB" w:rsidRPr="00B603FB" w:rsidRDefault="005C6CB8" w:rsidP="00ED4063">
      <w:pPr>
        <w:rPr>
          <w:b/>
        </w:rPr>
      </w:pPr>
      <w:r>
        <w:t xml:space="preserve"> </w:t>
      </w:r>
    </w:p>
    <w:p w14:paraId="4A534048" w14:textId="77777777" w:rsidR="00A8550F" w:rsidRDefault="00860CF1" w:rsidP="006977BE">
      <w:r>
        <w:t xml:space="preserve"> </w:t>
      </w:r>
    </w:p>
    <w:p w14:paraId="76D5EE8F" w14:textId="77777777" w:rsidR="00A755AA" w:rsidRDefault="008B78EB" w:rsidP="00ED4063">
      <w:pPr>
        <w:rPr>
          <w:b/>
        </w:rPr>
      </w:pPr>
      <w:r w:rsidRPr="006876BA">
        <w:rPr>
          <w:b/>
        </w:rPr>
        <w:t>•    valueMeaning</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082DCD14" w14:textId="77777777" w:rsidR="008B78EB" w:rsidRPr="00B603FB" w:rsidRDefault="005C6CB8" w:rsidP="00ED4063">
      <w:pPr>
        <w:rPr>
          <w:b/>
        </w:rPr>
      </w:pPr>
      <w:r>
        <w:t xml:space="preserve"> </w:t>
      </w:r>
      <w:r w:rsidR="00C04683">
        <w:t xml:space="preserve"> </w:t>
      </w:r>
      <w:r>
        <w:t xml:space="preserve"> </w:t>
      </w:r>
    </w:p>
    <w:p w14:paraId="602125BF" w14:textId="77777777" w:rsidR="00D37C11" w:rsidRDefault="005F0251">
      <w:r>
        <w:t xml:space="preserve">A reference to the meaning associated with the </w:t>
      </w:r>
      <w:r>
        <w:rPr>
          <w:b/>
          <w:bCs/>
        </w:rPr>
        <w:t>PermissibleValue</w:t>
      </w:r>
    </w:p>
    <w:p w14:paraId="72B1F40A" w14:textId="77777777" w:rsidR="008B78EB" w:rsidRPr="00B603FB" w:rsidRDefault="00C04683" w:rsidP="00ED4063">
      <w:pPr>
        <w:rPr>
          <w:b/>
        </w:rPr>
      </w:pPr>
      <w:r>
        <w:t xml:space="preserve"> </w:t>
      </w:r>
    </w:p>
    <w:p w14:paraId="2FEC13CD" w14:textId="77777777" w:rsidR="00A8550F" w:rsidRDefault="00C32E8C" w:rsidP="006977BE">
      <w:r>
        <w:t xml:space="preserve"> </w:t>
      </w:r>
    </w:p>
    <w:p w14:paraId="0EC0762B" w14:textId="77777777" w:rsidR="0063570E" w:rsidRDefault="0063570E" w:rsidP="00383490"/>
    <w:p w14:paraId="0882092B" w14:textId="77777777" w:rsidR="00A855E6" w:rsidRDefault="00383490" w:rsidP="00263593">
      <w:r w:rsidRPr="00875584">
        <w:rPr>
          <w:rFonts w:ascii="Arial" w:hAnsi="Arial"/>
          <w:b/>
          <w:sz w:val="24"/>
          <w:szCs w:val="24"/>
        </w:rPr>
        <w:t>Known other classes</w:t>
      </w:r>
    </w:p>
    <w:p w14:paraId="7FA67D46" w14:textId="77777777" w:rsidR="003E4BE1" w:rsidRDefault="005F0251"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3120F1A6" w14:textId="77777777" w:rsidR="00D91281" w:rsidRDefault="00E51B2D" w:rsidP="0039400D">
      <w:r>
        <w:t xml:space="preserve"> </w:t>
      </w:r>
    </w:p>
    <w:p w14:paraId="57E333A9" w14:textId="77777777" w:rsidR="002C0F83" w:rsidRDefault="001F24CC" w:rsidP="00860763">
      <w:pPr>
        <w:pStyle w:val="Heading2"/>
      </w:pPr>
      <w:bookmarkStart w:id="202" w:name="_Toc277077903"/>
      <w:r w:rsidRPr="001F24CC">
        <w:t>&lt;Package&gt; Constraint Meta Model</w:t>
      </w:r>
      <w:bookmarkEnd w:id="202"/>
      <w:r w:rsidR="003C6850">
        <w:t xml:space="preserve"> </w:t>
      </w:r>
    </w:p>
    <w:p w14:paraId="4241C9BD" w14:textId="77777777" w:rsidR="00D91281" w:rsidRDefault="005C6CB8" w:rsidP="0039400D">
      <w:r>
        <w:t xml:space="preserve"> </w:t>
      </w:r>
    </w:p>
    <w:p w14:paraId="70E52E59" w14:textId="77777777" w:rsidR="00D37C11" w:rsidRDefault="005F0251">
      <w:r>
        <w:t>The constraint model is the core of the archetype design. It illustrates how constraints are defined, showing the object-attribute-object pattern characteristic of object constraints. Because objects are composed of properties (attributes and relationships</w:t>
      </w:r>
      <w:r>
        <w:t>), and properties consist of objects, the archetype definition consists of alternate layers of ArchetypeRootConstraint, but rather than a single archetype, it defines a set of archetypes. It can be thought of like a keyhole, into which few or many keys mig</w:t>
      </w:r>
      <w:r>
        <w:t>ht fit, depending on how specific its shape is. Logically it has the same semantics as a ComplexObjectConstraint, except that the constraints are expressed in another archetype, not the current one. ComplexObjectConstraints PrimitiveObjectConstraints Attri</w:t>
      </w:r>
      <w:r>
        <w:t>buteConstraints SingularAttributeConstraint class. Where a SingularAttributeConstraint  is associated with more than one ObjectConstraint, the ObjectConstraints are alternatives. AttributeCollectionConstraint, which differentiates between unique and repeat</w:t>
      </w:r>
      <w:r>
        <w:t>able and between ordered and unordered collections. In addition, while the AttributeConstraint determines whether a property may exist, the quantity of a repeating element is defined in the AttributeCollectionConstraint’s cardinality property. AttributeCol</w:t>
      </w:r>
      <w:r>
        <w:t>lectionConstraint, with its defined cardinality, there may be different sets of sibling members with different constraints, and the number of each of these subsets is specified as the AttributeCollectionMember’s occurrences property. In an organization, fo</w:t>
      </w:r>
      <w:r>
        <w:t>r instance, the cardinality for the member property may be “two or more,” but within that set of members, we may have two constraints. One type of member, the leader (indicated by an ObjectConstraint on the person type or role), may be required to occur ex</w:t>
      </w:r>
      <w:r>
        <w:t>actly once, whereas other types may have multiple occurrences. AttributeTupleConstraints AttributeTuple would be defined for each pair of the two values (unit code and numeric ceiling), and these tuples would be grouped into an AttributeTupleConstraint, de</w:t>
      </w:r>
      <w:r>
        <w:t>fining an array of acceptable sets of values.</w:t>
      </w:r>
    </w:p>
    <w:p w14:paraId="2330129B" w14:textId="77777777" w:rsidR="005F31BE" w:rsidRDefault="001F24CC" w:rsidP="005F31BE">
      <w:pPr>
        <w:pStyle w:val="Heading3"/>
      </w:pPr>
      <w:bookmarkStart w:id="203" w:name="_Toc277077904"/>
      <w:r>
        <w:t>&lt;Package&gt; Atomic Data Type Constraints</w:t>
      </w:r>
      <w:bookmarkEnd w:id="203"/>
    </w:p>
    <w:p w14:paraId="06468AF8" w14:textId="77777777" w:rsidR="00D91281" w:rsidRDefault="005C6CB8" w:rsidP="0039400D">
      <w:r>
        <w:t xml:space="preserve"> </w:t>
      </w:r>
    </w:p>
    <w:p w14:paraId="5B4E0A95" w14:textId="77777777" w:rsidR="00D37C11" w:rsidRDefault="005F0251">
      <w:r>
        <w:t xml:space="preserve">This section describes the atomic or "primitive type constraints" -- constraints that restrict the possible values of the built in AML data types and/or specify assumed </w:t>
      </w:r>
      <w:r>
        <w:t>values when the element is not included in a data instance.</w:t>
      </w:r>
    </w:p>
    <w:p w14:paraId="5BF8E2B3" w14:textId="77777777" w:rsidR="003E4BE1" w:rsidRDefault="0001444D" w:rsidP="00595F8A">
      <w:r>
        <w:tab/>
      </w:r>
      <w:r>
        <w:tab/>
      </w:r>
      <w:r>
        <w:tab/>
      </w:r>
      <w:r>
        <w:tab/>
      </w:r>
      <w:r>
        <w:rPr>
          <w:noProof/>
        </w:rPr>
        <w:drawing>
          <wp:inline distT="0" distB="0" distL="0" distR="0" wp14:anchorId="41DFC8D7" wp14:editId="4128C436">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rId39" cstate="print"/>
                    <a:stretch>
                      <a:fillRect/>
                    </a:stretch>
                  </pic:blipFill>
                  <pic:spPr>
                    <a:xfrm>
                      <a:off x="0" y="0"/>
                      <a:ext cx="5934075" cy="1876424"/>
                    </a:xfrm>
                    <a:prstGeom prst="rect">
                      <a:avLst/>
                    </a:prstGeom>
                  </pic:spPr>
                </pic:pic>
              </a:graphicData>
            </a:graphic>
          </wp:inline>
        </w:drawing>
      </w:r>
    </w:p>
    <w:p w14:paraId="761DCE6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04" w:name="_2ca64b6794a95c8188c5478872196c54"/>
      <w:r w:rsidRPr="007B5B34">
        <w:rPr>
          <w:b/>
          <w:sz w:val="24"/>
          <w:szCs w:val="24"/>
        </w:rPr>
        <w:t>Atomic Data Type Constraints</w:t>
      </w:r>
      <w:bookmarkEnd w:id="204"/>
    </w:p>
    <w:p w14:paraId="70855741" w14:textId="77777777" w:rsidR="003E4BE1" w:rsidRDefault="005C6CB8" w:rsidP="00AB09F3">
      <w:r>
        <w:t xml:space="preserve"> </w:t>
      </w:r>
    </w:p>
    <w:p w14:paraId="46715E36" w14:textId="77777777" w:rsidR="00D37C11" w:rsidRDefault="005F0251">
      <w:r>
        <w:t>Primitive object constraints define patterns that archetypes use to constrain the values of primitive or atomic types. All complex constraints are composed of primitive constraints at the leaf level.</w:t>
      </w:r>
    </w:p>
    <w:p w14:paraId="0638125D" w14:textId="77777777" w:rsidR="003E4BE1" w:rsidRDefault="00CB577B" w:rsidP="00AB09F3">
      <w:r>
        <w:t xml:space="preserve">       </w:t>
      </w:r>
    </w:p>
    <w:p w14:paraId="30253DF9" w14:textId="77777777" w:rsidR="00DB049B" w:rsidRDefault="00022C8A" w:rsidP="006977BE">
      <w:r w:rsidRPr="00022C8A">
        <w:t xml:space="preserve"> </w:t>
      </w:r>
    </w:p>
    <w:p w14:paraId="1FC7382D" w14:textId="77777777" w:rsidR="002C0F83" w:rsidRPr="005F31BE" w:rsidRDefault="00F851FF" w:rsidP="005F31BE">
      <w:pPr>
        <w:pStyle w:val="Heading4"/>
      </w:pPr>
      <w:bookmarkStart w:id="205" w:name="_72963a51b64d10f1a0ab72b99a7d95f7"/>
      <w:bookmarkStart w:id="206" w:name="_Toc277077905"/>
      <w:r w:rsidRPr="005F31BE">
        <w:t>&lt;Class&gt; BooleanConstraint</w:t>
      </w:r>
      <w:bookmarkEnd w:id="205"/>
      <w:bookmarkEnd w:id="206"/>
    </w:p>
    <w:p w14:paraId="38C2CB19" w14:textId="77777777" w:rsidR="00DB049B" w:rsidRDefault="00C51B43" w:rsidP="006977BE">
      <w:r>
        <w:t xml:space="preserve"> </w:t>
      </w:r>
      <w:r w:rsidR="009F2598">
        <w:t xml:space="preserve">  </w:t>
      </w:r>
    </w:p>
    <w:p w14:paraId="23F65321" w14:textId="77777777" w:rsidR="0063570E" w:rsidRDefault="0063570E" w:rsidP="00383490"/>
    <w:p w14:paraId="3BDFD2AF" w14:textId="77777777" w:rsidR="00A855E6" w:rsidRDefault="00383490" w:rsidP="00263593">
      <w:r w:rsidRPr="00875584">
        <w:rPr>
          <w:rFonts w:ascii="Arial" w:hAnsi="Arial"/>
          <w:b/>
          <w:sz w:val="24"/>
          <w:szCs w:val="24"/>
        </w:rPr>
        <w:t>Diagrams</w:t>
      </w:r>
    </w:p>
    <w:p w14:paraId="14A2582C" w14:textId="77777777" w:rsidR="00DB049B" w:rsidRDefault="005F0251" w:rsidP="006977BE">
      <w:hyperlink w:anchor="_2ca64b6794a95c8188c5478872196c54" w:history="1">
        <w:r w:rsidR="003E7695">
          <w:rPr>
            <w:rStyle w:val="Hyperlink"/>
          </w:rPr>
          <w:t>Atomic Data Type Constraints</w:t>
        </w:r>
      </w:hyperlink>
    </w:p>
    <w:p w14:paraId="331D463C" w14:textId="77777777" w:rsidR="0063570E" w:rsidRDefault="0063570E" w:rsidP="00383490"/>
    <w:p w14:paraId="051C32C2" w14:textId="77777777" w:rsidR="00A855E6" w:rsidRDefault="00383490" w:rsidP="00263593">
      <w:r w:rsidRPr="00875584">
        <w:rPr>
          <w:rFonts w:ascii="Arial" w:hAnsi="Arial"/>
          <w:b/>
          <w:sz w:val="24"/>
          <w:szCs w:val="24"/>
        </w:rPr>
        <w:t>Direct Known Superclasses (Generalization)</w:t>
      </w:r>
    </w:p>
    <w:p w14:paraId="25D3F07B" w14:textId="77777777" w:rsidR="00DB049B" w:rsidRDefault="005F025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4EBD5468" w14:textId="77777777" w:rsidR="0063570E" w:rsidRDefault="0063570E" w:rsidP="00383490"/>
    <w:p w14:paraId="505BFCB0" w14:textId="77777777" w:rsidR="00A855E6" w:rsidRDefault="00383490" w:rsidP="00263593">
      <w:r w:rsidRPr="00875584">
        <w:rPr>
          <w:rFonts w:ascii="Arial" w:hAnsi="Arial"/>
          <w:b/>
          <w:sz w:val="24"/>
          <w:szCs w:val="24"/>
        </w:rPr>
        <w:t>Attributes</w:t>
      </w:r>
    </w:p>
    <w:p w14:paraId="73F9BCC8" w14:textId="77777777" w:rsidR="00B603FB" w:rsidRDefault="00B603FB" w:rsidP="008B78EB"/>
    <w:p w14:paraId="4ECC447C" w14:textId="77777777" w:rsidR="00A755AA" w:rsidRDefault="008B78EB" w:rsidP="008B78EB">
      <w:pPr>
        <w:rPr>
          <w:b/>
        </w:rPr>
      </w:pPr>
      <w:r w:rsidRPr="006A54F6">
        <w:rPr>
          <w:b/>
        </w:rPr>
        <w:t xml:space="preserve">•   public possibleValues : </w:t>
      </w:r>
      <w:hyperlink w:anchor="_19737cdaaaee2179c50553b52361808b" w:history="1">
        <w:r w:rsidRPr="006A54F6">
          <w:rPr>
            <w:rStyle w:val="Hyperlink"/>
            <w:b/>
          </w:rPr>
          <w:t>BooleanPrimitive</w:t>
        </w:r>
      </w:hyperlink>
      <w:r w:rsidRPr="006A54F6">
        <w:rPr>
          <w:b/>
        </w:rPr>
        <w:t xml:space="preserve">  [0..*]</w:t>
      </w:r>
    </w:p>
    <w:p w14:paraId="0D6C1E65" w14:textId="77777777" w:rsidR="008B78EB" w:rsidRPr="006A54F6" w:rsidRDefault="005C6CB8" w:rsidP="008B78EB">
      <w:pPr>
        <w:rPr>
          <w:b/>
        </w:rPr>
      </w:pPr>
      <w:r>
        <w:t xml:space="preserve"> </w:t>
      </w:r>
    </w:p>
    <w:p w14:paraId="07D6B7E6" w14:textId="77777777" w:rsidR="00D37C11" w:rsidRDefault="005F0251">
      <w:r>
        <w:t>A set of allowed BooleanPrimitive values (e.g., True, False)</w:t>
      </w:r>
    </w:p>
    <w:p w14:paraId="5359B6AA" w14:textId="77777777" w:rsidR="00B603FB" w:rsidRDefault="00B603FB" w:rsidP="008B78EB"/>
    <w:p w14:paraId="33C175DE" w14:textId="77777777" w:rsidR="00A755AA" w:rsidRDefault="008B78EB" w:rsidP="008B78EB">
      <w:pPr>
        <w:rPr>
          <w:b/>
        </w:rPr>
      </w:pPr>
      <w:r w:rsidRPr="006A54F6">
        <w:rPr>
          <w:b/>
        </w:rPr>
        <w:t xml:space="preserve">•   public assumedValue : </w:t>
      </w:r>
      <w:hyperlink w:anchor="_19737cdaaaee2179c50553b52361808b" w:history="1">
        <w:r w:rsidRPr="006A54F6">
          <w:rPr>
            <w:rStyle w:val="Hyperlink"/>
            <w:b/>
          </w:rPr>
          <w:t>BooleanPrimitive</w:t>
        </w:r>
      </w:hyperlink>
      <w:r w:rsidRPr="006A54F6">
        <w:rPr>
          <w:b/>
        </w:rPr>
        <w:t xml:space="preserve">  [0..1]</w:t>
      </w:r>
    </w:p>
    <w:p w14:paraId="1FD3A4E2" w14:textId="77777777" w:rsidR="008B78EB" w:rsidRPr="006A54F6" w:rsidRDefault="005C6CB8" w:rsidP="008B78EB">
      <w:pPr>
        <w:rPr>
          <w:b/>
        </w:rPr>
      </w:pPr>
      <w:r>
        <w:t xml:space="preserve"> </w:t>
      </w:r>
    </w:p>
    <w:p w14:paraId="156946C6" w14:textId="77777777" w:rsidR="00D37C11" w:rsidRDefault="005F0251">
      <w:r>
        <w:t xml:space="preserve"> A Boolean</w:t>
      </w:r>
      <w:r>
        <w:t xml:space="preserve"> value to be assumed to apply if no value is provided</w:t>
      </w:r>
    </w:p>
    <w:p w14:paraId="02CCD726" w14:textId="77777777" w:rsidR="00DB049B" w:rsidRDefault="00022C8A" w:rsidP="006977BE">
      <w:r w:rsidRPr="00022C8A">
        <w:t xml:space="preserve"> </w:t>
      </w:r>
    </w:p>
    <w:p w14:paraId="07668FA5" w14:textId="77777777" w:rsidR="002C0F83" w:rsidRPr="005F31BE" w:rsidRDefault="00F851FF" w:rsidP="005F31BE">
      <w:pPr>
        <w:pStyle w:val="Heading4"/>
      </w:pPr>
      <w:bookmarkStart w:id="207" w:name="_05406539ea2335c7e43c699988cdb385"/>
      <w:bookmarkStart w:id="208" w:name="_Toc277077906"/>
      <w:r w:rsidRPr="005F31BE">
        <w:t>&lt;Class&gt; DateConstraint</w:t>
      </w:r>
      <w:bookmarkEnd w:id="207"/>
      <w:bookmarkEnd w:id="208"/>
    </w:p>
    <w:p w14:paraId="04A16153" w14:textId="77777777" w:rsidR="0063570E" w:rsidRDefault="0063570E" w:rsidP="00383490"/>
    <w:p w14:paraId="3E1F4FFC" w14:textId="77777777" w:rsidR="00A855E6" w:rsidRDefault="00383490" w:rsidP="00263593">
      <w:r w:rsidRPr="00875584">
        <w:rPr>
          <w:rFonts w:ascii="Arial" w:hAnsi="Arial"/>
          <w:b/>
          <w:sz w:val="24"/>
          <w:szCs w:val="24"/>
        </w:rPr>
        <w:t>Description</w:t>
      </w:r>
    </w:p>
    <w:p w14:paraId="524C52E3" w14:textId="77777777" w:rsidR="00DB049B" w:rsidRDefault="005C6CB8" w:rsidP="006977BE">
      <w:r>
        <w:t xml:space="preserve"> </w:t>
      </w:r>
    </w:p>
    <w:p w14:paraId="5514A754" w14:textId="77777777" w:rsidR="00D37C11" w:rsidRDefault="005F0251">
      <w:r>
        <w:t>A constraint on a property of DatePrimitive type.</w:t>
      </w:r>
    </w:p>
    <w:p w14:paraId="14642BB1" w14:textId="77777777" w:rsidR="00DB049B" w:rsidRDefault="00C51B43" w:rsidP="006977BE">
      <w:r>
        <w:t xml:space="preserve"> </w:t>
      </w:r>
      <w:r w:rsidR="009F2598">
        <w:t xml:space="preserve">  </w:t>
      </w:r>
    </w:p>
    <w:p w14:paraId="61ECE789" w14:textId="77777777" w:rsidR="0063570E" w:rsidRDefault="0063570E" w:rsidP="00383490"/>
    <w:p w14:paraId="587B627D" w14:textId="77777777" w:rsidR="00A855E6" w:rsidRDefault="00383490" w:rsidP="00263593">
      <w:r w:rsidRPr="00875584">
        <w:rPr>
          <w:rFonts w:ascii="Arial" w:hAnsi="Arial"/>
          <w:b/>
          <w:sz w:val="24"/>
          <w:szCs w:val="24"/>
        </w:rPr>
        <w:t>Diagrams</w:t>
      </w:r>
    </w:p>
    <w:p w14:paraId="107E2895" w14:textId="77777777" w:rsidR="00DB049B" w:rsidRDefault="005F0251" w:rsidP="006977BE">
      <w:hyperlink w:anchor="_2ca64b6794a95c8188c5478872196c54" w:history="1">
        <w:r w:rsidR="003E7695">
          <w:rPr>
            <w:rStyle w:val="Hyperlink"/>
          </w:rPr>
          <w:t>Atomic Data Type Constraints</w:t>
        </w:r>
      </w:hyperlink>
    </w:p>
    <w:p w14:paraId="52E7A76E" w14:textId="77777777" w:rsidR="0063570E" w:rsidRDefault="0063570E" w:rsidP="00383490"/>
    <w:p w14:paraId="1C0F15DB" w14:textId="77777777" w:rsidR="00A855E6" w:rsidRDefault="00383490" w:rsidP="00263593">
      <w:r w:rsidRPr="00875584">
        <w:rPr>
          <w:rFonts w:ascii="Arial" w:hAnsi="Arial"/>
          <w:b/>
          <w:sz w:val="24"/>
          <w:szCs w:val="24"/>
        </w:rPr>
        <w:t>Direct Known Superclasses (Generalization)</w:t>
      </w:r>
    </w:p>
    <w:p w14:paraId="09C645CF" w14:textId="77777777" w:rsidR="00DB049B" w:rsidRDefault="005F025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670C21C" w14:textId="77777777" w:rsidR="0063570E" w:rsidRDefault="0063570E" w:rsidP="00383490"/>
    <w:p w14:paraId="7ED37094" w14:textId="77777777" w:rsidR="00A855E6" w:rsidRDefault="00383490" w:rsidP="00263593">
      <w:r w:rsidRPr="00875584">
        <w:rPr>
          <w:rFonts w:ascii="Arial" w:hAnsi="Arial"/>
          <w:b/>
          <w:sz w:val="24"/>
          <w:szCs w:val="24"/>
        </w:rPr>
        <w:t>Attributes</w:t>
      </w:r>
    </w:p>
    <w:p w14:paraId="1092D7C1" w14:textId="77777777" w:rsidR="00B603FB" w:rsidRDefault="00B603FB" w:rsidP="008B78EB"/>
    <w:p w14:paraId="6C6BAF7F" w14:textId="77777777" w:rsidR="00A755AA" w:rsidRDefault="008B78EB" w:rsidP="008B78EB">
      <w:pPr>
        <w:rPr>
          <w:b/>
        </w:rPr>
      </w:pPr>
      <w:r w:rsidRPr="006A54F6">
        <w:rPr>
          <w:b/>
        </w:rPr>
        <w:t xml:space="preserve">•   public possibleValues : </w:t>
      </w:r>
      <w:hyperlink w:anchor="_db5d020506d0af7a330f0b4fe1cb870a" w:history="1">
        <w:r w:rsidRPr="006A54F6">
          <w:rPr>
            <w:rStyle w:val="Hyperlink"/>
            <w:b/>
          </w:rPr>
          <w:t>DatePrimitive</w:t>
        </w:r>
      </w:hyperlink>
      <w:r w:rsidRPr="006A54F6">
        <w:rPr>
          <w:b/>
        </w:rPr>
        <w:t xml:space="preserve">  [0..*]</w:t>
      </w:r>
    </w:p>
    <w:p w14:paraId="7A3897AA" w14:textId="77777777" w:rsidR="008B78EB" w:rsidRPr="006A54F6" w:rsidRDefault="005C6CB8" w:rsidP="008B78EB">
      <w:pPr>
        <w:rPr>
          <w:b/>
        </w:rPr>
      </w:pPr>
      <w:r>
        <w:t xml:space="preserve"> </w:t>
      </w:r>
    </w:p>
    <w:p w14:paraId="681F50C3" w14:textId="77777777" w:rsidR="00D37C11" w:rsidRDefault="005F0251">
      <w:r>
        <w:t>A se</w:t>
      </w:r>
      <w:r>
        <w:t>t of allowed Date values (e.g., ‘2000-01-01’)</w:t>
      </w:r>
    </w:p>
    <w:p w14:paraId="146A3A5C" w14:textId="77777777" w:rsidR="00B603FB" w:rsidRDefault="00B603FB" w:rsidP="008B78EB"/>
    <w:p w14:paraId="4A4D9604" w14:textId="77777777" w:rsidR="00A755AA" w:rsidRDefault="008B78EB" w:rsidP="008B78EB">
      <w:pPr>
        <w:rPr>
          <w:b/>
        </w:rPr>
      </w:pPr>
      <w:r w:rsidRPr="006A54F6">
        <w:rPr>
          <w:b/>
        </w:rPr>
        <w:t xml:space="preserve">•   public valueRanges : </w:t>
      </w:r>
      <w:hyperlink w:anchor="_69ee53d558bd7c80a52df2f5ae7c8ab0" w:history="1">
        <w:r w:rsidRPr="006A54F6">
          <w:rPr>
            <w:rStyle w:val="Hyperlink"/>
            <w:b/>
          </w:rPr>
          <w:t>DateInterval</w:t>
        </w:r>
      </w:hyperlink>
      <w:r w:rsidRPr="006A54F6">
        <w:rPr>
          <w:b/>
        </w:rPr>
        <w:t xml:space="preserve">  [0..*]</w:t>
      </w:r>
    </w:p>
    <w:p w14:paraId="1D80F2F1" w14:textId="77777777" w:rsidR="008B78EB" w:rsidRPr="006A54F6" w:rsidRDefault="005C6CB8" w:rsidP="008B78EB">
      <w:pPr>
        <w:rPr>
          <w:b/>
        </w:rPr>
      </w:pPr>
      <w:r>
        <w:t xml:space="preserve"> </w:t>
      </w:r>
    </w:p>
    <w:p w14:paraId="76F4D912" w14:textId="77777777" w:rsidR="00D37C11" w:rsidRDefault="005F0251">
      <w:r>
        <w:t>A set of Date value ranges, any value of which is considered valid (e.g.,  ‘|&gt;= 2000-01-01|’, ’2000-01-01..2</w:t>
      </w:r>
      <w:r>
        <w:t>005-06-30’)</w:t>
      </w:r>
    </w:p>
    <w:p w14:paraId="2A38795B" w14:textId="77777777" w:rsidR="00B603FB" w:rsidRDefault="00B603FB" w:rsidP="008B78EB"/>
    <w:p w14:paraId="53946E9A" w14:textId="77777777" w:rsidR="00A755AA" w:rsidRDefault="008B78EB" w:rsidP="008B78EB">
      <w:pPr>
        <w:rPr>
          <w:b/>
        </w:rPr>
      </w:pPr>
      <w:r w:rsidRPr="006A54F6">
        <w:rPr>
          <w:b/>
        </w:rPr>
        <w:t xml:space="preserve">•   public matchPattern : </w:t>
      </w:r>
      <w:hyperlink w:anchor="_3cae9b111208dfafe95b548c45720f8e" w:history="1">
        <w:r w:rsidRPr="006A54F6">
          <w:rPr>
            <w:rStyle w:val="Hyperlink"/>
            <w:b/>
          </w:rPr>
          <w:t>DateMatchPattern</w:t>
        </w:r>
      </w:hyperlink>
      <w:r w:rsidRPr="006A54F6">
        <w:rPr>
          <w:b/>
        </w:rPr>
        <w:t xml:space="preserve">  [0..1]</w:t>
      </w:r>
    </w:p>
    <w:p w14:paraId="0063DBEC" w14:textId="77777777" w:rsidR="008B78EB" w:rsidRPr="006A54F6" w:rsidRDefault="005C6CB8" w:rsidP="008B78EB">
      <w:pPr>
        <w:rPr>
          <w:b/>
        </w:rPr>
      </w:pPr>
      <w:r>
        <w:t xml:space="preserve"> </w:t>
      </w:r>
    </w:p>
    <w:p w14:paraId="11F89546" w14:textId="77777777" w:rsidR="00D37C11" w:rsidRDefault="005F0251">
      <w:r>
        <w:t>A string pattern that implies a set of valid Date values (e.g., ‘2000-??-xx’, ‘yyyy-xx-xx’)</w:t>
      </w:r>
    </w:p>
    <w:p w14:paraId="08835C2D" w14:textId="77777777" w:rsidR="00B603FB" w:rsidRDefault="00B603FB" w:rsidP="008B78EB"/>
    <w:p w14:paraId="3273DF9B" w14:textId="77777777" w:rsidR="00A755AA" w:rsidRDefault="008B78EB" w:rsidP="008B78EB">
      <w:pPr>
        <w:rPr>
          <w:b/>
        </w:rPr>
      </w:pPr>
      <w:r w:rsidRPr="006A54F6">
        <w:rPr>
          <w:b/>
        </w:rPr>
        <w:t xml:space="preserve">•   public assumedValue : </w:t>
      </w:r>
      <w:hyperlink w:anchor="_db5d020506d0af7a330f0b4fe1cb870a" w:history="1">
        <w:r w:rsidRPr="006A54F6">
          <w:rPr>
            <w:rStyle w:val="Hyperlink"/>
            <w:b/>
          </w:rPr>
          <w:t>DatePrimitive</w:t>
        </w:r>
      </w:hyperlink>
      <w:r w:rsidRPr="006A54F6">
        <w:rPr>
          <w:b/>
        </w:rPr>
        <w:t xml:space="preserve">  [0..1]</w:t>
      </w:r>
    </w:p>
    <w:p w14:paraId="2255FE41" w14:textId="77777777" w:rsidR="008B78EB" w:rsidRPr="006A54F6" w:rsidRDefault="005C6CB8" w:rsidP="008B78EB">
      <w:pPr>
        <w:rPr>
          <w:b/>
        </w:rPr>
      </w:pPr>
      <w:r>
        <w:t xml:space="preserve"> </w:t>
      </w:r>
    </w:p>
    <w:p w14:paraId="5807D176" w14:textId="77777777" w:rsidR="00D37C11" w:rsidRDefault="005F0251">
      <w:r>
        <w:t>A DatePrimitive value to be assumed to apply if no value is provided</w:t>
      </w:r>
    </w:p>
    <w:p w14:paraId="3EFB9181" w14:textId="77777777" w:rsidR="00DB049B" w:rsidRDefault="00022C8A" w:rsidP="006977BE">
      <w:r w:rsidRPr="00022C8A">
        <w:t xml:space="preserve"> </w:t>
      </w:r>
    </w:p>
    <w:p w14:paraId="5409E272" w14:textId="77777777" w:rsidR="002C0F83" w:rsidRPr="005F31BE" w:rsidRDefault="00F851FF" w:rsidP="005F31BE">
      <w:pPr>
        <w:pStyle w:val="Heading4"/>
      </w:pPr>
      <w:bookmarkStart w:id="209" w:name="_2e2f2a2affb8ef26918289abc068cad2"/>
      <w:bookmarkStart w:id="210" w:name="_Toc277077907"/>
      <w:r w:rsidRPr="005F31BE">
        <w:t>&lt;Class&gt; DateTimeConstraint</w:t>
      </w:r>
      <w:bookmarkEnd w:id="209"/>
      <w:bookmarkEnd w:id="210"/>
    </w:p>
    <w:p w14:paraId="1A410E6D" w14:textId="77777777" w:rsidR="0063570E" w:rsidRDefault="0063570E" w:rsidP="00383490"/>
    <w:p w14:paraId="4CD32B5C" w14:textId="77777777" w:rsidR="00A855E6" w:rsidRDefault="00383490" w:rsidP="00263593">
      <w:r w:rsidRPr="00875584">
        <w:rPr>
          <w:rFonts w:ascii="Arial" w:hAnsi="Arial"/>
          <w:b/>
          <w:sz w:val="24"/>
          <w:szCs w:val="24"/>
        </w:rPr>
        <w:t>Description</w:t>
      </w:r>
    </w:p>
    <w:p w14:paraId="5C33585D" w14:textId="77777777" w:rsidR="00DB049B" w:rsidRDefault="005C6CB8" w:rsidP="006977BE">
      <w:r>
        <w:t xml:space="preserve"> </w:t>
      </w:r>
    </w:p>
    <w:p w14:paraId="38D1CFDC" w14:textId="77777777" w:rsidR="00D37C11" w:rsidRDefault="005F0251">
      <w:r>
        <w:t>A constraint on a property of DateTimePrimitive type</w:t>
      </w:r>
    </w:p>
    <w:p w14:paraId="64201039" w14:textId="77777777" w:rsidR="00DB049B" w:rsidRDefault="00C51B43" w:rsidP="006977BE">
      <w:r>
        <w:t xml:space="preserve"> </w:t>
      </w:r>
      <w:r w:rsidR="009F2598">
        <w:t xml:space="preserve">  </w:t>
      </w:r>
    </w:p>
    <w:p w14:paraId="3D1B4ABA" w14:textId="77777777" w:rsidR="0063570E" w:rsidRDefault="0063570E" w:rsidP="00383490"/>
    <w:p w14:paraId="5B0E8A40" w14:textId="77777777" w:rsidR="00A855E6" w:rsidRDefault="00383490" w:rsidP="00263593">
      <w:r w:rsidRPr="00875584">
        <w:rPr>
          <w:rFonts w:ascii="Arial" w:hAnsi="Arial"/>
          <w:b/>
          <w:sz w:val="24"/>
          <w:szCs w:val="24"/>
        </w:rPr>
        <w:t>Diagrams</w:t>
      </w:r>
    </w:p>
    <w:p w14:paraId="57DA9A6E" w14:textId="77777777" w:rsidR="00DB049B" w:rsidRDefault="005F0251" w:rsidP="006977BE">
      <w:hyperlink w:anchor="_2ca64b6794a95c8188c5478872196c54" w:history="1">
        <w:r w:rsidR="003E7695">
          <w:rPr>
            <w:rStyle w:val="Hyperlink"/>
          </w:rPr>
          <w:t>Atomic Data Type Constraints</w:t>
        </w:r>
      </w:hyperlink>
    </w:p>
    <w:p w14:paraId="78635E5A" w14:textId="77777777" w:rsidR="0063570E" w:rsidRDefault="0063570E" w:rsidP="00383490"/>
    <w:p w14:paraId="17278E38" w14:textId="77777777" w:rsidR="00A855E6" w:rsidRDefault="00383490" w:rsidP="00263593">
      <w:r w:rsidRPr="00875584">
        <w:rPr>
          <w:rFonts w:ascii="Arial" w:hAnsi="Arial"/>
          <w:b/>
          <w:sz w:val="24"/>
          <w:szCs w:val="24"/>
        </w:rPr>
        <w:t>Direct Known Superclasses (Generalization)</w:t>
      </w:r>
    </w:p>
    <w:p w14:paraId="6387C6FE" w14:textId="77777777" w:rsidR="00DB049B" w:rsidRDefault="005F025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AE9F781" w14:textId="77777777" w:rsidR="0063570E" w:rsidRDefault="0063570E" w:rsidP="00383490"/>
    <w:p w14:paraId="2CC90C05" w14:textId="77777777" w:rsidR="00A855E6" w:rsidRDefault="00383490" w:rsidP="00263593">
      <w:r w:rsidRPr="00875584">
        <w:rPr>
          <w:rFonts w:ascii="Arial" w:hAnsi="Arial"/>
          <w:b/>
          <w:sz w:val="24"/>
          <w:szCs w:val="24"/>
        </w:rPr>
        <w:t>Attributes</w:t>
      </w:r>
    </w:p>
    <w:p w14:paraId="37DEF4E8" w14:textId="77777777" w:rsidR="00B603FB" w:rsidRDefault="00B603FB" w:rsidP="008B78EB"/>
    <w:p w14:paraId="7F6640FE" w14:textId="77777777" w:rsidR="00A755AA" w:rsidRDefault="008B78EB" w:rsidP="008B78EB">
      <w:pPr>
        <w:rPr>
          <w:b/>
        </w:rPr>
      </w:pPr>
      <w:r w:rsidRPr="006A54F6">
        <w:rPr>
          <w:b/>
        </w:rPr>
        <w:t xml:space="preserve">•   public possibleValues : </w:t>
      </w:r>
      <w:hyperlink w:anchor="_8347879bb381db17040637cc3ba0a25c" w:history="1">
        <w:r w:rsidRPr="006A54F6">
          <w:rPr>
            <w:rStyle w:val="Hyperlink"/>
            <w:b/>
          </w:rPr>
          <w:t>DateTimePrimitive</w:t>
        </w:r>
      </w:hyperlink>
      <w:r w:rsidRPr="006A54F6">
        <w:rPr>
          <w:b/>
        </w:rPr>
        <w:t xml:space="preserve">  [0..*]</w:t>
      </w:r>
    </w:p>
    <w:p w14:paraId="10D852E0" w14:textId="77777777" w:rsidR="00B603FB" w:rsidRDefault="00B603FB" w:rsidP="008B78EB"/>
    <w:p w14:paraId="55F025ED" w14:textId="77777777" w:rsidR="00A755AA" w:rsidRDefault="008B78EB" w:rsidP="008B78EB">
      <w:pPr>
        <w:rPr>
          <w:b/>
        </w:rPr>
      </w:pPr>
      <w:r w:rsidRPr="006A54F6">
        <w:rPr>
          <w:b/>
        </w:rPr>
        <w:t xml:space="preserve">•   public valueRanges : </w:t>
      </w:r>
      <w:hyperlink w:anchor="_3145967a9ac97f161c2d4ff9e296537e" w:history="1">
        <w:r w:rsidRPr="006A54F6">
          <w:rPr>
            <w:rStyle w:val="Hyperlink"/>
            <w:b/>
          </w:rPr>
          <w:t>DateTimeInterval</w:t>
        </w:r>
      </w:hyperlink>
      <w:r w:rsidRPr="006A54F6">
        <w:rPr>
          <w:b/>
        </w:rPr>
        <w:t xml:space="preserve">  [0..*]</w:t>
      </w:r>
    </w:p>
    <w:p w14:paraId="78EBEB08" w14:textId="77777777" w:rsidR="008B78EB" w:rsidRPr="006A54F6" w:rsidRDefault="005C6CB8" w:rsidP="008B78EB">
      <w:pPr>
        <w:rPr>
          <w:b/>
        </w:rPr>
      </w:pPr>
      <w:r>
        <w:t xml:space="preserve"> </w:t>
      </w:r>
    </w:p>
    <w:p w14:paraId="0DA48E5E" w14:textId="77777777" w:rsidR="00D37C11" w:rsidRDefault="005F0251">
      <w:r>
        <w:t xml:space="preserve"> A set of DateTime value ranges, any value of which is considered va</w:t>
      </w:r>
      <w:r>
        <w:t>lid (e.g.,  ‘|&gt;=2000-01-01T 09:30:00|’, ’ 2000-01-01T09:30:00.. 2000-01-01T11:30:00’)</w:t>
      </w:r>
    </w:p>
    <w:p w14:paraId="7CF65462" w14:textId="77777777" w:rsidR="00B603FB" w:rsidRDefault="00B603FB" w:rsidP="008B78EB"/>
    <w:p w14:paraId="11102233" w14:textId="77777777" w:rsidR="00A755AA" w:rsidRDefault="008B78EB" w:rsidP="008B78EB">
      <w:pPr>
        <w:rPr>
          <w:b/>
        </w:rPr>
      </w:pPr>
      <w:r w:rsidRPr="006A54F6">
        <w:rPr>
          <w:b/>
        </w:rPr>
        <w:t xml:space="preserve">•   public matchPattern : </w:t>
      </w:r>
      <w:hyperlink w:anchor="_b501b0aa7bbcd9ac89d6ddbf9f0bf3d9" w:history="1">
        <w:r w:rsidRPr="006A54F6">
          <w:rPr>
            <w:rStyle w:val="Hyperlink"/>
            <w:b/>
          </w:rPr>
          <w:t>DateTimeMatchPattern</w:t>
        </w:r>
      </w:hyperlink>
      <w:r w:rsidRPr="006A54F6">
        <w:rPr>
          <w:b/>
        </w:rPr>
        <w:t xml:space="preserve">  [0..1]</w:t>
      </w:r>
    </w:p>
    <w:p w14:paraId="32FCB5E7" w14:textId="77777777" w:rsidR="008B78EB" w:rsidRPr="006A54F6" w:rsidRDefault="005C6CB8" w:rsidP="008B78EB">
      <w:pPr>
        <w:rPr>
          <w:b/>
        </w:rPr>
      </w:pPr>
      <w:r>
        <w:t xml:space="preserve"> </w:t>
      </w:r>
    </w:p>
    <w:p w14:paraId="23DB1B50" w14:textId="77777777" w:rsidR="00D37C11" w:rsidRDefault="005F0251">
      <w:r>
        <w:t>A string pattern that implies a set of valid DateTime values (e.g., ‘yyyy-mm-ddT13:??:xx’, ‘yyyy-mm-ddThh:xx:xx’)</w:t>
      </w:r>
    </w:p>
    <w:p w14:paraId="27B38EFA" w14:textId="77777777" w:rsidR="00B603FB" w:rsidRDefault="00B603FB" w:rsidP="008B78EB"/>
    <w:p w14:paraId="2E80C82A" w14:textId="77777777" w:rsidR="00A755AA" w:rsidRDefault="008B78EB" w:rsidP="008B78EB">
      <w:pPr>
        <w:rPr>
          <w:b/>
        </w:rPr>
      </w:pPr>
      <w:r w:rsidRPr="006A54F6">
        <w:rPr>
          <w:b/>
        </w:rPr>
        <w:t xml:space="preserve">•   public assumedValue : </w:t>
      </w:r>
      <w:hyperlink w:anchor="_8347879bb381db17040637cc3ba0a25c" w:history="1">
        <w:r w:rsidRPr="006A54F6">
          <w:rPr>
            <w:rStyle w:val="Hyperlink"/>
            <w:b/>
          </w:rPr>
          <w:t>DateTimePrimitive</w:t>
        </w:r>
      </w:hyperlink>
      <w:r w:rsidRPr="006A54F6">
        <w:rPr>
          <w:b/>
        </w:rPr>
        <w:t xml:space="preserve">  [0..1]</w:t>
      </w:r>
    </w:p>
    <w:p w14:paraId="1D8BC7B4" w14:textId="77777777" w:rsidR="008B78EB" w:rsidRPr="006A54F6" w:rsidRDefault="005C6CB8" w:rsidP="008B78EB">
      <w:pPr>
        <w:rPr>
          <w:b/>
        </w:rPr>
      </w:pPr>
      <w:r>
        <w:t xml:space="preserve"> </w:t>
      </w:r>
    </w:p>
    <w:p w14:paraId="16791311" w14:textId="77777777" w:rsidR="00D37C11" w:rsidRDefault="005F0251">
      <w:r>
        <w:t xml:space="preserve"> A DateTime value to be assumed to</w:t>
      </w:r>
      <w:r>
        <w:t xml:space="preserve"> apply if no value is provided</w:t>
      </w:r>
    </w:p>
    <w:p w14:paraId="3DDD4260" w14:textId="77777777" w:rsidR="00DB049B" w:rsidRDefault="00022C8A" w:rsidP="006977BE">
      <w:r w:rsidRPr="00022C8A">
        <w:t xml:space="preserve"> </w:t>
      </w:r>
    </w:p>
    <w:p w14:paraId="6C48367D" w14:textId="77777777" w:rsidR="002C0F83" w:rsidRPr="005F31BE" w:rsidRDefault="00F851FF" w:rsidP="005F31BE">
      <w:pPr>
        <w:pStyle w:val="Heading4"/>
      </w:pPr>
      <w:bookmarkStart w:id="211" w:name="_ac453484c1a5116843147a38bd4020c0"/>
      <w:bookmarkStart w:id="212" w:name="_Toc277077908"/>
      <w:r w:rsidRPr="005F31BE">
        <w:t>&lt;Class&gt; DurationConstraint</w:t>
      </w:r>
      <w:bookmarkEnd w:id="211"/>
      <w:bookmarkEnd w:id="212"/>
    </w:p>
    <w:p w14:paraId="295F3C8B" w14:textId="77777777" w:rsidR="0063570E" w:rsidRDefault="0063570E" w:rsidP="00383490"/>
    <w:p w14:paraId="45A25FF6" w14:textId="77777777" w:rsidR="00A855E6" w:rsidRDefault="00383490" w:rsidP="00263593">
      <w:r w:rsidRPr="00875584">
        <w:rPr>
          <w:rFonts w:ascii="Arial" w:hAnsi="Arial"/>
          <w:b/>
          <w:sz w:val="24"/>
          <w:szCs w:val="24"/>
        </w:rPr>
        <w:t>Description</w:t>
      </w:r>
    </w:p>
    <w:p w14:paraId="01483471" w14:textId="77777777" w:rsidR="00DB049B" w:rsidRDefault="005C6CB8" w:rsidP="006977BE">
      <w:r>
        <w:t xml:space="preserve"> </w:t>
      </w:r>
    </w:p>
    <w:p w14:paraId="4A107EE2" w14:textId="77777777" w:rsidR="00D37C11" w:rsidRDefault="005F0251">
      <w:r>
        <w:t>A constraint on a property of Duration type</w:t>
      </w:r>
    </w:p>
    <w:p w14:paraId="75E087E7" w14:textId="77777777" w:rsidR="00DB049B" w:rsidRDefault="00C51B43" w:rsidP="006977BE">
      <w:r>
        <w:t xml:space="preserve"> </w:t>
      </w:r>
      <w:r w:rsidR="009F2598">
        <w:t xml:space="preserve">  </w:t>
      </w:r>
    </w:p>
    <w:p w14:paraId="41CAB27D" w14:textId="77777777" w:rsidR="0063570E" w:rsidRDefault="0063570E" w:rsidP="00383490"/>
    <w:p w14:paraId="182E2BC5" w14:textId="77777777" w:rsidR="00A855E6" w:rsidRDefault="00383490" w:rsidP="00263593">
      <w:r w:rsidRPr="00875584">
        <w:rPr>
          <w:rFonts w:ascii="Arial" w:hAnsi="Arial"/>
          <w:b/>
          <w:sz w:val="24"/>
          <w:szCs w:val="24"/>
        </w:rPr>
        <w:t>Diagrams</w:t>
      </w:r>
    </w:p>
    <w:p w14:paraId="3E51ED8C" w14:textId="77777777" w:rsidR="00DB049B" w:rsidRDefault="005F0251" w:rsidP="006977BE">
      <w:hyperlink w:anchor="_2ca64b6794a95c8188c5478872196c54" w:history="1">
        <w:r w:rsidR="003E7695">
          <w:rPr>
            <w:rStyle w:val="Hyperlink"/>
          </w:rPr>
          <w:t>Atomic Data Type Constraints</w:t>
        </w:r>
      </w:hyperlink>
    </w:p>
    <w:p w14:paraId="6812EA8D" w14:textId="77777777" w:rsidR="0063570E" w:rsidRDefault="0063570E" w:rsidP="00383490"/>
    <w:p w14:paraId="38BD0322" w14:textId="77777777" w:rsidR="00A855E6" w:rsidRDefault="00383490" w:rsidP="00263593">
      <w:r w:rsidRPr="00875584">
        <w:rPr>
          <w:rFonts w:ascii="Arial" w:hAnsi="Arial"/>
          <w:b/>
          <w:sz w:val="24"/>
          <w:szCs w:val="24"/>
        </w:rPr>
        <w:t>Direct Known Superclasses (Generalization)</w:t>
      </w:r>
    </w:p>
    <w:p w14:paraId="462DF602" w14:textId="77777777" w:rsidR="00DB049B" w:rsidRDefault="005F025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438F94" w14:textId="77777777" w:rsidR="0063570E" w:rsidRDefault="0063570E" w:rsidP="00383490"/>
    <w:p w14:paraId="76E80D55" w14:textId="77777777" w:rsidR="00A855E6" w:rsidRDefault="00383490" w:rsidP="00263593">
      <w:r w:rsidRPr="00875584">
        <w:rPr>
          <w:rFonts w:ascii="Arial" w:hAnsi="Arial"/>
          <w:b/>
          <w:sz w:val="24"/>
          <w:szCs w:val="24"/>
        </w:rPr>
        <w:t>Attributes</w:t>
      </w:r>
    </w:p>
    <w:p w14:paraId="3F547DB9" w14:textId="77777777" w:rsidR="00B603FB" w:rsidRDefault="00B603FB" w:rsidP="008B78EB"/>
    <w:p w14:paraId="27680830" w14:textId="77777777" w:rsidR="00A755AA" w:rsidRDefault="008B78EB" w:rsidP="008B78EB">
      <w:pPr>
        <w:rPr>
          <w:b/>
        </w:rPr>
      </w:pPr>
      <w:r w:rsidRPr="006A54F6">
        <w:rPr>
          <w:b/>
        </w:rPr>
        <w:t xml:space="preserve">•   public possibleValues : </w:t>
      </w:r>
      <w:hyperlink w:anchor="_64b0026498682fb721ccdb38c186bba2" w:history="1">
        <w:r w:rsidRPr="006A54F6">
          <w:rPr>
            <w:rStyle w:val="Hyperlink"/>
            <w:b/>
          </w:rPr>
          <w:t>DurationPrimitive</w:t>
        </w:r>
      </w:hyperlink>
      <w:r w:rsidRPr="006A54F6">
        <w:rPr>
          <w:b/>
        </w:rPr>
        <w:t xml:space="preserve">  [0..*]</w:t>
      </w:r>
    </w:p>
    <w:p w14:paraId="5D0ED514" w14:textId="77777777" w:rsidR="008B78EB" w:rsidRPr="006A54F6" w:rsidRDefault="005C6CB8" w:rsidP="008B78EB">
      <w:pPr>
        <w:rPr>
          <w:b/>
        </w:rPr>
      </w:pPr>
      <w:r>
        <w:t xml:space="preserve"> </w:t>
      </w:r>
    </w:p>
    <w:p w14:paraId="1D115096" w14:textId="77777777" w:rsidR="00D37C11" w:rsidRDefault="005F0251">
      <w:r>
        <w:t>A set of allowed Duration values (e.g., ‘P5d’)</w:t>
      </w:r>
    </w:p>
    <w:p w14:paraId="3C4D48AF" w14:textId="77777777" w:rsidR="00B603FB" w:rsidRDefault="00B603FB" w:rsidP="008B78EB"/>
    <w:p w14:paraId="7BEA3245" w14:textId="77777777" w:rsidR="00A755AA" w:rsidRDefault="008B78EB" w:rsidP="008B78EB">
      <w:pPr>
        <w:rPr>
          <w:b/>
        </w:rPr>
      </w:pPr>
      <w:r w:rsidRPr="006A54F6">
        <w:rPr>
          <w:b/>
        </w:rPr>
        <w:t xml:space="preserve">•   public valueRanges : </w:t>
      </w:r>
      <w:hyperlink w:anchor="_8370a7823f617661d9ddb083556dfa3f" w:history="1">
        <w:r w:rsidRPr="006A54F6">
          <w:rPr>
            <w:rStyle w:val="Hyperlink"/>
            <w:b/>
          </w:rPr>
          <w:t>DurationInterval</w:t>
        </w:r>
      </w:hyperlink>
      <w:r w:rsidRPr="006A54F6">
        <w:rPr>
          <w:b/>
        </w:rPr>
        <w:t xml:space="preserve">  [0..*]</w:t>
      </w:r>
    </w:p>
    <w:p w14:paraId="629772F5" w14:textId="77777777" w:rsidR="008B78EB" w:rsidRPr="006A54F6" w:rsidRDefault="005C6CB8" w:rsidP="008B78EB">
      <w:pPr>
        <w:rPr>
          <w:b/>
        </w:rPr>
      </w:pPr>
      <w:r>
        <w:t xml:space="preserve"> </w:t>
      </w:r>
    </w:p>
    <w:p w14:paraId="6721FE70" w14:textId="77777777" w:rsidR="00D37C11" w:rsidRDefault="005F0251">
      <w:r>
        <w:t>A set of Duration value ranges, any value of which is considered valid (e.g., ‘|&gt;= P5d|’, ’P5d..P8d’)</w:t>
      </w:r>
    </w:p>
    <w:p w14:paraId="1E2AFBEF" w14:textId="77777777" w:rsidR="00B603FB" w:rsidRDefault="00B603FB" w:rsidP="008B78EB"/>
    <w:p w14:paraId="720FD337" w14:textId="77777777" w:rsidR="00A755AA" w:rsidRDefault="008B78EB" w:rsidP="008B78EB">
      <w:pPr>
        <w:rPr>
          <w:b/>
        </w:rPr>
      </w:pPr>
      <w:r w:rsidRPr="006A54F6">
        <w:rPr>
          <w:b/>
        </w:rPr>
        <w:t xml:space="preserve">•   public matchPattern : </w:t>
      </w:r>
      <w:hyperlink w:anchor="_baaa358403d3312c0779bc256e1050bd" w:history="1">
        <w:r w:rsidRPr="006A54F6">
          <w:rPr>
            <w:rStyle w:val="Hyperlink"/>
            <w:b/>
          </w:rPr>
          <w:t>DurationMatchPattern</w:t>
        </w:r>
      </w:hyperlink>
      <w:r w:rsidRPr="006A54F6">
        <w:rPr>
          <w:b/>
        </w:rPr>
        <w:t xml:space="preserve">  [0..1]</w:t>
      </w:r>
    </w:p>
    <w:p w14:paraId="6426EB8D" w14:textId="77777777" w:rsidR="008B78EB" w:rsidRPr="006A54F6" w:rsidRDefault="005C6CB8" w:rsidP="008B78EB">
      <w:pPr>
        <w:rPr>
          <w:b/>
        </w:rPr>
      </w:pPr>
      <w:r>
        <w:t xml:space="preserve"> </w:t>
      </w:r>
    </w:p>
    <w:p w14:paraId="442762C1" w14:textId="77777777" w:rsidR="00D37C11" w:rsidRDefault="005F0251">
      <w:r>
        <w:t>A string pattern that implies a set of valid Duration values (e.g., ‘Pd’, ‘PThm’)</w:t>
      </w:r>
    </w:p>
    <w:p w14:paraId="36045A7C" w14:textId="77777777" w:rsidR="00B603FB" w:rsidRDefault="00B603FB" w:rsidP="008B78EB"/>
    <w:p w14:paraId="60100EC0" w14:textId="77777777" w:rsidR="00A755AA" w:rsidRDefault="008B78EB" w:rsidP="008B78EB">
      <w:pPr>
        <w:rPr>
          <w:b/>
        </w:rPr>
      </w:pPr>
      <w:r w:rsidRPr="006A54F6">
        <w:rPr>
          <w:b/>
        </w:rPr>
        <w:t xml:space="preserve">•   public assumedValue : </w:t>
      </w:r>
      <w:hyperlink w:anchor="_64b0026498682fb721ccdb38c186bba2" w:history="1">
        <w:r w:rsidRPr="006A54F6">
          <w:rPr>
            <w:rStyle w:val="Hyperlink"/>
            <w:b/>
          </w:rPr>
          <w:t>DurationPrimitive</w:t>
        </w:r>
      </w:hyperlink>
      <w:r w:rsidRPr="006A54F6">
        <w:rPr>
          <w:b/>
        </w:rPr>
        <w:t xml:space="preserve">  [0..1]</w:t>
      </w:r>
    </w:p>
    <w:p w14:paraId="6312D56F" w14:textId="77777777" w:rsidR="008B78EB" w:rsidRPr="006A54F6" w:rsidRDefault="005C6CB8" w:rsidP="008B78EB">
      <w:pPr>
        <w:rPr>
          <w:b/>
        </w:rPr>
      </w:pPr>
      <w:r>
        <w:t xml:space="preserve"> </w:t>
      </w:r>
    </w:p>
    <w:p w14:paraId="6492DC90" w14:textId="77777777" w:rsidR="00D37C11" w:rsidRDefault="005F0251">
      <w:r>
        <w:t>A DurationPrimitive value to be assumed to apply if no value is provided</w:t>
      </w:r>
    </w:p>
    <w:p w14:paraId="712466F6" w14:textId="77777777" w:rsidR="00DB049B" w:rsidRDefault="00022C8A" w:rsidP="006977BE">
      <w:r w:rsidRPr="00022C8A">
        <w:t xml:space="preserve"> </w:t>
      </w:r>
    </w:p>
    <w:p w14:paraId="1C8EE5BA" w14:textId="77777777" w:rsidR="002C0F83" w:rsidRPr="005F31BE" w:rsidRDefault="00F851FF" w:rsidP="005F31BE">
      <w:pPr>
        <w:pStyle w:val="Heading4"/>
      </w:pPr>
      <w:bookmarkStart w:id="213" w:name="_05ad521706377b116680c20824646d90"/>
      <w:bookmarkStart w:id="214" w:name="_Toc277077909"/>
      <w:r w:rsidRPr="005F31BE">
        <w:t>&lt;Class&gt; IntegerConstraint</w:t>
      </w:r>
      <w:bookmarkEnd w:id="213"/>
      <w:bookmarkEnd w:id="214"/>
    </w:p>
    <w:p w14:paraId="310FDBE0" w14:textId="77777777" w:rsidR="0063570E" w:rsidRDefault="0063570E" w:rsidP="00383490"/>
    <w:p w14:paraId="4872E8E8" w14:textId="77777777" w:rsidR="00A855E6" w:rsidRDefault="00383490" w:rsidP="00263593">
      <w:r w:rsidRPr="00875584">
        <w:rPr>
          <w:rFonts w:ascii="Arial" w:hAnsi="Arial"/>
          <w:b/>
          <w:sz w:val="24"/>
          <w:szCs w:val="24"/>
        </w:rPr>
        <w:t>Description</w:t>
      </w:r>
    </w:p>
    <w:p w14:paraId="7B5DDF86" w14:textId="77777777" w:rsidR="00DB049B" w:rsidRDefault="005C6CB8" w:rsidP="006977BE">
      <w:r>
        <w:t xml:space="preserve"> </w:t>
      </w:r>
    </w:p>
    <w:p w14:paraId="5B551050" w14:textId="77777777" w:rsidR="00D37C11" w:rsidRDefault="005F0251">
      <w:r>
        <w:t>A constraint on a property of IntegerPrimitive type</w:t>
      </w:r>
    </w:p>
    <w:p w14:paraId="695FB7FC" w14:textId="77777777" w:rsidR="00DB049B" w:rsidRDefault="00C51B43" w:rsidP="006977BE">
      <w:r>
        <w:t xml:space="preserve"> </w:t>
      </w:r>
      <w:r w:rsidR="009F2598">
        <w:t xml:space="preserve">  </w:t>
      </w:r>
    </w:p>
    <w:p w14:paraId="1822201B" w14:textId="77777777" w:rsidR="0063570E" w:rsidRDefault="0063570E" w:rsidP="00383490"/>
    <w:p w14:paraId="70367250" w14:textId="77777777" w:rsidR="00A855E6" w:rsidRDefault="00383490" w:rsidP="00263593">
      <w:r w:rsidRPr="00875584">
        <w:rPr>
          <w:rFonts w:ascii="Arial" w:hAnsi="Arial"/>
          <w:b/>
          <w:sz w:val="24"/>
          <w:szCs w:val="24"/>
        </w:rPr>
        <w:t>Diagrams</w:t>
      </w:r>
    </w:p>
    <w:p w14:paraId="73CC6457" w14:textId="77777777" w:rsidR="00DB049B" w:rsidRDefault="005F0251" w:rsidP="006977BE">
      <w:hyperlink w:anchor="_2ca64b6794a95c8188c5478872196c54" w:history="1">
        <w:r w:rsidR="003E7695">
          <w:rPr>
            <w:rStyle w:val="Hyperlink"/>
          </w:rPr>
          <w:t>Atomic Data Type Constraints</w:t>
        </w:r>
      </w:hyperlink>
    </w:p>
    <w:p w14:paraId="0332526C" w14:textId="77777777" w:rsidR="0063570E" w:rsidRDefault="0063570E" w:rsidP="00383490"/>
    <w:p w14:paraId="3C90B39B" w14:textId="77777777" w:rsidR="00A855E6" w:rsidRDefault="00383490" w:rsidP="00263593">
      <w:r w:rsidRPr="00875584">
        <w:rPr>
          <w:rFonts w:ascii="Arial" w:hAnsi="Arial"/>
          <w:b/>
          <w:sz w:val="24"/>
          <w:szCs w:val="24"/>
        </w:rPr>
        <w:t>Direct Known Superclasses (Generalization)</w:t>
      </w:r>
    </w:p>
    <w:p w14:paraId="164707E5" w14:textId="77777777" w:rsidR="00DB049B" w:rsidRDefault="005F025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E06AAB7" w14:textId="77777777" w:rsidR="0063570E" w:rsidRDefault="0063570E" w:rsidP="00383490"/>
    <w:p w14:paraId="20D0161C" w14:textId="77777777" w:rsidR="00A855E6" w:rsidRDefault="00383490" w:rsidP="00263593">
      <w:r w:rsidRPr="00875584">
        <w:rPr>
          <w:rFonts w:ascii="Arial" w:hAnsi="Arial"/>
          <w:b/>
          <w:sz w:val="24"/>
          <w:szCs w:val="24"/>
        </w:rPr>
        <w:t>Attributes</w:t>
      </w:r>
    </w:p>
    <w:p w14:paraId="69ECEBAA" w14:textId="77777777" w:rsidR="00B603FB" w:rsidRDefault="00B603FB" w:rsidP="008B78EB"/>
    <w:p w14:paraId="4119BB24" w14:textId="77777777" w:rsidR="00A755AA" w:rsidRDefault="008B78EB" w:rsidP="008B78EB">
      <w:pPr>
        <w:rPr>
          <w:b/>
        </w:rPr>
      </w:pPr>
      <w:r w:rsidRPr="006A54F6">
        <w:rPr>
          <w:b/>
        </w:rPr>
        <w:t xml:space="preserve">•   public possibleValues : </w:t>
      </w:r>
      <w:hyperlink w:anchor="_89e2b2b9de405e6d05c4c5259fc8ffd6" w:history="1">
        <w:r w:rsidRPr="006A54F6">
          <w:rPr>
            <w:rStyle w:val="Hyperlink"/>
            <w:b/>
          </w:rPr>
          <w:t>IntegerPrimitive</w:t>
        </w:r>
      </w:hyperlink>
      <w:r w:rsidRPr="006A54F6">
        <w:rPr>
          <w:b/>
        </w:rPr>
        <w:t xml:space="preserve">  [0..*]</w:t>
      </w:r>
    </w:p>
    <w:p w14:paraId="132D1A84" w14:textId="77777777" w:rsidR="008B78EB" w:rsidRPr="006A54F6" w:rsidRDefault="005C6CB8" w:rsidP="008B78EB">
      <w:pPr>
        <w:rPr>
          <w:b/>
        </w:rPr>
      </w:pPr>
      <w:r>
        <w:t xml:space="preserve"> </w:t>
      </w:r>
    </w:p>
    <w:p w14:paraId="445EE38A" w14:textId="77777777" w:rsidR="00D37C11" w:rsidRDefault="005F0251">
      <w:r>
        <w:t>A set of allowed Integer values (e.g., 2, 5)</w:t>
      </w:r>
    </w:p>
    <w:p w14:paraId="074BF7B5" w14:textId="77777777" w:rsidR="00B603FB" w:rsidRDefault="00B603FB" w:rsidP="008B78EB"/>
    <w:p w14:paraId="086A94AD" w14:textId="77777777" w:rsidR="00A755AA" w:rsidRDefault="008B78EB" w:rsidP="008B78EB">
      <w:pPr>
        <w:rPr>
          <w:b/>
        </w:rPr>
      </w:pPr>
      <w:r w:rsidRPr="006A54F6">
        <w:rPr>
          <w:b/>
        </w:rPr>
        <w:t xml:space="preserve">•    valueRanges : </w:t>
      </w:r>
      <w:hyperlink w:anchor="_5218d9b9782bc6f925ed66b3e2bc529b" w:history="1">
        <w:r w:rsidRPr="006A54F6">
          <w:rPr>
            <w:rStyle w:val="Hyperlink"/>
            <w:b/>
          </w:rPr>
          <w:t>IntegerInterval</w:t>
        </w:r>
      </w:hyperlink>
      <w:r w:rsidRPr="006A54F6">
        <w:rPr>
          <w:b/>
        </w:rPr>
        <w:t xml:space="preserve">  [0..*]</w:t>
      </w:r>
    </w:p>
    <w:p w14:paraId="7BD673FB" w14:textId="77777777" w:rsidR="008B78EB" w:rsidRPr="006A54F6" w:rsidRDefault="005C6CB8" w:rsidP="008B78EB">
      <w:pPr>
        <w:rPr>
          <w:b/>
        </w:rPr>
      </w:pPr>
      <w:r>
        <w:t xml:space="preserve"> </w:t>
      </w:r>
    </w:p>
    <w:p w14:paraId="6D2C5ACB" w14:textId="77777777" w:rsidR="00D37C11" w:rsidRDefault="005F0251">
      <w:r>
        <w:t>A set of Intege</w:t>
      </w:r>
      <w:r>
        <w:t>r value ranges, any value of which is considered valid</w:t>
      </w:r>
    </w:p>
    <w:p w14:paraId="59A40C44" w14:textId="77777777" w:rsidR="00B603FB" w:rsidRDefault="00B603FB" w:rsidP="008B78EB"/>
    <w:p w14:paraId="0577638D" w14:textId="77777777" w:rsidR="00A755AA" w:rsidRDefault="008B78EB" w:rsidP="008B78EB">
      <w:pPr>
        <w:rPr>
          <w:b/>
        </w:rPr>
      </w:pPr>
      <w:r w:rsidRPr="006A54F6">
        <w:rPr>
          <w:b/>
        </w:rPr>
        <w:t xml:space="preserve">•   public assumedValue : </w:t>
      </w:r>
      <w:hyperlink w:anchor="_89e2b2b9de405e6d05c4c5259fc8ffd6" w:history="1">
        <w:r w:rsidRPr="006A54F6">
          <w:rPr>
            <w:rStyle w:val="Hyperlink"/>
            <w:b/>
          </w:rPr>
          <w:t>IntegerPrimitive</w:t>
        </w:r>
      </w:hyperlink>
      <w:r w:rsidRPr="006A54F6">
        <w:rPr>
          <w:b/>
        </w:rPr>
        <w:t xml:space="preserve">  [0..1]</w:t>
      </w:r>
    </w:p>
    <w:p w14:paraId="5032B957" w14:textId="77777777" w:rsidR="008B78EB" w:rsidRPr="006A54F6" w:rsidRDefault="005C6CB8" w:rsidP="008B78EB">
      <w:pPr>
        <w:rPr>
          <w:b/>
        </w:rPr>
      </w:pPr>
      <w:r>
        <w:t xml:space="preserve"> </w:t>
      </w:r>
    </w:p>
    <w:p w14:paraId="44FD2362" w14:textId="77777777" w:rsidR="00D37C11" w:rsidRDefault="005F0251">
      <w:r>
        <w:t>An IntegerPrimitive value to be assumed to apply if no value is provided</w:t>
      </w:r>
    </w:p>
    <w:p w14:paraId="3E434C34" w14:textId="77777777" w:rsidR="00DB049B" w:rsidRDefault="00022C8A" w:rsidP="006977BE">
      <w:r w:rsidRPr="00022C8A">
        <w:t xml:space="preserve"> </w:t>
      </w:r>
    </w:p>
    <w:p w14:paraId="36CF4C6B" w14:textId="77777777" w:rsidR="002C0F83" w:rsidRPr="005F31BE" w:rsidRDefault="00F851FF" w:rsidP="005F31BE">
      <w:pPr>
        <w:pStyle w:val="Heading4"/>
      </w:pPr>
      <w:bookmarkStart w:id="215" w:name="_c4e09895097a057d7e6ce4b0d10c8967"/>
      <w:bookmarkStart w:id="216" w:name="_Toc277077910"/>
      <w:r w:rsidRPr="005F31BE">
        <w:t>&lt;Class&gt; RealConstraint</w:t>
      </w:r>
      <w:bookmarkEnd w:id="215"/>
      <w:bookmarkEnd w:id="216"/>
    </w:p>
    <w:p w14:paraId="49B3836E" w14:textId="77777777" w:rsidR="0063570E" w:rsidRDefault="0063570E" w:rsidP="00383490"/>
    <w:p w14:paraId="06C5F5A5" w14:textId="77777777" w:rsidR="00A855E6" w:rsidRDefault="00383490" w:rsidP="00263593">
      <w:r w:rsidRPr="00875584">
        <w:rPr>
          <w:rFonts w:ascii="Arial" w:hAnsi="Arial"/>
          <w:b/>
          <w:sz w:val="24"/>
          <w:szCs w:val="24"/>
        </w:rPr>
        <w:t>Description</w:t>
      </w:r>
    </w:p>
    <w:p w14:paraId="736D76E2" w14:textId="77777777" w:rsidR="00DB049B" w:rsidRDefault="005C6CB8" w:rsidP="006977BE">
      <w:r>
        <w:t xml:space="preserve"> </w:t>
      </w:r>
    </w:p>
    <w:p w14:paraId="4976A1EE" w14:textId="77777777" w:rsidR="00D37C11" w:rsidRDefault="005F0251">
      <w:r>
        <w:t>A constraint on a property of RealPrimitive type</w:t>
      </w:r>
    </w:p>
    <w:p w14:paraId="672EFB9A" w14:textId="77777777" w:rsidR="00DB049B" w:rsidRDefault="00C51B43" w:rsidP="006977BE">
      <w:r>
        <w:t xml:space="preserve"> </w:t>
      </w:r>
      <w:r w:rsidR="009F2598">
        <w:t xml:space="preserve">  </w:t>
      </w:r>
    </w:p>
    <w:p w14:paraId="1077427A" w14:textId="77777777" w:rsidR="0063570E" w:rsidRDefault="0063570E" w:rsidP="00383490"/>
    <w:p w14:paraId="4A3DFBA4" w14:textId="77777777" w:rsidR="00A855E6" w:rsidRDefault="00383490" w:rsidP="00263593">
      <w:r w:rsidRPr="00875584">
        <w:rPr>
          <w:rFonts w:ascii="Arial" w:hAnsi="Arial"/>
          <w:b/>
          <w:sz w:val="24"/>
          <w:szCs w:val="24"/>
        </w:rPr>
        <w:t>Diagrams</w:t>
      </w:r>
    </w:p>
    <w:p w14:paraId="46EB9AB2" w14:textId="77777777" w:rsidR="00DB049B" w:rsidRDefault="005F0251" w:rsidP="006977BE">
      <w:hyperlink w:anchor="_2ca64b6794a95c8188c5478872196c54" w:history="1">
        <w:r w:rsidR="003E7695">
          <w:rPr>
            <w:rStyle w:val="Hyperlink"/>
          </w:rPr>
          <w:t>Atomic Data Type Constraints</w:t>
        </w:r>
      </w:hyperlink>
    </w:p>
    <w:p w14:paraId="579A6984" w14:textId="77777777" w:rsidR="0063570E" w:rsidRDefault="0063570E" w:rsidP="00383490"/>
    <w:p w14:paraId="59CED866" w14:textId="77777777" w:rsidR="00A855E6" w:rsidRDefault="00383490" w:rsidP="00263593">
      <w:r w:rsidRPr="00875584">
        <w:rPr>
          <w:rFonts w:ascii="Arial" w:hAnsi="Arial"/>
          <w:b/>
          <w:sz w:val="24"/>
          <w:szCs w:val="24"/>
        </w:rPr>
        <w:t>Direct Known Superclasses (Generalization)</w:t>
      </w:r>
    </w:p>
    <w:p w14:paraId="6F50AD06" w14:textId="77777777" w:rsidR="00DB049B" w:rsidRDefault="005F025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50AB592" w14:textId="77777777" w:rsidR="0063570E" w:rsidRDefault="0063570E" w:rsidP="00383490"/>
    <w:p w14:paraId="06E45538" w14:textId="77777777" w:rsidR="00A855E6" w:rsidRDefault="00383490" w:rsidP="00263593">
      <w:r w:rsidRPr="00875584">
        <w:rPr>
          <w:rFonts w:ascii="Arial" w:hAnsi="Arial"/>
          <w:b/>
          <w:sz w:val="24"/>
          <w:szCs w:val="24"/>
        </w:rPr>
        <w:t>Attributes</w:t>
      </w:r>
    </w:p>
    <w:p w14:paraId="00A5FB25" w14:textId="77777777" w:rsidR="00B603FB" w:rsidRDefault="00B603FB" w:rsidP="008B78EB"/>
    <w:p w14:paraId="7AA07DF3" w14:textId="77777777" w:rsidR="00A755AA" w:rsidRDefault="008B78EB" w:rsidP="008B78EB">
      <w:pPr>
        <w:rPr>
          <w:b/>
        </w:rPr>
      </w:pPr>
      <w:r w:rsidRPr="006A54F6">
        <w:rPr>
          <w:b/>
        </w:rPr>
        <w:t xml:space="preserve">•   public possibleValues : </w:t>
      </w:r>
      <w:hyperlink w:anchor="_c596f10fb93cb4f697f2f1b0b64b43ce" w:history="1">
        <w:r w:rsidRPr="006A54F6">
          <w:rPr>
            <w:rStyle w:val="Hyperlink"/>
            <w:b/>
          </w:rPr>
          <w:t>RealPrimitive</w:t>
        </w:r>
      </w:hyperlink>
      <w:r w:rsidRPr="006A54F6">
        <w:rPr>
          <w:b/>
        </w:rPr>
        <w:t xml:space="preserve">  [0..*]</w:t>
      </w:r>
    </w:p>
    <w:p w14:paraId="7A0CC65D" w14:textId="77777777" w:rsidR="008B78EB" w:rsidRPr="006A54F6" w:rsidRDefault="005C6CB8" w:rsidP="008B78EB">
      <w:pPr>
        <w:rPr>
          <w:b/>
        </w:rPr>
      </w:pPr>
      <w:r>
        <w:t xml:space="preserve"> </w:t>
      </w:r>
    </w:p>
    <w:p w14:paraId="5722E986" w14:textId="77777777" w:rsidR="00D37C11" w:rsidRDefault="005F0251">
      <w:r>
        <w:t>A set of allowed Real values (e.g., 37.2, 100.265)</w:t>
      </w:r>
    </w:p>
    <w:p w14:paraId="7165B0BD" w14:textId="77777777" w:rsidR="00B603FB" w:rsidRDefault="00B603FB" w:rsidP="008B78EB"/>
    <w:p w14:paraId="653A348D" w14:textId="77777777" w:rsidR="00A755AA" w:rsidRDefault="008B78EB" w:rsidP="008B78EB">
      <w:pPr>
        <w:rPr>
          <w:b/>
        </w:rPr>
      </w:pPr>
      <w:r w:rsidRPr="006A54F6">
        <w:rPr>
          <w:b/>
        </w:rPr>
        <w:t xml:space="preserve">•   public valueRanges : </w:t>
      </w:r>
      <w:hyperlink w:anchor="_27fcdc4a73f595dca8b4e4fa28fd59a6" w:history="1">
        <w:r w:rsidRPr="006A54F6">
          <w:rPr>
            <w:rStyle w:val="Hyperlink"/>
            <w:b/>
          </w:rPr>
          <w:t>RealInterval</w:t>
        </w:r>
      </w:hyperlink>
      <w:r w:rsidRPr="006A54F6">
        <w:rPr>
          <w:b/>
        </w:rPr>
        <w:t xml:space="preserve">  [0..*]</w:t>
      </w:r>
    </w:p>
    <w:p w14:paraId="04FEE2AA" w14:textId="77777777" w:rsidR="008B78EB" w:rsidRPr="006A54F6" w:rsidRDefault="005C6CB8" w:rsidP="008B78EB">
      <w:pPr>
        <w:rPr>
          <w:b/>
        </w:rPr>
      </w:pPr>
      <w:r>
        <w:t xml:space="preserve"> </w:t>
      </w:r>
    </w:p>
    <w:p w14:paraId="414A3447" w14:textId="77777777" w:rsidR="00D37C11" w:rsidRDefault="005F0251">
      <w:r>
        <w:t>A set of Real value ranges, any value of which is considered valid</w:t>
      </w:r>
    </w:p>
    <w:p w14:paraId="56C45B30" w14:textId="77777777" w:rsidR="00B603FB" w:rsidRDefault="00B603FB" w:rsidP="008B78EB"/>
    <w:p w14:paraId="45EB20A5" w14:textId="77777777" w:rsidR="00A755AA" w:rsidRDefault="008B78EB" w:rsidP="008B78EB">
      <w:pPr>
        <w:rPr>
          <w:b/>
        </w:rPr>
      </w:pPr>
      <w:r w:rsidRPr="006A54F6">
        <w:rPr>
          <w:b/>
        </w:rPr>
        <w:t xml:space="preserve">•   public assumedValue : </w:t>
      </w:r>
      <w:hyperlink w:anchor="_c596f10fb93cb4f697f2f1b0b64b43ce" w:history="1">
        <w:r w:rsidRPr="006A54F6">
          <w:rPr>
            <w:rStyle w:val="Hyperlink"/>
            <w:b/>
          </w:rPr>
          <w:t>RealPrimitive</w:t>
        </w:r>
      </w:hyperlink>
      <w:r w:rsidRPr="006A54F6">
        <w:rPr>
          <w:b/>
        </w:rPr>
        <w:t xml:space="preserve">  [0..1]</w:t>
      </w:r>
    </w:p>
    <w:p w14:paraId="68503C78" w14:textId="77777777" w:rsidR="008B78EB" w:rsidRPr="006A54F6" w:rsidRDefault="005C6CB8" w:rsidP="008B78EB">
      <w:pPr>
        <w:rPr>
          <w:b/>
        </w:rPr>
      </w:pPr>
      <w:r>
        <w:t xml:space="preserve"> </w:t>
      </w:r>
    </w:p>
    <w:p w14:paraId="692CC253" w14:textId="77777777" w:rsidR="00D37C11" w:rsidRDefault="005F0251">
      <w:r>
        <w:t>A RealPrimitive value to be assumed to apply if no value is provided</w:t>
      </w:r>
    </w:p>
    <w:p w14:paraId="7527D838" w14:textId="77777777" w:rsidR="00DB049B" w:rsidRDefault="00022C8A" w:rsidP="006977BE">
      <w:r w:rsidRPr="00022C8A">
        <w:t xml:space="preserve"> </w:t>
      </w:r>
    </w:p>
    <w:p w14:paraId="149ED608" w14:textId="77777777" w:rsidR="002C0F83" w:rsidRPr="005F31BE" w:rsidRDefault="00F851FF" w:rsidP="005F31BE">
      <w:pPr>
        <w:pStyle w:val="Heading4"/>
      </w:pPr>
      <w:bookmarkStart w:id="217" w:name="_e78c0feb207cbea2ca9911ec94e2a83e"/>
      <w:bookmarkStart w:id="218" w:name="_Toc277077911"/>
      <w:r w:rsidRPr="005F31BE">
        <w:t>&lt;Class&gt; StringConstraint</w:t>
      </w:r>
      <w:bookmarkEnd w:id="217"/>
      <w:bookmarkEnd w:id="218"/>
    </w:p>
    <w:p w14:paraId="2C85A3C9" w14:textId="77777777" w:rsidR="0063570E" w:rsidRDefault="0063570E" w:rsidP="00383490"/>
    <w:p w14:paraId="1DE9164F" w14:textId="77777777" w:rsidR="00A855E6" w:rsidRDefault="00383490" w:rsidP="00263593">
      <w:r w:rsidRPr="00875584">
        <w:rPr>
          <w:rFonts w:ascii="Arial" w:hAnsi="Arial"/>
          <w:b/>
          <w:sz w:val="24"/>
          <w:szCs w:val="24"/>
        </w:rPr>
        <w:t>Description</w:t>
      </w:r>
    </w:p>
    <w:p w14:paraId="1209A8B2" w14:textId="77777777" w:rsidR="00DB049B" w:rsidRDefault="005C6CB8" w:rsidP="006977BE">
      <w:r>
        <w:t xml:space="preserve"> </w:t>
      </w:r>
    </w:p>
    <w:p w14:paraId="17997FE5" w14:textId="77777777" w:rsidR="00D37C11" w:rsidRDefault="005F0251">
      <w:r>
        <w:t>A constraint on a property of String type</w:t>
      </w:r>
    </w:p>
    <w:p w14:paraId="76CC35C0" w14:textId="77777777" w:rsidR="00D37C11" w:rsidRDefault="005F0251">
      <w:r>
        <w:t xml:space="preserve"> </w:t>
      </w:r>
    </w:p>
    <w:p w14:paraId="1337047C" w14:textId="77777777" w:rsidR="00D37C11" w:rsidRDefault="005F0251">
      <w:r>
        <w:t>Most text values that can be constrained are best constrained by language-independent terminology constraints, but this tactic is supported.</w:t>
      </w:r>
    </w:p>
    <w:p w14:paraId="40B3B4BB" w14:textId="77777777" w:rsidR="00DB049B" w:rsidRDefault="00C51B43" w:rsidP="006977BE">
      <w:r>
        <w:t xml:space="preserve"> </w:t>
      </w:r>
      <w:r w:rsidR="009F2598">
        <w:t xml:space="preserve">  </w:t>
      </w:r>
    </w:p>
    <w:p w14:paraId="49293FCD" w14:textId="77777777" w:rsidR="0063570E" w:rsidRDefault="0063570E" w:rsidP="00383490"/>
    <w:p w14:paraId="4E817B75" w14:textId="77777777" w:rsidR="00A855E6" w:rsidRDefault="00383490" w:rsidP="00263593">
      <w:r w:rsidRPr="00875584">
        <w:rPr>
          <w:rFonts w:ascii="Arial" w:hAnsi="Arial"/>
          <w:b/>
          <w:sz w:val="24"/>
          <w:szCs w:val="24"/>
        </w:rPr>
        <w:t>Diagrams</w:t>
      </w:r>
    </w:p>
    <w:p w14:paraId="586A0521" w14:textId="77777777" w:rsidR="00DB049B" w:rsidRDefault="005F0251" w:rsidP="006977BE">
      <w:hyperlink w:anchor="_2ca64b6794a95c8188c5478872196c54" w:history="1">
        <w:r w:rsidR="003E7695">
          <w:rPr>
            <w:rStyle w:val="Hyperlink"/>
          </w:rPr>
          <w:t>Atomic Data Type Constraints</w:t>
        </w:r>
      </w:hyperlink>
    </w:p>
    <w:p w14:paraId="7653A3B8" w14:textId="77777777" w:rsidR="0063570E" w:rsidRDefault="0063570E" w:rsidP="00383490"/>
    <w:p w14:paraId="01BCB6CB" w14:textId="77777777" w:rsidR="00A855E6" w:rsidRDefault="00383490" w:rsidP="00263593">
      <w:r w:rsidRPr="00875584">
        <w:rPr>
          <w:rFonts w:ascii="Arial" w:hAnsi="Arial"/>
          <w:b/>
          <w:sz w:val="24"/>
          <w:szCs w:val="24"/>
        </w:rPr>
        <w:t>Direct Known Superclasses (Generalization)</w:t>
      </w:r>
    </w:p>
    <w:p w14:paraId="3FBD416B" w14:textId="77777777" w:rsidR="00DB049B" w:rsidRDefault="005F025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A837E23" w14:textId="77777777" w:rsidR="0063570E" w:rsidRDefault="0063570E" w:rsidP="00383490"/>
    <w:p w14:paraId="018AF483" w14:textId="77777777" w:rsidR="00A855E6" w:rsidRDefault="00383490" w:rsidP="00263593">
      <w:r w:rsidRPr="00875584">
        <w:rPr>
          <w:rFonts w:ascii="Arial" w:hAnsi="Arial"/>
          <w:b/>
          <w:sz w:val="24"/>
          <w:szCs w:val="24"/>
        </w:rPr>
        <w:t>Attributes</w:t>
      </w:r>
    </w:p>
    <w:p w14:paraId="4AD2F95D" w14:textId="77777777" w:rsidR="00B603FB" w:rsidRDefault="00B603FB" w:rsidP="008B78EB"/>
    <w:p w14:paraId="1AB55256" w14:textId="77777777" w:rsidR="00A755AA" w:rsidRDefault="008B78EB" w:rsidP="008B78EB">
      <w:pPr>
        <w:rPr>
          <w:b/>
        </w:rPr>
      </w:pPr>
      <w:r w:rsidRPr="006A54F6">
        <w:rPr>
          <w:b/>
        </w:rPr>
        <w:t xml:space="preserve">•   public possibleValues : </w:t>
      </w:r>
      <w:hyperlink w:anchor="_6a90be7cfa784ea4b4e8cad8f4a47e82" w:history="1">
        <w:r w:rsidRPr="006A54F6">
          <w:rPr>
            <w:rStyle w:val="Hyperlink"/>
            <w:b/>
          </w:rPr>
          <w:t>StringPrimitive</w:t>
        </w:r>
      </w:hyperlink>
      <w:r w:rsidRPr="006A54F6">
        <w:rPr>
          <w:b/>
        </w:rPr>
        <w:t xml:space="preserve">  [0..*]</w:t>
      </w:r>
    </w:p>
    <w:p w14:paraId="39245B40" w14:textId="77777777" w:rsidR="008B78EB" w:rsidRPr="006A54F6" w:rsidRDefault="005C6CB8" w:rsidP="008B78EB">
      <w:pPr>
        <w:rPr>
          <w:b/>
        </w:rPr>
      </w:pPr>
      <w:r>
        <w:t xml:space="preserve"> </w:t>
      </w:r>
    </w:p>
    <w:p w14:paraId="42CD6DF5" w14:textId="77777777" w:rsidR="00D37C11" w:rsidRDefault="005F0251">
      <w:r>
        <w:t>A set</w:t>
      </w:r>
      <w:r>
        <w:t xml:space="preserve"> of allowed String values (e.g., ‘foo’)</w:t>
      </w:r>
    </w:p>
    <w:p w14:paraId="5E002353" w14:textId="77777777" w:rsidR="00B603FB" w:rsidRDefault="00B603FB" w:rsidP="008B78EB"/>
    <w:p w14:paraId="46580064" w14:textId="77777777" w:rsidR="00A755AA" w:rsidRDefault="008B78EB" w:rsidP="008B78EB">
      <w:pPr>
        <w:rPr>
          <w:b/>
        </w:rPr>
      </w:pPr>
      <w:r w:rsidRPr="006A54F6">
        <w:rPr>
          <w:b/>
        </w:rPr>
        <w:t xml:space="preserve">•   public matchPattern : </w:t>
      </w:r>
      <w:hyperlink w:anchor="_5618f0ea3d5c7b6941d4be66259e0d28" w:history="1">
        <w:r w:rsidRPr="006A54F6">
          <w:rPr>
            <w:rStyle w:val="Hyperlink"/>
            <w:b/>
          </w:rPr>
          <w:t>RegularExpression</w:t>
        </w:r>
      </w:hyperlink>
      <w:r w:rsidRPr="006A54F6">
        <w:rPr>
          <w:b/>
        </w:rPr>
        <w:t xml:space="preserve">  [0..1]</w:t>
      </w:r>
    </w:p>
    <w:p w14:paraId="3913E2FB" w14:textId="77777777" w:rsidR="008B78EB" w:rsidRPr="006A54F6" w:rsidRDefault="005C6CB8" w:rsidP="008B78EB">
      <w:pPr>
        <w:rPr>
          <w:b/>
        </w:rPr>
      </w:pPr>
      <w:r>
        <w:t xml:space="preserve"> </w:t>
      </w:r>
    </w:p>
    <w:p w14:paraId="4AF78B2E" w14:textId="77777777" w:rsidR="00D37C11" w:rsidRDefault="005F0251">
      <w:r>
        <w:t>A Perl regular expression defining allowed string constructions</w:t>
      </w:r>
    </w:p>
    <w:p w14:paraId="15A32EF1" w14:textId="77777777" w:rsidR="00B603FB" w:rsidRDefault="00B603FB" w:rsidP="008B78EB"/>
    <w:p w14:paraId="304C951D" w14:textId="77777777" w:rsidR="00A755AA" w:rsidRDefault="008B78EB" w:rsidP="008B78EB">
      <w:pPr>
        <w:rPr>
          <w:b/>
        </w:rPr>
      </w:pPr>
      <w:r w:rsidRPr="006A54F6">
        <w:rPr>
          <w:b/>
        </w:rPr>
        <w:t xml:space="preserve">•   public assumedValue : </w:t>
      </w:r>
      <w:hyperlink w:anchor="_6a90be7cfa784ea4b4e8cad8f4a47e82" w:history="1">
        <w:r w:rsidRPr="006A54F6">
          <w:rPr>
            <w:rStyle w:val="Hyperlink"/>
            <w:b/>
          </w:rPr>
          <w:t>StringPrimitive</w:t>
        </w:r>
      </w:hyperlink>
      <w:r w:rsidRPr="006A54F6">
        <w:rPr>
          <w:b/>
        </w:rPr>
        <w:t xml:space="preserve">  [0..1]</w:t>
      </w:r>
    </w:p>
    <w:p w14:paraId="050150E8" w14:textId="77777777" w:rsidR="008B78EB" w:rsidRPr="006A54F6" w:rsidRDefault="005C6CB8" w:rsidP="008B78EB">
      <w:pPr>
        <w:rPr>
          <w:b/>
        </w:rPr>
      </w:pPr>
      <w:r>
        <w:t xml:space="preserve"> </w:t>
      </w:r>
    </w:p>
    <w:p w14:paraId="1E897FD1" w14:textId="77777777" w:rsidR="00D37C11" w:rsidRDefault="005F0251">
      <w:r>
        <w:t xml:space="preserve"> A StringPrimitive value to be assumed to apply if no value is provided</w:t>
      </w:r>
    </w:p>
    <w:p w14:paraId="1BF93CDC" w14:textId="77777777" w:rsidR="00DB049B" w:rsidRDefault="00022C8A" w:rsidP="006977BE">
      <w:r w:rsidRPr="00022C8A">
        <w:t xml:space="preserve"> </w:t>
      </w:r>
    </w:p>
    <w:p w14:paraId="43A085C9" w14:textId="77777777" w:rsidR="002C0F83" w:rsidRPr="005F31BE" w:rsidRDefault="00F851FF" w:rsidP="005F31BE">
      <w:pPr>
        <w:pStyle w:val="Heading4"/>
      </w:pPr>
      <w:bookmarkStart w:id="219" w:name="_20b17cf4d1a1f7228a809f6ed68b3a0c"/>
      <w:bookmarkStart w:id="220" w:name="_Toc277077912"/>
      <w:r w:rsidRPr="005F31BE">
        <w:t>&lt;Class&gt; TimeConstraint</w:t>
      </w:r>
      <w:bookmarkEnd w:id="219"/>
      <w:bookmarkEnd w:id="220"/>
    </w:p>
    <w:p w14:paraId="00393CE6" w14:textId="77777777" w:rsidR="0063570E" w:rsidRDefault="0063570E" w:rsidP="00383490"/>
    <w:p w14:paraId="2EE204F8" w14:textId="77777777" w:rsidR="00A855E6" w:rsidRDefault="00383490" w:rsidP="00263593">
      <w:r w:rsidRPr="00875584">
        <w:rPr>
          <w:rFonts w:ascii="Arial" w:hAnsi="Arial"/>
          <w:b/>
          <w:sz w:val="24"/>
          <w:szCs w:val="24"/>
        </w:rPr>
        <w:t>Description</w:t>
      </w:r>
    </w:p>
    <w:p w14:paraId="2FE56787" w14:textId="77777777" w:rsidR="00DB049B" w:rsidRDefault="005C6CB8" w:rsidP="006977BE">
      <w:r>
        <w:t xml:space="preserve"> </w:t>
      </w:r>
    </w:p>
    <w:p w14:paraId="0EC16835" w14:textId="77777777" w:rsidR="00D37C11" w:rsidRDefault="005F0251">
      <w:r>
        <w:t>A constraint on a property of TimePrimitive type</w:t>
      </w:r>
    </w:p>
    <w:p w14:paraId="2CC77BA4" w14:textId="77777777" w:rsidR="00DB049B" w:rsidRDefault="00C51B43" w:rsidP="006977BE">
      <w:r>
        <w:t xml:space="preserve"> </w:t>
      </w:r>
      <w:r w:rsidR="009F2598">
        <w:t xml:space="preserve">  </w:t>
      </w:r>
    </w:p>
    <w:p w14:paraId="7BDF19DE" w14:textId="77777777" w:rsidR="0063570E" w:rsidRDefault="0063570E" w:rsidP="00383490"/>
    <w:p w14:paraId="38F04AF1" w14:textId="77777777" w:rsidR="00A855E6" w:rsidRDefault="00383490" w:rsidP="00263593">
      <w:r w:rsidRPr="00875584">
        <w:rPr>
          <w:rFonts w:ascii="Arial" w:hAnsi="Arial"/>
          <w:b/>
          <w:sz w:val="24"/>
          <w:szCs w:val="24"/>
        </w:rPr>
        <w:t>Diagrams</w:t>
      </w:r>
    </w:p>
    <w:p w14:paraId="7577CB9A" w14:textId="77777777" w:rsidR="00DB049B" w:rsidRDefault="005F0251" w:rsidP="006977BE">
      <w:hyperlink w:anchor="_2ca64b6794a95c8188c5478872196c54" w:history="1">
        <w:r w:rsidR="003E7695">
          <w:rPr>
            <w:rStyle w:val="Hyperlink"/>
          </w:rPr>
          <w:t>Atomic Data Type Constraints</w:t>
        </w:r>
      </w:hyperlink>
    </w:p>
    <w:p w14:paraId="0FCABACD" w14:textId="77777777" w:rsidR="0063570E" w:rsidRDefault="0063570E" w:rsidP="00383490"/>
    <w:p w14:paraId="6F6CF4A8" w14:textId="77777777" w:rsidR="00A855E6" w:rsidRDefault="00383490" w:rsidP="00263593">
      <w:r w:rsidRPr="00875584">
        <w:rPr>
          <w:rFonts w:ascii="Arial" w:hAnsi="Arial"/>
          <w:b/>
          <w:sz w:val="24"/>
          <w:szCs w:val="24"/>
        </w:rPr>
        <w:t>Direct Known Superclasses (Generalization)</w:t>
      </w:r>
    </w:p>
    <w:p w14:paraId="41F2B4FC" w14:textId="77777777" w:rsidR="00DB049B" w:rsidRDefault="005F0251"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7160D61" w14:textId="77777777" w:rsidR="0063570E" w:rsidRDefault="0063570E" w:rsidP="00383490"/>
    <w:p w14:paraId="440BEFF2" w14:textId="77777777" w:rsidR="00A855E6" w:rsidRDefault="00383490" w:rsidP="00263593">
      <w:r w:rsidRPr="00875584">
        <w:rPr>
          <w:rFonts w:ascii="Arial" w:hAnsi="Arial"/>
          <w:b/>
          <w:sz w:val="24"/>
          <w:szCs w:val="24"/>
        </w:rPr>
        <w:t>Attributes</w:t>
      </w:r>
    </w:p>
    <w:p w14:paraId="1900E91D" w14:textId="77777777" w:rsidR="00B603FB" w:rsidRDefault="00B603FB" w:rsidP="008B78EB"/>
    <w:p w14:paraId="52FBBAFA" w14:textId="77777777" w:rsidR="00A755AA" w:rsidRDefault="008B78EB" w:rsidP="008B78EB">
      <w:pPr>
        <w:rPr>
          <w:b/>
        </w:rPr>
      </w:pPr>
      <w:r w:rsidRPr="006A54F6">
        <w:rPr>
          <w:b/>
        </w:rPr>
        <w:t xml:space="preserve">•   public possibleValues : </w:t>
      </w:r>
      <w:hyperlink w:anchor="_05e0f2a221f0733d693058e9253b0017" w:history="1">
        <w:r w:rsidRPr="006A54F6">
          <w:rPr>
            <w:rStyle w:val="Hyperlink"/>
            <w:b/>
          </w:rPr>
          <w:t>TimePrimitive</w:t>
        </w:r>
      </w:hyperlink>
      <w:r w:rsidRPr="006A54F6">
        <w:rPr>
          <w:b/>
        </w:rPr>
        <w:t xml:space="preserve">  [0..*]</w:t>
      </w:r>
    </w:p>
    <w:p w14:paraId="1E40E090" w14:textId="77777777" w:rsidR="008B78EB" w:rsidRPr="006A54F6" w:rsidRDefault="005C6CB8" w:rsidP="008B78EB">
      <w:pPr>
        <w:rPr>
          <w:b/>
        </w:rPr>
      </w:pPr>
      <w:r>
        <w:t xml:space="preserve"> </w:t>
      </w:r>
    </w:p>
    <w:p w14:paraId="39F3C2B0" w14:textId="77777777" w:rsidR="00D37C11" w:rsidRDefault="005F0251">
      <w:r>
        <w:t>A set of allowed TimePrimitive values (e.g., ‘09:30:00’)</w:t>
      </w:r>
    </w:p>
    <w:p w14:paraId="5780B3A0" w14:textId="77777777" w:rsidR="00B603FB" w:rsidRDefault="00B603FB" w:rsidP="008B78EB"/>
    <w:p w14:paraId="7F77EB38" w14:textId="77777777" w:rsidR="00A755AA" w:rsidRDefault="008B78EB" w:rsidP="008B78EB">
      <w:pPr>
        <w:rPr>
          <w:b/>
        </w:rPr>
      </w:pPr>
      <w:r w:rsidRPr="006A54F6">
        <w:rPr>
          <w:b/>
        </w:rPr>
        <w:t xml:space="preserve">•   public valueRanges : </w:t>
      </w:r>
      <w:hyperlink w:anchor="_31d7d28b74d99d489c8e65e4a57e9ca9" w:history="1">
        <w:r w:rsidRPr="006A54F6">
          <w:rPr>
            <w:rStyle w:val="Hyperlink"/>
            <w:b/>
          </w:rPr>
          <w:t>TimeInterval</w:t>
        </w:r>
      </w:hyperlink>
      <w:r w:rsidRPr="006A54F6">
        <w:rPr>
          <w:b/>
        </w:rPr>
        <w:t xml:space="preserve">  [0..*]</w:t>
      </w:r>
    </w:p>
    <w:p w14:paraId="3687CB57" w14:textId="77777777" w:rsidR="008B78EB" w:rsidRPr="006A54F6" w:rsidRDefault="005C6CB8" w:rsidP="008B78EB">
      <w:pPr>
        <w:rPr>
          <w:b/>
        </w:rPr>
      </w:pPr>
      <w:r>
        <w:t xml:space="preserve"> </w:t>
      </w:r>
    </w:p>
    <w:p w14:paraId="12909629" w14:textId="77777777" w:rsidR="00D37C11" w:rsidRDefault="005F0251">
      <w:r>
        <w:t xml:space="preserve">A set of Time value </w:t>
      </w:r>
      <w:r>
        <w:t>ranges, any value of which is considered valid (e.g., ‘|&gt;= 09:30:00|’, ’09:30:00..11:30:00’)</w:t>
      </w:r>
    </w:p>
    <w:p w14:paraId="4FDD564B" w14:textId="77777777" w:rsidR="00B603FB" w:rsidRDefault="00B603FB" w:rsidP="008B78EB"/>
    <w:p w14:paraId="79446C4F" w14:textId="77777777" w:rsidR="00A755AA" w:rsidRDefault="008B78EB" w:rsidP="008B78EB">
      <w:pPr>
        <w:rPr>
          <w:b/>
        </w:rPr>
      </w:pPr>
      <w:r w:rsidRPr="006A54F6">
        <w:rPr>
          <w:b/>
        </w:rPr>
        <w:t xml:space="preserve">•   public matchPattern : </w:t>
      </w:r>
      <w:hyperlink w:anchor="_a28995c5bf2253d86854a7a97e55ba1d" w:history="1">
        <w:r w:rsidRPr="006A54F6">
          <w:rPr>
            <w:rStyle w:val="Hyperlink"/>
            <w:b/>
          </w:rPr>
          <w:t>TimeMatchPattern</w:t>
        </w:r>
      </w:hyperlink>
      <w:r w:rsidRPr="006A54F6">
        <w:rPr>
          <w:b/>
        </w:rPr>
        <w:t xml:space="preserve">  [0..1]</w:t>
      </w:r>
    </w:p>
    <w:p w14:paraId="50FC1693" w14:textId="77777777" w:rsidR="008B78EB" w:rsidRPr="006A54F6" w:rsidRDefault="005C6CB8" w:rsidP="008B78EB">
      <w:pPr>
        <w:rPr>
          <w:b/>
        </w:rPr>
      </w:pPr>
      <w:r>
        <w:t xml:space="preserve"> </w:t>
      </w:r>
    </w:p>
    <w:p w14:paraId="71FAD340" w14:textId="77777777" w:rsidR="00D37C11" w:rsidRDefault="005F0251">
      <w:r>
        <w:t>A string pattern that implies a set of valid Time values</w:t>
      </w:r>
      <w:r>
        <w:t xml:space="preserve"> (e.g., ‘13:??:xx’, ‘hh:xx:xx’)</w:t>
      </w:r>
    </w:p>
    <w:p w14:paraId="3E8733E3" w14:textId="77777777" w:rsidR="00B603FB" w:rsidRDefault="00B603FB" w:rsidP="008B78EB"/>
    <w:p w14:paraId="63DE6C32" w14:textId="77777777" w:rsidR="00A755AA" w:rsidRDefault="008B78EB" w:rsidP="008B78EB">
      <w:pPr>
        <w:rPr>
          <w:b/>
        </w:rPr>
      </w:pPr>
      <w:r w:rsidRPr="006A54F6">
        <w:rPr>
          <w:b/>
        </w:rPr>
        <w:t xml:space="preserve">•   public assumedValue : </w:t>
      </w:r>
      <w:hyperlink w:anchor="_05e0f2a221f0733d693058e9253b0017" w:history="1">
        <w:r w:rsidRPr="006A54F6">
          <w:rPr>
            <w:rStyle w:val="Hyperlink"/>
            <w:b/>
          </w:rPr>
          <w:t>TimePrimitive</w:t>
        </w:r>
      </w:hyperlink>
      <w:r w:rsidRPr="006A54F6">
        <w:rPr>
          <w:b/>
        </w:rPr>
        <w:t xml:space="preserve">  [0..1]</w:t>
      </w:r>
    </w:p>
    <w:p w14:paraId="66E9A71C" w14:textId="77777777" w:rsidR="008B78EB" w:rsidRPr="006A54F6" w:rsidRDefault="005C6CB8" w:rsidP="008B78EB">
      <w:pPr>
        <w:rPr>
          <w:b/>
        </w:rPr>
      </w:pPr>
      <w:r>
        <w:t xml:space="preserve"> </w:t>
      </w:r>
    </w:p>
    <w:p w14:paraId="2CBCBB0F" w14:textId="77777777" w:rsidR="00D37C11" w:rsidRDefault="005F0251">
      <w:r>
        <w:t>A TimePrimitive value to be assumed to apply if no value is provided</w:t>
      </w:r>
    </w:p>
    <w:p w14:paraId="5F60F8C7" w14:textId="77777777" w:rsidR="0063570E" w:rsidRDefault="0063570E" w:rsidP="00383490"/>
    <w:p w14:paraId="2634CB54" w14:textId="77777777" w:rsidR="00A855E6" w:rsidRDefault="00383490" w:rsidP="00263593">
      <w:r w:rsidRPr="00875584">
        <w:rPr>
          <w:rFonts w:ascii="Arial" w:hAnsi="Arial"/>
          <w:b/>
          <w:sz w:val="24"/>
          <w:szCs w:val="24"/>
        </w:rPr>
        <w:t>Known other classes</w:t>
      </w:r>
    </w:p>
    <w:p w14:paraId="5269119B" w14:textId="77777777" w:rsidR="003E4BE1" w:rsidRDefault="005F0251" w:rsidP="00AB09F3">
      <w:hyperlink w:anchor="_db9df3b10e304d809393da4afc9a91da" w:history="1">
        <w:r w:rsidR="00DE35E0">
          <w:rPr>
            <w:rStyle w:val="Hyperlink"/>
          </w:rPr>
          <w:t>PrimitiveObjectConstraint</w:t>
        </w:r>
      </w:hyperlink>
    </w:p>
    <w:p w14:paraId="23D55B13" w14:textId="77777777" w:rsidR="005F31BE" w:rsidRDefault="001F24CC" w:rsidP="005F31BE">
      <w:pPr>
        <w:pStyle w:val="Heading3"/>
      </w:pPr>
      <w:bookmarkStart w:id="221" w:name="_Toc277077913"/>
      <w:r>
        <w:t>&lt;Package&gt; Terminology Constraints</w:t>
      </w:r>
      <w:bookmarkEnd w:id="221"/>
    </w:p>
    <w:p w14:paraId="4B13B3BB" w14:textId="77777777" w:rsidR="00D91281" w:rsidRDefault="005C6CB8" w:rsidP="0039400D">
      <w:r>
        <w:t xml:space="preserve"> </w:t>
      </w:r>
    </w:p>
    <w:p w14:paraId="4DE2DFE1" w14:textId="77777777" w:rsidR="00D37C11" w:rsidRDefault="005F0251">
      <w:r>
        <w:t xml:space="preserve">This section describes how instances of the </w:t>
      </w:r>
      <w:r>
        <w:rPr>
          <w:b/>
          <w:bCs/>
        </w:rPr>
        <w:t>TerminologyCode</w:t>
      </w:r>
      <w:r>
        <w:t xml:space="preserve"> data type are constrained via a </w:t>
      </w:r>
      <w:r>
        <w:rPr>
          <w:b/>
          <w:bCs/>
        </w:rPr>
        <w:t>TerminologyCodeConstraint</w:t>
      </w:r>
      <w:r>
        <w:t>. The AML TerminologyCode acts as a bridge between the Common Terminology Services 2 (CTS2), the ISO 11179-3 designation, definition and identification sections and the</w:t>
      </w:r>
    </w:p>
    <w:p w14:paraId="13B39781" w14:textId="77777777" w:rsidR="00D37C11" w:rsidRDefault="005F0251">
      <w:r>
        <w:t>requirements imposed by various reference model targets, including ISO 21090 Coded Data</w:t>
      </w:r>
      <w:r>
        <w:t xml:space="preserve"> (CD) types and its derivatives, FHIR Coding data type, openEHR DV_CODED_TEXT, CIMI CODED_TEXT etc. The </w:t>
      </w:r>
      <w:r>
        <w:rPr>
          <w:b/>
          <w:bCs/>
        </w:rPr>
        <w:t>TerminologyCode</w:t>
      </w:r>
      <w:r>
        <w:t xml:space="preserve"> target allows a given instance to include, at a bare minimum, an identifier of the scoping namespace (</w:t>
      </w:r>
      <w:r>
        <w:rPr>
          <w:i/>
          <w:iCs/>
        </w:rPr>
        <w:t>terminologyId</w:t>
      </w:r>
      <w:r>
        <w:t>) and the unique code</w:t>
      </w:r>
      <w:r>
        <w:t xml:space="preserve"> within that namespace(</w:t>
      </w:r>
      <w:r>
        <w:rPr>
          <w:i/>
          <w:iCs/>
        </w:rPr>
        <w:t>codeString</w:t>
      </w:r>
      <w:r>
        <w:t>).  While this information may or may not be sufficient to transform to an external target, it supports the minimum requirement that AML allow terminology codes to be restricted by simple, internal enumerations as represent</w:t>
      </w:r>
      <w:r>
        <w:t>ed by the "ac" ADL codes and the corresponding "at" code value sets.</w:t>
      </w:r>
    </w:p>
    <w:p w14:paraId="6BC7DE64" w14:textId="77777777" w:rsidR="00D37C11" w:rsidRDefault="005F0251">
      <w:r>
        <w:t xml:space="preserve"> </w:t>
      </w:r>
    </w:p>
    <w:p w14:paraId="6DAB9ACF" w14:textId="77777777" w:rsidR="00D37C11" w:rsidRDefault="005F0251">
      <w:r>
        <w:t xml:space="preserve">Constraints are expressed as sets of </w:t>
      </w:r>
      <w:r>
        <w:rPr>
          <w:b/>
          <w:bCs/>
        </w:rPr>
        <w:t>PermissibleValues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w:t>
      </w:r>
      <w:r>
        <w:t xml:space="preserve">e assistance of a terminology service, also results in a collection of </w:t>
      </w:r>
      <w:r>
        <w:rPr>
          <w:b/>
          <w:bCs/>
        </w:rPr>
        <w:t>PermissibleValues</w:t>
      </w:r>
      <w:r>
        <w:t>.</w:t>
      </w:r>
    </w:p>
    <w:p w14:paraId="6B5EFA65" w14:textId="77777777" w:rsidR="00D37C11" w:rsidRDefault="005F0251">
      <w:r>
        <w:t xml:space="preserve"> </w:t>
      </w:r>
    </w:p>
    <w:p w14:paraId="35B8F6FE" w14:textId="77777777" w:rsidR="00D37C11" w:rsidRDefault="005F0251">
      <w:r>
        <w:t>A PermissibleValue can represent:</w:t>
      </w:r>
    </w:p>
    <w:p w14:paraId="13E84352" w14:textId="77777777" w:rsidR="00D37C11" w:rsidRDefault="005F0251">
      <w:pPr>
        <w:pStyle w:val="ListParagraph"/>
        <w:numPr>
          <w:ilvl w:val="0"/>
          <w:numId w:val="16"/>
        </w:numPr>
      </w:pPr>
      <w:r>
        <w:t xml:space="preserve">a simple </w:t>
      </w:r>
      <w:r>
        <w:rPr>
          <w:b/>
          <w:bCs/>
        </w:rPr>
        <w:t>EnumerationLiteral</w:t>
      </w:r>
    </w:p>
    <w:p w14:paraId="506B5A7C" w14:textId="77777777" w:rsidR="00D37C11" w:rsidRDefault="005F0251">
      <w:pPr>
        <w:pStyle w:val="ListParagraph"/>
        <w:numPr>
          <w:ilvl w:val="0"/>
          <w:numId w:val="16"/>
        </w:numPr>
      </w:pPr>
      <w:r>
        <w:t xml:space="preserve">an </w:t>
      </w:r>
      <w:r>
        <w:rPr>
          <w:b/>
          <w:bCs/>
        </w:rPr>
        <w:t>PermissibleValue</w:t>
      </w:r>
      <w:r>
        <w:t xml:space="preserve"> with one or more </w:t>
      </w:r>
      <w:r>
        <w:rPr>
          <w:i/>
          <w:iCs/>
        </w:rPr>
        <w:t>identifiers</w:t>
      </w:r>
      <w:r>
        <w:t xml:space="preserve"> of type </w:t>
      </w:r>
      <w:r>
        <w:rPr>
          <w:b/>
          <w:bCs/>
        </w:rPr>
        <w:t>Scoped_Identifier</w:t>
      </w:r>
    </w:p>
    <w:p w14:paraId="417B1BA4" w14:textId="77777777" w:rsidR="00D37C11" w:rsidRDefault="005F0251">
      <w:pPr>
        <w:pStyle w:val="ListParagraph"/>
        <w:numPr>
          <w:ilvl w:val="0"/>
          <w:numId w:val="16"/>
        </w:numPr>
      </w:pPr>
      <w:r>
        <w:t xml:space="preserve">an </w:t>
      </w:r>
      <w:r>
        <w:rPr>
          <w:b/>
          <w:bCs/>
        </w:rPr>
        <w:t>PermissibleValue</w:t>
      </w:r>
      <w:r>
        <w:t xml:space="preserve"> with an</w:t>
      </w:r>
      <w:r>
        <w:t xml:space="preserve"> associated </w:t>
      </w:r>
      <w:r>
        <w:rPr>
          <w:i/>
          <w:iCs/>
        </w:rPr>
        <w:t>valueMeaning</w:t>
      </w:r>
      <w:r>
        <w:t xml:space="preserve"> of type </w:t>
      </w:r>
      <w:r>
        <w:rPr>
          <w:b/>
          <w:bCs/>
        </w:rPr>
        <w:t>ConceptReference</w:t>
      </w:r>
    </w:p>
    <w:p w14:paraId="2AE03F31" w14:textId="77777777" w:rsidR="00D37C11" w:rsidRDefault="005F0251">
      <w:r>
        <w:t xml:space="preserve"> </w:t>
      </w:r>
    </w:p>
    <w:p w14:paraId="77E501C1" w14:textId="77777777" w:rsidR="00D37C11" w:rsidRDefault="005F0251">
      <w:r>
        <w:t>Each of these situations has a different analog in terms of the target TerminologyCode.</w:t>
      </w:r>
    </w:p>
    <w:p w14:paraId="278149D8" w14:textId="77777777" w:rsidR="00D37C11" w:rsidRDefault="005F0251">
      <w:r>
        <w:t xml:space="preserve"> </w:t>
      </w:r>
    </w:p>
    <w:p w14:paraId="25FA9958" w14:textId="77777777" w:rsidR="00D37C11" w:rsidRDefault="005F0251">
      <w:r>
        <w:rPr>
          <w:b/>
          <w:bCs/>
        </w:rPr>
        <w:t>Simple EnumerationLiteral</w:t>
      </w:r>
    </w:p>
    <w:p w14:paraId="19D98F73" w14:textId="77777777" w:rsidR="00D37C11" w:rsidRDefault="005F0251">
      <w:pPr>
        <w:pStyle w:val="ListParagraph"/>
        <w:numPr>
          <w:ilvl w:val="0"/>
          <w:numId w:val="17"/>
        </w:numPr>
      </w:pPr>
      <w:r>
        <w:t xml:space="preserve">The </w:t>
      </w:r>
      <w:r>
        <w:rPr>
          <w:i/>
          <w:iCs/>
        </w:rPr>
        <w:t>name</w:t>
      </w:r>
      <w:r>
        <w:t xml:space="preserve"> of the containing </w:t>
      </w:r>
      <w:r>
        <w:rPr>
          <w:b/>
          <w:bCs/>
        </w:rPr>
        <w:t>Enumeration</w:t>
      </w:r>
      <w:r>
        <w:t xml:space="preserve"> maps to </w:t>
      </w:r>
      <w:r>
        <w:rPr>
          <w:i/>
          <w:iCs/>
        </w:rPr>
        <w:t>terminologyId</w:t>
      </w:r>
    </w:p>
    <w:p w14:paraId="4A60F762" w14:textId="77777777" w:rsidR="00D37C11" w:rsidRDefault="005F0251">
      <w:pPr>
        <w:pStyle w:val="ListParagraph"/>
        <w:numPr>
          <w:ilvl w:val="0"/>
          <w:numId w:val="17"/>
        </w:numPr>
      </w:pPr>
      <w:r>
        <w:t xml:space="preserve">The </w:t>
      </w:r>
      <w:r>
        <w:rPr>
          <w:i/>
          <w:iCs/>
        </w:rPr>
        <w:t>name</w:t>
      </w:r>
      <w:r>
        <w:t xml:space="preserve"> of the </w:t>
      </w:r>
      <w:r>
        <w:rPr>
          <w:b/>
          <w:bCs/>
        </w:rPr>
        <w:t>Enumeration</w:t>
      </w:r>
      <w:r>
        <w:rPr>
          <w:b/>
          <w:bCs/>
        </w:rPr>
        <w:t>Literal</w:t>
      </w:r>
      <w:r>
        <w:t xml:space="preserve"> maps to </w:t>
      </w:r>
      <w:r>
        <w:rPr>
          <w:i/>
          <w:iCs/>
        </w:rPr>
        <w:t>codeString</w:t>
      </w:r>
    </w:p>
    <w:p w14:paraId="04FF44D2" w14:textId="77777777" w:rsidR="00D37C11" w:rsidRDefault="005F0251">
      <w:r>
        <w:t>The uri attribute may be populated via the namespace map.</w:t>
      </w:r>
    </w:p>
    <w:p w14:paraId="4FFFD413" w14:textId="77777777" w:rsidR="00D37C11" w:rsidRDefault="005F0251">
      <w:r>
        <w:t xml:space="preserve"> </w:t>
      </w:r>
    </w:p>
    <w:p w14:paraId="2477C80D" w14:textId="77777777" w:rsidR="00D37C11" w:rsidRDefault="005F0251">
      <w:r>
        <w:t>Note that the ADL specification may require that enumeration values may need to be represented as integers and strings.  This may be accomplished by adding an inteter or</w:t>
      </w:r>
      <w:r>
        <w:t xml:space="preserve"> string to the scoping </w:t>
      </w:r>
      <w:r>
        <w:rPr>
          <w:b/>
          <w:bCs/>
        </w:rPr>
        <w:t>Enumeration</w:t>
      </w:r>
      <w:r>
        <w:t xml:space="preserve"> type and then adding a corresponding slot to each </w:t>
      </w:r>
      <w:r>
        <w:rPr>
          <w:b/>
          <w:bCs/>
        </w:rPr>
        <w:t>EnumerationLiteral</w:t>
      </w:r>
      <w:r>
        <w:t xml:space="preserve"> instance.  The mechanism and mapping for this approach are outside of the scope of the AML specification.</w:t>
      </w:r>
    </w:p>
    <w:p w14:paraId="22426AD3" w14:textId="77777777" w:rsidR="00D37C11" w:rsidRDefault="005F0251">
      <w:r>
        <w:t xml:space="preserve"> </w:t>
      </w:r>
    </w:p>
    <w:p w14:paraId="6908DACB" w14:textId="77777777" w:rsidR="00D37C11" w:rsidRDefault="005F0251">
      <w:r>
        <w:rPr>
          <w:b/>
          <w:bCs/>
        </w:rPr>
        <w:t xml:space="preserve">PermissibleValue with an </w:t>
      </w:r>
      <w:r>
        <w:rPr>
          <w:b/>
          <w:bCs/>
          <w:i/>
          <w:iCs/>
        </w:rPr>
        <w:t>identifier</w:t>
      </w:r>
    </w:p>
    <w:p w14:paraId="13BE9C27" w14:textId="77777777" w:rsidR="00D37C11" w:rsidRDefault="005F0251">
      <w:r>
        <w:t xml:space="preserve">If the </w:t>
      </w:r>
      <w:r>
        <w:rPr>
          <w:b/>
          <w:bCs/>
        </w:rPr>
        <w:t>PermissibleValue</w:t>
      </w:r>
      <w:r>
        <w:t xml:space="preserve"> has an associated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w:t>
      </w:r>
      <w:r>
        <w:rPr>
          <w:i/>
          <w:iCs/>
        </w:rPr>
        <w:t>ope</w:t>
      </w:r>
      <w:r>
        <w:t xml:space="preserve"> </w:t>
      </w:r>
      <w:r>
        <w:rPr>
          <w:b/>
          <w:bCs/>
        </w:rPr>
        <w:t>Namespace</w:t>
      </w:r>
      <w:r>
        <w:t xml:space="preserve"> is used.  If more than one </w:t>
      </w:r>
      <w:r>
        <w:rPr>
          <w:i/>
          <w:iCs/>
        </w:rPr>
        <w:t>identifier</w:t>
      </w:r>
      <w:r>
        <w:t xml:space="preserve"> is present, an implementation may choose which identifier will be mapped.</w:t>
      </w:r>
    </w:p>
    <w:p w14:paraId="1279480E" w14:textId="77777777" w:rsidR="00D37C11" w:rsidRDefault="005F0251">
      <w:r>
        <w:t xml:space="preserve"> </w:t>
      </w:r>
    </w:p>
    <w:p w14:paraId="51CE0A4A" w14:textId="77777777" w:rsidR="00D37C11" w:rsidRDefault="005F0251">
      <w:r>
        <w:t xml:space="preserve">The </w:t>
      </w:r>
      <w:r>
        <w:rPr>
          <w:i/>
          <w:iCs/>
        </w:rPr>
        <w:t>uri</w:t>
      </w:r>
      <w:r>
        <w:t xml:space="preserve"> attribute may be populated via the namespace map.</w:t>
      </w:r>
    </w:p>
    <w:p w14:paraId="686DA47A" w14:textId="77777777" w:rsidR="00D37C11" w:rsidRDefault="005F0251">
      <w:r>
        <w:t xml:space="preserve"> </w:t>
      </w:r>
    </w:p>
    <w:p w14:paraId="514BD63A" w14:textId="77777777" w:rsidR="00D37C11" w:rsidRDefault="005F0251">
      <w:r>
        <w:t xml:space="preserve"> </w:t>
      </w:r>
    </w:p>
    <w:p w14:paraId="65665D37" w14:textId="77777777" w:rsidR="00D37C11" w:rsidRDefault="005F0251">
      <w:r>
        <w:rPr>
          <w:b/>
          <w:bCs/>
        </w:rPr>
        <w:t xml:space="preserve">PermissibleValue with a </w:t>
      </w:r>
      <w:r>
        <w:rPr>
          <w:b/>
          <w:bCs/>
          <w:i/>
          <w:iCs/>
        </w:rPr>
        <w:t>valueMeaning</w:t>
      </w:r>
    </w:p>
    <w:p w14:paraId="2312E145" w14:textId="77777777" w:rsidR="00D37C11" w:rsidRDefault="005F0251">
      <w:r>
        <w:t xml:space="preserve"> </w:t>
      </w:r>
    </w:p>
    <w:p w14:paraId="2658E930" w14:textId="77777777" w:rsidR="00D37C11" w:rsidRDefault="005F0251">
      <w:r>
        <w:t xml:space="preserve">The </w:t>
      </w:r>
      <w:r>
        <w:rPr>
          <w:i/>
          <w:iCs/>
        </w:rPr>
        <w:t>valueMeaning</w:t>
      </w:r>
      <w:r>
        <w:t xml:space="preserve"> attribute is of type </w:t>
      </w:r>
      <w:r>
        <w:rPr>
          <w:b/>
          <w:bCs/>
        </w:rPr>
        <w:t>ConceptReference</w:t>
      </w:r>
      <w:r>
        <w:t xml:space="preserve"> and carries the equivalent of a "term binding" for an ADL "at" code.  In this case, the target </w:t>
      </w:r>
      <w:r>
        <w:rPr>
          <w:b/>
          <w:bCs/>
        </w:rPr>
        <w:t>ConceptReference</w:t>
      </w:r>
      <w:r>
        <w:t xml:space="preserve"> is mapped to the </w:t>
      </w:r>
      <w:r>
        <w:rPr>
          <w:b/>
          <w:bCs/>
        </w:rPr>
        <w:t>TerminologyCode</w:t>
      </w:r>
      <w:r>
        <w:t xml:space="preserve"> as:</w:t>
      </w:r>
    </w:p>
    <w:p w14:paraId="3BF6971A" w14:textId="77777777" w:rsidR="00D37C11" w:rsidRDefault="005F0251">
      <w:pPr>
        <w:pStyle w:val="ListParagraph"/>
        <w:numPr>
          <w:ilvl w:val="0"/>
          <w:numId w:val="19"/>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14:paraId="7E0F90EA" w14:textId="77777777" w:rsidR="00D37C11" w:rsidRDefault="005F0251">
      <w:pPr>
        <w:pStyle w:val="ListParagraph"/>
        <w:numPr>
          <w:ilvl w:val="0"/>
          <w:numId w:val="19"/>
        </w:numPr>
      </w:pPr>
      <w:r>
        <w:t xml:space="preserve">If the </w:t>
      </w:r>
      <w:r>
        <w:rPr>
          <w:i/>
          <w:iCs/>
        </w:rPr>
        <w:t>conc</w:t>
      </w:r>
      <w:r>
        <w:rPr>
          <w:i/>
          <w:iCs/>
        </w:rPr>
        <w:t>eptReference</w:t>
      </w:r>
      <w:r>
        <w:t xml:space="preserve"> has a </w:t>
      </w:r>
      <w:r>
        <w:rPr>
          <w:i/>
          <w:iCs/>
        </w:rPr>
        <w:t>name</w:t>
      </w:r>
      <w:r>
        <w:t xml:space="preserve"> attribute (type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14:paraId="3637645C" w14:textId="77777777" w:rsidR="00D37C11" w:rsidRDefault="005F0251">
      <w:pPr>
        <w:pStyle w:val="ListParagraph"/>
        <w:numPr>
          <w:ilvl w:val="0"/>
          <w:numId w:val="19"/>
        </w:numPr>
      </w:pPr>
      <w:r>
        <w:t xml:space="preserve">If the </w:t>
      </w:r>
      <w:r>
        <w:rPr>
          <w:i/>
          <w:iCs/>
        </w:rPr>
        <w:t>conceptReference</w:t>
      </w:r>
      <w:r>
        <w:t xml:space="preserve"> does not have a </w:t>
      </w:r>
      <w:r>
        <w:rPr>
          <w:i/>
          <w:iCs/>
        </w:rPr>
        <w:t>name</w:t>
      </w:r>
      <w:r>
        <w:t xml:space="preserve"> attribute, the identifier rules above should be employed or, lacking an identif</w:t>
      </w:r>
      <w:r>
        <w:t xml:space="preserve">ier, the simple </w:t>
      </w:r>
      <w:r>
        <w:rPr>
          <w:b/>
          <w:bCs/>
        </w:rPr>
        <w:t>EnumerationLiteral</w:t>
      </w:r>
      <w:r>
        <w:t xml:space="preserve"> rules.</w:t>
      </w:r>
    </w:p>
    <w:p w14:paraId="0611E0F0" w14:textId="77777777" w:rsidR="00D37C11" w:rsidRDefault="005F0251">
      <w:pPr>
        <w:pStyle w:val="ListParagraph"/>
        <w:numPr>
          <w:ilvl w:val="0"/>
          <w:numId w:val="19"/>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have a </w:t>
      </w:r>
      <w:r>
        <w:rPr>
          <w:i/>
          <w:iCs/>
        </w:rPr>
        <w:t>describingCodeSystemAndVersion</w:t>
      </w:r>
      <w:r>
        <w:t xml:space="preserve"> attribute, then the</w:t>
      </w:r>
      <w:r>
        <w:t xml:space="preserve"> </w:t>
      </w:r>
      <w:r>
        <w:rPr>
          <w:i/>
          <w:iCs/>
        </w:rPr>
        <w:t>terminologyVersion</w:t>
      </w:r>
      <w:r>
        <w:t xml:space="preserve"> attribute should be left empty.</w:t>
      </w:r>
    </w:p>
    <w:p w14:paraId="76EEFD8C" w14:textId="77777777" w:rsidR="00D37C11" w:rsidRDefault="005F0251">
      <w:r>
        <w:t xml:space="preserve"> </w:t>
      </w:r>
    </w:p>
    <w:p w14:paraId="4981E410" w14:textId="77777777" w:rsidR="00D37C11" w:rsidRDefault="005F0251">
      <w:r>
        <w:t xml:space="preserve"> </w:t>
      </w:r>
    </w:p>
    <w:p w14:paraId="17170B90" w14:textId="77777777" w:rsidR="003E4BE1" w:rsidRDefault="0001444D" w:rsidP="00595F8A">
      <w:r>
        <w:tab/>
      </w:r>
      <w:r>
        <w:tab/>
      </w:r>
      <w:r>
        <w:tab/>
      </w:r>
      <w:r>
        <w:tab/>
      </w:r>
      <w:r>
        <w:rPr>
          <w:noProof/>
        </w:rPr>
        <w:drawing>
          <wp:inline distT="0" distB="0" distL="0" distR="0" wp14:anchorId="53FC18DE" wp14:editId="0952E0E8">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rId40" cstate="print"/>
                    <a:stretch>
                      <a:fillRect/>
                    </a:stretch>
                  </pic:blipFill>
                  <pic:spPr>
                    <a:xfrm>
                      <a:off x="0" y="0"/>
                      <a:ext cx="5943600" cy="1895475"/>
                    </a:xfrm>
                    <a:prstGeom prst="rect">
                      <a:avLst/>
                    </a:prstGeom>
                  </pic:spPr>
                </pic:pic>
              </a:graphicData>
            </a:graphic>
          </wp:inline>
        </w:drawing>
      </w:r>
    </w:p>
    <w:p w14:paraId="6A234D4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22" w:name="_2c065eee9fec4768da07422243566f39"/>
      <w:r w:rsidRPr="007B5B34">
        <w:rPr>
          <w:b/>
          <w:sz w:val="24"/>
          <w:szCs w:val="24"/>
        </w:rPr>
        <w:t>TerminologyConstraints</w:t>
      </w:r>
      <w:bookmarkEnd w:id="222"/>
    </w:p>
    <w:p w14:paraId="675999CD" w14:textId="77777777" w:rsidR="003E4BE1" w:rsidRDefault="00CB577B" w:rsidP="00AB09F3">
      <w:r>
        <w:t xml:space="preserve">       </w:t>
      </w:r>
    </w:p>
    <w:p w14:paraId="736E3FF6" w14:textId="77777777" w:rsidR="00DB049B" w:rsidRDefault="00022C8A" w:rsidP="006977BE">
      <w:r w:rsidRPr="00022C8A">
        <w:t xml:space="preserve"> </w:t>
      </w:r>
    </w:p>
    <w:p w14:paraId="6798AF2F" w14:textId="77777777" w:rsidR="002C0F83" w:rsidRPr="005F31BE" w:rsidRDefault="00F851FF" w:rsidP="005F31BE">
      <w:pPr>
        <w:pStyle w:val="Heading4"/>
      </w:pPr>
      <w:bookmarkStart w:id="223" w:name="_aa52f11e5760ad2f47030803962bb855"/>
      <w:bookmarkStart w:id="224" w:name="_Toc277077914"/>
      <w:r w:rsidRPr="005F31BE">
        <w:t>&lt;Class&gt; ObjectConstraint</w:t>
      </w:r>
      <w:bookmarkEnd w:id="223"/>
      <w:bookmarkEnd w:id="224"/>
    </w:p>
    <w:p w14:paraId="678590CA" w14:textId="77777777" w:rsidR="0063570E" w:rsidRDefault="0063570E" w:rsidP="00383490"/>
    <w:p w14:paraId="0A1072BF" w14:textId="77777777" w:rsidR="00A855E6" w:rsidRDefault="00383490" w:rsidP="00263593">
      <w:r w:rsidRPr="00875584">
        <w:rPr>
          <w:rFonts w:ascii="Arial" w:hAnsi="Arial"/>
          <w:b/>
          <w:sz w:val="24"/>
          <w:szCs w:val="24"/>
        </w:rPr>
        <w:t>Description</w:t>
      </w:r>
    </w:p>
    <w:p w14:paraId="340EC94D" w14:textId="77777777" w:rsidR="00DB049B" w:rsidRDefault="005C6CB8" w:rsidP="006977BE">
      <w:r>
        <w:t xml:space="preserve"> </w:t>
      </w:r>
    </w:p>
    <w:p w14:paraId="364D667D" w14:textId="77777777" w:rsidR="00D37C11" w:rsidRDefault="005F0251">
      <w:r>
        <w:rPr>
          <w:b/>
          <w:bCs/>
        </w:rPr>
        <w:t>ObjectConstraint</w:t>
      </w:r>
      <w:r>
        <w:t xml:space="preserve"> is the base class of all AML classifier constraints.</w:t>
      </w:r>
    </w:p>
    <w:p w14:paraId="5261A93E"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7A69594" w14:textId="77777777" w:rsidR="0063570E" w:rsidRDefault="0063570E" w:rsidP="00383490"/>
    <w:p w14:paraId="1CC51161" w14:textId="77777777" w:rsidR="00A855E6" w:rsidRDefault="00383490" w:rsidP="00263593">
      <w:r w:rsidRPr="00875584">
        <w:rPr>
          <w:rFonts w:ascii="Arial" w:hAnsi="Arial"/>
          <w:b/>
          <w:sz w:val="24"/>
          <w:szCs w:val="24"/>
        </w:rPr>
        <w:t>Diagrams</w:t>
      </w:r>
    </w:p>
    <w:p w14:paraId="4F387C12" w14:textId="77777777" w:rsidR="00DB049B" w:rsidRDefault="005F0251" w:rsidP="006977BE">
      <w:hyperlink w:anchor="_e01fdbb84f109fa2531577050a9e4ad8" w:history="1">
        <w:r w:rsidR="003E7695">
          <w:rPr>
            <w:rStyle w:val="Hyperlink"/>
          </w:rPr>
          <w:t>AML DescribedItems</w:t>
        </w:r>
      </w:hyperlink>
      <w:r w:rsidR="00324424">
        <w:t xml:space="preserve">, </w:t>
      </w:r>
      <w:hyperlink w:anchor="_a74fdcc000d4318dcb5580a5fa8fbfce" w:history="1">
        <w:r w:rsidR="003E7695">
          <w:rPr>
            <w:rStyle w:val="Hyperlink"/>
          </w:rPr>
          <w:t>Attribute Constraints</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44FCA378" w14:textId="77777777" w:rsidR="0063570E" w:rsidRDefault="0063570E" w:rsidP="00383490"/>
    <w:p w14:paraId="2B17FFC6" w14:textId="77777777" w:rsidR="00A855E6" w:rsidRDefault="00383490" w:rsidP="00263593">
      <w:r w:rsidRPr="00875584">
        <w:rPr>
          <w:rFonts w:ascii="Arial" w:hAnsi="Arial"/>
          <w:b/>
          <w:sz w:val="24"/>
          <w:szCs w:val="24"/>
        </w:rPr>
        <w:t>Direct Known Superclasses (Generalization)</w:t>
      </w:r>
    </w:p>
    <w:p w14:paraId="52BC05DA" w14:textId="77777777" w:rsidR="00DB049B" w:rsidRDefault="005F0251" w:rsidP="006977BE">
      <w:hyperlink w:anchor="_4cfed31aa26e11dff4000228bcd222ae" w:history="1">
        <w:r w:rsidR="006977BE">
          <w:rPr>
            <w:rStyle w:val="Hyperlink"/>
          </w:rPr>
          <w:t>DescribedItem</w:t>
        </w:r>
      </w:hyperlink>
    </w:p>
    <w:p w14:paraId="12395B82" w14:textId="77777777" w:rsidR="0063570E" w:rsidRDefault="0063570E" w:rsidP="00383490"/>
    <w:p w14:paraId="3D783F80" w14:textId="77777777" w:rsidR="00A855E6" w:rsidRDefault="00383490" w:rsidP="00263593">
      <w:r w:rsidRPr="00875584">
        <w:rPr>
          <w:rFonts w:ascii="Arial" w:hAnsi="Arial"/>
          <w:b/>
          <w:sz w:val="24"/>
          <w:szCs w:val="24"/>
        </w:rPr>
        <w:t>Direct Known Subclasses (Specialization)</w:t>
      </w:r>
    </w:p>
    <w:p w14:paraId="4928F0F5" w14:textId="77777777" w:rsidR="00DB049B" w:rsidRDefault="005F0251"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642a5d8e79d72684f85a1ef76261f3ad" w:history="1">
        <w:r w:rsidR="006977BE">
          <w:rPr>
            <w:rStyle w:val="Hyperlink"/>
          </w:rPr>
          <w:t>TerminologyCodeConstraint</w:t>
        </w:r>
      </w:hyperlink>
      <w:r w:rsidR="006977BE">
        <w:t xml:space="preserve">  </w:t>
      </w:r>
    </w:p>
    <w:p w14:paraId="42B0D094" w14:textId="77777777" w:rsidR="0063570E" w:rsidRDefault="0063570E" w:rsidP="00383490"/>
    <w:p w14:paraId="143E94FC" w14:textId="77777777" w:rsidR="00A855E6" w:rsidRDefault="00383490" w:rsidP="00263593">
      <w:r w:rsidRPr="00875584">
        <w:rPr>
          <w:rFonts w:ascii="Arial" w:hAnsi="Arial"/>
          <w:b/>
          <w:sz w:val="24"/>
          <w:szCs w:val="24"/>
        </w:rPr>
        <w:t>Associations</w:t>
      </w:r>
    </w:p>
    <w:p w14:paraId="3FE64B82" w14:textId="77777777" w:rsidR="00A8550F" w:rsidRDefault="00860CF1" w:rsidP="006977BE">
      <w:r>
        <w:t xml:space="preserve"> </w:t>
      </w:r>
    </w:p>
    <w:p w14:paraId="00EB8A67" w14:textId="77777777" w:rsidR="00A755AA" w:rsidRDefault="008B78EB" w:rsidP="00ED4063">
      <w:pPr>
        <w:rPr>
          <w:b/>
        </w:rPr>
      </w:pPr>
      <w:r w:rsidRPr="006876BA">
        <w:rPr>
          <w:b/>
        </w:rPr>
        <w:t>•    parent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67295287" w14:textId="77777777" w:rsidR="008B78EB" w:rsidRPr="00B603FB" w:rsidRDefault="005C6CB8" w:rsidP="00ED4063">
      <w:pPr>
        <w:rPr>
          <w:b/>
        </w:rPr>
      </w:pPr>
      <w:r>
        <w:t xml:space="preserve"> </w:t>
      </w:r>
    </w:p>
    <w:p w14:paraId="374FFF54" w14:textId="77777777" w:rsidR="00D37C11" w:rsidRDefault="005F0251">
      <w:r>
        <w:t xml:space="preserve">All </w:t>
      </w:r>
      <w:r>
        <w:rPr>
          <w:b/>
          <w:bCs/>
        </w:rPr>
        <w:t>ObjectConstraints</w:t>
      </w:r>
      <w:r>
        <w:t xml:space="preserve"> must ultimately be applied to an instance of a UML Classifier.  </w:t>
      </w:r>
      <w:r>
        <w:rPr>
          <w:b/>
          <w:bCs/>
        </w:rPr>
        <w:t>ObjectConstraints</w:t>
      </w:r>
      <w:r>
        <w:t xml:space="preserve"> can add additional restrictions to an existing "parent" constraint.  If present, </w:t>
      </w:r>
      <w:r>
        <w:rPr>
          <w:i/>
          <w:iCs/>
        </w:rPr>
        <w:t>parent</w:t>
      </w:r>
      <w:r>
        <w:t xml:space="preserve"> represents the existing constraint that is being further specialized.</w:t>
      </w:r>
    </w:p>
    <w:p w14:paraId="1303093E" w14:textId="77777777" w:rsidR="008B78EB" w:rsidRPr="00B603FB" w:rsidRDefault="00C04683" w:rsidP="00ED4063">
      <w:pPr>
        <w:rPr>
          <w:b/>
        </w:rPr>
      </w:pPr>
      <w:r>
        <w:t xml:space="preserve"> </w:t>
      </w:r>
      <w:r w:rsidR="005C6CB8">
        <w:t xml:space="preserve"> </w:t>
      </w:r>
    </w:p>
    <w:p w14:paraId="76864D30" w14:textId="77777777" w:rsidR="00D37C11" w:rsidRDefault="005F0251">
      <w:r>
        <w:t xml:space="preserve">A reference </w:t>
      </w:r>
      <w:r>
        <w:t xml:space="preserve">to the meaning associated with the </w:t>
      </w:r>
      <w:r>
        <w:rPr>
          <w:b/>
          <w:bCs/>
        </w:rPr>
        <w:t>PermissibleValue</w:t>
      </w:r>
    </w:p>
    <w:p w14:paraId="194C1716" w14:textId="77777777" w:rsidR="008B78EB" w:rsidRPr="00B603FB" w:rsidRDefault="00C04683" w:rsidP="00ED4063">
      <w:pPr>
        <w:rPr>
          <w:b/>
        </w:rPr>
      </w:pPr>
      <w:r>
        <w:t xml:space="preserve"> </w:t>
      </w:r>
    </w:p>
    <w:p w14:paraId="171E6928" w14:textId="77777777" w:rsidR="00A8550F" w:rsidRDefault="00860CF1" w:rsidP="006977BE">
      <w:r>
        <w:t xml:space="preserve"> </w:t>
      </w:r>
    </w:p>
    <w:p w14:paraId="04B4E5EC" w14:textId="77777777" w:rsidR="00A755AA" w:rsidRDefault="008B78EB" w:rsidP="00ED4063">
      <w:pPr>
        <w:rPr>
          <w:b/>
        </w:rPr>
      </w:pPr>
      <w:r w:rsidRPr="006876BA">
        <w:rPr>
          <w:b/>
        </w:rPr>
        <w:t>•   public about</w:t>
      </w:r>
      <w:r w:rsidR="006876BA" w:rsidRPr="006876BA">
        <w:rPr>
          <w:b/>
        </w:rPr>
        <w:t xml:space="preserve"> : </w:t>
      </w:r>
      <w:hyperlink w:anchor="_4082bf99060eea349dab8f548d297f3d" w:history="1">
        <w:r w:rsidRPr="006876BA">
          <w:rPr>
            <w:rStyle w:val="Hyperlink"/>
            <w:b/>
          </w:rPr>
          <w:t>ConceptReference</w:t>
        </w:r>
      </w:hyperlink>
      <w:r w:rsidR="00454D42" w:rsidRPr="006876BA">
        <w:rPr>
          <w:b/>
        </w:rPr>
        <w:t>[0..1]</w:t>
      </w:r>
    </w:p>
    <w:p w14:paraId="2AE53FAA" w14:textId="77777777" w:rsidR="008B78EB" w:rsidRPr="00B603FB" w:rsidRDefault="005C6CB8" w:rsidP="00ED4063">
      <w:pPr>
        <w:rPr>
          <w:b/>
        </w:rPr>
      </w:pPr>
      <w:r>
        <w:t xml:space="preserve"> </w:t>
      </w:r>
    </w:p>
    <w:p w14:paraId="37C827B0" w14:textId="77777777" w:rsidR="00A8550F" w:rsidRDefault="00C32E8C" w:rsidP="006977BE">
      <w:r>
        <w:t xml:space="preserve"> </w:t>
      </w:r>
    </w:p>
    <w:p w14:paraId="14A756FE" w14:textId="77777777" w:rsidR="00DB049B" w:rsidRDefault="00022C8A" w:rsidP="006977BE">
      <w:r w:rsidRPr="00022C8A">
        <w:t xml:space="preserve"> </w:t>
      </w:r>
    </w:p>
    <w:p w14:paraId="72C10FC2" w14:textId="77777777" w:rsidR="002C0F83" w:rsidRPr="005F31BE" w:rsidRDefault="00F851FF" w:rsidP="005F31BE">
      <w:pPr>
        <w:pStyle w:val="Heading4"/>
      </w:pPr>
      <w:bookmarkStart w:id="225" w:name="_3fde1641e9d2557d85d9c7faa67a58f7"/>
      <w:bookmarkStart w:id="226" w:name="_Toc277077915"/>
      <w:r w:rsidRPr="005F31BE">
        <w:t>&lt;Class&gt; TerminologyCode</w:t>
      </w:r>
      <w:bookmarkEnd w:id="225"/>
      <w:bookmarkEnd w:id="226"/>
    </w:p>
    <w:p w14:paraId="73867C3C" w14:textId="77777777" w:rsidR="0063570E" w:rsidRDefault="0063570E" w:rsidP="00383490"/>
    <w:p w14:paraId="09590642" w14:textId="77777777" w:rsidR="00A855E6" w:rsidRDefault="00383490" w:rsidP="00263593">
      <w:r w:rsidRPr="00875584">
        <w:rPr>
          <w:rFonts w:ascii="Arial" w:hAnsi="Arial"/>
          <w:b/>
          <w:sz w:val="24"/>
          <w:szCs w:val="24"/>
        </w:rPr>
        <w:t>Description</w:t>
      </w:r>
    </w:p>
    <w:p w14:paraId="3751BA37" w14:textId="77777777" w:rsidR="00DB049B" w:rsidRDefault="005C6CB8" w:rsidP="006977BE">
      <w:r>
        <w:t xml:space="preserve"> </w:t>
      </w:r>
    </w:p>
    <w:p w14:paraId="55619836" w14:textId="77777777" w:rsidR="00D37C11" w:rsidRDefault="005F0251">
      <w:r>
        <w:t xml:space="preserve">A reference to a class, category or "concept", optionally as described in a specified code system or code system version.  </w:t>
      </w:r>
      <w:r>
        <w:rPr>
          <w:b/>
          <w:bCs/>
        </w:rPr>
        <w:t xml:space="preserve">TerminologyCode </w:t>
      </w:r>
      <w:r>
        <w:t>represents the set of information needed to populate various target reference model coded elements, including a code,</w:t>
      </w:r>
      <w:r>
        <w:t xml:space="preserve"> the scoping namespace, the corresponding URI, the code system or code system version from which the description was derived and a informative "term" which communicates the intent of the code to a human reader.</w:t>
      </w:r>
    </w:p>
    <w:p w14:paraId="1C192D5B" w14:textId="77777777" w:rsidR="00D37C11" w:rsidRDefault="005F0251">
      <w:r>
        <w:t xml:space="preserve"> </w:t>
      </w:r>
    </w:p>
    <w:p w14:paraId="0CEDB874" w14:textId="77777777" w:rsidR="00D37C11" w:rsidRDefault="005F0251">
      <w:r>
        <w:t>Two TerminologyCodes are considered to be identical if and only if:</w:t>
      </w:r>
    </w:p>
    <w:p w14:paraId="16C9FD0E" w14:textId="77777777" w:rsidR="00D37C11" w:rsidRDefault="005F0251">
      <w:pPr>
        <w:pStyle w:val="ListParagraph"/>
        <w:numPr>
          <w:ilvl w:val="0"/>
          <w:numId w:val="21"/>
        </w:numPr>
      </w:pPr>
      <w:r>
        <w:t xml:space="preserve">They both have </w:t>
      </w:r>
      <w:r>
        <w:rPr>
          <w:i/>
          <w:iCs/>
        </w:rPr>
        <w:t>uri</w:t>
      </w:r>
      <w:r>
        <w:t xml:space="preserve"> attributes and the uris are identical</w:t>
      </w:r>
    </w:p>
    <w:p w14:paraId="5DFDBD6D" w14:textId="77777777" w:rsidR="00D37C11" w:rsidRDefault="005F0251">
      <w:pPr>
        <w:pStyle w:val="ListParagraph"/>
        <w:numPr>
          <w:ilvl w:val="0"/>
          <w:numId w:val="21"/>
        </w:numPr>
      </w:pPr>
      <w:r>
        <w:t xml:space="preserve">One or both do not have a uri attribute and the </w:t>
      </w:r>
      <w:r>
        <w:rPr>
          <w:i/>
          <w:iCs/>
        </w:rPr>
        <w:t>terminologyId</w:t>
      </w:r>
      <w:r>
        <w:t xml:space="preserve"> and </w:t>
      </w:r>
      <w:r>
        <w:rPr>
          <w:i/>
          <w:iCs/>
        </w:rPr>
        <w:t>codeStrings</w:t>
      </w:r>
      <w:r>
        <w:t xml:space="preserve"> are identical</w:t>
      </w:r>
    </w:p>
    <w:p w14:paraId="6A58F967" w14:textId="77777777" w:rsidR="00D37C11" w:rsidRDefault="005F0251">
      <w:pPr>
        <w:pStyle w:val="ListParagraph"/>
        <w:numPr>
          <w:ilvl w:val="0"/>
          <w:numId w:val="21"/>
        </w:numPr>
      </w:pPr>
      <w:r>
        <w:t xml:space="preserve">Both </w:t>
      </w:r>
      <w:r>
        <w:rPr>
          <w:i/>
          <w:iCs/>
        </w:rPr>
        <w:t>codeStrings</w:t>
      </w:r>
      <w:r>
        <w:t xml:space="preserve"> are identical and the </w:t>
      </w:r>
      <w:r>
        <w:rPr>
          <w:i/>
          <w:iCs/>
        </w:rPr>
        <w:t>terminologyId's</w:t>
      </w:r>
      <w:r>
        <w:t xml:space="preserve"> map to the same terminology </w:t>
      </w:r>
      <w:r>
        <w:rPr>
          <w:i/>
          <w:iCs/>
        </w:rPr>
        <w:t>uri</w:t>
      </w:r>
      <w:r>
        <w:t>.</w:t>
      </w:r>
    </w:p>
    <w:p w14:paraId="7264D974" w14:textId="77777777" w:rsidR="00D37C11" w:rsidRDefault="005F0251">
      <w:r>
        <w:t xml:space="preserve">The </w:t>
      </w:r>
      <w:r>
        <w:rPr>
          <w:i/>
          <w:iCs/>
        </w:rPr>
        <w:t>terminologyVersion</w:t>
      </w:r>
      <w:r>
        <w:t xml:space="preserve"> and </w:t>
      </w:r>
      <w:r>
        <w:rPr>
          <w:i/>
          <w:iCs/>
        </w:rPr>
        <w:t>term</w:t>
      </w:r>
      <w:r>
        <w:t xml:space="preserve"> attributes are strictly informative and are not part of the identity of a terminology code.</w:t>
      </w:r>
    </w:p>
    <w:p w14:paraId="21F72CB5" w14:textId="77777777" w:rsidR="00D37C11" w:rsidRDefault="005F0251">
      <w:r>
        <w:t xml:space="preserve"> </w:t>
      </w:r>
    </w:p>
    <w:p w14:paraId="227ACF15" w14:textId="77777777" w:rsidR="00DB049B" w:rsidRDefault="00C51B43" w:rsidP="006977BE">
      <w:r>
        <w:t xml:space="preserve"> </w:t>
      </w:r>
      <w:r w:rsidR="009F2598">
        <w:t xml:space="preserve">  </w:t>
      </w:r>
    </w:p>
    <w:p w14:paraId="5C671C5D" w14:textId="77777777" w:rsidR="0063570E" w:rsidRDefault="0063570E" w:rsidP="00383490"/>
    <w:p w14:paraId="7AB7FD6A" w14:textId="77777777" w:rsidR="00A855E6" w:rsidRDefault="00383490" w:rsidP="00263593">
      <w:r w:rsidRPr="00875584">
        <w:rPr>
          <w:rFonts w:ascii="Arial" w:hAnsi="Arial"/>
          <w:b/>
          <w:sz w:val="24"/>
          <w:szCs w:val="24"/>
        </w:rPr>
        <w:t>Diagrams</w:t>
      </w:r>
    </w:p>
    <w:p w14:paraId="7F81BF58" w14:textId="77777777" w:rsidR="00DB049B" w:rsidRDefault="005F0251" w:rsidP="006977BE">
      <w:hyperlink w:anchor="_2c065eee9fec4768da07422243566f39" w:history="1">
        <w:r w:rsidR="003E7695">
          <w:rPr>
            <w:rStyle w:val="Hyperlink"/>
          </w:rPr>
          <w:t>TerminologyConstraints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F968C47" w14:textId="77777777" w:rsidR="0063570E" w:rsidRDefault="0063570E" w:rsidP="00383490"/>
    <w:p w14:paraId="3D905CA1" w14:textId="77777777" w:rsidR="00A855E6" w:rsidRDefault="00383490" w:rsidP="00263593">
      <w:r w:rsidRPr="00875584">
        <w:rPr>
          <w:rFonts w:ascii="Arial" w:hAnsi="Arial"/>
          <w:b/>
          <w:sz w:val="24"/>
          <w:szCs w:val="24"/>
        </w:rPr>
        <w:t>Attributes</w:t>
      </w:r>
    </w:p>
    <w:p w14:paraId="663E6859" w14:textId="77777777" w:rsidR="00B603FB" w:rsidRDefault="00B603FB" w:rsidP="008B78EB"/>
    <w:p w14:paraId="033612B3" w14:textId="77777777" w:rsidR="00A755AA" w:rsidRDefault="008B78EB" w:rsidP="008B78EB">
      <w:pPr>
        <w:rPr>
          <w:b/>
        </w:rPr>
      </w:pPr>
      <w:r w:rsidRPr="006A54F6">
        <w:rPr>
          <w:b/>
        </w:rPr>
        <w:t>•   public terminologyId : String  [1]</w:t>
      </w:r>
    </w:p>
    <w:p w14:paraId="4C7813E0" w14:textId="77777777" w:rsidR="008B78EB" w:rsidRPr="006A54F6" w:rsidRDefault="005C6CB8" w:rsidP="008B78EB">
      <w:pPr>
        <w:rPr>
          <w:b/>
        </w:rPr>
      </w:pPr>
      <w:r>
        <w:t xml:space="preserve"> </w:t>
      </w:r>
    </w:p>
    <w:p w14:paraId="359F50B8" w14:textId="77777777" w:rsidR="00D37C11" w:rsidRDefault="005F0251">
      <w:r>
        <w:t xml:space="preserve">The name of the namespace that scopes </w:t>
      </w:r>
      <w:r>
        <w:rPr>
          <w:i/>
          <w:iCs/>
        </w:rPr>
        <w:t>codeString</w:t>
      </w:r>
      <w:r>
        <w:t>.</w:t>
      </w:r>
    </w:p>
    <w:p w14:paraId="3BE8733E" w14:textId="77777777" w:rsidR="00B603FB" w:rsidRDefault="00B603FB" w:rsidP="008B78EB"/>
    <w:p w14:paraId="5F99E78A" w14:textId="77777777" w:rsidR="00A755AA" w:rsidRDefault="008B78EB" w:rsidP="008B78EB">
      <w:pPr>
        <w:rPr>
          <w:b/>
        </w:rPr>
      </w:pPr>
      <w:r w:rsidRPr="006A54F6">
        <w:rPr>
          <w:b/>
        </w:rPr>
        <w:t>•   public codeString : String  [1]</w:t>
      </w:r>
    </w:p>
    <w:p w14:paraId="2E54870E" w14:textId="77777777" w:rsidR="008B78EB" w:rsidRPr="006A54F6" w:rsidRDefault="005C6CB8" w:rsidP="008B78EB">
      <w:pPr>
        <w:rPr>
          <w:b/>
        </w:rPr>
      </w:pPr>
      <w:r>
        <w:t xml:space="preserve"> </w:t>
      </w:r>
    </w:p>
    <w:p w14:paraId="7BCDE977" w14:textId="77777777" w:rsidR="00D37C11" w:rsidRDefault="005F0251">
      <w:r>
        <w:t xml:space="preserve">A code that uniquely references a class, category or "concept" within the context of the scoping </w:t>
      </w:r>
      <w:r>
        <w:rPr>
          <w:i/>
          <w:iCs/>
        </w:rPr>
        <w:t>terminologyId</w:t>
      </w:r>
      <w:r>
        <w:t>.</w:t>
      </w:r>
    </w:p>
    <w:p w14:paraId="25828214" w14:textId="77777777" w:rsidR="00B603FB" w:rsidRDefault="00B603FB" w:rsidP="008B78EB"/>
    <w:p w14:paraId="1AC4F8E2" w14:textId="77777777" w:rsidR="00A755AA" w:rsidRDefault="008B78EB" w:rsidP="008B78EB">
      <w:pPr>
        <w:rPr>
          <w:b/>
        </w:rPr>
      </w:pPr>
      <w:r w:rsidRPr="006A54F6">
        <w:rPr>
          <w:b/>
        </w:rPr>
        <w:t xml:space="preserve">•   public terminologyVersion : </w:t>
      </w:r>
      <w:hyperlink w:anchor="_2a8e174187d7187f0716f48b9f8c271e" w:history="1">
        <w:r w:rsidRPr="006A54F6">
          <w:rPr>
            <w:rStyle w:val="Hyperlink"/>
            <w:b/>
          </w:rPr>
          <w:t>CodeSystemAndVersionReference</w:t>
        </w:r>
      </w:hyperlink>
      <w:r w:rsidRPr="006A54F6">
        <w:rPr>
          <w:b/>
        </w:rPr>
        <w:t xml:space="preserve">  [0..1]</w:t>
      </w:r>
    </w:p>
    <w:p w14:paraId="118CB1BF" w14:textId="77777777" w:rsidR="008B78EB" w:rsidRPr="006A54F6" w:rsidRDefault="005C6CB8" w:rsidP="008B78EB">
      <w:pPr>
        <w:rPr>
          <w:b/>
        </w:rPr>
      </w:pPr>
      <w:r>
        <w:t xml:space="preserve"> </w:t>
      </w:r>
    </w:p>
    <w:p w14:paraId="5D8BB657" w14:textId="77777777" w:rsidR="00D37C11" w:rsidRDefault="005F0251">
      <w:r>
        <w:t xml:space="preserve"> The code system o</w:t>
      </w:r>
      <w:r>
        <w:t>r code system or code system version that contained a description of the terminology code at the point in time it was referenced.</w:t>
      </w:r>
    </w:p>
    <w:p w14:paraId="53DF0C29" w14:textId="77777777" w:rsidR="00B603FB" w:rsidRDefault="00B603FB" w:rsidP="008B78EB"/>
    <w:p w14:paraId="2EE25198"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3B60FFBF" w14:textId="77777777" w:rsidR="008B78EB" w:rsidRPr="006A54F6" w:rsidRDefault="005C6CB8" w:rsidP="008B78EB">
      <w:pPr>
        <w:rPr>
          <w:b/>
        </w:rPr>
      </w:pPr>
      <w:r>
        <w:t xml:space="preserve"> </w:t>
      </w:r>
    </w:p>
    <w:p w14:paraId="13401FD3" w14:textId="77777777" w:rsidR="00D37C11" w:rsidRDefault="005F0251">
      <w:r>
        <w:t xml:space="preserve">A URI that uniquely names the terminology code. </w:t>
      </w:r>
    </w:p>
    <w:p w14:paraId="1E11A889" w14:textId="77777777" w:rsidR="00B603FB" w:rsidRDefault="00B603FB" w:rsidP="008B78EB"/>
    <w:p w14:paraId="267B632B" w14:textId="77777777" w:rsidR="00A755AA" w:rsidRDefault="008B78EB" w:rsidP="008B78EB">
      <w:pPr>
        <w:rPr>
          <w:b/>
        </w:rPr>
      </w:pPr>
      <w:r w:rsidRPr="006A54F6">
        <w:rPr>
          <w:b/>
        </w:rPr>
        <w:t>•   public term : String  [0..1]</w:t>
      </w:r>
    </w:p>
    <w:p w14:paraId="66982277" w14:textId="77777777" w:rsidR="008B78EB" w:rsidRPr="006A54F6" w:rsidRDefault="005C6CB8" w:rsidP="008B78EB">
      <w:pPr>
        <w:rPr>
          <w:b/>
        </w:rPr>
      </w:pPr>
      <w:r>
        <w:t xml:space="preserve"> </w:t>
      </w:r>
    </w:p>
    <w:p w14:paraId="756F11C2" w14:textId="77777777" w:rsidR="00D37C11" w:rsidRDefault="005F0251">
      <w:r>
        <w:t>An informative string that is intended to communicate the referent of the terminology code to a human reader.  Term may be set to any appropriate language and context spec</w:t>
      </w:r>
      <w:r>
        <w:t>ific  signifier that is deemed appropriate in a particular implementation.  It is not part of the identity of the terminology code itself and should not be used as an identifier.</w:t>
      </w:r>
    </w:p>
    <w:p w14:paraId="41093A36" w14:textId="77777777" w:rsidR="009922DE" w:rsidRDefault="009922DE" w:rsidP="009922DE">
      <w:r>
        <w:t xml:space="preserve">  </w:t>
      </w:r>
    </w:p>
    <w:p w14:paraId="1A0AF17A" w14:textId="77777777" w:rsidR="0063570E" w:rsidRDefault="0063570E" w:rsidP="00383490"/>
    <w:p w14:paraId="30DE9037" w14:textId="77777777" w:rsidR="00A855E6" w:rsidRDefault="00383490" w:rsidP="00263593">
      <w:r w:rsidRPr="00875584">
        <w:rPr>
          <w:rFonts w:ascii="Arial" w:hAnsi="Arial"/>
          <w:b/>
          <w:sz w:val="24"/>
          <w:szCs w:val="24"/>
        </w:rPr>
        <w:t>Constraints</w:t>
      </w:r>
    </w:p>
    <w:p w14:paraId="654F5EFA" w14:textId="77777777" w:rsidR="0087616E" w:rsidRPr="00BC6BEC" w:rsidRDefault="0087616E" w:rsidP="00263593">
      <w:pPr>
        <w:rPr>
          <w:rFonts w:ascii="Arial" w:hAnsi="Arial"/>
          <w:b/>
          <w:sz w:val="24"/>
          <w:szCs w:val="24"/>
        </w:rPr>
      </w:pPr>
    </w:p>
    <w:p w14:paraId="30FB8439" w14:textId="77777777" w:rsidR="00263593" w:rsidRPr="00F813AC" w:rsidRDefault="00263593" w:rsidP="00057587">
      <w:pPr>
        <w:pStyle w:val="ListParagraph"/>
        <w:numPr>
          <w:ilvl w:val="0"/>
          <w:numId w:val="4"/>
        </w:numPr>
        <w:rPr>
          <w:rFonts w:ascii="Arial" w:hAnsi="Arial"/>
          <w:b/>
        </w:rPr>
      </w:pPr>
      <w:r w:rsidRPr="006F3621">
        <w:rPr>
          <w:rFonts w:ascii="Arial" w:hAnsi="Arial"/>
          <w:b/>
        </w:rPr>
        <w:t>codeOrURI</w:t>
      </w:r>
    </w:p>
    <w:p w14:paraId="3C0C4BA9" w14:textId="77777777" w:rsidR="00F126D8" w:rsidRDefault="005C6CB8" w:rsidP="006977BE">
      <w:r>
        <w:t xml:space="preserve"> </w:t>
      </w:r>
    </w:p>
    <w:p w14:paraId="3EBF5AC7" w14:textId="77777777" w:rsidR="00D37C11" w:rsidRDefault="005F0251">
      <w:r>
        <w:t xml:space="preserve">A </w:t>
      </w:r>
      <w:r>
        <w:rPr>
          <w:b/>
          <w:bCs/>
        </w:rPr>
        <w:t>TerminologyCode</w:t>
      </w:r>
      <w:r>
        <w:t xml:space="preserve"> instance must specify a </w:t>
      </w:r>
      <w:r>
        <w:rPr>
          <w:i/>
          <w:iCs/>
        </w:rPr>
        <w:t>codeString</w:t>
      </w:r>
      <w:r>
        <w:t xml:space="preserve"> or a </w:t>
      </w:r>
      <w:r>
        <w:rPr>
          <w:i/>
          <w:iCs/>
        </w:rPr>
        <w:t>uri</w:t>
      </w:r>
      <w:r>
        <w:t>.</w:t>
      </w:r>
    </w:p>
    <w:p w14:paraId="4E0A499A" w14:textId="77777777" w:rsidR="00F126D8" w:rsidRDefault="00CF06F6" w:rsidP="006977BE">
      <w:r w:rsidRPr="00467F03">
        <w:t>[OCL]</w:t>
      </w:r>
    </w:p>
    <w:p w14:paraId="7BB67375" w14:textId="77777777" w:rsidR="008B78EB" w:rsidRDefault="004B279F" w:rsidP="00ED4063">
      <w:r w:rsidRPr="0047488C">
        <w:rPr>
          <w:rFonts w:ascii="Courier" w:hAnsi="Courier"/>
        </w:rPr>
        <w:t>not(self.uri.oclIsUndefined()) or  not(self.terminologyId.oclIsUndefined() or self.codeString.oclIsUndefined())</w:t>
      </w:r>
    </w:p>
    <w:p w14:paraId="21783988" w14:textId="77777777" w:rsidR="00DB049B" w:rsidRDefault="00022C8A" w:rsidP="006977BE">
      <w:r w:rsidRPr="00022C8A">
        <w:t xml:space="preserve"> </w:t>
      </w:r>
    </w:p>
    <w:p w14:paraId="1C43CAC9" w14:textId="77777777" w:rsidR="002C0F83" w:rsidRPr="005F31BE" w:rsidRDefault="00F851FF" w:rsidP="005F31BE">
      <w:pPr>
        <w:pStyle w:val="Heading4"/>
      </w:pPr>
      <w:bookmarkStart w:id="227" w:name="_642a5d8e79d72684f85a1ef76261f3ad"/>
      <w:bookmarkStart w:id="228" w:name="_Toc277077916"/>
      <w:r w:rsidRPr="005F31BE">
        <w:t>&lt;Class&gt; TerminologyCodeConstraint</w:t>
      </w:r>
      <w:bookmarkEnd w:id="227"/>
      <w:bookmarkEnd w:id="228"/>
    </w:p>
    <w:p w14:paraId="6FC73338" w14:textId="77777777" w:rsidR="0063570E" w:rsidRDefault="0063570E" w:rsidP="00383490"/>
    <w:p w14:paraId="4804E002" w14:textId="77777777" w:rsidR="00A855E6" w:rsidRDefault="00383490" w:rsidP="00263593">
      <w:r w:rsidRPr="00875584">
        <w:rPr>
          <w:rFonts w:ascii="Arial" w:hAnsi="Arial"/>
          <w:b/>
          <w:sz w:val="24"/>
          <w:szCs w:val="24"/>
        </w:rPr>
        <w:t>Description</w:t>
      </w:r>
    </w:p>
    <w:p w14:paraId="7E127F85" w14:textId="77777777" w:rsidR="00DB049B" w:rsidRDefault="005C6CB8" w:rsidP="006977BE">
      <w:r>
        <w:t xml:space="preserve"> </w:t>
      </w:r>
    </w:p>
    <w:p w14:paraId="26B30682" w14:textId="77777777" w:rsidR="00D37C11" w:rsidRDefault="005F0251">
      <w:r>
        <w:rPr>
          <w:b/>
          <w:bCs/>
        </w:rPr>
        <w:t>TerminologyCodeConstraint</w:t>
      </w:r>
      <w:r>
        <w:t xml:space="preserve"> defines an list of possible PermissibleV</w:t>
      </w:r>
      <w:r>
        <w:t>alues that restrict the set of corresponding TerminologyCode instances.</w:t>
      </w:r>
    </w:p>
    <w:p w14:paraId="3D0D6000" w14:textId="77777777" w:rsidR="00DB049B" w:rsidRDefault="00C51B43" w:rsidP="006977BE">
      <w:r>
        <w:t xml:space="preserve"> </w:t>
      </w:r>
      <w:r w:rsidR="009F2598">
        <w:t xml:space="preserve">  </w:t>
      </w:r>
    </w:p>
    <w:p w14:paraId="4528B15F" w14:textId="77777777" w:rsidR="0063570E" w:rsidRDefault="0063570E" w:rsidP="00383490"/>
    <w:p w14:paraId="45296D64" w14:textId="77777777" w:rsidR="00A855E6" w:rsidRDefault="00383490" w:rsidP="00263593">
      <w:r w:rsidRPr="00875584">
        <w:rPr>
          <w:rFonts w:ascii="Arial" w:hAnsi="Arial"/>
          <w:b/>
          <w:sz w:val="24"/>
          <w:szCs w:val="24"/>
        </w:rPr>
        <w:t>Diagrams</w:t>
      </w:r>
    </w:p>
    <w:p w14:paraId="61567409" w14:textId="77777777" w:rsidR="00DB049B" w:rsidRDefault="005F0251" w:rsidP="006977BE">
      <w:hyperlink w:anchor="_2c065eee9fec4768da07422243566f39" w:history="1">
        <w:r w:rsidR="003E7695">
          <w:rPr>
            <w:rStyle w:val="Hyperlink"/>
          </w:rPr>
          <w:t>TerminologyConstraints</w:t>
        </w:r>
      </w:hyperlink>
    </w:p>
    <w:p w14:paraId="4CAE6DE3" w14:textId="77777777" w:rsidR="0063570E" w:rsidRDefault="0063570E" w:rsidP="00383490"/>
    <w:p w14:paraId="5ABA7787" w14:textId="77777777" w:rsidR="00A855E6" w:rsidRDefault="00383490" w:rsidP="00263593">
      <w:r w:rsidRPr="00875584">
        <w:rPr>
          <w:rFonts w:ascii="Arial" w:hAnsi="Arial"/>
          <w:b/>
          <w:sz w:val="24"/>
          <w:szCs w:val="24"/>
        </w:rPr>
        <w:t>Direct Known Superclasses (Generalization)</w:t>
      </w:r>
    </w:p>
    <w:p w14:paraId="3E885C9F" w14:textId="77777777" w:rsidR="00DB049B" w:rsidRDefault="005F0251" w:rsidP="006977BE">
      <w:hyperlink w:anchor="_aa52f11e5760ad2f47030803962bb855" w:history="1">
        <w:r w:rsidR="006977BE">
          <w:rPr>
            <w:rStyle w:val="Hyperlink"/>
          </w:rPr>
          <w:t>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0560CCB" w14:textId="77777777" w:rsidR="0063570E" w:rsidRDefault="0063570E" w:rsidP="00383490"/>
    <w:p w14:paraId="503570BB" w14:textId="77777777" w:rsidR="00A855E6" w:rsidRDefault="00383490" w:rsidP="00263593">
      <w:r w:rsidRPr="00875584">
        <w:rPr>
          <w:rFonts w:ascii="Arial" w:hAnsi="Arial"/>
          <w:b/>
          <w:sz w:val="24"/>
          <w:szCs w:val="24"/>
        </w:rPr>
        <w:t>Attributes</w:t>
      </w:r>
    </w:p>
    <w:p w14:paraId="2D329D7C" w14:textId="77777777" w:rsidR="00B603FB" w:rsidRDefault="00B603FB" w:rsidP="008B78EB"/>
    <w:p w14:paraId="09D078F0"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1DBC4F54" w14:textId="77777777" w:rsidR="008B78EB" w:rsidRPr="006A54F6" w:rsidRDefault="005C6CB8" w:rsidP="008B78EB">
      <w:pPr>
        <w:rPr>
          <w:b/>
        </w:rPr>
      </w:pPr>
      <w:r>
        <w:t xml:space="preserve"> </w:t>
      </w:r>
    </w:p>
    <w:p w14:paraId="5C3C0F92" w14:textId="77777777" w:rsidR="00D37C11" w:rsidRDefault="005F0251">
      <w:r>
        <w:t xml:space="preserve"> A list of </w:t>
      </w:r>
      <w:r>
        <w:rPr>
          <w:b/>
          <w:bCs/>
        </w:rPr>
        <w:t>PermissibleValues</w:t>
      </w:r>
      <w:r>
        <w:t xml:space="preserve"> that may be represented as </w:t>
      </w:r>
      <w:r>
        <w:rPr>
          <w:b/>
          <w:bCs/>
        </w:rPr>
        <w:t>TerminologyCodes</w:t>
      </w:r>
      <w:r>
        <w:t>.  If empty, there is no constraint.</w:t>
      </w:r>
    </w:p>
    <w:p w14:paraId="072E4DE0" w14:textId="77777777" w:rsidR="00B603FB" w:rsidRDefault="00B603FB" w:rsidP="008B78EB"/>
    <w:p w14:paraId="166E4B31" w14:textId="77777777" w:rsidR="00A755AA" w:rsidRDefault="008B78EB" w:rsidP="008B78EB">
      <w:pPr>
        <w:rPr>
          <w:b/>
        </w:rPr>
      </w:pPr>
      <w:r w:rsidRPr="006A54F6">
        <w:rPr>
          <w:b/>
        </w:rPr>
        <w:t xml:space="preserve">•   public valueSetConstraint : </w:t>
      </w:r>
      <w:hyperlink w:anchor="_ad639ee3d4cd535b2d3e55238d69cc51" w:history="1">
        <w:r w:rsidRPr="006A54F6">
          <w:rPr>
            <w:rStyle w:val="Hyperlink"/>
            <w:b/>
          </w:rPr>
          <w:t>EnumeratedValueDomain</w:t>
        </w:r>
      </w:hyperlink>
      <w:r w:rsidRPr="006A54F6">
        <w:rPr>
          <w:b/>
        </w:rPr>
        <w:t xml:space="preserve">  [0..1]</w:t>
      </w:r>
    </w:p>
    <w:p w14:paraId="20474ED9" w14:textId="77777777" w:rsidR="008B78EB" w:rsidRPr="006A54F6" w:rsidRDefault="005C6CB8" w:rsidP="008B78EB">
      <w:pPr>
        <w:rPr>
          <w:b/>
        </w:rPr>
      </w:pPr>
      <w:r>
        <w:t xml:space="preserve"> </w:t>
      </w:r>
    </w:p>
    <w:p w14:paraId="6AA8AF93" w14:textId="77777777" w:rsidR="00D37C11" w:rsidRDefault="005F0251">
      <w:r>
        <w:t xml:space="preserve"> An </w:t>
      </w:r>
      <w:r>
        <w:rPr>
          <w:b/>
          <w:bCs/>
        </w:rPr>
        <w:t>EnumeratedValueDomain</w:t>
      </w:r>
      <w:r>
        <w:t xml:space="preserve">, the members of which restrict the possible </w:t>
      </w:r>
      <w:r>
        <w:rPr>
          <w:b/>
          <w:bCs/>
        </w:rPr>
        <w:t>TerminologyCode</w:t>
      </w:r>
      <w:r>
        <w:t xml:space="preserve"> values. If absent, there is no constraint.</w:t>
      </w:r>
    </w:p>
    <w:p w14:paraId="646484F3" w14:textId="77777777" w:rsidR="00D37C11" w:rsidRDefault="005F0251">
      <w:r>
        <w:t xml:space="preserve"> </w:t>
      </w:r>
    </w:p>
    <w:p w14:paraId="7F4D435A" w14:textId="77777777" w:rsidR="00D37C11" w:rsidRDefault="005F0251">
      <w:r>
        <w:t>If both possibleValues and a valueSetConstraint is specified, TerminologyCode instances are restricted to the intersection of the two fields.</w:t>
      </w:r>
    </w:p>
    <w:p w14:paraId="521DD52C" w14:textId="77777777" w:rsidR="00B603FB" w:rsidRDefault="00B603FB" w:rsidP="008B78EB"/>
    <w:p w14:paraId="5D87CE07"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3DF7C29A" w14:textId="77777777" w:rsidR="008B78EB" w:rsidRPr="006A54F6" w:rsidRDefault="005C6CB8" w:rsidP="008B78EB">
      <w:pPr>
        <w:rPr>
          <w:b/>
        </w:rPr>
      </w:pPr>
      <w:r>
        <w:t xml:space="preserve"> </w:t>
      </w:r>
    </w:p>
    <w:p w14:paraId="64F1628A" w14:textId="77777777" w:rsidR="00D37C11" w:rsidRDefault="005F0251">
      <w:r>
        <w:t xml:space="preserve">The PermissibleValues, whose TerminologyCode interpretation is assumed to be the value for the containing attribute if absent in a data instance. </w:t>
      </w:r>
    </w:p>
    <w:p w14:paraId="1B5E24BF" w14:textId="77777777" w:rsidR="0063570E" w:rsidRDefault="0063570E" w:rsidP="00383490"/>
    <w:p w14:paraId="05B47A59" w14:textId="77777777" w:rsidR="00A855E6" w:rsidRDefault="00383490" w:rsidP="00263593">
      <w:r w:rsidRPr="00875584">
        <w:rPr>
          <w:rFonts w:ascii="Arial" w:hAnsi="Arial"/>
          <w:b/>
          <w:sz w:val="24"/>
          <w:szCs w:val="24"/>
        </w:rPr>
        <w:t>Associations</w:t>
      </w:r>
    </w:p>
    <w:p w14:paraId="77C65C54" w14:textId="77777777" w:rsidR="00A8550F" w:rsidRDefault="00860CF1" w:rsidP="006977BE">
      <w:r>
        <w:t xml:space="preserve"> </w:t>
      </w:r>
    </w:p>
    <w:p w14:paraId="0FD104F8" w14:textId="77777777" w:rsidR="00A755AA" w:rsidRDefault="008B78EB" w:rsidP="00ED4063">
      <w:pPr>
        <w:rPr>
          <w:b/>
        </w:rPr>
      </w:pPr>
      <w:r w:rsidRPr="006876BA">
        <w:rPr>
          <w:b/>
        </w:rPr>
        <w:t>•   public constrains</w:t>
      </w:r>
      <w:r w:rsidR="006876BA" w:rsidRPr="006876BA">
        <w:rPr>
          <w:b/>
        </w:rPr>
        <w:t xml:space="preserve"> : </w:t>
      </w:r>
      <w:hyperlink w:anchor="_3fde1641e9d2557d85d9c7faa67a58f7" w:history="1">
        <w:r w:rsidRPr="006876BA">
          <w:rPr>
            <w:rStyle w:val="Hyperlink"/>
            <w:b/>
          </w:rPr>
          <w:t>TerminologyCode</w:t>
        </w:r>
      </w:hyperlink>
      <w:r w:rsidR="00454D42" w:rsidRPr="006876BA">
        <w:rPr>
          <w:b/>
        </w:rPr>
        <w:t>[1]</w:t>
      </w:r>
    </w:p>
    <w:p w14:paraId="60B85AB6" w14:textId="77777777" w:rsidR="008B78EB" w:rsidRPr="00B603FB" w:rsidRDefault="005C6CB8" w:rsidP="00ED4063">
      <w:pPr>
        <w:rPr>
          <w:b/>
        </w:rPr>
      </w:pPr>
      <w:r>
        <w:t xml:space="preserve"> </w:t>
      </w:r>
      <w:r w:rsidR="00C04683">
        <w:t xml:space="preserve"> </w:t>
      </w:r>
      <w:r>
        <w:t xml:space="preserve"> </w:t>
      </w:r>
    </w:p>
    <w:p w14:paraId="1B7CCFF0" w14:textId="77777777" w:rsidR="00D37C11" w:rsidRDefault="005F0251">
      <w:r>
        <w:t xml:space="preserve">The </w:t>
      </w:r>
      <w:r>
        <w:rPr>
          <w:b/>
          <w:bCs/>
        </w:rPr>
        <w:t>TerminologyCode</w:t>
      </w:r>
      <w:r>
        <w:t xml:space="preserve"> constrained by the </w:t>
      </w:r>
      <w:r>
        <w:rPr>
          <w:b/>
          <w:bCs/>
        </w:rPr>
        <w:t>TerminologyCodeConstraint</w:t>
      </w:r>
      <w:r>
        <w:t xml:space="preserve">. </w:t>
      </w:r>
    </w:p>
    <w:p w14:paraId="1E41D92C" w14:textId="77777777" w:rsidR="008B78EB" w:rsidRPr="00B603FB" w:rsidRDefault="00C04683" w:rsidP="00ED4063">
      <w:pPr>
        <w:rPr>
          <w:b/>
        </w:rPr>
      </w:pPr>
      <w:r>
        <w:t xml:space="preserve"> </w:t>
      </w:r>
    </w:p>
    <w:p w14:paraId="5F351C30" w14:textId="77777777" w:rsidR="00A8550F" w:rsidRDefault="00860CF1" w:rsidP="006977BE">
      <w:r>
        <w:t xml:space="preserve">   </w:t>
      </w:r>
      <w:r w:rsidR="00C32E8C">
        <w:t xml:space="preserve"> </w:t>
      </w:r>
    </w:p>
    <w:p w14:paraId="138747EA" w14:textId="77777777" w:rsidR="005F31BE" w:rsidRDefault="001F24CC" w:rsidP="005F31BE">
      <w:pPr>
        <w:pStyle w:val="Heading3"/>
      </w:pPr>
      <w:bookmarkStart w:id="229" w:name="_Toc277077917"/>
      <w:r>
        <w:t>&lt;Package&gt; Enumeration Constraints</w:t>
      </w:r>
      <w:bookmarkEnd w:id="229"/>
    </w:p>
    <w:p w14:paraId="47DE93C1" w14:textId="77777777" w:rsidR="00D91281" w:rsidRDefault="005C6CB8" w:rsidP="0039400D">
      <w:r>
        <w:t xml:space="preserve"> </w:t>
      </w:r>
    </w:p>
    <w:p w14:paraId="40D73259" w14:textId="77777777" w:rsidR="00D37C11" w:rsidRDefault="005F0251">
      <w:r>
        <w:t>This section describes the AML artifacts that constrain UML Enumerations and the ISO 11179-3 extension, EnumeratedValueDomain.</w:t>
      </w:r>
    </w:p>
    <w:p w14:paraId="1AB35501" w14:textId="77777777" w:rsidR="003E4BE1" w:rsidRDefault="0001444D" w:rsidP="00595F8A">
      <w:r>
        <w:tab/>
      </w:r>
      <w:r>
        <w:tab/>
      </w:r>
      <w:r>
        <w:tab/>
      </w:r>
      <w:r>
        <w:tab/>
      </w:r>
      <w:r>
        <w:rPr>
          <w:noProof/>
        </w:rPr>
        <w:drawing>
          <wp:inline distT="0" distB="0" distL="0" distR="0" wp14:anchorId="4B8AD91B" wp14:editId="28B7BCD3">
            <wp:extent cx="5943600" cy="1771650"/>
            <wp:effectExtent l="0" t="0" r="0" b="0"/>
            <wp:docPr id="30" name="Picture 1184702930.png" descr="1184702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84702930.png"/>
                    <pic:cNvPicPr/>
                  </pic:nvPicPr>
                  <pic:blipFill>
                    <a:blip r:embed="rId41" cstate="print"/>
                    <a:stretch>
                      <a:fillRect/>
                    </a:stretch>
                  </pic:blipFill>
                  <pic:spPr>
                    <a:xfrm>
                      <a:off x="0" y="0"/>
                      <a:ext cx="5943600" cy="1771650"/>
                    </a:xfrm>
                    <a:prstGeom prst="rect">
                      <a:avLst/>
                    </a:prstGeom>
                  </pic:spPr>
                </pic:pic>
              </a:graphicData>
            </a:graphic>
          </wp:inline>
        </w:drawing>
      </w:r>
    </w:p>
    <w:p w14:paraId="6CD0C49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0" w:name="_9a0e8e1c8e8cdbf68da35592986a39eb"/>
      <w:r w:rsidRPr="007B5B34">
        <w:rPr>
          <w:b/>
          <w:sz w:val="24"/>
          <w:szCs w:val="24"/>
        </w:rPr>
        <w:t>EnumerationConstraints</w:t>
      </w:r>
      <w:bookmarkEnd w:id="230"/>
    </w:p>
    <w:p w14:paraId="20124AF8" w14:textId="77777777" w:rsidR="003E4BE1" w:rsidRDefault="00CB577B" w:rsidP="00AB09F3">
      <w:r>
        <w:t xml:space="preserve">       </w:t>
      </w:r>
    </w:p>
    <w:p w14:paraId="78D2C077" w14:textId="77777777" w:rsidR="00DB049B" w:rsidRDefault="00022C8A" w:rsidP="006977BE">
      <w:r w:rsidRPr="00022C8A">
        <w:t xml:space="preserve"> </w:t>
      </w:r>
    </w:p>
    <w:p w14:paraId="482E9429" w14:textId="77777777" w:rsidR="002C0F83" w:rsidRPr="005F31BE" w:rsidRDefault="00F851FF" w:rsidP="005F31BE">
      <w:pPr>
        <w:pStyle w:val="Heading4"/>
      </w:pPr>
      <w:bookmarkStart w:id="231" w:name="_25ca98283400275c47128a3c11af1824"/>
      <w:bookmarkStart w:id="232" w:name="_Toc277077918"/>
      <w:r w:rsidRPr="005F31BE">
        <w:t>&lt;DataType&gt; ValueSetAndDefinitionReference</w:t>
      </w:r>
      <w:bookmarkEnd w:id="231"/>
      <w:bookmarkEnd w:id="232"/>
    </w:p>
    <w:p w14:paraId="3DF6B758" w14:textId="77777777" w:rsidR="0063570E" w:rsidRDefault="0063570E" w:rsidP="00383490"/>
    <w:p w14:paraId="3CE48BA0" w14:textId="77777777" w:rsidR="00A855E6" w:rsidRDefault="00383490" w:rsidP="00263593">
      <w:r w:rsidRPr="00875584">
        <w:rPr>
          <w:rFonts w:ascii="Arial" w:hAnsi="Arial"/>
          <w:b/>
          <w:sz w:val="24"/>
          <w:szCs w:val="24"/>
        </w:rPr>
        <w:t>Description</w:t>
      </w:r>
    </w:p>
    <w:p w14:paraId="26CD5F1B" w14:textId="77777777" w:rsidR="00DB049B" w:rsidRDefault="005C6CB8" w:rsidP="006977BE">
      <w:r>
        <w:t xml:space="preserve"> </w:t>
      </w:r>
    </w:p>
    <w:p w14:paraId="2FC64A74" w14:textId="77777777" w:rsidR="00D37C11" w:rsidRDefault="005F0251">
      <w:r>
        <w:t>A reference to a value set and optional definition.</w:t>
      </w:r>
    </w:p>
    <w:p w14:paraId="65230E18"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0CE09347" w14:textId="77777777" w:rsidR="0063570E" w:rsidRDefault="0063570E" w:rsidP="00383490"/>
    <w:p w14:paraId="1E7EB521" w14:textId="77777777" w:rsidR="00A855E6" w:rsidRDefault="00383490" w:rsidP="00263593">
      <w:r w:rsidRPr="00875584">
        <w:rPr>
          <w:rFonts w:ascii="Arial" w:hAnsi="Arial"/>
          <w:b/>
          <w:sz w:val="24"/>
          <w:szCs w:val="24"/>
        </w:rPr>
        <w:t>Diagrams</w:t>
      </w:r>
    </w:p>
    <w:p w14:paraId="7DF77E83" w14:textId="77777777" w:rsidR="00DB049B" w:rsidRDefault="005F0251"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9a0e8e1c8e8cdbf68da35592986a39eb" w:history="1">
        <w:r w:rsidR="003E7695">
          <w:rPr>
            <w:rStyle w:val="Hyperlink"/>
          </w:rPr>
          <w:t>EnumerationConstraints</w:t>
        </w:r>
      </w:hyperlink>
    </w:p>
    <w:p w14:paraId="1ABD6B64" w14:textId="77777777" w:rsidR="0063570E" w:rsidRDefault="0063570E" w:rsidP="00383490"/>
    <w:p w14:paraId="6FCDA248" w14:textId="77777777" w:rsidR="00A855E6" w:rsidRDefault="00383490" w:rsidP="00263593">
      <w:r w:rsidRPr="00875584">
        <w:rPr>
          <w:rFonts w:ascii="Arial" w:hAnsi="Arial"/>
          <w:b/>
          <w:sz w:val="24"/>
          <w:szCs w:val="24"/>
        </w:rPr>
        <w:t>Direct Known Superclasses (Generalization)</w:t>
      </w:r>
    </w:p>
    <w:p w14:paraId="3ED7A4E2" w14:textId="77777777" w:rsidR="00DB049B" w:rsidRDefault="005F0251" w:rsidP="006977BE">
      <w:hyperlink w:anchor="_5e70a8ee4206e2396a68ca679af92933" w:history="1">
        <w:r w:rsidR="006977BE">
          <w:rPr>
            <w:rStyle w:val="Hyperlink"/>
          </w:rPr>
          <w:t>ValueSetReference</w:t>
        </w:r>
      </w:hyperlink>
      <w:r w:rsidR="00F37E3B">
        <w:t xml:space="preserve"> </w:t>
      </w:r>
      <w:r w:rsidR="006977BE">
        <w:t xml:space="preserve">  </w:t>
      </w:r>
    </w:p>
    <w:p w14:paraId="71DD4E56" w14:textId="77777777" w:rsidR="0063570E" w:rsidRDefault="0063570E" w:rsidP="00383490"/>
    <w:p w14:paraId="52132A15" w14:textId="77777777" w:rsidR="00A855E6" w:rsidRDefault="00383490" w:rsidP="00263593">
      <w:r w:rsidRPr="00875584">
        <w:rPr>
          <w:rFonts w:ascii="Arial" w:hAnsi="Arial"/>
          <w:b/>
          <w:sz w:val="24"/>
          <w:szCs w:val="24"/>
        </w:rPr>
        <w:t>Attributes</w:t>
      </w:r>
    </w:p>
    <w:p w14:paraId="444256BF" w14:textId="77777777" w:rsidR="00B603FB" w:rsidRDefault="00B603FB" w:rsidP="008B78EB"/>
    <w:p w14:paraId="4006C58A" w14:textId="77777777" w:rsidR="00A755AA" w:rsidRDefault="008B78EB" w:rsidP="008B78EB">
      <w:pPr>
        <w:rPr>
          <w:b/>
        </w:rPr>
      </w:pPr>
      <w:r w:rsidRPr="006A54F6">
        <w:rPr>
          <w:b/>
        </w:rPr>
        <w:t xml:space="preserve">•   public definition : </w:t>
      </w:r>
      <w:hyperlink w:anchor="_bf76d842365737931f787efdb4a36f12" w:history="1">
        <w:r w:rsidRPr="006A54F6">
          <w:rPr>
            <w:rStyle w:val="Hyperlink"/>
            <w:b/>
          </w:rPr>
          <w:t>ValueSetDefinitionReference</w:t>
        </w:r>
      </w:hyperlink>
      <w:r w:rsidRPr="006A54F6">
        <w:rPr>
          <w:b/>
        </w:rPr>
        <w:t xml:space="preserve">  [0..1]</w:t>
      </w:r>
    </w:p>
    <w:p w14:paraId="5ED5050A" w14:textId="77777777" w:rsidR="00DB049B" w:rsidRDefault="00022C8A" w:rsidP="006977BE">
      <w:r w:rsidRPr="00022C8A">
        <w:t xml:space="preserve"> </w:t>
      </w:r>
    </w:p>
    <w:p w14:paraId="2D2F3C88" w14:textId="77777777" w:rsidR="002C0F83" w:rsidRPr="005F31BE" w:rsidRDefault="00F851FF" w:rsidP="005F31BE">
      <w:pPr>
        <w:pStyle w:val="Heading4"/>
      </w:pPr>
      <w:bookmarkStart w:id="233" w:name="_4082bf99060eea349dab8f548d297f3d"/>
      <w:bookmarkStart w:id="234" w:name="_Toc277077919"/>
      <w:r w:rsidRPr="005F31BE">
        <w:t>&lt;Class&gt; ConceptReference</w:t>
      </w:r>
      <w:bookmarkEnd w:id="233"/>
      <w:bookmarkEnd w:id="234"/>
    </w:p>
    <w:p w14:paraId="0831F677" w14:textId="77777777" w:rsidR="0063570E" w:rsidRDefault="0063570E" w:rsidP="00383490"/>
    <w:p w14:paraId="7FC8EA86" w14:textId="77777777" w:rsidR="00A855E6" w:rsidRDefault="00383490" w:rsidP="00263593">
      <w:r w:rsidRPr="00875584">
        <w:rPr>
          <w:rFonts w:ascii="Arial" w:hAnsi="Arial"/>
          <w:b/>
          <w:sz w:val="24"/>
          <w:szCs w:val="24"/>
        </w:rPr>
        <w:t>Description</w:t>
      </w:r>
    </w:p>
    <w:p w14:paraId="59DA18D4" w14:textId="77777777" w:rsidR="00DB049B" w:rsidRDefault="005C6CB8" w:rsidP="006977BE">
      <w:r>
        <w:t xml:space="preserve"> </w:t>
      </w:r>
    </w:p>
    <w:p w14:paraId="1EF76A7D" w14:textId="77777777" w:rsidR="00D37C11" w:rsidRDefault="005F0251">
      <w:r>
        <w:t>A URI that uniquely identifies a "concept" (aka. class, entity, individual or, in some contexts "term"), accompanied by additional information that conveys the intended meaning, code and source of the information used to determine the intent of the URI.</w:t>
      </w:r>
    </w:p>
    <w:p w14:paraId="14BCFF5A"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19CCD2E" w14:textId="77777777" w:rsidR="0063570E" w:rsidRDefault="0063570E" w:rsidP="00383490"/>
    <w:p w14:paraId="67781B00" w14:textId="77777777" w:rsidR="00A855E6" w:rsidRDefault="00383490" w:rsidP="00263593">
      <w:r w:rsidRPr="00875584">
        <w:rPr>
          <w:rFonts w:ascii="Arial" w:hAnsi="Arial"/>
          <w:b/>
          <w:sz w:val="24"/>
          <w:szCs w:val="24"/>
        </w:rPr>
        <w:t>Diagrams</w:t>
      </w:r>
    </w:p>
    <w:p w14:paraId="05B0BF2C" w14:textId="77777777" w:rsidR="00DB049B" w:rsidRDefault="005F0251"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p>
    <w:p w14:paraId="68A2AB3C" w14:textId="77777777" w:rsidR="0063570E" w:rsidRDefault="0063570E" w:rsidP="00383490"/>
    <w:p w14:paraId="43901C1A" w14:textId="77777777" w:rsidR="00A855E6" w:rsidRDefault="00383490" w:rsidP="00263593">
      <w:r w:rsidRPr="00875584">
        <w:rPr>
          <w:rFonts w:ascii="Arial" w:hAnsi="Arial"/>
          <w:b/>
          <w:sz w:val="24"/>
          <w:szCs w:val="24"/>
        </w:rPr>
        <w:t>Direct Known Superclasses (Generalization)</w:t>
      </w:r>
    </w:p>
    <w:p w14:paraId="0A92DC3A" w14:textId="77777777" w:rsidR="00DB049B" w:rsidRDefault="005F0251" w:rsidP="006977BE">
      <w:hyperlink w:anchor="_4d1f571ab5e9384786ffe39444e822b4" w:history="1">
        <w:r w:rsidR="006977BE">
          <w:rPr>
            <w:rStyle w:val="Hyperlink"/>
          </w:rPr>
          <w:t>URIAndEntityName</w:t>
        </w:r>
      </w:hyperlink>
      <w:r w:rsidR="006977BE">
        <w:t xml:space="preserve"> </w:t>
      </w:r>
    </w:p>
    <w:p w14:paraId="3F175B30" w14:textId="77777777" w:rsidR="0063570E" w:rsidRDefault="0063570E" w:rsidP="00383490"/>
    <w:p w14:paraId="7E120A2A" w14:textId="77777777" w:rsidR="00A855E6" w:rsidRDefault="00383490" w:rsidP="00263593">
      <w:r w:rsidRPr="00875584">
        <w:rPr>
          <w:rFonts w:ascii="Arial" w:hAnsi="Arial"/>
          <w:b/>
          <w:sz w:val="24"/>
          <w:szCs w:val="24"/>
        </w:rPr>
        <w:t>Associations</w:t>
      </w:r>
    </w:p>
    <w:p w14:paraId="151CE346" w14:textId="77777777" w:rsidR="00A8550F" w:rsidRDefault="00860CF1" w:rsidP="006977BE">
      <w:r>
        <w:t xml:space="preserve"> </w:t>
      </w:r>
    </w:p>
    <w:p w14:paraId="1047AB35" w14:textId="77777777" w:rsidR="00A755AA" w:rsidRDefault="008B78EB" w:rsidP="00ED4063">
      <w:pPr>
        <w:rPr>
          <w:b/>
        </w:rPr>
      </w:pPr>
      <w:r w:rsidRPr="006876BA">
        <w:rPr>
          <w:b/>
        </w:rPr>
        <w:t>•   public describingCodeSystemAndVersion</w:t>
      </w:r>
      <w:r w:rsidR="006876BA" w:rsidRPr="006876BA">
        <w:rPr>
          <w:b/>
        </w:rPr>
        <w:t xml:space="preserve"> : </w:t>
      </w:r>
      <w:hyperlink w:anchor="_2a8e174187d7187f0716f48b9f8c271e" w:history="1">
        <w:r w:rsidRPr="006876BA">
          <w:rPr>
            <w:rStyle w:val="Hyperlink"/>
            <w:b/>
          </w:rPr>
          <w:t>CodeSystemAndVersionReference</w:t>
        </w:r>
      </w:hyperlink>
      <w:r w:rsidR="00454D42" w:rsidRPr="006876BA">
        <w:rPr>
          <w:b/>
        </w:rPr>
        <w:t>[0..1]</w:t>
      </w:r>
    </w:p>
    <w:p w14:paraId="287FBB44" w14:textId="77777777" w:rsidR="008B78EB" w:rsidRPr="00B603FB" w:rsidRDefault="005C6CB8" w:rsidP="00ED4063">
      <w:pPr>
        <w:rPr>
          <w:b/>
        </w:rPr>
      </w:pPr>
      <w:r>
        <w:t xml:space="preserve"> </w:t>
      </w:r>
      <w:r w:rsidR="00C04683">
        <w:t xml:space="preserve"> </w:t>
      </w:r>
      <w:r>
        <w:t xml:space="preserve"> </w:t>
      </w:r>
    </w:p>
    <w:p w14:paraId="473FDD38" w14:textId="77777777" w:rsidR="00D37C11" w:rsidRDefault="005F0251">
      <w:r>
        <w:t xml:space="preserve"> The code system and optional version that carried the description of the ConceptReference that was used to determine its meaning / validity.</w:t>
      </w:r>
    </w:p>
    <w:p w14:paraId="78168C0D" w14:textId="77777777" w:rsidR="008B78EB" w:rsidRPr="00B603FB" w:rsidRDefault="00C04683" w:rsidP="00ED4063">
      <w:pPr>
        <w:rPr>
          <w:b/>
        </w:rPr>
      </w:pPr>
      <w:r>
        <w:t xml:space="preserve"> </w:t>
      </w:r>
    </w:p>
    <w:p w14:paraId="1407BF58" w14:textId="77777777" w:rsidR="00A8550F" w:rsidRDefault="00C32E8C" w:rsidP="006977BE">
      <w:r>
        <w:t xml:space="preserve"> </w:t>
      </w:r>
    </w:p>
    <w:p w14:paraId="084446BF" w14:textId="77777777" w:rsidR="00DB049B" w:rsidRDefault="00022C8A" w:rsidP="006977BE">
      <w:r w:rsidRPr="00022C8A">
        <w:t xml:space="preserve"> </w:t>
      </w:r>
    </w:p>
    <w:p w14:paraId="3E5AD492" w14:textId="77777777" w:rsidR="002C0F83" w:rsidRPr="005F31BE" w:rsidRDefault="00F851FF" w:rsidP="005F31BE">
      <w:pPr>
        <w:pStyle w:val="Heading4"/>
      </w:pPr>
      <w:bookmarkStart w:id="235" w:name="_fac1fd23e79b0fc3d709d92006b38e40"/>
      <w:bookmarkStart w:id="236" w:name="_Toc277077920"/>
      <w:r w:rsidRPr="005F31BE">
        <w:t>&lt;Class&gt; LocalEnumerationConstraint</w:t>
      </w:r>
      <w:bookmarkEnd w:id="235"/>
      <w:bookmarkEnd w:id="236"/>
    </w:p>
    <w:p w14:paraId="3D99ADF2" w14:textId="77777777" w:rsidR="0063570E" w:rsidRDefault="0063570E" w:rsidP="00383490"/>
    <w:p w14:paraId="4BB2ECA3" w14:textId="77777777" w:rsidR="00A855E6" w:rsidRDefault="00383490" w:rsidP="00263593">
      <w:r w:rsidRPr="00875584">
        <w:rPr>
          <w:rFonts w:ascii="Arial" w:hAnsi="Arial"/>
          <w:b/>
          <w:sz w:val="24"/>
          <w:szCs w:val="24"/>
        </w:rPr>
        <w:t>Description</w:t>
      </w:r>
    </w:p>
    <w:p w14:paraId="2A2D0D3F" w14:textId="77777777" w:rsidR="00DB049B" w:rsidRDefault="005C6CB8" w:rsidP="006977BE">
      <w:r>
        <w:t xml:space="preserve"> </w:t>
      </w:r>
    </w:p>
    <w:p w14:paraId="1D61F02C" w14:textId="77777777" w:rsidR="00D37C11" w:rsidRDefault="005F0251">
      <w:r>
        <w:t xml:space="preserve">A </w:t>
      </w:r>
      <w:r>
        <w:rPr>
          <w:b/>
          <w:bCs/>
        </w:rPr>
        <w:t>LocalEnumerationConstraint</w:t>
      </w:r>
      <w:r>
        <w:t xml:space="preserve"> is a constraint on an EnumeratedValueDomain -- an extension of the UML enumeration that supports designation, definition, identification and meaning references.</w:t>
      </w:r>
    </w:p>
    <w:p w14:paraId="514789FF" w14:textId="77777777" w:rsidR="00DB049B" w:rsidRDefault="00C51B43" w:rsidP="006977BE">
      <w:r>
        <w:t xml:space="preserve"> </w:t>
      </w:r>
      <w:r w:rsidR="009F2598">
        <w:t xml:space="preserve">  </w:t>
      </w:r>
    </w:p>
    <w:p w14:paraId="4085D673" w14:textId="77777777" w:rsidR="0063570E" w:rsidRDefault="0063570E" w:rsidP="00383490"/>
    <w:p w14:paraId="6980D94F" w14:textId="77777777" w:rsidR="00A855E6" w:rsidRDefault="00383490" w:rsidP="00263593">
      <w:r w:rsidRPr="00875584">
        <w:rPr>
          <w:rFonts w:ascii="Arial" w:hAnsi="Arial"/>
          <w:b/>
          <w:sz w:val="24"/>
          <w:szCs w:val="24"/>
        </w:rPr>
        <w:t>Diagrams</w:t>
      </w:r>
    </w:p>
    <w:p w14:paraId="0F1D9C3F" w14:textId="77777777" w:rsidR="00DB049B" w:rsidRDefault="005F0251" w:rsidP="006977BE">
      <w:hyperlink w:anchor="_9a0e8e1c8e8cdbf68da35592986a39eb" w:history="1">
        <w:r w:rsidR="003E7695">
          <w:rPr>
            <w:rStyle w:val="Hyperlink"/>
          </w:rPr>
          <w:t>EnumerationConstraints</w:t>
        </w:r>
      </w:hyperlink>
    </w:p>
    <w:p w14:paraId="7DFFC99E" w14:textId="77777777" w:rsidR="0063570E" w:rsidRDefault="0063570E" w:rsidP="00383490"/>
    <w:p w14:paraId="58E69D18" w14:textId="77777777" w:rsidR="00A855E6" w:rsidRDefault="00383490" w:rsidP="00263593">
      <w:r w:rsidRPr="00875584">
        <w:rPr>
          <w:rFonts w:ascii="Arial" w:hAnsi="Arial"/>
          <w:b/>
          <w:sz w:val="24"/>
          <w:szCs w:val="24"/>
        </w:rPr>
        <w:t>Direct Known Superclasses (Generalization)</w:t>
      </w:r>
    </w:p>
    <w:p w14:paraId="222594BC" w14:textId="77777777" w:rsidR="00DB049B" w:rsidRDefault="005F0251"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6C7C32C" w14:textId="77777777" w:rsidR="0063570E" w:rsidRDefault="0063570E" w:rsidP="00383490"/>
    <w:p w14:paraId="08971E6B" w14:textId="77777777" w:rsidR="00A855E6" w:rsidRDefault="00383490" w:rsidP="00263593">
      <w:r w:rsidRPr="00875584">
        <w:rPr>
          <w:rFonts w:ascii="Arial" w:hAnsi="Arial"/>
          <w:b/>
          <w:sz w:val="24"/>
          <w:szCs w:val="24"/>
        </w:rPr>
        <w:t>Attributes</w:t>
      </w:r>
    </w:p>
    <w:p w14:paraId="2876A186" w14:textId="77777777" w:rsidR="00B603FB" w:rsidRDefault="00B603FB" w:rsidP="008B78EB"/>
    <w:p w14:paraId="6A1F636D" w14:textId="77777777" w:rsidR="00A755AA" w:rsidRDefault="008B78EB" w:rsidP="008B78EB">
      <w:pPr>
        <w:rPr>
          <w:b/>
        </w:rPr>
      </w:pPr>
      <w:r w:rsidRPr="006A54F6">
        <w:rPr>
          <w:b/>
        </w:rPr>
        <w:t xml:space="preserve">•   public possibleValues : </w:t>
      </w:r>
      <w:hyperlink w:anchor="_66976d5fcaf3eff9df49b6e5dab4ad12" w:history="1">
        <w:r w:rsidRPr="006A54F6">
          <w:rPr>
            <w:rStyle w:val="Hyperlink"/>
            <w:b/>
          </w:rPr>
          <w:t>PermissibleValue</w:t>
        </w:r>
      </w:hyperlink>
      <w:r w:rsidRPr="006A54F6">
        <w:rPr>
          <w:b/>
        </w:rPr>
        <w:t xml:space="preserve">  [0..*]</w:t>
      </w:r>
    </w:p>
    <w:p w14:paraId="51362CF4" w14:textId="77777777" w:rsidR="008B78EB" w:rsidRPr="006A54F6" w:rsidRDefault="005C6CB8" w:rsidP="008B78EB">
      <w:pPr>
        <w:rPr>
          <w:b/>
        </w:rPr>
      </w:pPr>
      <w:r>
        <w:t xml:space="preserve"> </w:t>
      </w:r>
    </w:p>
    <w:p w14:paraId="26677D1C" w14:textId="77777777" w:rsidR="00D37C11" w:rsidRDefault="005F0251">
      <w:r>
        <w:t xml:space="preserve">The set of enumeration literals that are valid instances of the referenced </w:t>
      </w:r>
      <w:r>
        <w:rPr>
          <w:b/>
          <w:bCs/>
        </w:rPr>
        <w:t>EnumeratedValueDomain</w:t>
      </w:r>
      <w:r>
        <w:t>.</w:t>
      </w:r>
    </w:p>
    <w:p w14:paraId="6B37674C" w14:textId="77777777" w:rsidR="00D37C11" w:rsidRDefault="005F0251">
      <w:r>
        <w:t xml:space="preserve"> </w:t>
      </w:r>
    </w:p>
    <w:p w14:paraId="4782BD6E" w14:textId="77777777" w:rsidR="00D37C11" w:rsidRDefault="005F0251">
      <w:r>
        <w:t xml:space="preserve">The members of </w:t>
      </w:r>
      <w:r>
        <w:rPr>
          <w:i/>
          <w:iCs/>
        </w:rPr>
        <w:t>possibleValues</w:t>
      </w:r>
      <w:r>
        <w:t xml:space="preserve"> must be instances of the </w:t>
      </w:r>
      <w:r>
        <w:rPr>
          <w:i/>
          <w:iCs/>
        </w:rPr>
        <w:t>constrained</w:t>
      </w:r>
      <w:r>
        <w:t xml:space="preserve"> </w:t>
      </w:r>
      <w:r>
        <w:rPr>
          <w:b/>
          <w:bCs/>
        </w:rPr>
        <w:t>EnumeratedValueDomain</w:t>
      </w:r>
      <w:r>
        <w:t>.</w:t>
      </w:r>
    </w:p>
    <w:p w14:paraId="7DA9F14F" w14:textId="77777777" w:rsidR="00D37C11" w:rsidRDefault="005F0251">
      <w:r>
        <w:t xml:space="preserve"> </w:t>
      </w:r>
    </w:p>
    <w:p w14:paraId="7B9B676B" w14:textId="77777777" w:rsidR="00D37C11" w:rsidRDefault="005F0251">
      <w:r>
        <w:t xml:space="preserve">If </w:t>
      </w:r>
      <w:r>
        <w:rPr>
          <w:i/>
          <w:iCs/>
        </w:rPr>
        <w:t>possibleValues</w:t>
      </w:r>
      <w:r>
        <w:t xml:space="preserve"> is non-empty, only the </w:t>
      </w:r>
      <w:r>
        <w:rPr>
          <w:b/>
          <w:bCs/>
        </w:rPr>
        <w:t>PermissibleValues</w:t>
      </w:r>
      <w:r>
        <w:t xml:space="preserve"> in th</w:t>
      </w:r>
      <w:r>
        <w:t xml:space="preserve">e set are considered valid. If it is empty, all non-disallowed values are considered valid. </w:t>
      </w:r>
    </w:p>
    <w:p w14:paraId="13DB80AA" w14:textId="77777777" w:rsidR="00B603FB" w:rsidRDefault="00B603FB" w:rsidP="008B78EB"/>
    <w:p w14:paraId="66E3B8EC" w14:textId="77777777" w:rsidR="00A755AA" w:rsidRDefault="008B78EB" w:rsidP="008B78EB">
      <w:pPr>
        <w:rPr>
          <w:b/>
        </w:rPr>
      </w:pPr>
      <w:r w:rsidRPr="006A54F6">
        <w:rPr>
          <w:b/>
        </w:rPr>
        <w:t xml:space="preserve">•   public disallowValues : </w:t>
      </w:r>
      <w:hyperlink w:anchor="_66976d5fcaf3eff9df49b6e5dab4ad12" w:history="1">
        <w:r w:rsidRPr="006A54F6">
          <w:rPr>
            <w:rStyle w:val="Hyperlink"/>
            <w:b/>
          </w:rPr>
          <w:t>PermissibleValue</w:t>
        </w:r>
      </w:hyperlink>
      <w:r w:rsidRPr="006A54F6">
        <w:rPr>
          <w:b/>
        </w:rPr>
        <w:t xml:space="preserve">  [0..*]</w:t>
      </w:r>
    </w:p>
    <w:p w14:paraId="493A144B" w14:textId="77777777" w:rsidR="008B78EB" w:rsidRPr="006A54F6" w:rsidRDefault="005C6CB8" w:rsidP="008B78EB">
      <w:pPr>
        <w:rPr>
          <w:b/>
        </w:rPr>
      </w:pPr>
      <w:r>
        <w:t xml:space="preserve"> </w:t>
      </w:r>
    </w:p>
    <w:p w14:paraId="542963ED" w14:textId="77777777" w:rsidR="00D37C11" w:rsidRDefault="005F0251">
      <w:r>
        <w:t xml:space="preserve">The set of </w:t>
      </w:r>
      <w:r>
        <w:rPr>
          <w:b/>
          <w:bCs/>
        </w:rPr>
        <w:t>PermissableValues</w:t>
      </w:r>
      <w:r>
        <w:t xml:space="preserve"> that are valid instances </w:t>
      </w:r>
      <w:r>
        <w:t xml:space="preserve">of the referenced </w:t>
      </w:r>
      <w:r>
        <w:rPr>
          <w:b/>
          <w:bCs/>
        </w:rPr>
        <w:t>EnumeratedValueDomain</w:t>
      </w:r>
      <w:r>
        <w:t xml:space="preserve">.  The members of </w:t>
      </w:r>
      <w:r>
        <w:rPr>
          <w:i/>
          <w:iCs/>
        </w:rPr>
        <w:t>disallowValues</w:t>
      </w:r>
      <w:r>
        <w:t xml:space="preserve"> must be instances of the constrains </w:t>
      </w:r>
      <w:r>
        <w:rPr>
          <w:b/>
          <w:bCs/>
        </w:rPr>
        <w:t>EnumeratedValueDomain</w:t>
      </w:r>
      <w:r>
        <w:t>.</w:t>
      </w:r>
    </w:p>
    <w:p w14:paraId="52EB5D67" w14:textId="77777777" w:rsidR="00D37C11" w:rsidRDefault="005F0251">
      <w:r>
        <w:t xml:space="preserve"> </w:t>
      </w:r>
    </w:p>
    <w:p w14:paraId="2A6B1E3F" w14:textId="77777777" w:rsidR="00D37C11" w:rsidRDefault="005F0251">
      <w:r>
        <w:t xml:space="preserve">If both </w:t>
      </w:r>
      <w:r>
        <w:rPr>
          <w:i/>
          <w:iCs/>
        </w:rPr>
        <w:t>possibleValues</w:t>
      </w:r>
      <w:r>
        <w:t xml:space="preserve"> and </w:t>
      </w:r>
      <w:r>
        <w:rPr>
          <w:i/>
          <w:iCs/>
        </w:rPr>
        <w:t>disallowValues</w:t>
      </w:r>
      <w:r>
        <w:t xml:space="preserve"> are specified, the disallowed values take precedence -- if the same literal appears in </w:t>
      </w:r>
      <w:r>
        <w:rPr>
          <w:i/>
          <w:iCs/>
        </w:rPr>
        <w:t>possibleValues</w:t>
      </w:r>
      <w:r>
        <w:t xml:space="preserve"> and </w:t>
      </w:r>
      <w:r>
        <w:rPr>
          <w:i/>
          <w:iCs/>
        </w:rPr>
        <w:t>disallowValues</w:t>
      </w:r>
      <w:r>
        <w:t xml:space="preserve">, it is not valid for the target type. </w:t>
      </w:r>
    </w:p>
    <w:p w14:paraId="6A742AF4" w14:textId="77777777" w:rsidR="00B603FB" w:rsidRDefault="00B603FB" w:rsidP="008B78EB"/>
    <w:p w14:paraId="05A0CB34" w14:textId="77777777" w:rsidR="00A755AA" w:rsidRDefault="008B78EB" w:rsidP="008B78EB">
      <w:pPr>
        <w:rPr>
          <w:b/>
        </w:rPr>
      </w:pPr>
      <w:r w:rsidRPr="006A54F6">
        <w:rPr>
          <w:b/>
        </w:rPr>
        <w:t xml:space="preserve">•   public assumedValue : </w:t>
      </w:r>
      <w:hyperlink w:anchor="_66976d5fcaf3eff9df49b6e5dab4ad12" w:history="1">
        <w:r w:rsidRPr="006A54F6">
          <w:rPr>
            <w:rStyle w:val="Hyperlink"/>
            <w:b/>
          </w:rPr>
          <w:t>PermissibleValue</w:t>
        </w:r>
      </w:hyperlink>
      <w:r w:rsidRPr="006A54F6">
        <w:rPr>
          <w:b/>
        </w:rPr>
        <w:t xml:space="preserve">  [0..1]</w:t>
      </w:r>
    </w:p>
    <w:p w14:paraId="04A04756" w14:textId="77777777" w:rsidR="008B78EB" w:rsidRPr="006A54F6" w:rsidRDefault="005C6CB8" w:rsidP="008B78EB">
      <w:pPr>
        <w:rPr>
          <w:b/>
        </w:rPr>
      </w:pPr>
      <w:r>
        <w:t xml:space="preserve"> </w:t>
      </w:r>
    </w:p>
    <w:p w14:paraId="13DD5F9F" w14:textId="77777777" w:rsidR="00D37C11" w:rsidRDefault="005F0251">
      <w:r>
        <w:t xml:space="preserve">The value to be assumed in the case that no instance is present in a message or database.  </w:t>
      </w:r>
    </w:p>
    <w:p w14:paraId="2EAA2523" w14:textId="77777777" w:rsidR="0063570E" w:rsidRDefault="0063570E" w:rsidP="00383490"/>
    <w:p w14:paraId="505F8967" w14:textId="77777777" w:rsidR="00A855E6" w:rsidRDefault="00383490" w:rsidP="00263593">
      <w:r w:rsidRPr="00875584">
        <w:rPr>
          <w:rFonts w:ascii="Arial" w:hAnsi="Arial"/>
          <w:b/>
          <w:sz w:val="24"/>
          <w:szCs w:val="24"/>
        </w:rPr>
        <w:t>Associations</w:t>
      </w:r>
    </w:p>
    <w:p w14:paraId="7C271E83" w14:textId="77777777" w:rsidR="00A8550F" w:rsidRDefault="00860CF1" w:rsidP="006977BE">
      <w:r>
        <w:t xml:space="preserve">    </w:t>
      </w:r>
    </w:p>
    <w:p w14:paraId="03CA8F97" w14:textId="77777777" w:rsidR="00A755AA" w:rsidRDefault="008B78EB" w:rsidP="00ED4063">
      <w:pPr>
        <w:rPr>
          <w:b/>
        </w:rPr>
      </w:pPr>
      <w:r w:rsidRPr="006876BA">
        <w:rPr>
          <w:b/>
        </w:rPr>
        <w:t>•   public constrains</w:t>
      </w:r>
      <w:r w:rsidR="006876BA" w:rsidRPr="006876BA">
        <w:rPr>
          <w:b/>
        </w:rPr>
        <w:t xml:space="preserve"> : </w:t>
      </w:r>
      <w:hyperlink w:anchor="_ad639ee3d4cd535b2d3e55238d69cc51" w:history="1">
        <w:r w:rsidRPr="006876BA">
          <w:rPr>
            <w:rStyle w:val="Hyperlink"/>
            <w:b/>
          </w:rPr>
          <w:t>EnumeratedValueDomain</w:t>
        </w:r>
      </w:hyperlink>
      <w:r w:rsidR="00454D42" w:rsidRPr="006876BA">
        <w:rPr>
          <w:b/>
        </w:rPr>
        <w:t>[1]</w:t>
      </w:r>
    </w:p>
    <w:p w14:paraId="0CF33B0C" w14:textId="77777777" w:rsidR="008B78EB" w:rsidRPr="00B603FB" w:rsidRDefault="005C6CB8" w:rsidP="00ED4063">
      <w:pPr>
        <w:rPr>
          <w:b/>
        </w:rPr>
      </w:pPr>
      <w:r>
        <w:t xml:space="preserve"> </w:t>
      </w:r>
      <w:r w:rsidR="00C04683">
        <w:t xml:space="preserve"> </w:t>
      </w:r>
      <w:r>
        <w:t xml:space="preserve"> </w:t>
      </w:r>
    </w:p>
    <w:p w14:paraId="6A2CEEC2" w14:textId="77777777" w:rsidR="00D37C11" w:rsidRDefault="005F0251">
      <w:r>
        <w:t>A constraint</w:t>
      </w:r>
      <w:r>
        <w:t xml:space="preserve"> on the set of possible </w:t>
      </w:r>
      <w:r>
        <w:rPr>
          <w:b/>
          <w:bCs/>
        </w:rPr>
        <w:t>PermissableValues</w:t>
      </w:r>
      <w:r>
        <w:t xml:space="preserve">. </w:t>
      </w:r>
    </w:p>
    <w:p w14:paraId="58D0798B" w14:textId="77777777" w:rsidR="008B78EB" w:rsidRPr="00B603FB" w:rsidRDefault="00C04683" w:rsidP="00ED4063">
      <w:pPr>
        <w:rPr>
          <w:b/>
        </w:rPr>
      </w:pPr>
      <w:r>
        <w:t xml:space="preserve"> </w:t>
      </w:r>
    </w:p>
    <w:p w14:paraId="50D3A702" w14:textId="77777777" w:rsidR="00A8550F" w:rsidRDefault="00C32E8C" w:rsidP="006977BE">
      <w:r>
        <w:t xml:space="preserve"> </w:t>
      </w:r>
    </w:p>
    <w:p w14:paraId="62BAC593" w14:textId="77777777" w:rsidR="0063570E" w:rsidRDefault="0063570E" w:rsidP="00383490"/>
    <w:p w14:paraId="323A8E0A" w14:textId="77777777" w:rsidR="00A855E6" w:rsidRDefault="00383490" w:rsidP="00263593">
      <w:r w:rsidRPr="00875584">
        <w:rPr>
          <w:rFonts w:ascii="Arial" w:hAnsi="Arial"/>
          <w:b/>
          <w:sz w:val="24"/>
          <w:szCs w:val="24"/>
        </w:rPr>
        <w:t>Known other classes</w:t>
      </w:r>
    </w:p>
    <w:p w14:paraId="0B67F638" w14:textId="77777777" w:rsidR="003E4BE1" w:rsidRDefault="005F0251"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2E5D7AFE" w14:textId="77777777" w:rsidR="005F31BE" w:rsidRDefault="001F24CC" w:rsidP="005F31BE">
      <w:pPr>
        <w:pStyle w:val="Heading3"/>
      </w:pPr>
      <w:bookmarkStart w:id="237" w:name="_Toc277077921"/>
      <w:r>
        <w:t>&lt;Package&gt; Object Constraints</w:t>
      </w:r>
      <w:bookmarkEnd w:id="237"/>
    </w:p>
    <w:p w14:paraId="53442209" w14:textId="77777777" w:rsidR="003E4BE1" w:rsidRDefault="0001444D" w:rsidP="00595F8A">
      <w:r>
        <w:tab/>
      </w:r>
      <w:r>
        <w:tab/>
      </w:r>
      <w:r>
        <w:tab/>
      </w:r>
      <w:r>
        <w:tab/>
      </w:r>
      <w:r>
        <w:rPr>
          <w:noProof/>
        </w:rPr>
        <w:drawing>
          <wp:inline distT="0" distB="0" distL="0" distR="0" wp14:anchorId="2BD3A03A" wp14:editId="70B6A609">
            <wp:extent cx="5943600" cy="3524250"/>
            <wp:effectExtent l="0" t="0" r="0" b="0"/>
            <wp:docPr id="32"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83210469.png"/>
                    <pic:cNvPicPr/>
                  </pic:nvPicPr>
                  <pic:blipFill>
                    <a:blip r:embed="rId42" cstate="print"/>
                    <a:stretch>
                      <a:fillRect/>
                    </a:stretch>
                  </pic:blipFill>
                  <pic:spPr>
                    <a:xfrm>
                      <a:off x="0" y="0"/>
                      <a:ext cx="5943600" cy="3524250"/>
                    </a:xfrm>
                    <a:prstGeom prst="rect">
                      <a:avLst/>
                    </a:prstGeom>
                  </pic:spPr>
                </pic:pic>
              </a:graphicData>
            </a:graphic>
          </wp:inline>
        </w:drawing>
      </w:r>
    </w:p>
    <w:p w14:paraId="77DAA336"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38" w:name="_778c20eb327fafc2160b6a98a6014e5d"/>
      <w:r w:rsidRPr="007B5B34">
        <w:rPr>
          <w:b/>
          <w:sz w:val="24"/>
          <w:szCs w:val="24"/>
        </w:rPr>
        <w:t>Object Constraints</w:t>
      </w:r>
      <w:bookmarkEnd w:id="238"/>
    </w:p>
    <w:p w14:paraId="19B436B2" w14:textId="77777777" w:rsidR="003E4BE1" w:rsidRDefault="00CB577B" w:rsidP="00AB09F3">
      <w:r>
        <w:t xml:space="preserve">       </w:t>
      </w:r>
    </w:p>
    <w:p w14:paraId="31A309AE" w14:textId="77777777" w:rsidR="00DB049B" w:rsidRDefault="00022C8A" w:rsidP="006977BE">
      <w:r w:rsidRPr="00022C8A">
        <w:t xml:space="preserve"> </w:t>
      </w:r>
    </w:p>
    <w:p w14:paraId="56B728D5" w14:textId="77777777" w:rsidR="002C0F83" w:rsidRPr="005F31BE" w:rsidRDefault="00F851FF" w:rsidP="005F31BE">
      <w:pPr>
        <w:pStyle w:val="Heading4"/>
      </w:pPr>
      <w:bookmarkStart w:id="239" w:name="_12e58855caae51d65fb43e2837534f63"/>
      <w:bookmarkStart w:id="240" w:name="_Toc277077922"/>
      <w:r w:rsidRPr="005F31BE">
        <w:t>&lt;Class&gt; ArchetypeRootProxy</w:t>
      </w:r>
      <w:bookmarkEnd w:id="239"/>
      <w:bookmarkEnd w:id="240"/>
    </w:p>
    <w:p w14:paraId="4BA65E4D" w14:textId="77777777" w:rsidR="0063570E" w:rsidRDefault="0063570E" w:rsidP="00383490"/>
    <w:p w14:paraId="487C9187" w14:textId="77777777" w:rsidR="00A855E6" w:rsidRDefault="00383490" w:rsidP="00263593">
      <w:r w:rsidRPr="00875584">
        <w:rPr>
          <w:rFonts w:ascii="Arial" w:hAnsi="Arial"/>
          <w:b/>
          <w:sz w:val="24"/>
          <w:szCs w:val="24"/>
        </w:rPr>
        <w:t>Description</w:t>
      </w:r>
    </w:p>
    <w:p w14:paraId="6DE7D4E9" w14:textId="77777777" w:rsidR="00DB049B" w:rsidRDefault="005C6CB8" w:rsidP="006977BE">
      <w:r>
        <w:t xml:space="preserve"> </w:t>
      </w:r>
    </w:p>
    <w:p w14:paraId="71DFEBEC" w14:textId="77777777" w:rsidR="00D37C11" w:rsidRDefault="005F0251">
      <w:r>
        <w:t xml:space="preserve">A reference to a target </w:t>
      </w:r>
      <w:r>
        <w:rPr>
          <w:b/>
          <w:bCs/>
        </w:rPr>
        <w:t>Archetype</w:t>
      </w:r>
      <w:r>
        <w:t xml:space="preserve"> that constrains the same subclass or descendant thereof as that referenced by the </w:t>
      </w:r>
      <w:r>
        <w:rPr>
          <w:i/>
          <w:iCs/>
        </w:rPr>
        <w:t>constrains</w:t>
      </w:r>
      <w:r>
        <w:t xml:space="preserve"> attribute of the </w:t>
      </w:r>
      <w:r>
        <w:rPr>
          <w:b/>
          <w:bCs/>
        </w:rPr>
        <w:t>NamedObjectConstraint</w:t>
      </w:r>
      <w:r>
        <w:t xml:space="preserve"> itself.</w:t>
      </w:r>
    </w:p>
    <w:p w14:paraId="366AB18C" w14:textId="77777777" w:rsidR="00D37C11" w:rsidRDefault="005F0251">
      <w:r>
        <w:t xml:space="preserve"> </w:t>
      </w:r>
    </w:p>
    <w:p w14:paraId="362A2898" w14:textId="77777777" w:rsidR="00D37C11" w:rsidRDefault="005F0251">
      <w:r>
        <w:t xml:space="preserve">ArchetypeRootProxy implements the </w:t>
      </w:r>
      <w:r>
        <w:rPr>
          <w:i/>
          <w:iCs/>
        </w:rPr>
        <w:t xml:space="preserve">use_archetype </w:t>
      </w:r>
      <w:r>
        <w:t xml:space="preserve">construct in ADL.  Note that an </w:t>
      </w:r>
      <w:r>
        <w:rPr>
          <w:b/>
          <w:bCs/>
        </w:rPr>
        <w:t>ArchetypeRootProxy</w:t>
      </w:r>
      <w:r>
        <w:t xml:space="preserve"> may or may not reference a specific version of the </w:t>
      </w:r>
      <w:r>
        <w:rPr>
          <w:i/>
          <w:iCs/>
        </w:rPr>
        <w:t>target</w:t>
      </w:r>
      <w:r>
        <w:t xml:space="preserve"> </w:t>
      </w:r>
      <w:r>
        <w:rPr>
          <w:b/>
          <w:bCs/>
        </w:rPr>
        <w:t>Archetype</w:t>
      </w:r>
      <w:r>
        <w:t xml:space="preserve">.  If the </w:t>
      </w:r>
      <w:r>
        <w:rPr>
          <w:i/>
          <w:iCs/>
        </w:rPr>
        <w:t>targetVersion</w:t>
      </w:r>
      <w:r>
        <w:t xml:space="preserve"> attrib</w:t>
      </w:r>
      <w:r>
        <w:t xml:space="preserve">ute is absent, the </w:t>
      </w:r>
      <w:r>
        <w:rPr>
          <w:b/>
          <w:bCs/>
        </w:rPr>
        <w:t>ArchetypeRootProxy</w:t>
      </w:r>
      <w:r>
        <w:t xml:space="preserve"> is understood to reference the ArchetypeVersion that is considered to be "current" at whatever time that the proxy is referenced.</w:t>
      </w:r>
    </w:p>
    <w:p w14:paraId="0A6415CE" w14:textId="77777777" w:rsidR="00DB049B" w:rsidRDefault="00C51B43" w:rsidP="006977BE">
      <w:r>
        <w:t xml:space="preserve"> </w:t>
      </w:r>
      <w:r w:rsidR="009F2598">
        <w:t xml:space="preserve">  </w:t>
      </w:r>
      <w:r>
        <w:t xml:space="preserve"> </w:t>
      </w:r>
      <w:r w:rsidR="009F2598">
        <w:t xml:space="preserve">  </w:t>
      </w:r>
    </w:p>
    <w:p w14:paraId="3CA5375C" w14:textId="77777777" w:rsidR="0063570E" w:rsidRDefault="0063570E" w:rsidP="00383490"/>
    <w:p w14:paraId="29498EC1" w14:textId="77777777" w:rsidR="00A855E6" w:rsidRDefault="00383490" w:rsidP="00263593">
      <w:r w:rsidRPr="00875584">
        <w:rPr>
          <w:rFonts w:ascii="Arial" w:hAnsi="Arial"/>
          <w:b/>
          <w:sz w:val="24"/>
          <w:szCs w:val="24"/>
        </w:rPr>
        <w:t>Diagrams</w:t>
      </w:r>
    </w:p>
    <w:p w14:paraId="05F63CC9" w14:textId="77777777" w:rsidR="00DB049B" w:rsidRDefault="005F0251"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5286A71C" w14:textId="77777777" w:rsidR="0063570E" w:rsidRDefault="0063570E" w:rsidP="00383490"/>
    <w:p w14:paraId="12C5D0F0" w14:textId="77777777" w:rsidR="00A855E6" w:rsidRDefault="00383490" w:rsidP="00263593">
      <w:r w:rsidRPr="00875584">
        <w:rPr>
          <w:rFonts w:ascii="Arial" w:hAnsi="Arial"/>
          <w:b/>
          <w:sz w:val="24"/>
          <w:szCs w:val="24"/>
        </w:rPr>
        <w:t>Direct Known Superclasses (Generalization)</w:t>
      </w:r>
    </w:p>
    <w:p w14:paraId="49ED5304" w14:textId="77777777" w:rsidR="00DB049B" w:rsidRDefault="005F0251" w:rsidP="006977BE">
      <w:hyperlink w:anchor="_ab5b3b01964560abb1047edd9efa4eb9" w:history="1">
        <w:r w:rsidR="006977BE">
          <w:rPr>
            <w:rStyle w:val="Hyperlink"/>
          </w:rPr>
          <w:t>NamedObjectConstraint</w:t>
        </w:r>
      </w:hyperlink>
      <w:r w:rsidR="006977BE">
        <w:t xml:space="preserve">   </w:t>
      </w:r>
    </w:p>
    <w:p w14:paraId="30969366" w14:textId="77777777" w:rsidR="0063570E" w:rsidRDefault="0063570E" w:rsidP="00383490"/>
    <w:p w14:paraId="1BA18CD2" w14:textId="77777777" w:rsidR="00A855E6" w:rsidRDefault="00383490" w:rsidP="00263593">
      <w:r w:rsidRPr="00875584">
        <w:rPr>
          <w:rFonts w:ascii="Arial" w:hAnsi="Arial"/>
          <w:b/>
          <w:sz w:val="24"/>
          <w:szCs w:val="24"/>
        </w:rPr>
        <w:t>Associations</w:t>
      </w:r>
    </w:p>
    <w:p w14:paraId="1FA402D2" w14:textId="77777777" w:rsidR="00A8550F" w:rsidRDefault="00860CF1" w:rsidP="006977BE">
      <w:r>
        <w:t xml:space="preserve"> </w:t>
      </w:r>
    </w:p>
    <w:p w14:paraId="720D0468" w14:textId="77777777" w:rsidR="00A755AA" w:rsidRDefault="008B78EB" w:rsidP="00ED4063">
      <w:pPr>
        <w:rPr>
          <w:b/>
        </w:rPr>
      </w:pPr>
      <w:r w:rsidRPr="006876BA">
        <w:rPr>
          <w:b/>
        </w:rPr>
        <w:t>•   public target</w:t>
      </w:r>
      <w:r w:rsidR="006876BA" w:rsidRPr="006876BA">
        <w:rPr>
          <w:b/>
        </w:rPr>
        <w:t xml:space="preserve"> : </w:t>
      </w:r>
      <w:hyperlink w:anchor="_f45a7b68ecac449e953ff8a65d6eff75" w:history="1">
        <w:r w:rsidRPr="006876BA">
          <w:rPr>
            <w:rStyle w:val="Hyperlink"/>
            <w:b/>
          </w:rPr>
          <w:t>Archetype</w:t>
        </w:r>
      </w:hyperlink>
      <w:r w:rsidR="00454D42" w:rsidRPr="006876BA">
        <w:rPr>
          <w:b/>
        </w:rPr>
        <w:t>[1]</w:t>
      </w:r>
    </w:p>
    <w:p w14:paraId="786F0CFA" w14:textId="77777777" w:rsidR="008B78EB" w:rsidRPr="00B603FB" w:rsidRDefault="005C6CB8" w:rsidP="00ED4063">
      <w:pPr>
        <w:rPr>
          <w:b/>
        </w:rPr>
      </w:pPr>
      <w:r>
        <w:t xml:space="preserve"> </w:t>
      </w:r>
    </w:p>
    <w:p w14:paraId="5751D51F" w14:textId="77777777" w:rsidR="00D37C11" w:rsidRDefault="005F0251">
      <w:r>
        <w:t xml:space="preserve"> </w:t>
      </w:r>
    </w:p>
    <w:p w14:paraId="7969DB4D" w14:textId="77777777" w:rsidR="008B78EB" w:rsidRPr="00B603FB" w:rsidRDefault="00C04683" w:rsidP="00ED4063">
      <w:pPr>
        <w:rPr>
          <w:b/>
        </w:rPr>
      </w:pPr>
      <w:r>
        <w:t xml:space="preserve"> </w:t>
      </w:r>
      <w:r w:rsidR="005C6CB8">
        <w:t xml:space="preserve"> </w:t>
      </w:r>
    </w:p>
    <w:p w14:paraId="6D0F1F64" w14:textId="77777777" w:rsidR="00D37C11" w:rsidRDefault="005F0251">
      <w:r>
        <w:t xml:space="preserve">The </w:t>
      </w:r>
      <w:r>
        <w:rPr>
          <w:b/>
          <w:bCs/>
        </w:rPr>
        <w:t>Archetype</w:t>
      </w:r>
      <w:r>
        <w:t xml:space="preserve"> whose constraints are to be applied to the </w:t>
      </w:r>
      <w:r>
        <w:rPr>
          <w:i/>
          <w:iCs/>
        </w:rPr>
        <w:t>constrained</w:t>
      </w:r>
      <w:r>
        <w:t xml:space="preserve"> </w:t>
      </w:r>
      <w:r>
        <w:rPr>
          <w:b/>
          <w:bCs/>
        </w:rPr>
        <w:t>Classifier</w:t>
      </w:r>
      <w:r>
        <w:t>.</w:t>
      </w:r>
    </w:p>
    <w:p w14:paraId="78343A6F" w14:textId="77777777" w:rsidR="008B78EB" w:rsidRPr="00B603FB" w:rsidRDefault="00C04683" w:rsidP="00ED4063">
      <w:pPr>
        <w:rPr>
          <w:b/>
        </w:rPr>
      </w:pPr>
      <w:r>
        <w:t xml:space="preserve"> </w:t>
      </w:r>
    </w:p>
    <w:p w14:paraId="06B29EF3" w14:textId="77777777" w:rsidR="00A8550F" w:rsidRDefault="00860CF1" w:rsidP="006977BE">
      <w:r>
        <w:t xml:space="preserve"> </w:t>
      </w:r>
    </w:p>
    <w:p w14:paraId="0D88960A" w14:textId="77777777" w:rsidR="00A755AA" w:rsidRDefault="008B78EB" w:rsidP="00ED4063">
      <w:pPr>
        <w:rPr>
          <w:b/>
        </w:rPr>
      </w:pPr>
      <w:r w:rsidRPr="006876BA">
        <w:rPr>
          <w:b/>
        </w:rPr>
        <w:t>•   public fills</w:t>
      </w:r>
      <w:r w:rsidR="006876BA" w:rsidRPr="006876BA">
        <w:rPr>
          <w:b/>
        </w:rPr>
        <w:t xml:space="preserve"> : </w:t>
      </w:r>
      <w:hyperlink w:anchor="_e518b2b75b6f66417345772b8440e6f2" w:history="1">
        <w:r w:rsidRPr="006876BA">
          <w:rPr>
            <w:rStyle w:val="Hyperlink"/>
            <w:b/>
          </w:rPr>
          <w:t>ArchetypeSlot</w:t>
        </w:r>
      </w:hyperlink>
      <w:r w:rsidR="00454D42" w:rsidRPr="006876BA">
        <w:rPr>
          <w:b/>
        </w:rPr>
        <w:t>[0..1]</w:t>
      </w:r>
    </w:p>
    <w:p w14:paraId="4BF0B53B" w14:textId="77777777" w:rsidR="008B78EB" w:rsidRPr="00B603FB" w:rsidRDefault="005C6CB8" w:rsidP="00ED4063">
      <w:pPr>
        <w:rPr>
          <w:b/>
        </w:rPr>
      </w:pPr>
      <w:r>
        <w:t xml:space="preserve"> </w:t>
      </w:r>
    </w:p>
    <w:p w14:paraId="6C6569BA" w14:textId="77777777" w:rsidR="00D37C11" w:rsidRDefault="005F0251">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specialize </w:t>
      </w:r>
      <w:r>
        <w:t>association.</w:t>
      </w:r>
    </w:p>
    <w:p w14:paraId="099607D9" w14:textId="77777777" w:rsidR="00D37C11" w:rsidRDefault="00D37C11">
      <w:pPr>
        <w:pStyle w:val="ListParagraph"/>
        <w:numPr>
          <w:ilvl w:val="0"/>
          <w:numId w:val="23"/>
        </w:numPr>
      </w:pPr>
    </w:p>
    <w:p w14:paraId="5BB7CC4C" w14:textId="77777777" w:rsidR="00D37C11" w:rsidRDefault="00D37C11">
      <w:pPr>
        <w:ind w:left="720"/>
      </w:pPr>
    </w:p>
    <w:p w14:paraId="35256FDA" w14:textId="77777777" w:rsidR="00D37C11" w:rsidRDefault="00D37C11"/>
    <w:p w14:paraId="7840DBC7" w14:textId="77777777" w:rsidR="008B78EB" w:rsidRPr="00B603FB" w:rsidRDefault="00C04683" w:rsidP="00ED4063">
      <w:pPr>
        <w:rPr>
          <w:b/>
        </w:rPr>
      </w:pPr>
      <w:r>
        <w:t xml:space="preserve"> </w:t>
      </w:r>
      <w:r w:rsidR="005C6CB8">
        <w:t xml:space="preserve"> </w:t>
      </w:r>
    </w:p>
    <w:p w14:paraId="6B3C5C79" w14:textId="77777777" w:rsidR="00D37C11" w:rsidRDefault="005F0251">
      <w:r>
        <w:t xml:space="preserve">A reference to an </w:t>
      </w:r>
      <w:r>
        <w:rPr>
          <w:b/>
          <w:bCs/>
        </w:rPr>
        <w:t>Archetype</w:t>
      </w:r>
      <w:r>
        <w:t xml:space="preserve"> that </w:t>
      </w:r>
      <w:r>
        <w:rPr>
          <w:i/>
          <w:iCs/>
        </w:rPr>
        <w:t>constrains</w:t>
      </w:r>
      <w:r>
        <w:t xml:space="preserve"> the same </w:t>
      </w:r>
      <w:r>
        <w:rPr>
          <w:b/>
          <w:bCs/>
        </w:rPr>
        <w:t>Class</w:t>
      </w:r>
      <w:r>
        <w:t xml:space="preserve"> </w:t>
      </w:r>
      <w:r>
        <w:rPr>
          <w:i/>
          <w:iCs/>
        </w:rPr>
        <w:t>constrained</w:t>
      </w:r>
      <w:r>
        <w:t xml:space="preserve"> by the </w:t>
      </w:r>
      <w:r>
        <w:rPr>
          <w:i/>
          <w:iCs/>
        </w:rPr>
        <w:t>fills</w:t>
      </w:r>
      <w:r>
        <w:t xml:space="preserve"> </w:t>
      </w:r>
      <w:r>
        <w:rPr>
          <w:b/>
          <w:bCs/>
        </w:rPr>
        <w:t>ArchetypeSlot</w:t>
      </w:r>
      <w:r>
        <w:t xml:space="preserve">. </w:t>
      </w:r>
    </w:p>
    <w:p w14:paraId="05B47F7A" w14:textId="77777777" w:rsidR="008B78EB" w:rsidRPr="00B603FB" w:rsidRDefault="00C04683" w:rsidP="00ED4063">
      <w:pPr>
        <w:rPr>
          <w:b/>
        </w:rPr>
      </w:pPr>
      <w:r>
        <w:t xml:space="preserve"> </w:t>
      </w:r>
    </w:p>
    <w:p w14:paraId="788B25FC" w14:textId="77777777" w:rsidR="00A8550F" w:rsidRDefault="00860CF1" w:rsidP="006977BE">
      <w:r>
        <w:t xml:space="preserve"> </w:t>
      </w:r>
    </w:p>
    <w:p w14:paraId="0D3D3D5F" w14:textId="77777777" w:rsidR="00A755AA" w:rsidRDefault="008B78EB" w:rsidP="00ED4063">
      <w:pPr>
        <w:rPr>
          <w:b/>
        </w:rPr>
      </w:pPr>
      <w:r w:rsidRPr="006876BA">
        <w:rPr>
          <w:b/>
        </w:rPr>
        <w:t>•   public targetVersion</w:t>
      </w:r>
      <w:r w:rsidR="006876BA" w:rsidRPr="006876BA">
        <w:rPr>
          <w:b/>
        </w:rPr>
        <w:t xml:space="preserve"> : </w:t>
      </w:r>
      <w:hyperlink w:anchor="_1de96fa71501cf96b27b14f3f9f1bb99" w:history="1">
        <w:r w:rsidRPr="006876BA">
          <w:rPr>
            <w:rStyle w:val="Hyperlink"/>
            <w:b/>
          </w:rPr>
          <w:t>ArchetypeVersion</w:t>
        </w:r>
      </w:hyperlink>
      <w:r w:rsidR="00454D42" w:rsidRPr="006876BA">
        <w:rPr>
          <w:b/>
        </w:rPr>
        <w:t>[0..1]</w:t>
      </w:r>
    </w:p>
    <w:p w14:paraId="01680CB4" w14:textId="77777777" w:rsidR="008B78EB" w:rsidRPr="00B603FB" w:rsidRDefault="005C6CB8" w:rsidP="00ED4063">
      <w:pPr>
        <w:rPr>
          <w:b/>
        </w:rPr>
      </w:pPr>
      <w:r>
        <w:t xml:space="preserve"> </w:t>
      </w:r>
      <w:r w:rsidR="00C04683">
        <w:t xml:space="preserve"> </w:t>
      </w:r>
      <w:r>
        <w:t xml:space="preserve"> </w:t>
      </w:r>
    </w:p>
    <w:p w14:paraId="0FBC08CB" w14:textId="77777777" w:rsidR="00D37C11" w:rsidRDefault="005F0251">
      <w:r>
        <w:t xml:space="preserve">The particular version of the </w:t>
      </w:r>
      <w:r>
        <w:rPr>
          <w:i/>
          <w:iCs/>
        </w:rPr>
        <w:t>target</w:t>
      </w:r>
      <w:r>
        <w:t xml:space="preserve"> </w:t>
      </w:r>
      <w:r>
        <w:rPr>
          <w:b/>
          <w:bCs/>
        </w:rPr>
        <w:t>Archetype</w:t>
      </w:r>
      <w:r>
        <w:t xml:space="preserve"> to be applied as a constraint.  If absent, the constraints in the </w:t>
      </w:r>
      <w:r>
        <w:rPr>
          <w:i/>
          <w:iCs/>
        </w:rPr>
        <w:t>currentVersion</w:t>
      </w:r>
      <w:r>
        <w:t xml:space="preserve"> of the </w:t>
      </w:r>
      <w:r>
        <w:rPr>
          <w:i/>
          <w:iCs/>
        </w:rPr>
        <w:t>target</w:t>
      </w:r>
      <w:r>
        <w:t xml:space="preserve"> </w:t>
      </w:r>
      <w:r>
        <w:rPr>
          <w:b/>
          <w:bCs/>
        </w:rPr>
        <w:t>Archetype</w:t>
      </w:r>
      <w:r>
        <w:t xml:space="preserve"> is to be applied.</w:t>
      </w:r>
    </w:p>
    <w:p w14:paraId="3BAA1E74" w14:textId="77777777" w:rsidR="008B78EB" w:rsidRPr="00B603FB" w:rsidRDefault="00C04683" w:rsidP="00ED4063">
      <w:pPr>
        <w:rPr>
          <w:b/>
        </w:rPr>
      </w:pPr>
      <w:r>
        <w:t xml:space="preserve"> </w:t>
      </w:r>
    </w:p>
    <w:p w14:paraId="085F0ACB" w14:textId="77777777" w:rsidR="00A8550F" w:rsidRDefault="00C32E8C" w:rsidP="006977BE">
      <w:r>
        <w:t xml:space="preserve"> </w:t>
      </w:r>
    </w:p>
    <w:p w14:paraId="412DC3D8" w14:textId="77777777" w:rsidR="009922DE" w:rsidRDefault="009922DE" w:rsidP="009922DE">
      <w:r>
        <w:t xml:space="preserve">    </w:t>
      </w:r>
    </w:p>
    <w:p w14:paraId="13BF14DB" w14:textId="77777777" w:rsidR="0063570E" w:rsidRDefault="0063570E" w:rsidP="00383490"/>
    <w:p w14:paraId="248FD1CE" w14:textId="77777777" w:rsidR="00A855E6" w:rsidRDefault="00383490" w:rsidP="00263593">
      <w:r w:rsidRPr="00875584">
        <w:rPr>
          <w:rFonts w:ascii="Arial" w:hAnsi="Arial"/>
          <w:b/>
          <w:sz w:val="24"/>
          <w:szCs w:val="24"/>
        </w:rPr>
        <w:t>Constraints</w:t>
      </w:r>
    </w:p>
    <w:p w14:paraId="3C7080D0" w14:textId="77777777" w:rsidR="0087616E" w:rsidRPr="00BC6BEC" w:rsidRDefault="0087616E" w:rsidP="00263593">
      <w:pPr>
        <w:rPr>
          <w:rFonts w:ascii="Arial" w:hAnsi="Arial"/>
          <w:b/>
          <w:sz w:val="24"/>
          <w:szCs w:val="24"/>
        </w:rPr>
      </w:pPr>
    </w:p>
    <w:p w14:paraId="430A6F26"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validSlot</w:t>
      </w:r>
    </w:p>
    <w:p w14:paraId="0256D881" w14:textId="77777777" w:rsidR="00F126D8" w:rsidRDefault="00CF06F6" w:rsidP="006977BE">
      <w:r w:rsidRPr="00467F03">
        <w:t>[Analysis]</w:t>
      </w:r>
    </w:p>
    <w:p w14:paraId="58BC7C37"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51F64264" w14:textId="77777777" w:rsidR="0087616E" w:rsidRPr="00BC6BEC" w:rsidRDefault="0087616E" w:rsidP="00263593">
      <w:pPr>
        <w:rPr>
          <w:rFonts w:ascii="Arial" w:hAnsi="Arial"/>
          <w:b/>
          <w:sz w:val="24"/>
          <w:szCs w:val="24"/>
        </w:rPr>
      </w:pPr>
    </w:p>
    <w:p w14:paraId="6F5DE332"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validTarget</w:t>
      </w:r>
    </w:p>
    <w:p w14:paraId="7FE1F271" w14:textId="77777777" w:rsidR="00F126D8" w:rsidRDefault="00CF06F6" w:rsidP="006977BE">
      <w:r w:rsidRPr="00467F03">
        <w:t>[OCL]</w:t>
      </w:r>
    </w:p>
    <w:p w14:paraId="1A1ECDDE" w14:textId="77777777" w:rsidR="008B78EB" w:rsidRDefault="004B279F" w:rsidP="00ED4063">
      <w:r w:rsidRPr="0047488C">
        <w:rPr>
          <w:rFonts w:ascii="Courier" w:hAnsi="Courier"/>
        </w:rPr>
        <w:t xml:space="preserve">target.archetypeId = archetypeId and target.archetypeName = archetypeName  -- Also </w:t>
      </w:r>
    </w:p>
    <w:p w14:paraId="2ACC7805" w14:textId="77777777" w:rsidR="00DB049B" w:rsidRDefault="00022C8A" w:rsidP="006977BE">
      <w:r w:rsidRPr="00022C8A">
        <w:t xml:space="preserve"> </w:t>
      </w:r>
    </w:p>
    <w:p w14:paraId="01251E67" w14:textId="77777777" w:rsidR="002C0F83" w:rsidRPr="005F31BE" w:rsidRDefault="00F851FF" w:rsidP="005F31BE">
      <w:pPr>
        <w:pStyle w:val="Heading4"/>
      </w:pPr>
      <w:bookmarkStart w:id="241" w:name="_e518b2b75b6f66417345772b8440e6f2"/>
      <w:bookmarkStart w:id="242" w:name="_Toc277077923"/>
      <w:r w:rsidRPr="005F31BE">
        <w:t>&lt;Class&gt; ArchetypeSlot</w:t>
      </w:r>
      <w:bookmarkEnd w:id="241"/>
      <w:bookmarkEnd w:id="242"/>
    </w:p>
    <w:p w14:paraId="080C0CF2" w14:textId="77777777" w:rsidR="0063570E" w:rsidRDefault="0063570E" w:rsidP="00383490"/>
    <w:p w14:paraId="515943E1" w14:textId="77777777" w:rsidR="00A855E6" w:rsidRDefault="00383490" w:rsidP="00263593">
      <w:r w:rsidRPr="00875584">
        <w:rPr>
          <w:rFonts w:ascii="Arial" w:hAnsi="Arial"/>
          <w:b/>
          <w:sz w:val="24"/>
          <w:szCs w:val="24"/>
        </w:rPr>
        <w:t>Description</w:t>
      </w:r>
    </w:p>
    <w:p w14:paraId="688DFB45" w14:textId="77777777" w:rsidR="00DB049B" w:rsidRDefault="005C6CB8" w:rsidP="006977BE">
      <w:r>
        <w:t xml:space="preserve"> </w:t>
      </w:r>
    </w:p>
    <w:p w14:paraId="29ED7736" w14:textId="77777777" w:rsidR="00D37C11" w:rsidRDefault="005F0251">
      <w:r>
        <w:t xml:space="preserve">An </w:t>
      </w:r>
      <w:r>
        <w:rPr>
          <w:b/>
          <w:bCs/>
        </w:rPr>
        <w:t>ArchetypeSlot</w:t>
      </w:r>
      <w:r>
        <w:t xml:space="preserve"> represents a set of rules that can be used to determine whether a given </w:t>
      </w:r>
      <w:r>
        <w:rPr>
          <w:b/>
          <w:bCs/>
        </w:rPr>
        <w:t>ArchetypeRootProxy</w:t>
      </w:r>
      <w:r>
        <w:t xml:space="preserve"> can validly </w:t>
      </w:r>
      <w:r>
        <w:rPr>
          <w:i/>
          <w:iCs/>
        </w:rPr>
        <w:t>constrain</w:t>
      </w:r>
      <w:r>
        <w:t xml:space="preserve"> the </w:t>
      </w:r>
      <w:r>
        <w:rPr>
          <w:b/>
          <w:bCs/>
        </w:rPr>
        <w:t>Class</w:t>
      </w:r>
      <w:r>
        <w:t xml:space="preserve"> referenced by the </w:t>
      </w:r>
      <w:r>
        <w:rPr>
          <w:i/>
          <w:iCs/>
        </w:rPr>
        <w:t>constrains</w:t>
      </w:r>
      <w:r>
        <w:t xml:space="preserve"> by the referencing slot.  </w:t>
      </w:r>
      <w:r>
        <w:rPr>
          <w:b/>
          <w:bCs/>
        </w:rPr>
        <w:t>ArchetypeSlot</w:t>
      </w:r>
      <w:r>
        <w:t xml:space="preserve"> implements the </w:t>
      </w:r>
      <w:r>
        <w:rPr>
          <w:i/>
          <w:iCs/>
        </w:rPr>
        <w:t>allow_archetype</w:t>
      </w:r>
      <w:r>
        <w:t xml:space="preserve"> and </w:t>
      </w:r>
      <w:r>
        <w:rPr>
          <w:i/>
          <w:iCs/>
        </w:rPr>
        <w:t>exclude_archetype</w:t>
      </w:r>
      <w:r>
        <w:t xml:space="preserve"> constructs in ADL.  </w:t>
      </w:r>
    </w:p>
    <w:p w14:paraId="160310BC" w14:textId="77777777" w:rsidR="00D37C11" w:rsidRDefault="005F0251">
      <w:r>
        <w:t xml:space="preserve"> The actual rules embodied by ArchetypeSlot are implementation</w:t>
      </w:r>
      <w:r>
        <w:t xml:space="preserve"> specific -- implementation would be expected to specialize this class.   </w:t>
      </w:r>
    </w:p>
    <w:p w14:paraId="0EA5C608" w14:textId="77777777" w:rsidR="00DB049B" w:rsidRDefault="00C51B43" w:rsidP="006977BE">
      <w:r>
        <w:t xml:space="preserve"> </w:t>
      </w:r>
      <w:r w:rsidR="009F2598">
        <w:t xml:space="preserve">  </w:t>
      </w:r>
      <w:r>
        <w:t xml:space="preserve"> </w:t>
      </w:r>
      <w:r w:rsidR="009F2598">
        <w:t xml:space="preserve">  </w:t>
      </w:r>
    </w:p>
    <w:p w14:paraId="08AACA32" w14:textId="77777777" w:rsidR="0063570E" w:rsidRDefault="0063570E" w:rsidP="00383490"/>
    <w:p w14:paraId="1B1B96DD" w14:textId="77777777" w:rsidR="00A855E6" w:rsidRDefault="00383490" w:rsidP="00263593">
      <w:r w:rsidRPr="00875584">
        <w:rPr>
          <w:rFonts w:ascii="Arial" w:hAnsi="Arial"/>
          <w:b/>
          <w:sz w:val="24"/>
          <w:szCs w:val="24"/>
        </w:rPr>
        <w:t>Diagrams</w:t>
      </w:r>
    </w:p>
    <w:p w14:paraId="0C7766B1" w14:textId="77777777" w:rsidR="00DB049B" w:rsidRDefault="005F0251"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5BAB55F0" w14:textId="77777777" w:rsidR="0063570E" w:rsidRDefault="0063570E" w:rsidP="00383490"/>
    <w:p w14:paraId="570CB685" w14:textId="77777777" w:rsidR="00A855E6" w:rsidRDefault="00383490" w:rsidP="00263593">
      <w:r w:rsidRPr="00875584">
        <w:rPr>
          <w:rFonts w:ascii="Arial" w:hAnsi="Arial"/>
          <w:b/>
          <w:sz w:val="24"/>
          <w:szCs w:val="24"/>
        </w:rPr>
        <w:t>Direct Known Superclasses (Generalization)</w:t>
      </w:r>
    </w:p>
    <w:p w14:paraId="1DC30075" w14:textId="77777777" w:rsidR="00DB049B" w:rsidRDefault="005F0251" w:rsidP="006977BE">
      <w:hyperlink w:anchor="_ab5b3b01964560abb1047edd9efa4eb9" w:history="1">
        <w:r w:rsidR="006977BE">
          <w:rPr>
            <w:rStyle w:val="Hyperlink"/>
          </w:rPr>
          <w:t>NamedObjectConstraint</w:t>
        </w:r>
      </w:hyperlink>
    </w:p>
    <w:p w14:paraId="5CF550CF" w14:textId="77777777" w:rsidR="0063570E" w:rsidRDefault="0063570E" w:rsidP="00383490"/>
    <w:p w14:paraId="4A29F9E7" w14:textId="77777777" w:rsidR="00A855E6" w:rsidRDefault="00383490" w:rsidP="00263593">
      <w:r w:rsidRPr="00875584">
        <w:rPr>
          <w:rFonts w:ascii="Arial" w:hAnsi="Arial"/>
          <w:b/>
          <w:sz w:val="24"/>
          <w:szCs w:val="24"/>
        </w:rPr>
        <w:t>Operations</w:t>
      </w:r>
    </w:p>
    <w:p w14:paraId="4764F18D" w14:textId="77777777" w:rsidR="00DB049B" w:rsidRDefault="006977BE" w:rsidP="006977BE">
      <w:r>
        <w:t xml:space="preserve"> </w:t>
      </w:r>
    </w:p>
    <w:p w14:paraId="069397E0" w14:textId="77777777" w:rsidR="00A755AA" w:rsidRDefault="008B78EB" w:rsidP="008B78EB">
      <w:pPr>
        <w:rPr>
          <w:b/>
        </w:rPr>
      </w:pPr>
      <w:r w:rsidRPr="006A54F6">
        <w:rPr>
          <w:b/>
        </w:rPr>
        <w:t xml:space="preserve">•   public isValidArchetype (archetype :  </w:t>
      </w:r>
      <w:hyperlink w:anchor="_f45a7b68ecac449e953ff8a65d6eff75" w:history="1">
        <w:r w:rsidRPr="006A54F6">
          <w:rPr>
            <w:rStyle w:val="Hyperlink"/>
            <w:b/>
          </w:rPr>
          <w:t>Archetype</w:t>
        </w:r>
      </w:hyperlink>
      <w:r w:rsidRPr="006A54F6">
        <w:rPr>
          <w:b/>
        </w:rPr>
        <w:t>) : Boolean</w:t>
      </w:r>
    </w:p>
    <w:p w14:paraId="67362432" w14:textId="77777777" w:rsidR="008B78EB" w:rsidRPr="006A54F6" w:rsidRDefault="005C6CB8" w:rsidP="008B78EB">
      <w:pPr>
        <w:rPr>
          <w:b/>
        </w:rPr>
      </w:pPr>
      <w:r>
        <w:t xml:space="preserve"> </w:t>
      </w:r>
    </w:p>
    <w:p w14:paraId="2317785E" w14:textId="77777777" w:rsidR="00D37C11" w:rsidRDefault="005F0251">
      <w:r>
        <w:t xml:space="preserve"> Returns </w:t>
      </w:r>
      <w:r>
        <w:rPr>
          <w:b/>
          <w:bCs/>
        </w:rPr>
        <w:t xml:space="preserve">true </w:t>
      </w:r>
      <w:r>
        <w:t xml:space="preserve">if </w:t>
      </w:r>
      <w:r>
        <w:rPr>
          <w:i/>
          <w:iCs/>
        </w:rPr>
        <w:t>archetype</w:t>
      </w:r>
      <w:r>
        <w:t xml:space="preserve"> is allowed to further restrict the UML </w:t>
      </w:r>
      <w:r>
        <w:rPr>
          <w:b/>
          <w:bCs/>
        </w:rPr>
        <w:t>Class</w:t>
      </w:r>
      <w:r>
        <w:t xml:space="preserve"> and, if present constraint </w:t>
      </w:r>
      <w:r>
        <w:rPr>
          <w:i/>
          <w:iCs/>
        </w:rPr>
        <w:t>parent</w:t>
      </w:r>
      <w:r>
        <w:t xml:space="preserve"> referenced by the </w:t>
      </w:r>
      <w:r>
        <w:rPr>
          <w:i/>
          <w:iCs/>
        </w:rPr>
        <w:t>constrains</w:t>
      </w:r>
      <w:r>
        <w:t xml:space="preserve"> attribute of this slot.</w:t>
      </w:r>
    </w:p>
    <w:p w14:paraId="56717EB2" w14:textId="77777777" w:rsidR="00DB049B" w:rsidRDefault="00022C8A" w:rsidP="006977BE">
      <w:r w:rsidRPr="00022C8A">
        <w:t xml:space="preserve"> </w:t>
      </w:r>
    </w:p>
    <w:p w14:paraId="5B16569E" w14:textId="77777777" w:rsidR="002C0F83" w:rsidRPr="005F31BE" w:rsidRDefault="00F851FF" w:rsidP="005F31BE">
      <w:pPr>
        <w:pStyle w:val="Heading4"/>
      </w:pPr>
      <w:bookmarkStart w:id="243" w:name="_6da4a9bc7db41a2b89064f79f0c4ed36"/>
      <w:bookmarkStart w:id="244" w:name="_Toc277077924"/>
      <w:r w:rsidRPr="005F31BE">
        <w:t>&lt;Class&gt; ObjectConstraintProxy</w:t>
      </w:r>
      <w:bookmarkEnd w:id="243"/>
      <w:bookmarkEnd w:id="244"/>
    </w:p>
    <w:p w14:paraId="0305D115" w14:textId="77777777" w:rsidR="0063570E" w:rsidRDefault="0063570E" w:rsidP="00383490"/>
    <w:p w14:paraId="1132B267" w14:textId="77777777" w:rsidR="00A855E6" w:rsidRDefault="00383490" w:rsidP="00263593">
      <w:r w:rsidRPr="00875584">
        <w:rPr>
          <w:rFonts w:ascii="Arial" w:hAnsi="Arial"/>
          <w:b/>
          <w:sz w:val="24"/>
          <w:szCs w:val="24"/>
        </w:rPr>
        <w:t>Description</w:t>
      </w:r>
    </w:p>
    <w:p w14:paraId="60F2CD7E" w14:textId="77777777" w:rsidR="00DB049B" w:rsidRDefault="005C6CB8" w:rsidP="006977BE">
      <w:r>
        <w:t xml:space="preserve"> </w:t>
      </w:r>
    </w:p>
    <w:p w14:paraId="5DC254D5" w14:textId="77777777" w:rsidR="00D37C11" w:rsidRDefault="005F0251">
      <w:r>
        <w:t xml:space="preserve">An </w:t>
      </w:r>
      <w:r>
        <w:rPr>
          <w:b/>
          <w:bCs/>
        </w:rPr>
        <w:t>ObjectConstraintProxy</w:t>
      </w:r>
      <w:r>
        <w:t xml:space="preserve"> asserts that a constraint defined elsewher</w:t>
      </w:r>
      <w:r>
        <w:t xml:space="preserve">e in the archetype is to apply to the Classifier instance referenced by the proxy </w:t>
      </w:r>
      <w:r>
        <w:rPr>
          <w:i/>
          <w:iCs/>
        </w:rPr>
        <w:t>constrains</w:t>
      </w:r>
      <w:r>
        <w:t xml:space="preserve"> attribute.</w:t>
      </w:r>
    </w:p>
    <w:p w14:paraId="033D451A" w14:textId="77777777" w:rsidR="00DB049B" w:rsidRDefault="00C51B43" w:rsidP="006977BE">
      <w:r>
        <w:t xml:space="preserve"> </w:t>
      </w:r>
      <w:r w:rsidR="009F2598">
        <w:t xml:space="preserve">  </w:t>
      </w:r>
    </w:p>
    <w:p w14:paraId="6090A220" w14:textId="77777777" w:rsidR="0063570E" w:rsidRDefault="0063570E" w:rsidP="00383490"/>
    <w:p w14:paraId="27A8A1DC" w14:textId="77777777" w:rsidR="00A855E6" w:rsidRDefault="00383490" w:rsidP="00263593">
      <w:r w:rsidRPr="00875584">
        <w:rPr>
          <w:rFonts w:ascii="Arial" w:hAnsi="Arial"/>
          <w:b/>
          <w:sz w:val="24"/>
          <w:szCs w:val="24"/>
        </w:rPr>
        <w:t>Diagrams</w:t>
      </w:r>
    </w:p>
    <w:p w14:paraId="0B56458C" w14:textId="77777777" w:rsidR="00DB049B" w:rsidRDefault="005F0251" w:rsidP="006977BE">
      <w:hyperlink w:anchor="_778c20eb327fafc2160b6a98a6014e5d" w:history="1">
        <w:r w:rsidR="003E7695">
          <w:rPr>
            <w:rStyle w:val="Hyperlink"/>
          </w:rPr>
          <w:t>Object Constraints</w:t>
        </w:r>
      </w:hyperlink>
    </w:p>
    <w:p w14:paraId="07B6D06C" w14:textId="77777777" w:rsidR="0063570E" w:rsidRDefault="0063570E" w:rsidP="00383490"/>
    <w:p w14:paraId="0B667A6E" w14:textId="77777777" w:rsidR="00A855E6" w:rsidRDefault="00383490" w:rsidP="00263593">
      <w:r w:rsidRPr="00875584">
        <w:rPr>
          <w:rFonts w:ascii="Arial" w:hAnsi="Arial"/>
          <w:b/>
          <w:sz w:val="24"/>
          <w:szCs w:val="24"/>
        </w:rPr>
        <w:t>Direct Known Superclasses (Generalization)</w:t>
      </w:r>
    </w:p>
    <w:p w14:paraId="75739477" w14:textId="77777777" w:rsidR="00DB049B" w:rsidRDefault="005F0251" w:rsidP="006977BE">
      <w:hyperlink w:anchor="_aa52f11e5760ad2f47030803962bb855" w:history="1">
        <w:r w:rsidR="006977BE">
          <w:rPr>
            <w:rStyle w:val="Hyperlink"/>
          </w:rPr>
          <w:t>ObjectConstraint</w:t>
        </w:r>
      </w:hyperlink>
    </w:p>
    <w:p w14:paraId="6E139682" w14:textId="77777777" w:rsidR="0063570E" w:rsidRDefault="0063570E" w:rsidP="00383490"/>
    <w:p w14:paraId="0081EE0B" w14:textId="77777777" w:rsidR="00A855E6" w:rsidRDefault="00383490" w:rsidP="00263593">
      <w:r w:rsidRPr="00875584">
        <w:rPr>
          <w:rFonts w:ascii="Arial" w:hAnsi="Arial"/>
          <w:b/>
          <w:sz w:val="24"/>
          <w:szCs w:val="24"/>
        </w:rPr>
        <w:t>Known other classes</w:t>
      </w:r>
    </w:p>
    <w:p w14:paraId="1395D65E" w14:textId="77777777" w:rsidR="003E4BE1" w:rsidRDefault="005F0251"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p>
    <w:p w14:paraId="764D9ABB" w14:textId="77777777" w:rsidR="002C0F83" w:rsidRPr="005F31BE" w:rsidRDefault="001F24CC" w:rsidP="005F31BE">
      <w:pPr>
        <w:pStyle w:val="Heading4"/>
      </w:pPr>
      <w:bookmarkStart w:id="245" w:name="_Toc277077925"/>
      <w:r w:rsidRPr="005F31BE">
        <w:t>&lt;Package&gt; Named Object Constraints</w:t>
      </w:r>
      <w:bookmarkEnd w:id="245"/>
    </w:p>
    <w:p w14:paraId="1A35E153" w14:textId="77777777" w:rsidR="003E4BE1" w:rsidRDefault="0001444D" w:rsidP="00595F8A">
      <w:r>
        <w:tab/>
      </w:r>
      <w:r>
        <w:tab/>
      </w:r>
      <w:r>
        <w:tab/>
      </w:r>
      <w:r>
        <w:tab/>
      </w:r>
      <w:r>
        <w:rPr>
          <w:noProof/>
        </w:rPr>
        <w:drawing>
          <wp:inline distT="0" distB="0" distL="0" distR="0" wp14:anchorId="2A0CA6B9" wp14:editId="4264DFFF">
            <wp:extent cx="5943600" cy="4772025"/>
            <wp:effectExtent l="0" t="0" r="0" b="0"/>
            <wp:docPr id="34" name="Picture 789788044.png" descr="78978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89788044.png"/>
                    <pic:cNvPicPr/>
                  </pic:nvPicPr>
                  <pic:blipFill>
                    <a:blip r:embed="rId43" cstate="print"/>
                    <a:stretch>
                      <a:fillRect/>
                    </a:stretch>
                  </pic:blipFill>
                  <pic:spPr>
                    <a:xfrm>
                      <a:off x="0" y="0"/>
                      <a:ext cx="5943600" cy="4772025"/>
                    </a:xfrm>
                    <a:prstGeom prst="rect">
                      <a:avLst/>
                    </a:prstGeom>
                  </pic:spPr>
                </pic:pic>
              </a:graphicData>
            </a:graphic>
          </wp:inline>
        </w:drawing>
      </w:r>
    </w:p>
    <w:p w14:paraId="2011DFE2"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46" w:name="_9247c31608028a4b9ce5cbb4664b4baa"/>
      <w:r w:rsidRPr="007B5B34">
        <w:rPr>
          <w:b/>
          <w:sz w:val="24"/>
          <w:szCs w:val="24"/>
        </w:rPr>
        <w:t>Named Object Constraints</w:t>
      </w:r>
      <w:bookmarkEnd w:id="246"/>
    </w:p>
    <w:p w14:paraId="68C69374" w14:textId="77777777" w:rsidR="003E4BE1" w:rsidRDefault="00CB577B" w:rsidP="00AB09F3">
      <w:r>
        <w:t xml:space="preserve">       </w:t>
      </w:r>
    </w:p>
    <w:p w14:paraId="2513A561" w14:textId="77777777" w:rsidR="00DB049B" w:rsidRDefault="00022C8A" w:rsidP="006977BE">
      <w:r w:rsidRPr="00022C8A">
        <w:t xml:space="preserve"> </w:t>
      </w:r>
    </w:p>
    <w:p w14:paraId="7DBC44B7" w14:textId="77777777" w:rsidR="00800588" w:rsidRPr="005F31BE" w:rsidRDefault="00800588" w:rsidP="005F31BE">
      <w:pPr>
        <w:pStyle w:val="Heading5"/>
      </w:pPr>
      <w:bookmarkStart w:id="247" w:name="_6d5bfb351e19f61e0327587b0ff5fd4f"/>
      <w:r w:rsidRPr="005F31BE">
        <w:t>&lt;Class&gt; AttributeTuple</w:t>
      </w:r>
      <w:bookmarkEnd w:id="247"/>
    </w:p>
    <w:p w14:paraId="3AA50F73" w14:textId="77777777" w:rsidR="00DB049B" w:rsidRDefault="00800588" w:rsidP="006977BE">
      <w:r>
        <w:t xml:space="preserve"> </w:t>
      </w:r>
    </w:p>
    <w:p w14:paraId="694E8910" w14:textId="77777777" w:rsidR="0063570E" w:rsidRDefault="0063570E" w:rsidP="00383490"/>
    <w:p w14:paraId="04ED264C" w14:textId="77777777" w:rsidR="00A855E6" w:rsidRDefault="00383490" w:rsidP="00263593">
      <w:r w:rsidRPr="00875584">
        <w:rPr>
          <w:rFonts w:ascii="Arial" w:hAnsi="Arial"/>
          <w:b/>
          <w:sz w:val="24"/>
          <w:szCs w:val="24"/>
        </w:rPr>
        <w:t>Description</w:t>
      </w:r>
    </w:p>
    <w:p w14:paraId="18E2F246" w14:textId="77777777" w:rsidR="00DB049B" w:rsidRDefault="005C6CB8" w:rsidP="006977BE">
      <w:r>
        <w:t xml:space="preserve"> </w:t>
      </w:r>
    </w:p>
    <w:p w14:paraId="557537E7" w14:textId="77777777" w:rsidR="00D37C11" w:rsidRDefault="005F0251">
      <w:r>
        <w:t>A set of constraints on related attributes to be used to differentiate scenarios where the value of one attribute affects the valid values of another</w:t>
      </w:r>
    </w:p>
    <w:p w14:paraId="0CEE75E8" w14:textId="77777777" w:rsidR="00DB049B" w:rsidRDefault="00C51B43" w:rsidP="006977BE">
      <w:r>
        <w:t xml:space="preserve"> </w:t>
      </w:r>
      <w:r w:rsidR="009F2598">
        <w:t xml:space="preserve">  </w:t>
      </w:r>
      <w:r>
        <w:t xml:space="preserve"> </w:t>
      </w:r>
      <w:r w:rsidR="009F2598">
        <w:t xml:space="preserve">  </w:t>
      </w:r>
    </w:p>
    <w:p w14:paraId="332E08B8" w14:textId="77777777" w:rsidR="0063570E" w:rsidRDefault="0063570E" w:rsidP="00383490"/>
    <w:p w14:paraId="0811409B" w14:textId="77777777" w:rsidR="00A855E6" w:rsidRDefault="00383490" w:rsidP="00263593">
      <w:r w:rsidRPr="00875584">
        <w:rPr>
          <w:rFonts w:ascii="Arial" w:hAnsi="Arial"/>
          <w:b/>
          <w:sz w:val="24"/>
          <w:szCs w:val="24"/>
        </w:rPr>
        <w:t>Diagrams</w:t>
      </w:r>
    </w:p>
    <w:p w14:paraId="18E831E8" w14:textId="77777777" w:rsidR="00DB049B" w:rsidRDefault="005F0251"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1ECF6295" w14:textId="77777777" w:rsidR="0063570E" w:rsidRDefault="0063570E" w:rsidP="00383490"/>
    <w:p w14:paraId="1505A4AE" w14:textId="77777777" w:rsidR="00A855E6" w:rsidRDefault="00383490" w:rsidP="00263593">
      <w:r w:rsidRPr="00875584">
        <w:rPr>
          <w:rFonts w:ascii="Arial" w:hAnsi="Arial"/>
          <w:b/>
          <w:sz w:val="24"/>
          <w:szCs w:val="24"/>
        </w:rPr>
        <w:t>Associations</w:t>
      </w:r>
    </w:p>
    <w:p w14:paraId="148B63AE" w14:textId="77777777" w:rsidR="00A8550F" w:rsidRDefault="00860CF1" w:rsidP="006977BE">
      <w:r>
        <w:t xml:space="preserve"> </w:t>
      </w:r>
    </w:p>
    <w:p w14:paraId="427BD417" w14:textId="77777777" w:rsidR="00A755AA" w:rsidRDefault="008B78EB" w:rsidP="00ED4063">
      <w:pPr>
        <w:rPr>
          <w:b/>
        </w:rPr>
      </w:pPr>
      <w:r w:rsidRPr="006876BA">
        <w:rPr>
          <w:b/>
        </w:rPr>
        <w:t>•   public member</w:t>
      </w:r>
      <w:r w:rsidR="006876BA" w:rsidRPr="006876BA">
        <w:rPr>
          <w:b/>
        </w:rPr>
        <w:t xml:space="preserve"> : </w:t>
      </w:r>
      <w:hyperlink w:anchor="_11f887fb6f19248bf7193bca31772c05" w:history="1">
        <w:r w:rsidRPr="006876BA">
          <w:rPr>
            <w:rStyle w:val="Hyperlink"/>
            <w:b/>
          </w:rPr>
          <w:t>AttributeConstraint</w:t>
        </w:r>
      </w:hyperlink>
      <w:r w:rsidR="00454D42" w:rsidRPr="006876BA">
        <w:rPr>
          <w:b/>
        </w:rPr>
        <w:t>[2..*]</w:t>
      </w:r>
    </w:p>
    <w:p w14:paraId="238453F1" w14:textId="77777777" w:rsidR="008B78EB" w:rsidRPr="00B603FB" w:rsidRDefault="005C6CB8" w:rsidP="00ED4063">
      <w:pPr>
        <w:rPr>
          <w:b/>
        </w:rPr>
      </w:pPr>
      <w:r>
        <w:t xml:space="preserve"> </w:t>
      </w:r>
    </w:p>
    <w:p w14:paraId="2695195F" w14:textId="77777777" w:rsidR="00D37C11" w:rsidRDefault="00D37C11"/>
    <w:p w14:paraId="40FB1CAA" w14:textId="77777777" w:rsidR="008B78EB" w:rsidRPr="00B603FB" w:rsidRDefault="00C04683" w:rsidP="00ED4063">
      <w:pPr>
        <w:rPr>
          <w:b/>
        </w:rPr>
      </w:pPr>
      <w:r>
        <w:t xml:space="preserve"> </w:t>
      </w:r>
      <w:r w:rsidR="005C6CB8">
        <w:t xml:space="preserve"> </w:t>
      </w:r>
    </w:p>
    <w:p w14:paraId="7C8786B6" w14:textId="77777777" w:rsidR="00D37C11" w:rsidRDefault="005F0251">
      <w:r>
        <w:t xml:space="preserve">An </w:t>
      </w:r>
      <w:r>
        <w:rPr>
          <w:i/>
          <w:iCs/>
        </w:rPr>
        <w:t>attribute</w:t>
      </w:r>
      <w:r>
        <w:t xml:space="preserve"> in the referenced </w:t>
      </w:r>
      <w:r>
        <w:rPr>
          <w:b/>
          <w:bCs/>
        </w:rPr>
        <w:t>Class</w:t>
      </w:r>
      <w:r>
        <w:t xml:space="preserve"> or </w:t>
      </w:r>
      <w:r>
        <w:rPr>
          <w:b/>
          <w:bCs/>
        </w:rPr>
        <w:t>DataType</w:t>
      </w:r>
      <w:r>
        <w:t xml:space="preserve"> constrained by an </w:t>
      </w:r>
      <w:r>
        <w:rPr>
          <w:b/>
          <w:bCs/>
        </w:rPr>
        <w:t>AttributeTuple</w:t>
      </w:r>
    </w:p>
    <w:p w14:paraId="7647F5F7" w14:textId="77777777" w:rsidR="008B78EB" w:rsidRPr="00B603FB" w:rsidRDefault="00C04683" w:rsidP="00ED4063">
      <w:pPr>
        <w:rPr>
          <w:b/>
        </w:rPr>
      </w:pPr>
      <w:r>
        <w:t xml:space="preserve"> </w:t>
      </w:r>
    </w:p>
    <w:p w14:paraId="41B3FCB1" w14:textId="77777777" w:rsidR="00A8550F" w:rsidRDefault="00C32E8C" w:rsidP="006977BE">
      <w:r>
        <w:t xml:space="preserve"> </w:t>
      </w:r>
    </w:p>
    <w:p w14:paraId="30F1E4CC" w14:textId="77777777" w:rsidR="00DB049B" w:rsidRDefault="00022C8A" w:rsidP="006977BE">
      <w:r w:rsidRPr="00022C8A">
        <w:t xml:space="preserve"> </w:t>
      </w:r>
    </w:p>
    <w:p w14:paraId="4AE33F6C" w14:textId="77777777" w:rsidR="00800588" w:rsidRPr="005F31BE" w:rsidRDefault="00800588" w:rsidP="005F31BE">
      <w:pPr>
        <w:pStyle w:val="Heading5"/>
      </w:pPr>
      <w:bookmarkStart w:id="248" w:name="_f6da15c71717330ae1b56f8b41e3dd51"/>
      <w:r w:rsidRPr="005F31BE">
        <w:t>&lt;Class&gt; AttributeTupleConstraint</w:t>
      </w:r>
      <w:bookmarkEnd w:id="248"/>
    </w:p>
    <w:p w14:paraId="0B04FFDC" w14:textId="77777777" w:rsidR="00DB049B" w:rsidRDefault="00800588" w:rsidP="006977BE">
      <w:r>
        <w:t xml:space="preserve"> </w:t>
      </w:r>
    </w:p>
    <w:p w14:paraId="59D8446E" w14:textId="77777777" w:rsidR="0063570E" w:rsidRDefault="0063570E" w:rsidP="00383490"/>
    <w:p w14:paraId="58C621ED" w14:textId="77777777" w:rsidR="00A855E6" w:rsidRDefault="00383490" w:rsidP="00263593">
      <w:r w:rsidRPr="00875584">
        <w:rPr>
          <w:rFonts w:ascii="Arial" w:hAnsi="Arial"/>
          <w:b/>
          <w:sz w:val="24"/>
          <w:szCs w:val="24"/>
        </w:rPr>
        <w:t>Description</w:t>
      </w:r>
    </w:p>
    <w:p w14:paraId="44106580" w14:textId="77777777" w:rsidR="00DB049B" w:rsidRDefault="005C6CB8" w:rsidP="006977BE">
      <w:r>
        <w:t xml:space="preserve"> </w:t>
      </w:r>
    </w:p>
    <w:p w14:paraId="4412C8A0" w14:textId="77777777" w:rsidR="00D37C11" w:rsidRDefault="005F0251">
      <w:r>
        <w:t xml:space="preserve">An </w:t>
      </w:r>
      <w:r>
        <w:rPr>
          <w:b/>
          <w:bCs/>
        </w:rPr>
        <w:t>AttributeTupleConstraint</w:t>
      </w:r>
      <w:r>
        <w:t xml:space="preserve"> presents a set of two or more alternative tuples, each of which simultaneously restricts of two or more attributes. The containing </w:t>
      </w:r>
      <w:r>
        <w:rPr>
          <w:b/>
          <w:bCs/>
        </w:rPr>
        <w:t>ComplexObjectConstraint</w:t>
      </w:r>
      <w:r>
        <w:t xml:space="preserve"> is satisfied when all of the constraints in one of the </w:t>
      </w:r>
      <w:r>
        <w:rPr>
          <w:i/>
          <w:iCs/>
        </w:rPr>
        <w:t>alternative</w:t>
      </w:r>
      <w:r>
        <w:t xml:space="preserve"> </w:t>
      </w:r>
      <w:r>
        <w:rPr>
          <w:b/>
          <w:bCs/>
        </w:rPr>
        <w:t>AttributeTuples</w:t>
      </w:r>
      <w:r>
        <w:t xml:space="preserve"> are satisfied.</w:t>
      </w:r>
    </w:p>
    <w:p w14:paraId="1FA775E6" w14:textId="77777777" w:rsidR="00DB049B" w:rsidRDefault="00C51B43" w:rsidP="006977BE">
      <w:r>
        <w:t xml:space="preserve"> </w:t>
      </w:r>
      <w:r w:rsidR="009F2598">
        <w:t xml:space="preserve">  </w:t>
      </w:r>
      <w:r>
        <w:t xml:space="preserve"> </w:t>
      </w:r>
      <w:r w:rsidR="009F2598">
        <w:t xml:space="preserve">  </w:t>
      </w:r>
    </w:p>
    <w:p w14:paraId="7662AEE0" w14:textId="77777777" w:rsidR="0063570E" w:rsidRDefault="0063570E" w:rsidP="00383490"/>
    <w:p w14:paraId="42DBBBAA" w14:textId="77777777" w:rsidR="00A855E6" w:rsidRDefault="00383490" w:rsidP="00263593">
      <w:r w:rsidRPr="00875584">
        <w:rPr>
          <w:rFonts w:ascii="Arial" w:hAnsi="Arial"/>
          <w:b/>
          <w:sz w:val="24"/>
          <w:szCs w:val="24"/>
        </w:rPr>
        <w:t>Diagrams</w:t>
      </w:r>
    </w:p>
    <w:p w14:paraId="02BB3F01" w14:textId="77777777" w:rsidR="00DB049B" w:rsidRDefault="005F0251"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646CBF76" w14:textId="77777777" w:rsidR="0063570E" w:rsidRDefault="0063570E" w:rsidP="00383490"/>
    <w:p w14:paraId="3AF9F141" w14:textId="77777777" w:rsidR="00A855E6" w:rsidRDefault="00383490" w:rsidP="00263593">
      <w:r w:rsidRPr="00875584">
        <w:rPr>
          <w:rFonts w:ascii="Arial" w:hAnsi="Arial"/>
          <w:b/>
          <w:sz w:val="24"/>
          <w:szCs w:val="24"/>
        </w:rPr>
        <w:t>Associations</w:t>
      </w:r>
    </w:p>
    <w:p w14:paraId="21A91DDC" w14:textId="77777777" w:rsidR="00A8550F" w:rsidRDefault="00860CF1" w:rsidP="006977BE">
      <w:r>
        <w:t xml:space="preserve"> </w:t>
      </w:r>
    </w:p>
    <w:p w14:paraId="6FEB5331" w14:textId="77777777" w:rsidR="00A755AA" w:rsidRDefault="008B78EB" w:rsidP="00ED4063">
      <w:pPr>
        <w:rPr>
          <w:b/>
        </w:rPr>
      </w:pPr>
      <w:r w:rsidRPr="006876BA">
        <w:rPr>
          <w:b/>
        </w:rPr>
        <w:t>•   public alternative</w:t>
      </w:r>
      <w:r w:rsidR="006876BA" w:rsidRPr="006876BA">
        <w:rPr>
          <w:b/>
        </w:rPr>
        <w:t xml:space="preserve"> : </w:t>
      </w:r>
      <w:hyperlink w:anchor="_6d5bfb351e19f61e0327587b0ff5fd4f" w:history="1">
        <w:r w:rsidRPr="006876BA">
          <w:rPr>
            <w:rStyle w:val="Hyperlink"/>
            <w:b/>
          </w:rPr>
          <w:t>AttributeTuple</w:t>
        </w:r>
      </w:hyperlink>
      <w:r w:rsidR="00454D42" w:rsidRPr="006876BA">
        <w:rPr>
          <w:b/>
        </w:rPr>
        <w:t>[1..*]</w:t>
      </w:r>
    </w:p>
    <w:p w14:paraId="31E36993" w14:textId="77777777" w:rsidR="008B78EB" w:rsidRPr="00B603FB" w:rsidRDefault="005C6CB8" w:rsidP="00ED4063">
      <w:pPr>
        <w:rPr>
          <w:b/>
        </w:rPr>
      </w:pPr>
      <w:r>
        <w:t xml:space="preserve"> </w:t>
      </w:r>
      <w:r w:rsidR="00C04683">
        <w:t xml:space="preserve"> </w:t>
      </w:r>
      <w:r>
        <w:t xml:space="preserve"> </w:t>
      </w:r>
    </w:p>
    <w:p w14:paraId="7C560018" w14:textId="77777777" w:rsidR="00D37C11" w:rsidRDefault="005F0251">
      <w:r>
        <w:t xml:space="preserve"> A set of one or more alternative constraints, at least one of which must be satisfied if the </w:t>
      </w:r>
      <w:r>
        <w:rPr>
          <w:b/>
          <w:bCs/>
        </w:rPr>
        <w:t>AttributeTupleConstraint</w:t>
      </w:r>
      <w:r>
        <w:t xml:space="preserve"> is to be satisfied.</w:t>
      </w:r>
    </w:p>
    <w:p w14:paraId="0A4E94CE" w14:textId="77777777" w:rsidR="008B78EB" w:rsidRPr="00B603FB" w:rsidRDefault="00C04683" w:rsidP="00ED4063">
      <w:pPr>
        <w:rPr>
          <w:b/>
        </w:rPr>
      </w:pPr>
      <w:r>
        <w:t xml:space="preserve"> </w:t>
      </w:r>
    </w:p>
    <w:p w14:paraId="03AF4E86" w14:textId="77777777" w:rsidR="00A8550F" w:rsidRDefault="00C32E8C" w:rsidP="006977BE">
      <w:r>
        <w:t xml:space="preserve"> </w:t>
      </w:r>
    </w:p>
    <w:p w14:paraId="77641A2E" w14:textId="77777777" w:rsidR="0063570E" w:rsidRDefault="0063570E" w:rsidP="00383490"/>
    <w:p w14:paraId="564D5D0E" w14:textId="77777777" w:rsidR="00A855E6" w:rsidRDefault="00383490" w:rsidP="00263593">
      <w:r w:rsidRPr="00875584">
        <w:rPr>
          <w:rFonts w:ascii="Arial" w:hAnsi="Arial"/>
          <w:b/>
          <w:sz w:val="24"/>
          <w:szCs w:val="24"/>
        </w:rPr>
        <w:t>Known other classes</w:t>
      </w:r>
    </w:p>
    <w:p w14:paraId="70F7D626" w14:textId="77777777" w:rsidR="003E4BE1" w:rsidRDefault="005F0251"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6EDF5781" w14:textId="77777777" w:rsidR="00A871D2" w:rsidRDefault="00022C8A" w:rsidP="00A871D2">
      <w:r w:rsidRPr="00022C8A">
        <w:t xml:space="preserve"> </w:t>
      </w:r>
    </w:p>
    <w:p w14:paraId="092CD8B1" w14:textId="77777777" w:rsidR="00800588" w:rsidRPr="005F31BE" w:rsidRDefault="00800588" w:rsidP="005F31BE">
      <w:pPr>
        <w:pStyle w:val="Heading5"/>
      </w:pPr>
      <w:bookmarkStart w:id="249" w:name="_45bc3b03e253b26272fb450b2c34f5f2"/>
      <w:r w:rsidRPr="005F31BE">
        <w:t>&lt;Enumeration&gt; Redefinability</w:t>
      </w:r>
      <w:bookmarkEnd w:id="249"/>
    </w:p>
    <w:p w14:paraId="1881B646" w14:textId="77777777" w:rsidR="00A871D2" w:rsidRDefault="00800588" w:rsidP="00A871D2">
      <w:r>
        <w:t xml:space="preserve"> </w:t>
      </w:r>
    </w:p>
    <w:p w14:paraId="433A6935" w14:textId="77777777" w:rsidR="0063570E" w:rsidRDefault="0063570E" w:rsidP="00383490"/>
    <w:p w14:paraId="32E2DE90" w14:textId="77777777" w:rsidR="00A855E6" w:rsidRDefault="00383490" w:rsidP="00263593">
      <w:r w:rsidRPr="00875584">
        <w:rPr>
          <w:rFonts w:ascii="Arial" w:hAnsi="Arial"/>
          <w:b/>
          <w:sz w:val="24"/>
          <w:szCs w:val="24"/>
        </w:rPr>
        <w:t>Description</w:t>
      </w:r>
    </w:p>
    <w:p w14:paraId="4480F8A7" w14:textId="77777777" w:rsidR="00A871D2" w:rsidRDefault="005C6CB8" w:rsidP="00A871D2">
      <w:r>
        <w:t xml:space="preserve"> </w:t>
      </w:r>
    </w:p>
    <w:p w14:paraId="22CFFD4E" w14:textId="77777777" w:rsidR="00D37C11" w:rsidRDefault="005F0251">
      <w:r>
        <w:t>Determines whether a NamedObjectConstraint can be further specialized.</w:t>
      </w:r>
    </w:p>
    <w:p w14:paraId="20355CA0" w14:textId="77777777" w:rsidR="00A871D2" w:rsidRDefault="009D0914" w:rsidP="00A871D2">
      <w:r>
        <w:t xml:space="preserve"> </w:t>
      </w:r>
    </w:p>
    <w:p w14:paraId="3A2F1DF2" w14:textId="77777777" w:rsidR="006977BE" w:rsidRPr="003B6BD4" w:rsidRDefault="00A871D2" w:rsidP="00E63D6D">
      <w:r>
        <w:t xml:space="preserve">    </w:t>
      </w:r>
    </w:p>
    <w:p w14:paraId="3C9CB31E" w14:textId="77777777" w:rsidR="0063570E" w:rsidRDefault="0063570E" w:rsidP="00383490"/>
    <w:p w14:paraId="62905672" w14:textId="77777777" w:rsidR="00A855E6" w:rsidRDefault="00383490" w:rsidP="00263593">
      <w:r w:rsidRPr="00875584">
        <w:rPr>
          <w:rFonts w:ascii="Arial" w:hAnsi="Arial"/>
          <w:b/>
          <w:sz w:val="24"/>
          <w:szCs w:val="24"/>
        </w:rPr>
        <w:t>Diagrams</w:t>
      </w:r>
    </w:p>
    <w:p w14:paraId="5651375E" w14:textId="77777777" w:rsidR="006977BE" w:rsidRPr="003B6BD4" w:rsidRDefault="005F0251" w:rsidP="00E63D6D">
      <w:hyperlink w:anchor="_9247c31608028a4b9ce5cbb4664b4baa" w:history="1">
        <w:r w:rsidR="006535DB">
          <w:rPr>
            <w:rStyle w:val="Hyperlink"/>
          </w:rPr>
          <w:t>Named Object Constraints</w:t>
        </w:r>
      </w:hyperlink>
      <w:r w:rsidR="0010476B">
        <w:t xml:space="preserve"> </w:t>
      </w:r>
    </w:p>
    <w:p w14:paraId="04C5F6D4" w14:textId="77777777" w:rsidR="0063570E" w:rsidRDefault="0063570E" w:rsidP="00383490"/>
    <w:p w14:paraId="399AE926" w14:textId="77777777" w:rsidR="00A855E6" w:rsidRDefault="00383490" w:rsidP="00263593">
      <w:r w:rsidRPr="00875584">
        <w:rPr>
          <w:rFonts w:ascii="Arial" w:hAnsi="Arial"/>
          <w:b/>
          <w:sz w:val="24"/>
          <w:szCs w:val="24"/>
        </w:rPr>
        <w:t>Enumeration Literals</w:t>
      </w:r>
    </w:p>
    <w:p w14:paraId="06EF313F" w14:textId="77777777" w:rsidR="006977BE" w:rsidRPr="003B6BD4" w:rsidRDefault="002F05AE" w:rsidP="00E63D6D">
      <w:r>
        <w:t xml:space="preserve"> </w:t>
      </w:r>
    </w:p>
    <w:p w14:paraId="2140FA95" w14:textId="77777777" w:rsidR="0087616E" w:rsidRPr="00BC6BEC" w:rsidRDefault="0087616E" w:rsidP="00263593">
      <w:pPr>
        <w:rPr>
          <w:rFonts w:ascii="Arial" w:hAnsi="Arial"/>
          <w:b/>
          <w:sz w:val="24"/>
          <w:szCs w:val="24"/>
        </w:rPr>
      </w:pPr>
    </w:p>
    <w:p w14:paraId="54D9DE8D" w14:textId="77777777" w:rsidR="00263593" w:rsidRPr="00F813AC" w:rsidRDefault="00263593" w:rsidP="00057587">
      <w:pPr>
        <w:pStyle w:val="ListParagraph"/>
        <w:numPr>
          <w:ilvl w:val="0"/>
          <w:numId w:val="4"/>
        </w:numPr>
        <w:rPr>
          <w:rFonts w:ascii="Arial" w:hAnsi="Arial"/>
          <w:b/>
        </w:rPr>
      </w:pPr>
      <w:r w:rsidRPr="006F3621">
        <w:rPr>
          <w:rFonts w:ascii="Arial" w:hAnsi="Arial"/>
          <w:b/>
        </w:rPr>
        <w:t>CLOSED</w:t>
      </w:r>
    </w:p>
    <w:p w14:paraId="453B9872" w14:textId="77777777" w:rsidR="006977BE" w:rsidRPr="003B6BD4" w:rsidRDefault="005C6CB8" w:rsidP="00E63D6D">
      <w:r>
        <w:t xml:space="preserve"> </w:t>
      </w:r>
    </w:p>
    <w:p w14:paraId="1A54235C" w14:textId="77777777" w:rsidR="00D37C11" w:rsidRDefault="005F0251">
      <w:r>
        <w:t xml:space="preserve">The </w:t>
      </w:r>
      <w:r>
        <w:rPr>
          <w:b/>
          <w:bCs/>
        </w:rPr>
        <w:t>NamedObjectConstraint</w:t>
      </w:r>
      <w:r>
        <w:t xml:space="preserve"> cannot be a </w:t>
      </w:r>
      <w:r>
        <w:rPr>
          <w:i/>
          <w:iCs/>
        </w:rPr>
        <w:t>parent</w:t>
      </w:r>
      <w:r>
        <w:t xml:space="preserve"> of another </w:t>
      </w:r>
      <w:r>
        <w:rPr>
          <w:b/>
          <w:bCs/>
        </w:rPr>
        <w:t>ObjectConstraint</w:t>
      </w:r>
      <w:r>
        <w:t>.</w:t>
      </w:r>
    </w:p>
    <w:p w14:paraId="28DD4103" w14:textId="77777777" w:rsidR="006977BE" w:rsidRPr="003B6BD4" w:rsidRDefault="002F05AE" w:rsidP="00E63D6D">
      <w:r>
        <w:t xml:space="preserve"> </w:t>
      </w:r>
    </w:p>
    <w:p w14:paraId="4B13D998" w14:textId="77777777" w:rsidR="0087616E" w:rsidRPr="00BC6BEC" w:rsidRDefault="0087616E" w:rsidP="00263593">
      <w:pPr>
        <w:rPr>
          <w:rFonts w:ascii="Arial" w:hAnsi="Arial"/>
          <w:b/>
          <w:sz w:val="24"/>
          <w:szCs w:val="24"/>
        </w:rPr>
      </w:pPr>
    </w:p>
    <w:p w14:paraId="538F7D53"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REDEFINABLE</w:t>
      </w:r>
    </w:p>
    <w:p w14:paraId="42C7C294" w14:textId="77777777" w:rsidR="006977BE" w:rsidRPr="003B6BD4" w:rsidRDefault="005C6CB8" w:rsidP="00E63D6D">
      <w:r>
        <w:t xml:space="preserve"> </w:t>
      </w:r>
    </w:p>
    <w:p w14:paraId="0480710D" w14:textId="77777777" w:rsidR="00D37C11" w:rsidRDefault="005F0251">
      <w:r>
        <w:t xml:space="preserve">The </w:t>
      </w:r>
      <w:r>
        <w:rPr>
          <w:b/>
          <w:bCs/>
        </w:rPr>
        <w:t>NamedObjectConstraint</w:t>
      </w:r>
      <w:r>
        <w:t xml:space="preserve"> can be the </w:t>
      </w:r>
      <w:r>
        <w:rPr>
          <w:i/>
          <w:iCs/>
        </w:rPr>
        <w:t>parent</w:t>
      </w:r>
      <w:r>
        <w:t xml:space="preserve"> of another ObjectConstraint.</w:t>
      </w:r>
    </w:p>
    <w:p w14:paraId="4E7DA590" w14:textId="77777777" w:rsidR="006977BE" w:rsidRPr="003B6BD4" w:rsidRDefault="009D0914" w:rsidP="00E63D6D">
      <w:r>
        <w:t xml:space="preserve">  </w:t>
      </w:r>
    </w:p>
    <w:p w14:paraId="454554BD" w14:textId="77777777" w:rsidR="0063570E" w:rsidRDefault="0063570E" w:rsidP="00383490"/>
    <w:p w14:paraId="0FD09ED2" w14:textId="77777777" w:rsidR="00A855E6" w:rsidRDefault="00383490" w:rsidP="00263593">
      <w:r w:rsidRPr="00875584">
        <w:rPr>
          <w:rFonts w:ascii="Arial" w:hAnsi="Arial"/>
          <w:b/>
          <w:sz w:val="24"/>
          <w:szCs w:val="24"/>
        </w:rPr>
        <w:t>Known other enumerations</w:t>
      </w:r>
    </w:p>
    <w:p w14:paraId="51698EB1" w14:textId="77777777" w:rsidR="003E4BE1" w:rsidRDefault="005F0251" w:rsidP="00AB09F3">
      <w:hyperlink w:anchor="_4f99fbfcf9617d7ad55eca111d84fb67" w:history="1">
        <w:r w:rsidR="003E4BE1">
          <w:rPr>
            <w:rStyle w:val="Hyperlink"/>
          </w:rPr>
          <w:t>AttributeExistence</w:t>
        </w:r>
      </w:hyperlink>
    </w:p>
    <w:p w14:paraId="5994032D" w14:textId="77777777" w:rsidR="005F31BE" w:rsidRDefault="001F24CC" w:rsidP="005F31BE">
      <w:pPr>
        <w:pStyle w:val="Heading3"/>
      </w:pPr>
      <w:bookmarkStart w:id="250" w:name="_Toc277077926"/>
      <w:r>
        <w:t>&lt;Package&gt; Attribute Constraints</w:t>
      </w:r>
      <w:bookmarkEnd w:id="250"/>
    </w:p>
    <w:p w14:paraId="1E4ABE40" w14:textId="77777777" w:rsidR="003E4BE1" w:rsidRDefault="0001444D" w:rsidP="00595F8A">
      <w:r>
        <w:tab/>
      </w:r>
      <w:r>
        <w:tab/>
      </w:r>
      <w:r>
        <w:tab/>
      </w:r>
      <w:r>
        <w:tab/>
      </w:r>
      <w:r>
        <w:rPr>
          <w:noProof/>
        </w:rPr>
        <w:drawing>
          <wp:inline distT="0" distB="0" distL="0" distR="0" wp14:anchorId="32F21CD8" wp14:editId="0D4950D4">
            <wp:extent cx="5934075" cy="4867275"/>
            <wp:effectExtent l="0" t="0" r="0" b="0"/>
            <wp:docPr id="36"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16515726.png"/>
                    <pic:cNvPicPr/>
                  </pic:nvPicPr>
                  <pic:blipFill>
                    <a:blip r:embed="rId44" cstate="print"/>
                    <a:stretch>
                      <a:fillRect/>
                    </a:stretch>
                  </pic:blipFill>
                  <pic:spPr>
                    <a:xfrm>
                      <a:off x="0" y="0"/>
                      <a:ext cx="5934075" cy="4867275"/>
                    </a:xfrm>
                    <a:prstGeom prst="rect">
                      <a:avLst/>
                    </a:prstGeom>
                  </pic:spPr>
                </pic:pic>
              </a:graphicData>
            </a:graphic>
          </wp:inline>
        </w:drawing>
      </w:r>
    </w:p>
    <w:p w14:paraId="34715C1E"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1" w:name="_a74fdcc000d4318dcb5580a5fa8fbfce"/>
      <w:r w:rsidRPr="007B5B34">
        <w:rPr>
          <w:b/>
          <w:sz w:val="24"/>
          <w:szCs w:val="24"/>
        </w:rPr>
        <w:t>Attribute Constraints</w:t>
      </w:r>
      <w:bookmarkEnd w:id="251"/>
    </w:p>
    <w:p w14:paraId="7BE7AD95" w14:textId="77777777" w:rsidR="003E4BE1" w:rsidRDefault="00CB577B" w:rsidP="00AB09F3">
      <w:r>
        <w:t xml:space="preserve">       </w:t>
      </w:r>
    </w:p>
    <w:p w14:paraId="01FB204C" w14:textId="77777777" w:rsidR="00DB049B" w:rsidRDefault="00022C8A" w:rsidP="006977BE">
      <w:r w:rsidRPr="00022C8A">
        <w:t xml:space="preserve"> </w:t>
      </w:r>
    </w:p>
    <w:p w14:paraId="1A12BE22" w14:textId="77777777" w:rsidR="002C0F83" w:rsidRPr="005F31BE" w:rsidRDefault="00F851FF" w:rsidP="005F31BE">
      <w:pPr>
        <w:pStyle w:val="Heading4"/>
      </w:pPr>
      <w:bookmarkStart w:id="252" w:name="_177e37623ae3f5642980fd445bf78af1"/>
      <w:bookmarkStart w:id="253" w:name="_Toc277077927"/>
      <w:r w:rsidRPr="005F31BE">
        <w:t>&lt;Class&gt; AttributeCollectionMember</w:t>
      </w:r>
      <w:bookmarkEnd w:id="252"/>
      <w:bookmarkEnd w:id="253"/>
    </w:p>
    <w:p w14:paraId="5C14CC82" w14:textId="77777777" w:rsidR="0063570E" w:rsidRDefault="0063570E" w:rsidP="00383490"/>
    <w:p w14:paraId="24F683E0" w14:textId="77777777" w:rsidR="00A855E6" w:rsidRDefault="00383490" w:rsidP="00263593">
      <w:r w:rsidRPr="00875584">
        <w:rPr>
          <w:rFonts w:ascii="Arial" w:hAnsi="Arial"/>
          <w:b/>
          <w:sz w:val="24"/>
          <w:szCs w:val="24"/>
        </w:rPr>
        <w:t>Description</w:t>
      </w:r>
    </w:p>
    <w:p w14:paraId="202DEA64" w14:textId="77777777" w:rsidR="00DB049B" w:rsidRDefault="005C6CB8" w:rsidP="006977BE">
      <w:r>
        <w:t xml:space="preserve"> </w:t>
      </w:r>
    </w:p>
    <w:p w14:paraId="1C85B2C8" w14:textId="77777777" w:rsidR="00D37C11" w:rsidRDefault="005F0251">
      <w:r>
        <w:t>An association that matches members of a collection of attributes with specific ObjectConstraints</w:t>
      </w:r>
    </w:p>
    <w:p w14:paraId="50285BD3" w14:textId="77777777" w:rsidR="00DB049B" w:rsidRDefault="00C51B43" w:rsidP="006977BE">
      <w:r>
        <w:t xml:space="preserve"> </w:t>
      </w:r>
      <w:r w:rsidR="009F2598">
        <w:t xml:space="preserve">  </w:t>
      </w:r>
    </w:p>
    <w:p w14:paraId="37579E32" w14:textId="77777777" w:rsidR="0063570E" w:rsidRDefault="0063570E" w:rsidP="00383490"/>
    <w:p w14:paraId="375CB743" w14:textId="77777777" w:rsidR="00A855E6" w:rsidRDefault="00383490" w:rsidP="00263593">
      <w:r w:rsidRPr="00875584">
        <w:rPr>
          <w:rFonts w:ascii="Arial" w:hAnsi="Arial"/>
          <w:b/>
          <w:sz w:val="24"/>
          <w:szCs w:val="24"/>
        </w:rPr>
        <w:t>Diagrams</w:t>
      </w:r>
    </w:p>
    <w:p w14:paraId="7AEF49AC" w14:textId="77777777" w:rsidR="00DB049B" w:rsidRDefault="005F0251"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p>
    <w:p w14:paraId="48EA3E80" w14:textId="77777777" w:rsidR="0063570E" w:rsidRDefault="0063570E" w:rsidP="00383490"/>
    <w:p w14:paraId="5D6C8772" w14:textId="77777777" w:rsidR="00A855E6" w:rsidRDefault="00383490" w:rsidP="00263593">
      <w:r w:rsidRPr="00875584">
        <w:rPr>
          <w:rFonts w:ascii="Arial" w:hAnsi="Arial"/>
          <w:b/>
          <w:sz w:val="24"/>
          <w:szCs w:val="24"/>
        </w:rPr>
        <w:t>Attributes</w:t>
      </w:r>
    </w:p>
    <w:p w14:paraId="2794FD2D" w14:textId="77777777" w:rsidR="00B603FB" w:rsidRDefault="00B603FB" w:rsidP="008B78EB"/>
    <w:p w14:paraId="19C17C3E" w14:textId="77777777" w:rsidR="00A755AA" w:rsidRDefault="008B78EB" w:rsidP="008B78EB">
      <w:pPr>
        <w:rPr>
          <w:b/>
        </w:rPr>
      </w:pPr>
      <w:r w:rsidRPr="006A54F6">
        <w:rPr>
          <w:b/>
        </w:rPr>
        <w:t xml:space="preserve">•   public occurrences : </w:t>
      </w:r>
      <w:hyperlink w:anchor="_c810ec7fa381fa249b7a7d9fecae85b6" w:history="1">
        <w:r w:rsidRPr="006A54F6">
          <w:rPr>
            <w:rStyle w:val="Hyperlink"/>
            <w:b/>
          </w:rPr>
          <w:t>MultiplicityInterval</w:t>
        </w:r>
      </w:hyperlink>
      <w:r w:rsidRPr="006A54F6">
        <w:rPr>
          <w:b/>
        </w:rPr>
        <w:t xml:space="preserve">  [0..1]</w:t>
      </w:r>
    </w:p>
    <w:p w14:paraId="2EC828A5" w14:textId="77777777" w:rsidR="008B78EB" w:rsidRPr="006A54F6" w:rsidRDefault="005C6CB8" w:rsidP="008B78EB">
      <w:pPr>
        <w:rPr>
          <w:b/>
        </w:rPr>
      </w:pPr>
      <w:r>
        <w:t xml:space="preserve"> </w:t>
      </w:r>
    </w:p>
    <w:p w14:paraId="4FCC1EC7" w14:textId="77777777" w:rsidR="00D37C11" w:rsidRDefault="005F0251">
      <w:r>
        <w:t xml:space="preserve">The minimum and maximum times that the members of this subset may appear.  If absent, it may appear any number of times as long as it doesn't violate the </w:t>
      </w:r>
      <w:r>
        <w:rPr>
          <w:i/>
          <w:iCs/>
        </w:rPr>
        <w:t>cardinality</w:t>
      </w:r>
      <w:r>
        <w:t xml:space="preserve"> constraint of the </w:t>
      </w:r>
      <w:r>
        <w:rPr>
          <w:b/>
          <w:bCs/>
        </w:rPr>
        <w:t>AttributeCollec</w:t>
      </w:r>
      <w:r>
        <w:rPr>
          <w:b/>
          <w:bCs/>
        </w:rPr>
        <w:t>tionConstraint</w:t>
      </w:r>
      <w:r>
        <w:t xml:space="preserve"> of which it is a </w:t>
      </w:r>
      <w:r>
        <w:rPr>
          <w:i/>
          <w:iCs/>
        </w:rPr>
        <w:t>member</w:t>
      </w:r>
      <w:r>
        <w:t>.</w:t>
      </w:r>
    </w:p>
    <w:p w14:paraId="64C59427" w14:textId="77777777" w:rsidR="0063570E" w:rsidRDefault="0063570E" w:rsidP="00383490"/>
    <w:p w14:paraId="0AD19089" w14:textId="77777777" w:rsidR="00A855E6" w:rsidRDefault="00383490" w:rsidP="00263593">
      <w:r w:rsidRPr="00875584">
        <w:rPr>
          <w:rFonts w:ascii="Arial" w:hAnsi="Arial"/>
          <w:b/>
          <w:sz w:val="24"/>
          <w:szCs w:val="24"/>
        </w:rPr>
        <w:t>Associations</w:t>
      </w:r>
    </w:p>
    <w:p w14:paraId="24A28E9E" w14:textId="77777777" w:rsidR="00A8550F" w:rsidRDefault="00860CF1" w:rsidP="006977BE">
      <w:r>
        <w:t xml:space="preserve"> </w:t>
      </w:r>
    </w:p>
    <w:p w14:paraId="0B461BBE" w14:textId="77777777" w:rsidR="00A755AA" w:rsidRDefault="008B78EB" w:rsidP="00ED4063">
      <w:pPr>
        <w:rPr>
          <w:b/>
        </w:rPr>
      </w:pPr>
      <w:r w:rsidRPr="006876BA">
        <w:rPr>
          <w:b/>
        </w:rPr>
        <w:t>•   public memberType</w:t>
      </w:r>
      <w:r w:rsidR="006876BA" w:rsidRPr="006876BA">
        <w:rPr>
          <w:b/>
        </w:rPr>
        <w:t xml:space="preserve"> : </w:t>
      </w:r>
      <w:hyperlink w:anchor="_aa52f11e5760ad2f47030803962bb855" w:history="1">
        <w:r w:rsidRPr="006876BA">
          <w:rPr>
            <w:rStyle w:val="Hyperlink"/>
            <w:b/>
          </w:rPr>
          <w:t>ObjectConstraint</w:t>
        </w:r>
      </w:hyperlink>
      <w:r w:rsidR="00454D42" w:rsidRPr="006876BA">
        <w:rPr>
          <w:b/>
        </w:rPr>
        <w:t>[1]</w:t>
      </w:r>
    </w:p>
    <w:p w14:paraId="1BA3016C" w14:textId="77777777" w:rsidR="008B78EB" w:rsidRPr="00B603FB" w:rsidRDefault="005C6CB8" w:rsidP="00ED4063">
      <w:pPr>
        <w:rPr>
          <w:b/>
        </w:rPr>
      </w:pPr>
      <w:r>
        <w:t xml:space="preserve"> </w:t>
      </w:r>
    </w:p>
    <w:p w14:paraId="577A44F4" w14:textId="77777777" w:rsidR="00D37C11" w:rsidRDefault="00D37C11"/>
    <w:p w14:paraId="08B431BD" w14:textId="77777777" w:rsidR="008B78EB" w:rsidRPr="00B603FB" w:rsidRDefault="00C04683" w:rsidP="00ED4063">
      <w:pPr>
        <w:rPr>
          <w:b/>
        </w:rPr>
      </w:pPr>
      <w:r>
        <w:t xml:space="preserve"> </w:t>
      </w:r>
      <w:r w:rsidR="005C6CB8">
        <w:t xml:space="preserve"> </w:t>
      </w:r>
    </w:p>
    <w:p w14:paraId="03E4E51F" w14:textId="77777777" w:rsidR="00D37C11" w:rsidRDefault="005F0251">
      <w:r>
        <w:t xml:space="preserve">An </w:t>
      </w:r>
      <w:r>
        <w:rPr>
          <w:b/>
          <w:bCs/>
        </w:rPr>
        <w:t>ObjectConstraint</w:t>
      </w:r>
      <w:r>
        <w:t xml:space="preserve"> that restricts the possible values of the particular </w:t>
      </w:r>
      <w:r>
        <w:rPr>
          <w:b/>
          <w:bCs/>
        </w:rPr>
        <w:t>AttributeCollectionMember</w:t>
      </w:r>
      <w:r>
        <w:t xml:space="preserve">.  Note that the UML </w:t>
      </w:r>
      <w:r>
        <w:rPr>
          <w:b/>
          <w:bCs/>
        </w:rPr>
        <w:t>Classifier</w:t>
      </w:r>
      <w:r>
        <w:t xml:space="preserve"> constrained by the </w:t>
      </w:r>
      <w:r>
        <w:rPr>
          <w:i/>
          <w:iCs/>
        </w:rPr>
        <w:t>memberType</w:t>
      </w:r>
      <w:r>
        <w:t xml:space="preserve"> </w:t>
      </w:r>
      <w:r>
        <w:rPr>
          <w:b/>
          <w:bCs/>
        </w:rPr>
        <w:t>ObjectConstraint</w:t>
      </w:r>
      <w:r>
        <w:t xml:space="preserve"> may reference the same </w:t>
      </w:r>
      <w:r>
        <w:rPr>
          <w:b/>
          <w:bCs/>
        </w:rPr>
        <w:t>Type</w:t>
      </w:r>
      <w:r>
        <w:t xml:space="preserve"> as the </w:t>
      </w:r>
      <w:r>
        <w:rPr>
          <w:i/>
          <w:iCs/>
        </w:rPr>
        <w:t>constrained</w:t>
      </w:r>
      <w:r>
        <w:t xml:space="preserve"> attribute or a (UML) specialization thereof.</w:t>
      </w:r>
    </w:p>
    <w:p w14:paraId="7F369858" w14:textId="77777777" w:rsidR="008B78EB" w:rsidRPr="00B603FB" w:rsidRDefault="00C04683" w:rsidP="00ED4063">
      <w:pPr>
        <w:rPr>
          <w:b/>
        </w:rPr>
      </w:pPr>
      <w:r>
        <w:t xml:space="preserve"> </w:t>
      </w:r>
    </w:p>
    <w:p w14:paraId="6C7F701C" w14:textId="77777777" w:rsidR="00A8550F" w:rsidRDefault="00860CF1" w:rsidP="006977BE">
      <w:r>
        <w:t xml:space="preserve"> </w:t>
      </w:r>
      <w:r w:rsidR="00C32E8C">
        <w:t xml:space="preserve"> </w:t>
      </w:r>
    </w:p>
    <w:p w14:paraId="6FFCE405" w14:textId="77777777" w:rsidR="00DB049B" w:rsidRDefault="00022C8A" w:rsidP="006977BE">
      <w:r w:rsidRPr="00022C8A">
        <w:t xml:space="preserve"> </w:t>
      </w:r>
    </w:p>
    <w:p w14:paraId="53C48BC7" w14:textId="77777777" w:rsidR="002C0F83" w:rsidRPr="005F31BE" w:rsidRDefault="00F851FF" w:rsidP="005F31BE">
      <w:pPr>
        <w:pStyle w:val="Heading4"/>
      </w:pPr>
      <w:bookmarkStart w:id="254" w:name="_c810ec7fa381fa249b7a7d9fecae85b6"/>
      <w:bookmarkStart w:id="255" w:name="_Toc277077928"/>
      <w:r w:rsidRPr="005F31BE">
        <w:t>&lt;Class&gt; MultiplicityInterval</w:t>
      </w:r>
      <w:bookmarkEnd w:id="254"/>
      <w:bookmarkEnd w:id="255"/>
    </w:p>
    <w:p w14:paraId="363323CA" w14:textId="77777777" w:rsidR="0063570E" w:rsidRDefault="0063570E" w:rsidP="00383490"/>
    <w:p w14:paraId="62F0D5B2" w14:textId="77777777" w:rsidR="00A855E6" w:rsidRDefault="00383490" w:rsidP="00263593">
      <w:r w:rsidRPr="00875584">
        <w:rPr>
          <w:rFonts w:ascii="Arial" w:hAnsi="Arial"/>
          <w:b/>
          <w:sz w:val="24"/>
          <w:szCs w:val="24"/>
        </w:rPr>
        <w:t>Description</w:t>
      </w:r>
    </w:p>
    <w:p w14:paraId="4C42FB49" w14:textId="77777777" w:rsidR="00DB049B" w:rsidRDefault="005C6CB8" w:rsidP="006977BE">
      <w:r>
        <w:t xml:space="preserve"> </w:t>
      </w:r>
    </w:p>
    <w:p w14:paraId="40AEEF65" w14:textId="77777777" w:rsidR="00D37C11" w:rsidRDefault="005F0251">
      <w:r>
        <w:t>The minimum and maximum number of times that an element may occur.</w:t>
      </w:r>
    </w:p>
    <w:p w14:paraId="1222C14C" w14:textId="77777777" w:rsidR="00DB049B" w:rsidRDefault="00C51B43" w:rsidP="006977BE">
      <w:r>
        <w:t xml:space="preserve"> </w:t>
      </w:r>
      <w:r w:rsidR="009F2598">
        <w:t xml:space="preserve">  </w:t>
      </w:r>
    </w:p>
    <w:p w14:paraId="5A5E3EA6" w14:textId="77777777" w:rsidR="0063570E" w:rsidRDefault="0063570E" w:rsidP="00383490"/>
    <w:p w14:paraId="6C964F6D" w14:textId="77777777" w:rsidR="00A855E6" w:rsidRDefault="00383490" w:rsidP="00263593">
      <w:r w:rsidRPr="00875584">
        <w:rPr>
          <w:rFonts w:ascii="Arial" w:hAnsi="Arial"/>
          <w:b/>
          <w:sz w:val="24"/>
          <w:szCs w:val="24"/>
        </w:rPr>
        <w:t>Diagrams</w:t>
      </w:r>
    </w:p>
    <w:p w14:paraId="5D7202BB" w14:textId="77777777" w:rsidR="00DB049B" w:rsidRDefault="005F0251"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79DF9CC4" w14:textId="77777777" w:rsidR="0063570E" w:rsidRDefault="0063570E" w:rsidP="00383490"/>
    <w:p w14:paraId="128E0D6E" w14:textId="77777777" w:rsidR="00A855E6" w:rsidRDefault="00383490" w:rsidP="00263593">
      <w:r w:rsidRPr="00875584">
        <w:rPr>
          <w:rFonts w:ascii="Arial" w:hAnsi="Arial"/>
          <w:b/>
          <w:sz w:val="24"/>
          <w:szCs w:val="24"/>
        </w:rPr>
        <w:t>Attributes</w:t>
      </w:r>
    </w:p>
    <w:p w14:paraId="6EA6031C" w14:textId="77777777" w:rsidR="00B603FB" w:rsidRDefault="00B603FB" w:rsidP="008B78EB"/>
    <w:p w14:paraId="71D23451" w14:textId="77777777" w:rsidR="00A755AA" w:rsidRDefault="008B78EB" w:rsidP="008B78EB">
      <w:pPr>
        <w:rPr>
          <w:b/>
        </w:rPr>
      </w:pPr>
      <w:r w:rsidRPr="006A54F6">
        <w:rPr>
          <w:b/>
        </w:rPr>
        <w:t>•   public minimum : Integer  [1]</w:t>
      </w:r>
    </w:p>
    <w:p w14:paraId="282DFE0A" w14:textId="77777777" w:rsidR="008B78EB" w:rsidRPr="006A54F6" w:rsidRDefault="005C6CB8" w:rsidP="008B78EB">
      <w:pPr>
        <w:rPr>
          <w:b/>
        </w:rPr>
      </w:pPr>
      <w:r>
        <w:t xml:space="preserve"> </w:t>
      </w:r>
    </w:p>
    <w:p w14:paraId="07778DCB" w14:textId="77777777" w:rsidR="00D37C11" w:rsidRDefault="005F0251">
      <w:r>
        <w:t>The least number of elements.</w:t>
      </w:r>
    </w:p>
    <w:p w14:paraId="10875527" w14:textId="77777777" w:rsidR="00B603FB" w:rsidRDefault="00B603FB" w:rsidP="008B78EB"/>
    <w:p w14:paraId="32DA79AF" w14:textId="77777777" w:rsidR="00A755AA" w:rsidRDefault="008B78EB" w:rsidP="008B78EB">
      <w:pPr>
        <w:rPr>
          <w:b/>
        </w:rPr>
      </w:pPr>
      <w:r w:rsidRPr="006A54F6">
        <w:rPr>
          <w:b/>
        </w:rPr>
        <w:t>•   public maximum : UnlimitedNatural  [1]</w:t>
      </w:r>
    </w:p>
    <w:p w14:paraId="027AF11D" w14:textId="77777777" w:rsidR="008B78EB" w:rsidRPr="006A54F6" w:rsidRDefault="005C6CB8" w:rsidP="008B78EB">
      <w:pPr>
        <w:rPr>
          <w:b/>
        </w:rPr>
      </w:pPr>
      <w:r>
        <w:t xml:space="preserve"> </w:t>
      </w:r>
    </w:p>
    <w:p w14:paraId="4180A466" w14:textId="77777777" w:rsidR="00D37C11" w:rsidRDefault="005F0251">
      <w:r>
        <w:t>The greatest number of elements if maximum is an integer.</w:t>
      </w:r>
    </w:p>
    <w:p w14:paraId="7F2FC61A" w14:textId="77777777" w:rsidR="0063570E" w:rsidRDefault="0063570E" w:rsidP="00383490"/>
    <w:p w14:paraId="66CFDD9C" w14:textId="77777777" w:rsidR="00A855E6" w:rsidRDefault="00383490" w:rsidP="00263593">
      <w:r w:rsidRPr="00875584">
        <w:rPr>
          <w:rFonts w:ascii="Arial" w:hAnsi="Arial"/>
          <w:b/>
          <w:sz w:val="24"/>
          <w:szCs w:val="24"/>
        </w:rPr>
        <w:t>Known other classes</w:t>
      </w:r>
    </w:p>
    <w:p w14:paraId="4F75A7C7" w14:textId="77777777" w:rsidR="003E4BE1" w:rsidRDefault="005F0251"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6FB24BAA" w14:textId="77777777" w:rsidR="0063570E" w:rsidRDefault="0063570E" w:rsidP="00383490"/>
    <w:p w14:paraId="260DB8D0" w14:textId="77777777" w:rsidR="00A855E6" w:rsidRDefault="00383490" w:rsidP="00263593">
      <w:r w:rsidRPr="00875584">
        <w:rPr>
          <w:rFonts w:ascii="Arial" w:hAnsi="Arial"/>
          <w:b/>
          <w:sz w:val="24"/>
          <w:szCs w:val="24"/>
        </w:rPr>
        <w:t>Known other enumerations</w:t>
      </w:r>
    </w:p>
    <w:p w14:paraId="7777C75F" w14:textId="77777777" w:rsidR="003E4BE1" w:rsidRDefault="005F0251" w:rsidP="00AB09F3">
      <w:hyperlink w:anchor="_4f99fbfcf9617d7ad55eca111d84fb67" w:history="1">
        <w:r w:rsidR="003E4BE1">
          <w:rPr>
            <w:rStyle w:val="Hyperlink"/>
          </w:rPr>
          <w:t>AttributeExistence</w:t>
        </w:r>
      </w:hyperlink>
      <w:r w:rsidR="00910AFD">
        <w:t xml:space="preserve">, </w:t>
      </w:r>
      <w:hyperlink w:anchor="_ac8c7771bf7f68d6747022e6924749ca" w:history="1">
        <w:r w:rsidR="003E4BE1">
          <w:rPr>
            <w:rStyle w:val="Hyperlink"/>
          </w:rPr>
          <w:t>CollectionType</w:t>
        </w:r>
      </w:hyperlink>
    </w:p>
    <w:p w14:paraId="4928701D" w14:textId="77777777" w:rsidR="00D91281" w:rsidRDefault="00E51B2D" w:rsidP="0039400D">
      <w:r>
        <w:t xml:space="preserve"> </w:t>
      </w:r>
    </w:p>
    <w:p w14:paraId="2F61D1E4" w14:textId="77777777" w:rsidR="002C0F83" w:rsidRDefault="001F24CC" w:rsidP="00860763">
      <w:pPr>
        <w:pStyle w:val="Heading2"/>
      </w:pPr>
      <w:bookmarkStart w:id="256" w:name="_Toc277077929"/>
      <w:r w:rsidRPr="001F24CC">
        <w:t>&lt;Package&gt; Terminology Object Model</w:t>
      </w:r>
      <w:bookmarkEnd w:id="256"/>
      <w:r w:rsidR="003C6850">
        <w:t xml:space="preserve"> </w:t>
      </w:r>
    </w:p>
    <w:p w14:paraId="56BDEAFF" w14:textId="77777777" w:rsidR="00D91281" w:rsidRDefault="005C6CB8" w:rsidP="0039400D">
      <w:r>
        <w:t xml:space="preserve"> </w:t>
      </w:r>
    </w:p>
    <w:p w14:paraId="4EED2A4D" w14:textId="77777777" w:rsidR="00D37C11" w:rsidRDefault="005F0251">
      <w:r>
        <w:t>This section describes how a combination of the applicable elements of the Common Terminology Services (CTS2) and the ISO 11179-3  Metadata registries (MDR) - Part 3: Registry metamodel and basic attributes 3rd Edition can be combined to implement the ADL/</w:t>
      </w:r>
      <w:r>
        <w:t>AOM "id", "at" and "ac" identifier schemes and the term_definitions, term_bindings and value set sections of the Archetype Modeling Language.</w:t>
      </w:r>
    </w:p>
    <w:p w14:paraId="7B7CBADD" w14:textId="77777777" w:rsidR="00D37C11" w:rsidRDefault="005F0251">
      <w:r>
        <w:t xml:space="preserve"> </w:t>
      </w:r>
    </w:p>
    <w:p w14:paraId="7B19A9E4" w14:textId="77777777" w:rsidR="00D37C11" w:rsidRDefault="005F0251">
      <w:r>
        <w:t>We begin by describing the subsetting the core set of elements that are used from the CTS2 Core Model and some m</w:t>
      </w:r>
      <w:r>
        <w:t>inor extensions that are needed for the AML Object Model.  We then repeat this process with the ISO 11179-3 elements, integrating them with the CTS2 core elements.  We finally identify the AML model components that have identities and corresponding entries</w:t>
      </w:r>
      <w:r>
        <w:t xml:space="preserve"> in the terminology section.</w:t>
      </w:r>
    </w:p>
    <w:p w14:paraId="2297888A" w14:textId="77777777" w:rsidR="005F31BE" w:rsidRDefault="001F24CC" w:rsidP="005F31BE">
      <w:pPr>
        <w:pStyle w:val="Heading3"/>
      </w:pPr>
      <w:bookmarkStart w:id="257" w:name="_Toc277077930"/>
      <w:r>
        <w:t>&lt;Package&gt; Common Terminology Services Components</w:t>
      </w:r>
      <w:bookmarkEnd w:id="257"/>
    </w:p>
    <w:p w14:paraId="2A5DE196" w14:textId="77777777" w:rsidR="003E4BE1" w:rsidRDefault="0001444D" w:rsidP="00595F8A">
      <w:r>
        <w:tab/>
      </w:r>
      <w:r>
        <w:tab/>
      </w:r>
      <w:r>
        <w:tab/>
      </w:r>
      <w:r>
        <w:tab/>
      </w:r>
      <w:r>
        <w:rPr>
          <w:noProof/>
        </w:rPr>
        <w:drawing>
          <wp:inline distT="0" distB="0" distL="0" distR="0" wp14:anchorId="50AE9DFF" wp14:editId="55F01654">
            <wp:extent cx="5934075" cy="3286125"/>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rId45" cstate="print"/>
                    <a:stretch>
                      <a:fillRect/>
                    </a:stretch>
                  </pic:blipFill>
                  <pic:spPr>
                    <a:xfrm>
                      <a:off x="0" y="0"/>
                      <a:ext cx="5934075" cy="3286125"/>
                    </a:xfrm>
                    <a:prstGeom prst="rect">
                      <a:avLst/>
                    </a:prstGeom>
                  </pic:spPr>
                </pic:pic>
              </a:graphicData>
            </a:graphic>
          </wp:inline>
        </w:drawing>
      </w:r>
    </w:p>
    <w:p w14:paraId="6EA40DF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58" w:name="_dcc5ad33945195c14fa1ef7b2e5b33ff"/>
      <w:r w:rsidRPr="007B5B34">
        <w:rPr>
          <w:b/>
          <w:sz w:val="24"/>
          <w:szCs w:val="24"/>
        </w:rPr>
        <w:t>CTSCore Components</w:t>
      </w:r>
      <w:bookmarkEnd w:id="258"/>
    </w:p>
    <w:p w14:paraId="26B8615F" w14:textId="77777777" w:rsidR="003E4BE1" w:rsidRDefault="005C6CB8" w:rsidP="00AB09F3">
      <w:r>
        <w:t xml:space="preserve"> </w:t>
      </w:r>
    </w:p>
    <w:p w14:paraId="0A7C4C9C" w14:textId="77777777" w:rsidR="00D37C11" w:rsidRDefault="005F0251">
      <w:r>
        <w:t xml:space="preserve">This diagram contains the subset of the  </w:t>
      </w:r>
      <w:hyperlink r:id="rId46" w:history="1">
        <w:r>
          <w:rPr>
            <w:color w:val="0000FF"/>
            <w:u w:val="single"/>
          </w:rPr>
          <w:t>CTS2 Core Model Elements</w:t>
        </w:r>
      </w:hyperlink>
      <w:r>
        <w:t xml:space="preserve"> that are used by the </w:t>
      </w:r>
      <w:r>
        <w:t>AML Object Model.  The URI types are derived from Section 2.1.3, ScopedEntityName and URIAndEntityName from Section 2.2.3 Entity References and the NameAndMeaning references from Section</w:t>
      </w:r>
    </w:p>
    <w:p w14:paraId="5D93C101" w14:textId="77777777" w:rsidR="00D37C11" w:rsidRDefault="005F0251">
      <w:r>
        <w:t xml:space="preserve"> </w:t>
      </w:r>
    </w:p>
    <w:p w14:paraId="08603662" w14:textId="77777777" w:rsidR="00D37C11" w:rsidRDefault="005F0251">
      <w:r>
        <w:t>The AML specification adds the following restrictions to these types:</w:t>
      </w:r>
    </w:p>
    <w:p w14:paraId="6E12FA1B" w14:textId="77777777" w:rsidR="00D37C11" w:rsidRDefault="005F0251">
      <w:pPr>
        <w:pStyle w:val="ListParagraph"/>
        <w:numPr>
          <w:ilvl w:val="0"/>
          <w:numId w:val="25"/>
        </w:numPr>
      </w:pPr>
      <w:r>
        <w:t>The href attribute is not used in URIAndENtityName or NameAndMeaningReference</w:t>
      </w:r>
    </w:p>
    <w:p w14:paraId="6911D9F6" w14:textId="77777777" w:rsidR="00D37C11" w:rsidRDefault="005F0251">
      <w:pPr>
        <w:pStyle w:val="ListParagraph"/>
        <w:numPr>
          <w:ilvl w:val="0"/>
          <w:numId w:val="25"/>
        </w:numPr>
      </w:pPr>
      <w:r>
        <w:t>NameAndMeaningReference.domain is determined by the type of the specialization and is omitted.</w:t>
      </w:r>
    </w:p>
    <w:p w14:paraId="6CE3B1D1" w14:textId="77777777" w:rsidR="00D37C11" w:rsidRDefault="005F0251">
      <w:pPr>
        <w:pStyle w:val="ListParagraph"/>
        <w:numPr>
          <w:ilvl w:val="0"/>
          <w:numId w:val="25"/>
        </w:numPr>
      </w:pPr>
      <w:r>
        <w:t>URI is mandat</w:t>
      </w:r>
      <w:r>
        <w:t>ory for NameAndMeaning reference.</w:t>
      </w:r>
    </w:p>
    <w:p w14:paraId="76299E00" w14:textId="77777777" w:rsidR="00D37C11" w:rsidRDefault="005F0251">
      <w:r>
        <w:t xml:space="preserve"> </w:t>
      </w:r>
    </w:p>
    <w:p w14:paraId="359F689A" w14:textId="77777777" w:rsidR="00D37C11" w:rsidRDefault="005F0251">
      <w:r>
        <w:t>The ConceptReference class is specific to AML.   The CTS2 model used the term "EntityReference", but the AML and 11179 communities are both used to using the notion of "Concept", although sometimes it is used to referenc</w:t>
      </w:r>
      <w:r>
        <w:t xml:space="preserve">e an identifier, sometimes a description and sometimes an abstract category in the viewer's mind.  In AML, we are only interested in the first case, where ConceptReference is an identifier that can be described (or "included" in 11179 parliance) in one or </w:t>
      </w:r>
      <w:r>
        <w:t>more CodeSystems (Concept_System in 11179 terms).</w:t>
      </w:r>
    </w:p>
    <w:p w14:paraId="3F7CA680" w14:textId="77777777" w:rsidR="00D37C11" w:rsidRDefault="005F0251">
      <w:r>
        <w:t xml:space="preserve"> </w:t>
      </w:r>
    </w:p>
    <w:p w14:paraId="2C0C4C13" w14:textId="77777777" w:rsidR="00D37C11" w:rsidRDefault="005F0251">
      <w:r>
        <w:t>The ADL and AOM require that a Terminology_Code (concept reference) include the identifier of the code system or version of a code system version that was used to determine the intended meaning of the con</w:t>
      </w:r>
      <w:r>
        <w:t xml:space="preserve">cept at the point in time it was used.  This requires one additional data type, "CodeSystemVersionReference", which in the AML context always includes the identifier of a code system but may or may not include a version.  </w:t>
      </w:r>
    </w:p>
    <w:p w14:paraId="6ECF4AFE" w14:textId="77777777" w:rsidR="003E4BE1" w:rsidRDefault="00CB577B" w:rsidP="00AB09F3">
      <w:r>
        <w:t xml:space="preserve">       </w:t>
      </w:r>
    </w:p>
    <w:p w14:paraId="217CE72A" w14:textId="77777777" w:rsidR="00DB049B" w:rsidRDefault="00022C8A" w:rsidP="006977BE">
      <w:r w:rsidRPr="00022C8A">
        <w:t xml:space="preserve"> </w:t>
      </w:r>
    </w:p>
    <w:p w14:paraId="4FBCF785" w14:textId="77777777" w:rsidR="002C0F83" w:rsidRPr="005F31BE" w:rsidRDefault="00F851FF" w:rsidP="005F31BE">
      <w:pPr>
        <w:pStyle w:val="Heading4"/>
      </w:pPr>
      <w:bookmarkStart w:id="259" w:name="_2a8e174187d7187f0716f48b9f8c271e"/>
      <w:bookmarkStart w:id="260" w:name="_Toc277077931"/>
      <w:r w:rsidRPr="005F31BE">
        <w:t>&lt;DataType&gt; CodeSystemAndVersionReference</w:t>
      </w:r>
      <w:bookmarkEnd w:id="259"/>
      <w:bookmarkEnd w:id="260"/>
    </w:p>
    <w:p w14:paraId="1F708B2D" w14:textId="77777777" w:rsidR="0063570E" w:rsidRDefault="0063570E" w:rsidP="00383490"/>
    <w:p w14:paraId="3B97F95E" w14:textId="77777777" w:rsidR="00A855E6" w:rsidRDefault="00383490" w:rsidP="00263593">
      <w:r w:rsidRPr="00875584">
        <w:rPr>
          <w:rFonts w:ascii="Arial" w:hAnsi="Arial"/>
          <w:b/>
          <w:sz w:val="24"/>
          <w:szCs w:val="24"/>
        </w:rPr>
        <w:t>Description</w:t>
      </w:r>
    </w:p>
    <w:p w14:paraId="50465195" w14:textId="77777777" w:rsidR="00DB049B" w:rsidRDefault="005C6CB8" w:rsidP="006977BE">
      <w:r>
        <w:t xml:space="preserve"> </w:t>
      </w:r>
    </w:p>
    <w:p w14:paraId="34B49114" w14:textId="77777777" w:rsidR="00D37C11" w:rsidRDefault="005F0251">
      <w:r>
        <w:t>A reference to a code system and optional version.</w:t>
      </w:r>
    </w:p>
    <w:p w14:paraId="0E2E7ED7"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8C4B807" w14:textId="77777777" w:rsidR="0063570E" w:rsidRDefault="0063570E" w:rsidP="00383490"/>
    <w:p w14:paraId="1DD4A7AE" w14:textId="77777777" w:rsidR="00A855E6" w:rsidRDefault="00383490" w:rsidP="00263593">
      <w:r w:rsidRPr="00875584">
        <w:rPr>
          <w:rFonts w:ascii="Arial" w:hAnsi="Arial"/>
          <w:b/>
          <w:sz w:val="24"/>
          <w:szCs w:val="24"/>
        </w:rPr>
        <w:t>Diagrams</w:t>
      </w:r>
    </w:p>
    <w:p w14:paraId="02318E77" w14:textId="77777777" w:rsidR="00DB049B" w:rsidRDefault="005F0251"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42330CF3" w14:textId="77777777" w:rsidR="0063570E" w:rsidRDefault="0063570E" w:rsidP="00383490"/>
    <w:p w14:paraId="3B849614" w14:textId="77777777" w:rsidR="00A855E6" w:rsidRDefault="00383490" w:rsidP="00263593">
      <w:r w:rsidRPr="00875584">
        <w:rPr>
          <w:rFonts w:ascii="Arial" w:hAnsi="Arial"/>
          <w:b/>
          <w:sz w:val="24"/>
          <w:szCs w:val="24"/>
        </w:rPr>
        <w:t>Direct Known Superclasses (Generalization)</w:t>
      </w:r>
    </w:p>
    <w:p w14:paraId="687E58E7" w14:textId="77777777" w:rsidR="00DB049B" w:rsidRDefault="005F0251" w:rsidP="006977BE">
      <w:hyperlink w:anchor="_ef6a61554a10734f76a4adfa457998fd" w:history="1">
        <w:r w:rsidR="006977BE">
          <w:rPr>
            <w:rStyle w:val="Hyperlink"/>
          </w:rPr>
          <w:t>CodeSystemReference</w:t>
        </w:r>
      </w:hyperlink>
      <w:r w:rsidR="00F37E3B">
        <w:t xml:space="preserve"> </w:t>
      </w:r>
      <w:r w:rsidR="006977BE">
        <w:t xml:space="preserve">  </w:t>
      </w:r>
    </w:p>
    <w:p w14:paraId="52257560" w14:textId="77777777" w:rsidR="0063570E" w:rsidRDefault="0063570E" w:rsidP="00383490"/>
    <w:p w14:paraId="0214CD74" w14:textId="77777777" w:rsidR="00A855E6" w:rsidRDefault="00383490" w:rsidP="00263593">
      <w:r w:rsidRPr="00875584">
        <w:rPr>
          <w:rFonts w:ascii="Arial" w:hAnsi="Arial"/>
          <w:b/>
          <w:sz w:val="24"/>
          <w:szCs w:val="24"/>
        </w:rPr>
        <w:t>Attributes</w:t>
      </w:r>
    </w:p>
    <w:p w14:paraId="731A8BFE" w14:textId="77777777" w:rsidR="00B603FB" w:rsidRDefault="00B603FB" w:rsidP="008B78EB"/>
    <w:p w14:paraId="5C797999" w14:textId="77777777" w:rsidR="00A755AA" w:rsidRDefault="008B78EB" w:rsidP="008B78EB">
      <w:pPr>
        <w:rPr>
          <w:b/>
        </w:rPr>
      </w:pPr>
      <w:r w:rsidRPr="006A54F6">
        <w:rPr>
          <w:b/>
        </w:rPr>
        <w:t xml:space="preserve">•   public version : </w:t>
      </w:r>
      <w:hyperlink w:anchor="_15d03d8cc99c5a7bf9bc7d48df26c292" w:history="1">
        <w:r w:rsidRPr="006A54F6">
          <w:rPr>
            <w:rStyle w:val="Hyperlink"/>
            <w:b/>
          </w:rPr>
          <w:t>CodeSystemVersionReference</w:t>
        </w:r>
      </w:hyperlink>
      <w:r w:rsidRPr="006A54F6">
        <w:rPr>
          <w:b/>
        </w:rPr>
        <w:t xml:space="preserve">  [0..1]</w:t>
      </w:r>
    </w:p>
    <w:p w14:paraId="3B3AC9C2" w14:textId="77777777" w:rsidR="00DB049B" w:rsidRDefault="00022C8A" w:rsidP="006977BE">
      <w:r w:rsidRPr="00022C8A">
        <w:t xml:space="preserve"> </w:t>
      </w:r>
    </w:p>
    <w:p w14:paraId="595AF5E3" w14:textId="77777777" w:rsidR="002C0F83" w:rsidRPr="005F31BE" w:rsidRDefault="00F851FF" w:rsidP="005F31BE">
      <w:pPr>
        <w:pStyle w:val="Heading4"/>
      </w:pPr>
      <w:bookmarkStart w:id="261" w:name="_ef6a61554a10734f76a4adfa457998fd"/>
      <w:bookmarkStart w:id="262" w:name="_Toc277077932"/>
      <w:r w:rsidRPr="005F31BE">
        <w:t>&lt;DataType&gt; CodeSystemReference</w:t>
      </w:r>
      <w:bookmarkEnd w:id="261"/>
      <w:bookmarkEnd w:id="262"/>
    </w:p>
    <w:p w14:paraId="1197DA36" w14:textId="77777777" w:rsidR="0063570E" w:rsidRDefault="0063570E" w:rsidP="00383490"/>
    <w:p w14:paraId="099B0DCE" w14:textId="77777777" w:rsidR="00A855E6" w:rsidRDefault="00383490" w:rsidP="00263593">
      <w:r w:rsidRPr="00875584">
        <w:rPr>
          <w:rFonts w:ascii="Arial" w:hAnsi="Arial"/>
          <w:b/>
          <w:sz w:val="24"/>
          <w:szCs w:val="24"/>
        </w:rPr>
        <w:t>Description</w:t>
      </w:r>
    </w:p>
    <w:p w14:paraId="1C6D568E" w14:textId="77777777" w:rsidR="00DB049B" w:rsidRDefault="005C6CB8" w:rsidP="006977BE">
      <w:r>
        <w:t xml:space="preserve"> </w:t>
      </w:r>
    </w:p>
    <w:p w14:paraId="299E3A56" w14:textId="77777777" w:rsidR="00D37C11" w:rsidRDefault="005F0251">
      <w:r>
        <w:t xml:space="preserve"> A URI </w:t>
      </w:r>
      <w:r>
        <w:rPr>
          <w:i/>
          <w:iCs/>
        </w:rPr>
        <w:t>reference</w:t>
      </w:r>
      <w:r>
        <w:t xml:space="preserve"> to a code system (aka. "concept system, "terminology" or "ontology")</w:t>
      </w:r>
    </w:p>
    <w:p w14:paraId="3630CA49" w14:textId="77777777" w:rsidR="00DB049B" w:rsidRDefault="00C51B43" w:rsidP="006977BE">
      <w:r>
        <w:t xml:space="preserve"> </w:t>
      </w:r>
      <w:r w:rsidR="009F2598">
        <w:t xml:space="preserve">  </w:t>
      </w:r>
    </w:p>
    <w:p w14:paraId="08CD3295" w14:textId="77777777" w:rsidR="0063570E" w:rsidRDefault="0063570E" w:rsidP="00383490"/>
    <w:p w14:paraId="431A2C5C" w14:textId="77777777" w:rsidR="00A855E6" w:rsidRDefault="00383490" w:rsidP="00263593">
      <w:r w:rsidRPr="00875584">
        <w:rPr>
          <w:rFonts w:ascii="Arial" w:hAnsi="Arial"/>
          <w:b/>
          <w:sz w:val="24"/>
          <w:szCs w:val="24"/>
        </w:rPr>
        <w:t>Diagrams</w:t>
      </w:r>
    </w:p>
    <w:p w14:paraId="5E24A208" w14:textId="77777777" w:rsidR="00DB049B" w:rsidRDefault="005F0251" w:rsidP="006977BE">
      <w:hyperlink w:anchor="_dcc5ad33945195c14fa1ef7b2e5b33ff" w:history="1">
        <w:r w:rsidR="003E7695">
          <w:rPr>
            <w:rStyle w:val="Hyperlink"/>
          </w:rPr>
          <w:t>CTSCore Components</w:t>
        </w:r>
      </w:hyperlink>
    </w:p>
    <w:p w14:paraId="3E68FA3A" w14:textId="77777777" w:rsidR="0063570E" w:rsidRDefault="0063570E" w:rsidP="00383490"/>
    <w:p w14:paraId="5C545D6F" w14:textId="77777777" w:rsidR="00A855E6" w:rsidRDefault="00383490" w:rsidP="00263593">
      <w:r w:rsidRPr="00875584">
        <w:rPr>
          <w:rFonts w:ascii="Arial" w:hAnsi="Arial"/>
          <w:b/>
          <w:sz w:val="24"/>
          <w:szCs w:val="24"/>
        </w:rPr>
        <w:t>Direct Known Superclasses (Generalization)</w:t>
      </w:r>
    </w:p>
    <w:p w14:paraId="2B91476A" w14:textId="77777777" w:rsidR="00DB049B" w:rsidRDefault="005F0251" w:rsidP="006977BE">
      <w:hyperlink w:anchor="_7677b94abdbbdc2c76d49314388386a7" w:history="1">
        <w:r w:rsidR="006977BE">
          <w:rPr>
            <w:rStyle w:val="Hyperlink"/>
          </w:rPr>
          <w:t>NameAndMeaningReference</w:t>
        </w:r>
      </w:hyperlink>
    </w:p>
    <w:p w14:paraId="7F6D6A0C" w14:textId="77777777" w:rsidR="0063570E" w:rsidRDefault="0063570E" w:rsidP="00383490"/>
    <w:p w14:paraId="238A4593" w14:textId="77777777" w:rsidR="00A855E6" w:rsidRDefault="00383490" w:rsidP="00263593">
      <w:r w:rsidRPr="00875584">
        <w:rPr>
          <w:rFonts w:ascii="Arial" w:hAnsi="Arial"/>
          <w:b/>
          <w:sz w:val="24"/>
          <w:szCs w:val="24"/>
        </w:rPr>
        <w:t>Direct Known Subclasses (Specialization)</w:t>
      </w:r>
    </w:p>
    <w:p w14:paraId="0A9BCB95" w14:textId="77777777" w:rsidR="00DB049B" w:rsidRDefault="005F0251" w:rsidP="006977BE">
      <w:hyperlink w:anchor="_2a8e174187d7187f0716f48b9f8c271e" w:history="1">
        <w:r w:rsidR="006977BE">
          <w:rPr>
            <w:rStyle w:val="Hyperlink"/>
          </w:rPr>
          <w:t>CodeSystemAndVersionReference</w:t>
        </w:r>
      </w:hyperlink>
    </w:p>
    <w:p w14:paraId="15DDC8EE" w14:textId="77777777" w:rsidR="00DB049B" w:rsidRDefault="00022C8A" w:rsidP="006977BE">
      <w:r w:rsidRPr="00022C8A">
        <w:t xml:space="preserve"> </w:t>
      </w:r>
    </w:p>
    <w:p w14:paraId="787215F8" w14:textId="77777777" w:rsidR="002C0F83" w:rsidRPr="005F31BE" w:rsidRDefault="00F851FF" w:rsidP="005F31BE">
      <w:pPr>
        <w:pStyle w:val="Heading4"/>
      </w:pPr>
      <w:bookmarkStart w:id="263" w:name="_15d03d8cc99c5a7bf9bc7d48df26c292"/>
      <w:bookmarkStart w:id="264" w:name="_Toc277077933"/>
      <w:r w:rsidRPr="005F31BE">
        <w:t>&lt;DataType&gt; CodeSystemVersionReference</w:t>
      </w:r>
      <w:bookmarkEnd w:id="263"/>
      <w:bookmarkEnd w:id="264"/>
    </w:p>
    <w:p w14:paraId="4BC1BE2F" w14:textId="77777777" w:rsidR="0063570E" w:rsidRDefault="0063570E" w:rsidP="00383490"/>
    <w:p w14:paraId="62A9EAE9" w14:textId="77777777" w:rsidR="00A855E6" w:rsidRDefault="00383490" w:rsidP="00263593">
      <w:r w:rsidRPr="00875584">
        <w:rPr>
          <w:rFonts w:ascii="Arial" w:hAnsi="Arial"/>
          <w:b/>
          <w:sz w:val="24"/>
          <w:szCs w:val="24"/>
        </w:rPr>
        <w:t>Description</w:t>
      </w:r>
    </w:p>
    <w:p w14:paraId="2BA5E4AE" w14:textId="77777777" w:rsidR="00DB049B" w:rsidRDefault="005C6CB8" w:rsidP="006977BE">
      <w:r>
        <w:t xml:space="preserve"> </w:t>
      </w:r>
    </w:p>
    <w:p w14:paraId="1642C09A" w14:textId="77777777" w:rsidR="00D37C11" w:rsidRDefault="005F0251">
      <w:r>
        <w:t xml:space="preserve"> A reference to a specific version of a code system.  </w:t>
      </w:r>
    </w:p>
    <w:p w14:paraId="19E3A22C" w14:textId="77777777" w:rsidR="00DB049B" w:rsidRDefault="00C51B43" w:rsidP="006977BE">
      <w:r>
        <w:t xml:space="preserve"> </w:t>
      </w:r>
      <w:r w:rsidR="009F2598">
        <w:t xml:space="preserve">  </w:t>
      </w:r>
    </w:p>
    <w:p w14:paraId="4CD13DBD" w14:textId="77777777" w:rsidR="0063570E" w:rsidRDefault="0063570E" w:rsidP="00383490"/>
    <w:p w14:paraId="123A47A4" w14:textId="77777777" w:rsidR="00A855E6" w:rsidRDefault="00383490" w:rsidP="00263593">
      <w:r w:rsidRPr="00875584">
        <w:rPr>
          <w:rFonts w:ascii="Arial" w:hAnsi="Arial"/>
          <w:b/>
          <w:sz w:val="24"/>
          <w:szCs w:val="24"/>
        </w:rPr>
        <w:t>Diagrams</w:t>
      </w:r>
    </w:p>
    <w:p w14:paraId="60DB1918" w14:textId="77777777" w:rsidR="00DB049B" w:rsidRDefault="005F0251" w:rsidP="006977BE">
      <w:hyperlink w:anchor="_dcc5ad33945195c14fa1ef7b2e5b33ff" w:history="1">
        <w:r w:rsidR="003E7695">
          <w:rPr>
            <w:rStyle w:val="Hyperlink"/>
          </w:rPr>
          <w:t>CTSCore Components</w:t>
        </w:r>
      </w:hyperlink>
    </w:p>
    <w:p w14:paraId="505EA89A" w14:textId="77777777" w:rsidR="0063570E" w:rsidRDefault="0063570E" w:rsidP="00383490"/>
    <w:p w14:paraId="5A76F196" w14:textId="77777777" w:rsidR="00A855E6" w:rsidRDefault="00383490" w:rsidP="00263593">
      <w:r w:rsidRPr="00875584">
        <w:rPr>
          <w:rFonts w:ascii="Arial" w:hAnsi="Arial"/>
          <w:b/>
          <w:sz w:val="24"/>
          <w:szCs w:val="24"/>
        </w:rPr>
        <w:t>Direct Known Superclasses (Generalization)</w:t>
      </w:r>
    </w:p>
    <w:p w14:paraId="201EF8F0" w14:textId="77777777" w:rsidR="00DB049B" w:rsidRDefault="005F0251" w:rsidP="006977BE">
      <w:hyperlink w:anchor="_7677b94abdbbdc2c76d49314388386a7" w:history="1">
        <w:r w:rsidR="006977BE">
          <w:rPr>
            <w:rStyle w:val="Hyperlink"/>
          </w:rPr>
          <w:t>NameAndMeaningReference</w:t>
        </w:r>
      </w:hyperlink>
      <w:r w:rsidR="00F37E3B">
        <w:t xml:space="preserve"> </w:t>
      </w:r>
      <w:r w:rsidR="006977BE">
        <w:t xml:space="preserve">  </w:t>
      </w:r>
    </w:p>
    <w:p w14:paraId="5F40C2D0" w14:textId="77777777" w:rsidR="0063570E" w:rsidRDefault="0063570E" w:rsidP="00383490"/>
    <w:p w14:paraId="527E852C" w14:textId="77777777" w:rsidR="00A855E6" w:rsidRDefault="00383490" w:rsidP="00263593">
      <w:r w:rsidRPr="00875584">
        <w:rPr>
          <w:rFonts w:ascii="Arial" w:hAnsi="Arial"/>
          <w:b/>
          <w:sz w:val="24"/>
          <w:szCs w:val="24"/>
        </w:rPr>
        <w:t>Attributes</w:t>
      </w:r>
    </w:p>
    <w:p w14:paraId="5AC7BA21" w14:textId="77777777" w:rsidR="00B603FB" w:rsidRDefault="00B603FB" w:rsidP="008B78EB"/>
    <w:p w14:paraId="3B3C7954" w14:textId="77777777" w:rsidR="00A755AA" w:rsidRDefault="008B78EB" w:rsidP="008B78EB">
      <w:pPr>
        <w:rPr>
          <w:b/>
        </w:rPr>
      </w:pPr>
      <w:r w:rsidRPr="006A54F6">
        <w:rPr>
          <w:b/>
        </w:rPr>
        <w:t xml:space="preserve">•   public codeSystem : </w:t>
      </w:r>
      <w:hyperlink w:anchor="_ef6a61554a10734f76a4adfa457998fd" w:history="1">
        <w:r w:rsidRPr="006A54F6">
          <w:rPr>
            <w:rStyle w:val="Hyperlink"/>
            <w:b/>
          </w:rPr>
          <w:t>CodeSystemReference</w:t>
        </w:r>
      </w:hyperlink>
      <w:r w:rsidRPr="006A54F6">
        <w:rPr>
          <w:b/>
        </w:rPr>
        <w:t xml:space="preserve">  [0..1]</w:t>
      </w:r>
    </w:p>
    <w:p w14:paraId="1A07503A" w14:textId="77777777" w:rsidR="008B78EB" w:rsidRPr="006A54F6" w:rsidRDefault="005C6CB8" w:rsidP="008B78EB">
      <w:pPr>
        <w:rPr>
          <w:b/>
        </w:rPr>
      </w:pPr>
      <w:r>
        <w:t xml:space="preserve"> </w:t>
      </w:r>
    </w:p>
    <w:p w14:paraId="259D8A34" w14:textId="77777777" w:rsidR="00D37C11" w:rsidRDefault="005F0251">
      <w:r>
        <w:t>A reference to the code system that the code system version reference is a version of.</w:t>
      </w:r>
    </w:p>
    <w:p w14:paraId="27CBAB28" w14:textId="77777777" w:rsidR="00DB049B" w:rsidRDefault="00022C8A" w:rsidP="006977BE">
      <w:r w:rsidRPr="00022C8A">
        <w:t xml:space="preserve"> </w:t>
      </w:r>
    </w:p>
    <w:p w14:paraId="4B71F532" w14:textId="77777777" w:rsidR="002C0F83" w:rsidRPr="005F31BE" w:rsidRDefault="00F851FF" w:rsidP="005F31BE">
      <w:pPr>
        <w:pStyle w:val="Heading4"/>
      </w:pPr>
      <w:bookmarkStart w:id="265" w:name="_de932b9629138c166e8cfb00efa65177"/>
      <w:bookmarkStart w:id="266" w:name="_Toc277077934"/>
      <w:r w:rsidRPr="005F31BE">
        <w:t>&lt;DataType&gt; ExternalURI</w:t>
      </w:r>
      <w:bookmarkEnd w:id="265"/>
      <w:bookmarkEnd w:id="266"/>
    </w:p>
    <w:p w14:paraId="6DD86CEE" w14:textId="77777777" w:rsidR="0063570E" w:rsidRDefault="0063570E" w:rsidP="00383490"/>
    <w:p w14:paraId="22D7EAA3" w14:textId="77777777" w:rsidR="00A855E6" w:rsidRDefault="00383490" w:rsidP="00263593">
      <w:r w:rsidRPr="00875584">
        <w:rPr>
          <w:rFonts w:ascii="Arial" w:hAnsi="Arial"/>
          <w:b/>
          <w:sz w:val="24"/>
          <w:szCs w:val="24"/>
        </w:rPr>
        <w:t>Description</w:t>
      </w:r>
    </w:p>
    <w:p w14:paraId="50513293" w14:textId="77777777" w:rsidR="00DB049B" w:rsidRDefault="005C6CB8" w:rsidP="006977BE">
      <w:r>
        <w:t xml:space="preserve"> </w:t>
      </w:r>
    </w:p>
    <w:p w14:paraId="560E168E" w14:textId="77777777" w:rsidR="00D37C11" w:rsidRDefault="005F0251">
      <w:r>
        <w:t xml:space="preserve">A URI that references an "real world" (vs. digital) entity. Examples include individual people, locations, organizations as well as abstract concepts or classes. "Well behaved" External URI's do not directly reference a digital resource, although they may </w:t>
      </w:r>
      <w:r>
        <w:t xml:space="preserve">result in a redirection to a </w:t>
      </w:r>
      <w:r>
        <w:rPr>
          <w:i/>
          <w:iCs/>
        </w:rPr>
        <w:t xml:space="preserve">RenderingURI </w:t>
      </w:r>
      <w:r>
        <w:t>that resolves to a description of the actual target.</w:t>
      </w:r>
    </w:p>
    <w:p w14:paraId="758427AA" w14:textId="77777777" w:rsidR="00DB049B" w:rsidRDefault="00C51B43" w:rsidP="006977BE">
      <w:r>
        <w:t xml:space="preserve"> </w:t>
      </w:r>
      <w:r w:rsidR="009F2598">
        <w:t xml:space="preserve">  </w:t>
      </w:r>
    </w:p>
    <w:p w14:paraId="69F29C0B" w14:textId="77777777" w:rsidR="0063570E" w:rsidRDefault="0063570E" w:rsidP="00383490"/>
    <w:p w14:paraId="1B59326E" w14:textId="77777777" w:rsidR="00A855E6" w:rsidRDefault="00383490" w:rsidP="00263593">
      <w:r w:rsidRPr="00875584">
        <w:rPr>
          <w:rFonts w:ascii="Arial" w:hAnsi="Arial"/>
          <w:b/>
          <w:sz w:val="24"/>
          <w:szCs w:val="24"/>
        </w:rPr>
        <w:t>Diagrams</w:t>
      </w:r>
    </w:p>
    <w:p w14:paraId="47F07708" w14:textId="77777777" w:rsidR="00DB049B" w:rsidRDefault="005F0251" w:rsidP="006977BE">
      <w:hyperlink w:anchor="_dcc5ad33945195c14fa1ef7b2e5b33ff" w:history="1">
        <w:r w:rsidR="003E7695">
          <w:rPr>
            <w:rStyle w:val="Hyperlink"/>
          </w:rPr>
          <w:t>CTSCore Components</w:t>
        </w:r>
      </w:hyperlink>
    </w:p>
    <w:p w14:paraId="6F135C46" w14:textId="77777777" w:rsidR="0063570E" w:rsidRDefault="0063570E" w:rsidP="00383490"/>
    <w:p w14:paraId="54C7D89F" w14:textId="77777777" w:rsidR="00A855E6" w:rsidRDefault="00383490" w:rsidP="00263593">
      <w:r w:rsidRPr="00875584">
        <w:rPr>
          <w:rFonts w:ascii="Arial" w:hAnsi="Arial"/>
          <w:b/>
          <w:sz w:val="24"/>
          <w:szCs w:val="24"/>
        </w:rPr>
        <w:t>Direct Known Superclasses (Generalization)</w:t>
      </w:r>
    </w:p>
    <w:p w14:paraId="11CE3AE2" w14:textId="77777777" w:rsidR="00DB049B" w:rsidRDefault="005F0251" w:rsidP="006977BE">
      <w:hyperlink w:anchor="_887928f30f99c8a1ca89ed7a082356aa" w:history="1">
        <w:r w:rsidR="006977BE">
          <w:rPr>
            <w:rStyle w:val="Hyperlink"/>
          </w:rPr>
          <w:t>URI</w:t>
        </w:r>
      </w:hyperlink>
    </w:p>
    <w:p w14:paraId="2FB5B1E4" w14:textId="77777777" w:rsidR="00DB049B" w:rsidRDefault="00022C8A" w:rsidP="006977BE">
      <w:r w:rsidRPr="00022C8A">
        <w:t xml:space="preserve"> </w:t>
      </w:r>
    </w:p>
    <w:p w14:paraId="68763DBC" w14:textId="77777777" w:rsidR="002C0F83" w:rsidRPr="005F31BE" w:rsidRDefault="00F851FF" w:rsidP="005F31BE">
      <w:pPr>
        <w:pStyle w:val="Heading4"/>
      </w:pPr>
      <w:bookmarkStart w:id="267" w:name="_7677b94abdbbdc2c76d49314388386a7"/>
      <w:bookmarkStart w:id="268" w:name="_Toc277077935"/>
      <w:r w:rsidRPr="005F31BE">
        <w:t>&lt;DataType&gt; NameAndMeaningReference</w:t>
      </w:r>
      <w:bookmarkEnd w:id="267"/>
      <w:bookmarkEnd w:id="268"/>
    </w:p>
    <w:p w14:paraId="1B2B4132" w14:textId="77777777" w:rsidR="0063570E" w:rsidRDefault="0063570E" w:rsidP="00383490"/>
    <w:p w14:paraId="6570E438" w14:textId="77777777" w:rsidR="00A855E6" w:rsidRDefault="00383490" w:rsidP="00263593">
      <w:r w:rsidRPr="00875584">
        <w:rPr>
          <w:rFonts w:ascii="Arial" w:hAnsi="Arial"/>
          <w:b/>
          <w:sz w:val="24"/>
          <w:szCs w:val="24"/>
        </w:rPr>
        <w:t>Description</w:t>
      </w:r>
    </w:p>
    <w:p w14:paraId="36F01601" w14:textId="77777777" w:rsidR="00DB049B" w:rsidRDefault="005C6CB8" w:rsidP="006977BE">
      <w:r>
        <w:t xml:space="preserve"> </w:t>
      </w:r>
    </w:p>
    <w:p w14:paraId="33890027" w14:textId="77777777" w:rsidR="00D37C11" w:rsidRDefault="005F0251">
      <w:r>
        <w:t>"NameAndMeaningReference consists of a local identifier that references a unique meaning within the context of a given domain in a CTS2 service instance and a globally unique URI</w:t>
      </w:r>
      <w:r>
        <w:t xml:space="preserve"> that identifies the intended meaning of the identifier. " (p11 CTS2 1.1 Core Model Elements)</w:t>
      </w:r>
    </w:p>
    <w:p w14:paraId="29D79F34" w14:textId="77777777" w:rsidR="00D37C11" w:rsidRDefault="005F0251">
      <w:r>
        <w:t xml:space="preserve"> </w:t>
      </w:r>
    </w:p>
    <w:p w14:paraId="500348DC" w14:textId="77777777" w:rsidR="00D37C11" w:rsidRDefault="005F0251">
      <w:r>
        <w:t xml:space="preserve">We have tweaked the NameAndMeaningReference model slightly to meet the AML  </w:t>
      </w:r>
    </w:p>
    <w:p w14:paraId="290EF7E4" w14:textId="77777777" w:rsidR="00D37C11" w:rsidRDefault="005F0251">
      <w:r>
        <w:t xml:space="preserve"> </w:t>
      </w:r>
    </w:p>
    <w:p w14:paraId="3E48A2BF" w14:textId="77777777" w:rsidR="00DB049B" w:rsidRDefault="00C51B43" w:rsidP="006977BE">
      <w:r>
        <w:t xml:space="preserve"> </w:t>
      </w:r>
      <w:r w:rsidR="009F2598">
        <w:t xml:space="preserve">  </w:t>
      </w:r>
    </w:p>
    <w:p w14:paraId="039846B7" w14:textId="77777777" w:rsidR="0063570E" w:rsidRDefault="0063570E" w:rsidP="00383490"/>
    <w:p w14:paraId="03DD9F58" w14:textId="77777777" w:rsidR="00A855E6" w:rsidRDefault="00383490" w:rsidP="00263593">
      <w:r w:rsidRPr="00875584">
        <w:rPr>
          <w:rFonts w:ascii="Arial" w:hAnsi="Arial"/>
          <w:b/>
          <w:sz w:val="24"/>
          <w:szCs w:val="24"/>
        </w:rPr>
        <w:t>Diagrams</w:t>
      </w:r>
    </w:p>
    <w:p w14:paraId="6836A3AC" w14:textId="77777777" w:rsidR="00DB049B" w:rsidRDefault="005F0251" w:rsidP="006977BE">
      <w:hyperlink w:anchor="_dcc5ad33945195c14fa1ef7b2e5b33ff" w:history="1">
        <w:r w:rsidR="003E7695">
          <w:rPr>
            <w:rStyle w:val="Hyperlink"/>
          </w:rPr>
          <w:t>CTSCore Components</w:t>
        </w:r>
      </w:hyperlink>
    </w:p>
    <w:p w14:paraId="1331D9E0" w14:textId="77777777" w:rsidR="0063570E" w:rsidRDefault="0063570E" w:rsidP="00383490"/>
    <w:p w14:paraId="7A80186D" w14:textId="77777777" w:rsidR="00A855E6" w:rsidRDefault="00383490" w:rsidP="00263593">
      <w:r w:rsidRPr="00875584">
        <w:rPr>
          <w:rFonts w:ascii="Arial" w:hAnsi="Arial"/>
          <w:b/>
          <w:sz w:val="24"/>
          <w:szCs w:val="24"/>
        </w:rPr>
        <w:t>Direct Known Subclasses (Specialization)</w:t>
      </w:r>
    </w:p>
    <w:p w14:paraId="1F35F454" w14:textId="77777777" w:rsidR="00DB049B" w:rsidRDefault="005F0251"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3EAEF30" w14:textId="77777777" w:rsidR="0063570E" w:rsidRDefault="0063570E" w:rsidP="00383490"/>
    <w:p w14:paraId="16E6F8E1" w14:textId="77777777" w:rsidR="00A855E6" w:rsidRDefault="00383490" w:rsidP="00263593">
      <w:r w:rsidRPr="00875584">
        <w:rPr>
          <w:rFonts w:ascii="Arial" w:hAnsi="Arial"/>
          <w:b/>
          <w:sz w:val="24"/>
          <w:szCs w:val="24"/>
        </w:rPr>
        <w:t>Attributes</w:t>
      </w:r>
    </w:p>
    <w:p w14:paraId="35E68DB4" w14:textId="77777777" w:rsidR="00B603FB" w:rsidRDefault="00B603FB" w:rsidP="008B78EB"/>
    <w:p w14:paraId="68D7148B" w14:textId="77777777" w:rsidR="00A755AA" w:rsidRDefault="008B78EB" w:rsidP="008B78EB">
      <w:pPr>
        <w:rPr>
          <w:b/>
        </w:rPr>
      </w:pPr>
      <w:r w:rsidRPr="006A54F6">
        <w:rPr>
          <w:b/>
        </w:rPr>
        <w:t xml:space="preserve">•   public domain : </w:t>
      </w:r>
      <w:hyperlink w:anchor="_428e9af279e2df7756c01dffd2ccc1d4" w:history="1">
        <w:r w:rsidRPr="006A54F6">
          <w:rPr>
            <w:rStyle w:val="Hyperlink"/>
            <w:b/>
          </w:rPr>
          <w:t>ReferenceType</w:t>
        </w:r>
      </w:hyperlink>
      <w:r w:rsidRPr="006A54F6">
        <w:rPr>
          <w:b/>
        </w:rPr>
        <w:t xml:space="preserve"> </w:t>
      </w:r>
    </w:p>
    <w:p w14:paraId="1E3C16C1" w14:textId="77777777" w:rsidR="008B78EB" w:rsidRPr="006A54F6" w:rsidRDefault="005C6CB8" w:rsidP="008B78EB">
      <w:pPr>
        <w:rPr>
          <w:b/>
        </w:rPr>
      </w:pPr>
      <w:r>
        <w:t xml:space="preserve"> </w:t>
      </w:r>
    </w:p>
    <w:p w14:paraId="0241A011" w14:textId="77777777" w:rsidR="00D37C11" w:rsidRDefault="005F0251">
      <w:r>
        <w:t xml:space="preserve">The "domain" or scope of the reference. This attribute is not used in the AML specification. </w:t>
      </w:r>
    </w:p>
    <w:p w14:paraId="2AA65743" w14:textId="77777777" w:rsidR="00B603FB" w:rsidRDefault="00B603FB" w:rsidP="008B78EB"/>
    <w:p w14:paraId="4A6E69D4" w14:textId="77777777" w:rsidR="00A755AA" w:rsidRDefault="008B78EB" w:rsidP="008B78EB">
      <w:pPr>
        <w:rPr>
          <w:b/>
        </w:rPr>
      </w:pPr>
      <w:r w:rsidRPr="006A54F6">
        <w:rPr>
          <w:b/>
        </w:rPr>
        <w:t xml:space="preserve">•   public name : </w:t>
      </w:r>
      <w:hyperlink w:anchor="_a7bba5b5da9db2f4faa58b64fb2e1eca" w:history="1">
        <w:r w:rsidRPr="006A54F6">
          <w:rPr>
            <w:rStyle w:val="Hyperlink"/>
            <w:b/>
          </w:rPr>
          <w:t>LocalIdentifier</w:t>
        </w:r>
      </w:hyperlink>
      <w:r w:rsidRPr="006A54F6">
        <w:rPr>
          <w:b/>
        </w:rPr>
        <w:t xml:space="preserve"> </w:t>
      </w:r>
    </w:p>
    <w:p w14:paraId="08DEB53F" w14:textId="77777777" w:rsidR="008B78EB" w:rsidRPr="006A54F6" w:rsidRDefault="005C6CB8" w:rsidP="008B78EB">
      <w:pPr>
        <w:rPr>
          <w:b/>
        </w:rPr>
      </w:pPr>
      <w:r>
        <w:t xml:space="preserve"> </w:t>
      </w:r>
    </w:p>
    <w:p w14:paraId="62DBF372" w14:textId="77777777" w:rsidR="00D37C11" w:rsidRDefault="005F0251">
      <w:r>
        <w:t xml:space="preserve">The locally unique identifier string within the context of the domain. </w:t>
      </w:r>
      <w:r>
        <w:t>As an example, the local name of the SNOMED CT International Edition coding system might be "SNOMEDCT" or "SCT"</w:t>
      </w:r>
    </w:p>
    <w:p w14:paraId="2B175A25" w14:textId="77777777" w:rsidR="00B603FB" w:rsidRDefault="00B603FB" w:rsidP="008B78EB"/>
    <w:p w14:paraId="39EA0F57"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[0..1]</w:t>
      </w:r>
    </w:p>
    <w:p w14:paraId="635B4489" w14:textId="77777777" w:rsidR="008B78EB" w:rsidRPr="006A54F6" w:rsidRDefault="005C6CB8" w:rsidP="008B78EB">
      <w:pPr>
        <w:rPr>
          <w:b/>
        </w:rPr>
      </w:pPr>
      <w:r>
        <w:t xml:space="preserve"> </w:t>
      </w:r>
    </w:p>
    <w:p w14:paraId="3F6123FF" w14:textId="77777777" w:rsidR="00D37C11" w:rsidRDefault="005F0251">
      <w:r>
        <w:t xml:space="preserve">A URI that identifies the specific resource within </w:t>
      </w:r>
      <w:r>
        <w:t>a global context.  As an example, the URI of the SNOMED CT International Code System would be "http://snomed.info/sct/900000000000207008".</w:t>
      </w:r>
    </w:p>
    <w:p w14:paraId="0CAEBA84" w14:textId="77777777" w:rsidR="00B603FB" w:rsidRDefault="00B603FB" w:rsidP="008B78EB"/>
    <w:p w14:paraId="26361B5E"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04C4AE95" w14:textId="77777777" w:rsidR="008B78EB" w:rsidRPr="006A54F6" w:rsidRDefault="005C6CB8" w:rsidP="008B78EB">
      <w:pPr>
        <w:rPr>
          <w:b/>
        </w:rPr>
      </w:pPr>
      <w:r>
        <w:t xml:space="preserve"> </w:t>
      </w:r>
    </w:p>
    <w:p w14:paraId="086A3DE8" w14:textId="77777777" w:rsidR="00D37C11" w:rsidRDefault="005F0251">
      <w:r>
        <w:t>A URI that, when resolved, results in a description of the referenced resource. The href attribute is not used in the AML Specification.</w:t>
      </w:r>
    </w:p>
    <w:p w14:paraId="6ED5B476" w14:textId="77777777" w:rsidR="00DB049B" w:rsidRDefault="00022C8A" w:rsidP="006977BE">
      <w:r w:rsidRPr="00022C8A">
        <w:t xml:space="preserve"> </w:t>
      </w:r>
    </w:p>
    <w:p w14:paraId="17790223" w14:textId="77777777" w:rsidR="002C0F83" w:rsidRPr="005F31BE" w:rsidRDefault="00F851FF" w:rsidP="005F31BE">
      <w:pPr>
        <w:pStyle w:val="Heading4"/>
      </w:pPr>
      <w:bookmarkStart w:id="269" w:name="_94cb7eefb9b55dbc722d53bf1ec0f163"/>
      <w:bookmarkStart w:id="270" w:name="_Toc277077936"/>
      <w:r w:rsidRPr="005F31BE">
        <w:t>&lt;DataType&gt; NamespaceIdentifier</w:t>
      </w:r>
      <w:bookmarkEnd w:id="269"/>
      <w:bookmarkEnd w:id="270"/>
    </w:p>
    <w:p w14:paraId="1853C884" w14:textId="77777777" w:rsidR="0063570E" w:rsidRDefault="0063570E" w:rsidP="00383490"/>
    <w:p w14:paraId="61403496" w14:textId="77777777" w:rsidR="00A855E6" w:rsidRDefault="00383490" w:rsidP="00263593">
      <w:r w:rsidRPr="00875584">
        <w:rPr>
          <w:rFonts w:ascii="Arial" w:hAnsi="Arial"/>
          <w:b/>
          <w:sz w:val="24"/>
          <w:szCs w:val="24"/>
        </w:rPr>
        <w:t>Description</w:t>
      </w:r>
    </w:p>
    <w:p w14:paraId="772E4704" w14:textId="77777777" w:rsidR="00DB049B" w:rsidRDefault="005C6CB8" w:rsidP="006977BE">
      <w:r>
        <w:t xml:space="preserve"> </w:t>
      </w:r>
    </w:p>
    <w:p w14:paraId="45674D34" w14:textId="77777777" w:rsidR="00D37C11" w:rsidRDefault="005F0251">
      <w:r>
        <w:t>An identifier that uniquely references the scoping namespace of an Enti</w:t>
      </w:r>
      <w:r>
        <w:t xml:space="preserve">ty (class, role or individual) within a the context of a service. NamespaceIdentifier syntax must match the </w:t>
      </w:r>
      <w:hyperlink r:id="rId47" w:history="1">
        <w:r>
          <w:rPr>
            <w:color w:val="0000FF"/>
            <w:u w:val="single"/>
          </w:rPr>
          <w:t>PNAME_NS</w:t>
        </w:r>
      </w:hyperlink>
      <w:r>
        <w:t xml:space="preserve"> production as defined in the </w:t>
      </w:r>
      <w:hyperlink r:id="rId48" w:history="1">
        <w:r>
          <w:rPr>
            <w:color w:val="0000FF"/>
            <w:u w:val="single"/>
          </w:rPr>
          <w:t>SPARQL Query Specification</w:t>
        </w:r>
      </w:hyperlink>
    </w:p>
    <w:p w14:paraId="27099B55" w14:textId="77777777" w:rsidR="00DB049B" w:rsidRDefault="00C51B43" w:rsidP="006977BE">
      <w:r>
        <w:t xml:space="preserve"> </w:t>
      </w:r>
      <w:r w:rsidR="009F2598">
        <w:t xml:space="preserve">  </w:t>
      </w:r>
    </w:p>
    <w:p w14:paraId="3698E4BF" w14:textId="77777777" w:rsidR="0063570E" w:rsidRDefault="0063570E" w:rsidP="00383490"/>
    <w:p w14:paraId="228C3733" w14:textId="77777777" w:rsidR="00A855E6" w:rsidRDefault="00383490" w:rsidP="00263593">
      <w:r w:rsidRPr="00875584">
        <w:rPr>
          <w:rFonts w:ascii="Arial" w:hAnsi="Arial"/>
          <w:b/>
          <w:sz w:val="24"/>
          <w:szCs w:val="24"/>
        </w:rPr>
        <w:t>Diagrams</w:t>
      </w:r>
    </w:p>
    <w:p w14:paraId="782E61C3" w14:textId="77777777" w:rsidR="00DB049B" w:rsidRDefault="005F0251" w:rsidP="006977BE">
      <w:hyperlink w:anchor="_dcc5ad33945195c14fa1ef7b2e5b33ff" w:history="1">
        <w:r w:rsidR="003E7695">
          <w:rPr>
            <w:rStyle w:val="Hyperlink"/>
          </w:rPr>
          <w:t>CTSCore Components</w:t>
        </w:r>
      </w:hyperlink>
    </w:p>
    <w:p w14:paraId="2669658F" w14:textId="77777777" w:rsidR="00DB049B" w:rsidRDefault="00022C8A" w:rsidP="006977BE">
      <w:r w:rsidRPr="00022C8A">
        <w:t xml:space="preserve"> </w:t>
      </w:r>
    </w:p>
    <w:p w14:paraId="3469F232" w14:textId="77777777" w:rsidR="002C0F83" w:rsidRPr="005F31BE" w:rsidRDefault="00F851FF" w:rsidP="005F31BE">
      <w:pPr>
        <w:pStyle w:val="Heading4"/>
      </w:pPr>
      <w:bookmarkStart w:id="271" w:name="_821273fdc1c3295a17225200782229ea"/>
      <w:bookmarkStart w:id="272" w:name="_Toc277077937"/>
      <w:r w:rsidRPr="005F31BE">
        <w:t>&lt;DataType&gt; RenderingURI</w:t>
      </w:r>
      <w:bookmarkEnd w:id="271"/>
      <w:bookmarkEnd w:id="272"/>
    </w:p>
    <w:p w14:paraId="5F7D3A6F" w14:textId="77777777" w:rsidR="0063570E" w:rsidRDefault="0063570E" w:rsidP="00383490"/>
    <w:p w14:paraId="62379F18" w14:textId="77777777" w:rsidR="00A855E6" w:rsidRDefault="00383490" w:rsidP="00263593">
      <w:r w:rsidRPr="00875584">
        <w:rPr>
          <w:rFonts w:ascii="Arial" w:hAnsi="Arial"/>
          <w:b/>
          <w:sz w:val="24"/>
          <w:szCs w:val="24"/>
        </w:rPr>
        <w:t>Description</w:t>
      </w:r>
    </w:p>
    <w:p w14:paraId="0ADF55B5" w14:textId="77777777" w:rsidR="00DB049B" w:rsidRDefault="005C6CB8" w:rsidP="006977BE">
      <w:r>
        <w:t xml:space="preserve"> </w:t>
      </w:r>
    </w:p>
    <w:p w14:paraId="34E7A924" w14:textId="77777777" w:rsidR="00D37C11" w:rsidRDefault="005F0251">
      <w:r>
        <w:t>A URI that represents a digital resource, such as a page in a REST service, an online document or other digital artifact.</w:t>
      </w:r>
    </w:p>
    <w:p w14:paraId="3650A03F" w14:textId="77777777" w:rsidR="00DB049B" w:rsidRDefault="00C51B43" w:rsidP="006977BE">
      <w:r>
        <w:t xml:space="preserve"> </w:t>
      </w:r>
      <w:r w:rsidR="009F2598">
        <w:t xml:space="preserve">  </w:t>
      </w:r>
    </w:p>
    <w:p w14:paraId="4E206661" w14:textId="77777777" w:rsidR="0063570E" w:rsidRDefault="0063570E" w:rsidP="00383490"/>
    <w:p w14:paraId="4C047ABE" w14:textId="77777777" w:rsidR="00A855E6" w:rsidRDefault="00383490" w:rsidP="00263593">
      <w:r w:rsidRPr="00875584">
        <w:rPr>
          <w:rFonts w:ascii="Arial" w:hAnsi="Arial"/>
          <w:b/>
          <w:sz w:val="24"/>
          <w:szCs w:val="24"/>
        </w:rPr>
        <w:t>Diagrams</w:t>
      </w:r>
    </w:p>
    <w:p w14:paraId="62E5AD41" w14:textId="77777777" w:rsidR="00DB049B" w:rsidRDefault="005F0251" w:rsidP="006977BE">
      <w:hyperlink w:anchor="_dcc5ad33945195c14fa1ef7b2e5b33ff" w:history="1">
        <w:r w:rsidR="003E7695">
          <w:rPr>
            <w:rStyle w:val="Hyperlink"/>
          </w:rPr>
          <w:t>CTSCore Components</w:t>
        </w:r>
      </w:hyperlink>
    </w:p>
    <w:p w14:paraId="2034757A" w14:textId="77777777" w:rsidR="0063570E" w:rsidRDefault="0063570E" w:rsidP="00383490"/>
    <w:p w14:paraId="178B7B27" w14:textId="77777777" w:rsidR="00A855E6" w:rsidRDefault="00383490" w:rsidP="00263593">
      <w:r w:rsidRPr="00875584">
        <w:rPr>
          <w:rFonts w:ascii="Arial" w:hAnsi="Arial"/>
          <w:b/>
          <w:sz w:val="24"/>
          <w:szCs w:val="24"/>
        </w:rPr>
        <w:t>Direct Known Superclasses (Generalization)</w:t>
      </w:r>
    </w:p>
    <w:p w14:paraId="5D0032A0" w14:textId="77777777" w:rsidR="00DB049B" w:rsidRDefault="005F0251" w:rsidP="006977BE">
      <w:hyperlink w:anchor="_887928f30f99c8a1ca89ed7a082356aa" w:history="1">
        <w:r w:rsidR="006977BE">
          <w:rPr>
            <w:rStyle w:val="Hyperlink"/>
          </w:rPr>
          <w:t>URI</w:t>
        </w:r>
      </w:hyperlink>
    </w:p>
    <w:p w14:paraId="6BA30B73" w14:textId="77777777" w:rsidR="00DB049B" w:rsidRDefault="00022C8A" w:rsidP="006977BE">
      <w:r w:rsidRPr="00022C8A">
        <w:t xml:space="preserve"> </w:t>
      </w:r>
    </w:p>
    <w:p w14:paraId="68FB271F" w14:textId="77777777" w:rsidR="002C0F83" w:rsidRPr="005F31BE" w:rsidRDefault="00F851FF" w:rsidP="005F31BE">
      <w:pPr>
        <w:pStyle w:val="Heading4"/>
      </w:pPr>
      <w:bookmarkStart w:id="273" w:name="_887928f30f99c8a1ca89ed7a082356aa"/>
      <w:bookmarkStart w:id="274" w:name="_Toc277077938"/>
      <w:r w:rsidRPr="005F31BE">
        <w:t>&lt;DataType&gt; URI</w:t>
      </w:r>
      <w:bookmarkEnd w:id="273"/>
      <w:bookmarkEnd w:id="274"/>
    </w:p>
    <w:p w14:paraId="0618C348" w14:textId="77777777" w:rsidR="0063570E" w:rsidRDefault="0063570E" w:rsidP="00383490"/>
    <w:p w14:paraId="7F084DA9" w14:textId="77777777" w:rsidR="00A855E6" w:rsidRDefault="00383490" w:rsidP="00263593">
      <w:r w:rsidRPr="00875584">
        <w:rPr>
          <w:rFonts w:ascii="Arial" w:hAnsi="Arial"/>
          <w:b/>
          <w:sz w:val="24"/>
          <w:szCs w:val="24"/>
        </w:rPr>
        <w:t>Description</w:t>
      </w:r>
    </w:p>
    <w:p w14:paraId="7C98488C" w14:textId="77777777" w:rsidR="00DB049B" w:rsidRDefault="005C6CB8" w:rsidP="006977BE">
      <w:r>
        <w:t xml:space="preserve"> </w:t>
      </w:r>
    </w:p>
    <w:p w14:paraId="7924224F" w14:textId="77777777" w:rsidR="00D37C11" w:rsidRDefault="005F0251">
      <w:r>
        <w:t xml:space="preserve">A Universal Resource Identifier (URI) as defined in </w:t>
      </w:r>
      <w:hyperlink r:id="rId49" w:history="1">
        <w:r>
          <w:rPr>
            <w:color w:val="0000FF"/>
            <w:u w:val="single"/>
          </w:rPr>
          <w:t>IETF 3986</w:t>
        </w:r>
      </w:hyperlink>
      <w:r>
        <w:t xml:space="preserve"> . Implementations are encouraged to consider implementin</w:t>
      </w:r>
      <w:r>
        <w:t>g this data type using the IRI (</w:t>
      </w:r>
      <w:hyperlink r:id="rId50" w:history="1">
        <w:r>
          <w:rPr>
            <w:color w:val="0000FF"/>
            <w:u w:val="single"/>
          </w:rPr>
          <w:t>RFC3987</w:t>
        </w:r>
      </w:hyperlink>
      <w:r>
        <w:t>) specification.</w:t>
      </w:r>
    </w:p>
    <w:p w14:paraId="7A452FD9" w14:textId="77777777" w:rsidR="00DB049B" w:rsidRDefault="00C51B43" w:rsidP="006977BE">
      <w:r>
        <w:t xml:space="preserve"> </w:t>
      </w:r>
      <w:r w:rsidR="009F2598">
        <w:t xml:space="preserve">  </w:t>
      </w:r>
    </w:p>
    <w:p w14:paraId="4B49A17A" w14:textId="77777777" w:rsidR="0063570E" w:rsidRDefault="0063570E" w:rsidP="00383490"/>
    <w:p w14:paraId="62C492B8" w14:textId="77777777" w:rsidR="00A855E6" w:rsidRDefault="00383490" w:rsidP="00263593">
      <w:r w:rsidRPr="00875584">
        <w:rPr>
          <w:rFonts w:ascii="Arial" w:hAnsi="Arial"/>
          <w:b/>
          <w:sz w:val="24"/>
          <w:szCs w:val="24"/>
        </w:rPr>
        <w:t>Diagrams</w:t>
      </w:r>
    </w:p>
    <w:p w14:paraId="2A3D8F09" w14:textId="77777777" w:rsidR="00DB049B" w:rsidRDefault="005F0251" w:rsidP="006977BE">
      <w:hyperlink w:anchor="_dcc5ad33945195c14fa1ef7b2e5b33ff" w:history="1">
        <w:r w:rsidR="003E7695">
          <w:rPr>
            <w:rStyle w:val="Hyperlink"/>
          </w:rPr>
          <w:t>CTSCore Components</w:t>
        </w:r>
      </w:hyperlink>
    </w:p>
    <w:p w14:paraId="16A51F38" w14:textId="77777777" w:rsidR="0063570E" w:rsidRDefault="0063570E" w:rsidP="00383490"/>
    <w:p w14:paraId="57AB5DBE" w14:textId="77777777" w:rsidR="00A855E6" w:rsidRDefault="00383490" w:rsidP="00263593">
      <w:r w:rsidRPr="00875584">
        <w:rPr>
          <w:rFonts w:ascii="Arial" w:hAnsi="Arial"/>
          <w:b/>
          <w:sz w:val="24"/>
          <w:szCs w:val="24"/>
        </w:rPr>
        <w:t>Direct Known Subclasses (Specialization)</w:t>
      </w:r>
    </w:p>
    <w:p w14:paraId="643816EA" w14:textId="77777777" w:rsidR="00DB049B" w:rsidRDefault="005F0251"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56D4077E" w14:textId="77777777" w:rsidR="00DB049B" w:rsidRDefault="00022C8A" w:rsidP="006977BE">
      <w:r w:rsidRPr="00022C8A">
        <w:t xml:space="preserve"> </w:t>
      </w:r>
    </w:p>
    <w:p w14:paraId="1F30499D" w14:textId="77777777" w:rsidR="002C0F83" w:rsidRPr="005F31BE" w:rsidRDefault="00F851FF" w:rsidP="005F31BE">
      <w:pPr>
        <w:pStyle w:val="Heading4"/>
      </w:pPr>
      <w:bookmarkStart w:id="275" w:name="_bf76d842365737931f787efdb4a36f12"/>
      <w:bookmarkStart w:id="276" w:name="_Toc277077939"/>
      <w:r w:rsidRPr="005F31BE">
        <w:t>&lt;DataType&gt; ValueSetDefinitionReference</w:t>
      </w:r>
      <w:bookmarkEnd w:id="275"/>
      <w:bookmarkEnd w:id="276"/>
    </w:p>
    <w:p w14:paraId="1A84C189" w14:textId="77777777" w:rsidR="0063570E" w:rsidRDefault="0063570E" w:rsidP="00383490"/>
    <w:p w14:paraId="720172C4" w14:textId="77777777" w:rsidR="00A855E6" w:rsidRDefault="00383490" w:rsidP="00263593">
      <w:r w:rsidRPr="00875584">
        <w:rPr>
          <w:rFonts w:ascii="Arial" w:hAnsi="Arial"/>
          <w:b/>
          <w:sz w:val="24"/>
          <w:szCs w:val="24"/>
        </w:rPr>
        <w:t>Description</w:t>
      </w:r>
    </w:p>
    <w:p w14:paraId="3C9CCCC7" w14:textId="77777777" w:rsidR="00DB049B" w:rsidRDefault="005C6CB8" w:rsidP="006977BE">
      <w:r>
        <w:t xml:space="preserve"> </w:t>
      </w:r>
    </w:p>
    <w:p w14:paraId="6668C6A2" w14:textId="77777777" w:rsidR="00D37C11" w:rsidRDefault="005F0251">
      <w:r>
        <w:t>A reference to a set of rules for constructing a value set along with a reference to the corresponding value set if known.</w:t>
      </w:r>
    </w:p>
    <w:p w14:paraId="5C99149C" w14:textId="77777777" w:rsidR="00DB049B" w:rsidRDefault="00C51B43" w:rsidP="006977BE">
      <w:r>
        <w:t xml:space="preserve"> </w:t>
      </w:r>
      <w:r w:rsidR="009F2598">
        <w:t xml:space="preserve">  </w:t>
      </w:r>
    </w:p>
    <w:p w14:paraId="77B883C1" w14:textId="77777777" w:rsidR="0063570E" w:rsidRDefault="0063570E" w:rsidP="00383490"/>
    <w:p w14:paraId="7CA37035" w14:textId="77777777" w:rsidR="00A855E6" w:rsidRDefault="00383490" w:rsidP="00263593">
      <w:r w:rsidRPr="00875584">
        <w:rPr>
          <w:rFonts w:ascii="Arial" w:hAnsi="Arial"/>
          <w:b/>
          <w:sz w:val="24"/>
          <w:szCs w:val="24"/>
        </w:rPr>
        <w:t>Diagrams</w:t>
      </w:r>
    </w:p>
    <w:p w14:paraId="25148D14" w14:textId="77777777" w:rsidR="00DB049B" w:rsidRDefault="005F0251" w:rsidP="006977BE">
      <w:hyperlink w:anchor="_dcc5ad33945195c14fa1ef7b2e5b33ff" w:history="1">
        <w:r w:rsidR="003E7695">
          <w:rPr>
            <w:rStyle w:val="Hyperlink"/>
          </w:rPr>
          <w:t>CTSCore Components</w:t>
        </w:r>
      </w:hyperlink>
    </w:p>
    <w:p w14:paraId="2074FA6E" w14:textId="77777777" w:rsidR="0063570E" w:rsidRDefault="0063570E" w:rsidP="00383490"/>
    <w:p w14:paraId="42B81059" w14:textId="77777777" w:rsidR="00A855E6" w:rsidRDefault="00383490" w:rsidP="00263593">
      <w:r w:rsidRPr="00875584">
        <w:rPr>
          <w:rFonts w:ascii="Arial" w:hAnsi="Arial"/>
          <w:b/>
          <w:sz w:val="24"/>
          <w:szCs w:val="24"/>
        </w:rPr>
        <w:t>Direct Known Superclasses (Generalization)</w:t>
      </w:r>
    </w:p>
    <w:p w14:paraId="2A57FDA0" w14:textId="77777777" w:rsidR="00DB049B" w:rsidRDefault="005F0251" w:rsidP="006977BE">
      <w:hyperlink w:anchor="_7677b94abdbbdc2c76d49314388386a7" w:history="1">
        <w:r w:rsidR="006977BE">
          <w:rPr>
            <w:rStyle w:val="Hyperlink"/>
          </w:rPr>
          <w:t>NameAndMeaningReference</w:t>
        </w:r>
      </w:hyperlink>
      <w:r w:rsidR="00F37E3B">
        <w:t xml:space="preserve"> </w:t>
      </w:r>
      <w:r w:rsidR="006977BE">
        <w:t xml:space="preserve">  </w:t>
      </w:r>
    </w:p>
    <w:p w14:paraId="0CA9AE0F" w14:textId="77777777" w:rsidR="0063570E" w:rsidRDefault="0063570E" w:rsidP="00383490"/>
    <w:p w14:paraId="64871B23" w14:textId="77777777" w:rsidR="00A855E6" w:rsidRDefault="00383490" w:rsidP="00263593">
      <w:r w:rsidRPr="00875584">
        <w:rPr>
          <w:rFonts w:ascii="Arial" w:hAnsi="Arial"/>
          <w:b/>
          <w:sz w:val="24"/>
          <w:szCs w:val="24"/>
        </w:rPr>
        <w:t>Attributes</w:t>
      </w:r>
    </w:p>
    <w:p w14:paraId="2E28F591" w14:textId="77777777" w:rsidR="00B603FB" w:rsidRDefault="00B603FB" w:rsidP="008B78EB"/>
    <w:p w14:paraId="74618C12" w14:textId="77777777" w:rsidR="00A755AA" w:rsidRDefault="008B78EB" w:rsidP="008B78EB">
      <w:pPr>
        <w:rPr>
          <w:b/>
        </w:rPr>
      </w:pPr>
      <w:r w:rsidRPr="006A54F6">
        <w:rPr>
          <w:b/>
        </w:rPr>
        <w:t xml:space="preserve">•   public valueSet : </w:t>
      </w:r>
      <w:hyperlink w:anchor="_5e70a8ee4206e2396a68ca679af92933" w:history="1">
        <w:r w:rsidRPr="006A54F6">
          <w:rPr>
            <w:rStyle w:val="Hyperlink"/>
            <w:b/>
          </w:rPr>
          <w:t>ValueSetReference</w:t>
        </w:r>
      </w:hyperlink>
      <w:r w:rsidRPr="006A54F6">
        <w:rPr>
          <w:b/>
        </w:rPr>
        <w:t xml:space="preserve">  [0..1]</w:t>
      </w:r>
    </w:p>
    <w:p w14:paraId="5D478AEB" w14:textId="77777777" w:rsidR="00DB049B" w:rsidRDefault="00022C8A" w:rsidP="006977BE">
      <w:r w:rsidRPr="00022C8A">
        <w:t xml:space="preserve"> </w:t>
      </w:r>
    </w:p>
    <w:p w14:paraId="1CA9474B" w14:textId="77777777" w:rsidR="002C0F83" w:rsidRPr="005F31BE" w:rsidRDefault="00F851FF" w:rsidP="005F31BE">
      <w:pPr>
        <w:pStyle w:val="Heading4"/>
      </w:pPr>
      <w:bookmarkStart w:id="277" w:name="_5e70a8ee4206e2396a68ca679af92933"/>
      <w:bookmarkStart w:id="278" w:name="_Toc277077940"/>
      <w:r w:rsidRPr="005F31BE">
        <w:t>&lt;DataType&gt; ValueSetReference</w:t>
      </w:r>
      <w:bookmarkEnd w:id="277"/>
      <w:bookmarkEnd w:id="278"/>
    </w:p>
    <w:p w14:paraId="2520CDA2" w14:textId="77777777" w:rsidR="0063570E" w:rsidRDefault="0063570E" w:rsidP="00383490"/>
    <w:p w14:paraId="767D7AF8" w14:textId="77777777" w:rsidR="00A855E6" w:rsidRDefault="00383490" w:rsidP="00263593">
      <w:r w:rsidRPr="00875584">
        <w:rPr>
          <w:rFonts w:ascii="Arial" w:hAnsi="Arial"/>
          <w:b/>
          <w:sz w:val="24"/>
          <w:szCs w:val="24"/>
        </w:rPr>
        <w:t>Description</w:t>
      </w:r>
    </w:p>
    <w:p w14:paraId="46E361FF" w14:textId="77777777" w:rsidR="00DB049B" w:rsidRDefault="005C6CB8" w:rsidP="006977BE">
      <w:r>
        <w:t xml:space="preserve"> </w:t>
      </w:r>
    </w:p>
    <w:p w14:paraId="1C334EAD" w14:textId="77777777" w:rsidR="00D37C11" w:rsidRDefault="005F0251">
      <w:r>
        <w:t>A reference to a n</w:t>
      </w:r>
      <w:r>
        <w:t>ame set of entity references.</w:t>
      </w:r>
    </w:p>
    <w:p w14:paraId="775E10EB" w14:textId="77777777" w:rsidR="00DB049B" w:rsidRDefault="00C51B43" w:rsidP="006977BE">
      <w:r>
        <w:t xml:space="preserve"> </w:t>
      </w:r>
      <w:r w:rsidR="009F2598">
        <w:t xml:space="preserve">  </w:t>
      </w:r>
    </w:p>
    <w:p w14:paraId="6EBC11E9" w14:textId="77777777" w:rsidR="0063570E" w:rsidRDefault="0063570E" w:rsidP="00383490"/>
    <w:p w14:paraId="4008124D" w14:textId="77777777" w:rsidR="00A855E6" w:rsidRDefault="00383490" w:rsidP="00263593">
      <w:r w:rsidRPr="00875584">
        <w:rPr>
          <w:rFonts w:ascii="Arial" w:hAnsi="Arial"/>
          <w:b/>
          <w:sz w:val="24"/>
          <w:szCs w:val="24"/>
        </w:rPr>
        <w:t>Diagrams</w:t>
      </w:r>
    </w:p>
    <w:p w14:paraId="10B2FB27" w14:textId="77777777" w:rsidR="00DB049B" w:rsidRDefault="005F0251" w:rsidP="006977BE">
      <w:hyperlink w:anchor="_dcc5ad33945195c14fa1ef7b2e5b33ff" w:history="1">
        <w:r w:rsidR="003E7695">
          <w:rPr>
            <w:rStyle w:val="Hyperlink"/>
          </w:rPr>
          <w:t>CTSCore Components</w:t>
        </w:r>
      </w:hyperlink>
    </w:p>
    <w:p w14:paraId="3D59BF37" w14:textId="77777777" w:rsidR="0063570E" w:rsidRDefault="0063570E" w:rsidP="00383490"/>
    <w:p w14:paraId="370975BA" w14:textId="77777777" w:rsidR="00A855E6" w:rsidRDefault="00383490" w:rsidP="00263593">
      <w:r w:rsidRPr="00875584">
        <w:rPr>
          <w:rFonts w:ascii="Arial" w:hAnsi="Arial"/>
          <w:b/>
          <w:sz w:val="24"/>
          <w:szCs w:val="24"/>
        </w:rPr>
        <w:t>Direct Known Superclasses (Generalization)</w:t>
      </w:r>
    </w:p>
    <w:p w14:paraId="00F624C2" w14:textId="77777777" w:rsidR="00DB049B" w:rsidRDefault="005F0251" w:rsidP="006977BE">
      <w:hyperlink w:anchor="_7677b94abdbbdc2c76d49314388386a7" w:history="1">
        <w:r w:rsidR="006977BE">
          <w:rPr>
            <w:rStyle w:val="Hyperlink"/>
          </w:rPr>
          <w:t>NameAndMeaningReference</w:t>
        </w:r>
      </w:hyperlink>
    </w:p>
    <w:p w14:paraId="7DECE530" w14:textId="77777777" w:rsidR="0063570E" w:rsidRDefault="0063570E" w:rsidP="00383490"/>
    <w:p w14:paraId="042163EB" w14:textId="77777777" w:rsidR="00A855E6" w:rsidRDefault="00383490" w:rsidP="00263593">
      <w:r w:rsidRPr="00875584">
        <w:rPr>
          <w:rFonts w:ascii="Arial" w:hAnsi="Arial"/>
          <w:b/>
          <w:sz w:val="24"/>
          <w:szCs w:val="24"/>
        </w:rPr>
        <w:t>Direct Known Subclasses (Specialization)</w:t>
      </w:r>
    </w:p>
    <w:p w14:paraId="1002E898" w14:textId="77777777" w:rsidR="00DB049B" w:rsidRDefault="005F0251" w:rsidP="006977BE">
      <w:hyperlink w:anchor="_25ca98283400275c47128a3c11af1824" w:history="1">
        <w:r w:rsidR="006977BE">
          <w:rPr>
            <w:rStyle w:val="Hyperlink"/>
          </w:rPr>
          <w:t>ValueSetAndDefinitionReference</w:t>
        </w:r>
      </w:hyperlink>
    </w:p>
    <w:p w14:paraId="5AA1C7DD" w14:textId="77777777" w:rsidR="003E4BE1" w:rsidRDefault="003E4BE1" w:rsidP="00AB09F3">
      <w:r>
        <w:t xml:space="preserve"> </w:t>
      </w:r>
    </w:p>
    <w:p w14:paraId="0B7D4F6A" w14:textId="77777777" w:rsidR="0063570E" w:rsidRDefault="0063570E" w:rsidP="00383490"/>
    <w:p w14:paraId="615C5F16" w14:textId="77777777" w:rsidR="00A855E6" w:rsidRDefault="00383490" w:rsidP="00263593">
      <w:r w:rsidRPr="00875584">
        <w:rPr>
          <w:rFonts w:ascii="Arial" w:hAnsi="Arial"/>
          <w:b/>
          <w:sz w:val="24"/>
          <w:szCs w:val="24"/>
        </w:rPr>
        <w:t>Known other Data Types</w:t>
      </w:r>
    </w:p>
    <w:p w14:paraId="2FB8B712" w14:textId="77777777" w:rsidR="003E4BE1" w:rsidRDefault="003E4BE1" w:rsidP="00AB09F3">
      <w:r>
        <w:t xml:space="preserve"> </w:t>
      </w:r>
      <w:hyperlink w:anchor="_25ca98283400275c47128a3c11af1824" w:history="1">
        <w:r>
          <w:rPr>
            <w:rStyle w:val="Hyperlink"/>
          </w:rPr>
          <w:t>ValueSetAndDefinitionReference</w:t>
        </w:r>
      </w:hyperlink>
    </w:p>
    <w:p w14:paraId="5C53EC7A" w14:textId="77777777" w:rsidR="00DB049B" w:rsidRDefault="00022C8A" w:rsidP="006977BE">
      <w:r w:rsidRPr="00022C8A">
        <w:t xml:space="preserve"> </w:t>
      </w:r>
    </w:p>
    <w:p w14:paraId="1AA3F457" w14:textId="77777777" w:rsidR="002C0F83" w:rsidRPr="005F31BE" w:rsidRDefault="00F851FF" w:rsidP="005F31BE">
      <w:pPr>
        <w:pStyle w:val="Heading4"/>
      </w:pPr>
      <w:bookmarkStart w:id="279" w:name="_bf3eeb4d95f5d93bbd59440cca5ed9d6"/>
      <w:bookmarkStart w:id="280" w:name="_Toc277077941"/>
      <w:r w:rsidRPr="005F31BE">
        <w:t>&lt;Class&gt; ScopedEntityName</w:t>
      </w:r>
      <w:bookmarkEnd w:id="279"/>
      <w:bookmarkEnd w:id="280"/>
    </w:p>
    <w:p w14:paraId="1EE1764A" w14:textId="77777777" w:rsidR="0063570E" w:rsidRDefault="0063570E" w:rsidP="00383490"/>
    <w:p w14:paraId="4A83AFB4" w14:textId="77777777" w:rsidR="00A855E6" w:rsidRDefault="00383490" w:rsidP="00263593">
      <w:r w:rsidRPr="00875584">
        <w:rPr>
          <w:rFonts w:ascii="Arial" w:hAnsi="Arial"/>
          <w:b/>
          <w:sz w:val="24"/>
          <w:szCs w:val="24"/>
        </w:rPr>
        <w:t>Description</w:t>
      </w:r>
    </w:p>
    <w:p w14:paraId="38F8566C" w14:textId="77777777" w:rsidR="00DB049B" w:rsidRDefault="005C6CB8" w:rsidP="006977BE">
      <w:r>
        <w:t xml:space="preserve"> </w:t>
      </w:r>
    </w:p>
    <w:p w14:paraId="2A183265" w14:textId="77777777" w:rsidR="00D37C11" w:rsidRDefault="005F0251">
      <w:r>
        <w:t>The combination of a local identifier for a namespace and a name that is unique within the context of the scoping namespace.  Note that ScopedEntityNames cannot be exchanged between implementations as different implementations may cho</w:t>
      </w:r>
      <w:r>
        <w:t xml:space="preserve">se different scoping namespaces.  As an example, one implementation may choose to represent the SNOMED CT namespace as "SCTID" while another may choose "SCT".  </w:t>
      </w:r>
    </w:p>
    <w:p w14:paraId="7D521944" w14:textId="77777777" w:rsidR="00D37C11" w:rsidRDefault="005F0251">
      <w:r>
        <w:t xml:space="preserve"> </w:t>
      </w:r>
    </w:p>
    <w:p w14:paraId="51A037F8" w14:textId="77777777" w:rsidR="00D37C11" w:rsidRDefault="005F0251">
      <w:r>
        <w:t xml:space="preserve"> </w:t>
      </w:r>
    </w:p>
    <w:p w14:paraId="0A8FFF16" w14:textId="77777777" w:rsidR="00DB049B" w:rsidRDefault="00C51B43" w:rsidP="006977BE">
      <w:r>
        <w:t xml:space="preserve"> </w:t>
      </w:r>
      <w:r w:rsidR="009F2598">
        <w:t xml:space="preserve">  </w:t>
      </w:r>
    </w:p>
    <w:p w14:paraId="5139A83D" w14:textId="77777777" w:rsidR="0063570E" w:rsidRDefault="0063570E" w:rsidP="00383490"/>
    <w:p w14:paraId="2BF7FD4F" w14:textId="77777777" w:rsidR="00A855E6" w:rsidRDefault="00383490" w:rsidP="00263593">
      <w:r w:rsidRPr="00875584">
        <w:rPr>
          <w:rFonts w:ascii="Arial" w:hAnsi="Arial"/>
          <w:b/>
          <w:sz w:val="24"/>
          <w:szCs w:val="24"/>
        </w:rPr>
        <w:t>Diagrams</w:t>
      </w:r>
    </w:p>
    <w:p w14:paraId="63BD8EAC" w14:textId="77777777" w:rsidR="00DB049B" w:rsidRDefault="005F0251"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7A17478E" w14:textId="77777777" w:rsidR="0063570E" w:rsidRDefault="0063570E" w:rsidP="00383490"/>
    <w:p w14:paraId="6A210214" w14:textId="77777777" w:rsidR="00A855E6" w:rsidRDefault="00383490" w:rsidP="00263593">
      <w:r w:rsidRPr="00875584">
        <w:rPr>
          <w:rFonts w:ascii="Arial" w:hAnsi="Arial"/>
          <w:b/>
          <w:sz w:val="24"/>
          <w:szCs w:val="24"/>
        </w:rPr>
        <w:t>Attributes</w:t>
      </w:r>
    </w:p>
    <w:p w14:paraId="0F599DE6" w14:textId="77777777" w:rsidR="00B603FB" w:rsidRDefault="00B603FB" w:rsidP="008B78EB"/>
    <w:p w14:paraId="7C0B31DB" w14:textId="77777777" w:rsidR="00A755AA" w:rsidRDefault="008B78EB" w:rsidP="008B78EB">
      <w:pPr>
        <w:rPr>
          <w:b/>
        </w:rPr>
      </w:pPr>
      <w:r w:rsidRPr="006A54F6">
        <w:rPr>
          <w:b/>
        </w:rPr>
        <w:t xml:space="preserve">•   public namespace : </w:t>
      </w:r>
      <w:hyperlink w:anchor="_94cb7eefb9b55dbc722d53bf1ec0f163" w:history="1">
        <w:r w:rsidRPr="006A54F6">
          <w:rPr>
            <w:rStyle w:val="Hyperlink"/>
            <w:b/>
          </w:rPr>
          <w:t>NamespaceIdentifier</w:t>
        </w:r>
      </w:hyperlink>
      <w:r w:rsidRPr="006A54F6">
        <w:rPr>
          <w:b/>
        </w:rPr>
        <w:t xml:space="preserve">  [1]</w:t>
      </w:r>
    </w:p>
    <w:p w14:paraId="54848C54" w14:textId="77777777" w:rsidR="008B78EB" w:rsidRPr="006A54F6" w:rsidRDefault="005C6CB8" w:rsidP="008B78EB">
      <w:pPr>
        <w:rPr>
          <w:b/>
        </w:rPr>
      </w:pPr>
      <w:r>
        <w:t xml:space="preserve"> </w:t>
      </w:r>
    </w:p>
    <w:p w14:paraId="7C085066" w14:textId="77777777" w:rsidR="00D37C11" w:rsidRDefault="005F0251">
      <w:r>
        <w:t>An identifier that references a unique namespace URI within the context of a service. The type of this identifier is NamespaceIdentifier rather than string to allow conversion to and from XML, RDF, etc.</w:t>
      </w:r>
    </w:p>
    <w:p w14:paraId="660149BF" w14:textId="77777777" w:rsidR="00B603FB" w:rsidRDefault="00B603FB" w:rsidP="008B78EB"/>
    <w:p w14:paraId="5A77056B" w14:textId="77777777" w:rsidR="00A755AA" w:rsidRDefault="008B78EB" w:rsidP="008B78EB">
      <w:pPr>
        <w:rPr>
          <w:b/>
        </w:rPr>
      </w:pPr>
      <w:r w:rsidRPr="006A54F6">
        <w:rPr>
          <w:b/>
        </w:rPr>
        <w:t>•   public name : String  [1]</w:t>
      </w:r>
    </w:p>
    <w:p w14:paraId="2317BC54" w14:textId="77777777" w:rsidR="008B78EB" w:rsidRPr="006A54F6" w:rsidRDefault="005C6CB8" w:rsidP="008B78EB">
      <w:pPr>
        <w:rPr>
          <w:b/>
        </w:rPr>
      </w:pPr>
      <w:r>
        <w:t xml:space="preserve"> </w:t>
      </w:r>
    </w:p>
    <w:p w14:paraId="60A0AFEA" w14:textId="77777777" w:rsidR="00D37C11" w:rsidRDefault="005F0251">
      <w:r>
        <w:t xml:space="preserve">A unique identifier </w:t>
      </w:r>
      <w:r>
        <w:t>in the context of the scoping namespace.</w:t>
      </w:r>
    </w:p>
    <w:p w14:paraId="0F899634" w14:textId="77777777" w:rsidR="00DB049B" w:rsidRDefault="00022C8A" w:rsidP="006977BE">
      <w:r w:rsidRPr="00022C8A">
        <w:t xml:space="preserve"> </w:t>
      </w:r>
    </w:p>
    <w:p w14:paraId="2C53F579" w14:textId="77777777" w:rsidR="002C0F83" w:rsidRPr="005F31BE" w:rsidRDefault="00F851FF" w:rsidP="005F31BE">
      <w:pPr>
        <w:pStyle w:val="Heading4"/>
      </w:pPr>
      <w:bookmarkStart w:id="281" w:name="_4d1f571ab5e9384786ffe39444e822b4"/>
      <w:bookmarkStart w:id="282" w:name="_Toc277077942"/>
      <w:r w:rsidRPr="005F31BE">
        <w:t>&lt;Class&gt; URIAndEntityName</w:t>
      </w:r>
      <w:bookmarkEnd w:id="281"/>
      <w:bookmarkEnd w:id="282"/>
    </w:p>
    <w:p w14:paraId="2BFCFFB8" w14:textId="77777777" w:rsidR="0063570E" w:rsidRDefault="0063570E" w:rsidP="00383490"/>
    <w:p w14:paraId="23EB0ABD" w14:textId="77777777" w:rsidR="00A855E6" w:rsidRDefault="00383490" w:rsidP="00263593">
      <w:r w:rsidRPr="00875584">
        <w:rPr>
          <w:rFonts w:ascii="Arial" w:hAnsi="Arial"/>
          <w:b/>
          <w:sz w:val="24"/>
          <w:szCs w:val="24"/>
        </w:rPr>
        <w:t>Description</w:t>
      </w:r>
    </w:p>
    <w:p w14:paraId="0B07C6C9" w14:textId="77777777" w:rsidR="00DB049B" w:rsidRDefault="005C6CB8" w:rsidP="006977BE">
      <w:r>
        <w:t xml:space="preserve"> </w:t>
      </w:r>
    </w:p>
    <w:p w14:paraId="4461C37E" w14:textId="77777777" w:rsidR="00D37C11" w:rsidRDefault="005F0251">
      <w:r>
        <w:t>A TerminologyCodeReference &lt;/i&gt;(alias: URIAndEntityName) consists of a local identifier that references a unique meaning within the context of a given domain in a terminolog</w:t>
      </w:r>
      <w:r>
        <w:t>y service instance and a globally unique &lt;i&gt;URI &lt;/i&gt;that identifies the intended meaning of the identifier.&lt;/p&gt;</w:t>
      </w:r>
    </w:p>
    <w:p w14:paraId="759594A2" w14:textId="77777777" w:rsidR="00DB049B" w:rsidRDefault="00C51B43" w:rsidP="006977BE">
      <w:r>
        <w:t xml:space="preserve"> </w:t>
      </w:r>
      <w:r w:rsidR="009F2598">
        <w:t xml:space="preserve">  </w:t>
      </w:r>
    </w:p>
    <w:p w14:paraId="0673FF38" w14:textId="77777777" w:rsidR="0063570E" w:rsidRDefault="0063570E" w:rsidP="00383490"/>
    <w:p w14:paraId="2B12BE45" w14:textId="77777777" w:rsidR="00A855E6" w:rsidRDefault="00383490" w:rsidP="00263593">
      <w:r w:rsidRPr="00875584">
        <w:rPr>
          <w:rFonts w:ascii="Arial" w:hAnsi="Arial"/>
          <w:b/>
          <w:sz w:val="24"/>
          <w:szCs w:val="24"/>
        </w:rPr>
        <w:t>Diagrams</w:t>
      </w:r>
    </w:p>
    <w:p w14:paraId="091A1604" w14:textId="77777777" w:rsidR="00DB049B" w:rsidRDefault="005F0251" w:rsidP="006977BE">
      <w:hyperlink w:anchor="_dcc5ad33945195c14fa1ef7b2e5b33ff" w:history="1">
        <w:r w:rsidR="003E7695">
          <w:rPr>
            <w:rStyle w:val="Hyperlink"/>
          </w:rPr>
          <w:t>CTSCore Components</w:t>
        </w:r>
      </w:hyperlink>
    </w:p>
    <w:p w14:paraId="48CB4CBA" w14:textId="77777777" w:rsidR="0063570E" w:rsidRDefault="0063570E" w:rsidP="00383490"/>
    <w:p w14:paraId="3A4B5B08" w14:textId="77777777" w:rsidR="00A855E6" w:rsidRDefault="00383490" w:rsidP="00263593">
      <w:r w:rsidRPr="00875584">
        <w:rPr>
          <w:rFonts w:ascii="Arial" w:hAnsi="Arial"/>
          <w:b/>
          <w:sz w:val="24"/>
          <w:szCs w:val="24"/>
        </w:rPr>
        <w:t>Direct Known Subclasses (Specialization)</w:t>
      </w:r>
    </w:p>
    <w:p w14:paraId="77F0051D" w14:textId="77777777" w:rsidR="00DB049B" w:rsidRDefault="005F0251"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E01271D" w14:textId="77777777" w:rsidR="0063570E" w:rsidRDefault="0063570E" w:rsidP="00383490"/>
    <w:p w14:paraId="1D466DDC" w14:textId="77777777" w:rsidR="00A855E6" w:rsidRDefault="00383490" w:rsidP="00263593">
      <w:r w:rsidRPr="00875584">
        <w:rPr>
          <w:rFonts w:ascii="Arial" w:hAnsi="Arial"/>
          <w:b/>
          <w:sz w:val="24"/>
          <w:szCs w:val="24"/>
        </w:rPr>
        <w:t>Attributes</w:t>
      </w:r>
    </w:p>
    <w:p w14:paraId="31F16119" w14:textId="77777777" w:rsidR="00B603FB" w:rsidRDefault="00B603FB" w:rsidP="008B78EB"/>
    <w:p w14:paraId="1426BD33" w14:textId="77777777" w:rsidR="00A755AA" w:rsidRDefault="008B78EB" w:rsidP="008B78EB">
      <w:pPr>
        <w:rPr>
          <w:b/>
        </w:rPr>
      </w:pPr>
      <w:r w:rsidRPr="006A54F6">
        <w:rPr>
          <w:b/>
        </w:rPr>
        <w:t xml:space="preserve">•   public uri : </w:t>
      </w:r>
      <w:hyperlink w:anchor="_de932b9629138c166e8cfb00efa65177" w:history="1">
        <w:r w:rsidRPr="006A54F6">
          <w:rPr>
            <w:rStyle w:val="Hyperlink"/>
            <w:b/>
          </w:rPr>
          <w:t>ExternalURI</w:t>
        </w:r>
      </w:hyperlink>
      <w:r w:rsidRPr="006A54F6">
        <w:rPr>
          <w:b/>
        </w:rPr>
        <w:t xml:space="preserve">  [1]</w:t>
      </w:r>
    </w:p>
    <w:p w14:paraId="2D34FB16" w14:textId="77777777" w:rsidR="008B78EB" w:rsidRPr="006A54F6" w:rsidRDefault="005C6CB8" w:rsidP="008B78EB">
      <w:pPr>
        <w:rPr>
          <w:b/>
        </w:rPr>
      </w:pPr>
      <w:r>
        <w:t xml:space="preserve"> </w:t>
      </w:r>
    </w:p>
    <w:p w14:paraId="64913F40" w14:textId="77777777" w:rsidR="00D37C11" w:rsidRDefault="005F0251">
      <w:r>
        <w:t>The URI that represents this particular referenced entity. Note: We have added the UML {id} attribute to this attribute for clarity.</w:t>
      </w:r>
    </w:p>
    <w:p w14:paraId="3334664C" w14:textId="77777777" w:rsidR="00B603FB" w:rsidRDefault="00B603FB" w:rsidP="008B78EB"/>
    <w:p w14:paraId="7C454899" w14:textId="77777777" w:rsidR="00A755AA" w:rsidRDefault="008B78EB" w:rsidP="008B78EB">
      <w:pPr>
        <w:rPr>
          <w:b/>
        </w:rPr>
      </w:pPr>
      <w:r w:rsidRPr="006A54F6">
        <w:rPr>
          <w:b/>
        </w:rPr>
        <w:t xml:space="preserve">•   public name : </w:t>
      </w:r>
      <w:hyperlink w:anchor="_bf3eeb4d95f5d93bbd59440cca5ed9d6" w:history="1">
        <w:r w:rsidRPr="006A54F6">
          <w:rPr>
            <w:rStyle w:val="Hyperlink"/>
            <w:b/>
          </w:rPr>
          <w:t>ScopedEntityName</w:t>
        </w:r>
      </w:hyperlink>
      <w:r w:rsidRPr="006A54F6">
        <w:rPr>
          <w:b/>
        </w:rPr>
        <w:t xml:space="preserve">  [0..1]</w:t>
      </w:r>
    </w:p>
    <w:p w14:paraId="08FF115E" w14:textId="77777777" w:rsidR="008B78EB" w:rsidRPr="006A54F6" w:rsidRDefault="005C6CB8" w:rsidP="008B78EB">
      <w:pPr>
        <w:rPr>
          <w:b/>
        </w:rPr>
      </w:pPr>
      <w:r>
        <w:t xml:space="preserve"> </w:t>
      </w:r>
    </w:p>
    <w:p w14:paraId="3C49F952" w14:textId="77777777" w:rsidR="00D37C11" w:rsidRDefault="005F0251">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7CEEA523" w14:textId="77777777" w:rsidR="00B603FB" w:rsidRDefault="00B603FB" w:rsidP="008B78EB"/>
    <w:p w14:paraId="6A42348F" w14:textId="77777777" w:rsidR="00A755AA" w:rsidRDefault="008B78EB" w:rsidP="008B78EB">
      <w:pPr>
        <w:rPr>
          <w:b/>
        </w:rPr>
      </w:pPr>
      <w:r w:rsidRPr="006A54F6">
        <w:rPr>
          <w:b/>
        </w:rPr>
        <w:t xml:space="preserve">•   public href : </w:t>
      </w:r>
      <w:hyperlink w:anchor="_821273fdc1c3295a17225200782229ea" w:history="1">
        <w:r w:rsidRPr="006A54F6">
          <w:rPr>
            <w:rStyle w:val="Hyperlink"/>
            <w:b/>
          </w:rPr>
          <w:t>RenderingURI</w:t>
        </w:r>
      </w:hyperlink>
      <w:r w:rsidRPr="006A54F6">
        <w:rPr>
          <w:b/>
        </w:rPr>
        <w:t xml:space="preserve">  [0..1]</w:t>
      </w:r>
    </w:p>
    <w:p w14:paraId="08E7541A" w14:textId="77777777" w:rsidR="008B78EB" w:rsidRPr="006A54F6" w:rsidRDefault="005C6CB8" w:rsidP="008B78EB">
      <w:pPr>
        <w:rPr>
          <w:b/>
        </w:rPr>
      </w:pPr>
      <w:r>
        <w:t xml:space="preserve"> </w:t>
      </w:r>
    </w:p>
    <w:p w14:paraId="2D92307B" w14:textId="77777777" w:rsidR="00D37C11" w:rsidRDefault="005F0251">
      <w:r>
        <w:t>A URI that, when resolved, will return a CTS2 compliant description of the resource referenced by t</w:t>
      </w:r>
      <w:r>
        <w:t>he uri attribute.</w:t>
      </w:r>
    </w:p>
    <w:p w14:paraId="5C5A99A7" w14:textId="77777777" w:rsidR="00B603FB" w:rsidRDefault="00B603FB" w:rsidP="008B78EB"/>
    <w:p w14:paraId="1AC573A3" w14:textId="77777777" w:rsidR="00A755AA" w:rsidRDefault="008B78EB" w:rsidP="008B78EB">
      <w:pPr>
        <w:rPr>
          <w:b/>
        </w:rPr>
      </w:pPr>
      <w:r w:rsidRPr="006A54F6">
        <w:rPr>
          <w:b/>
        </w:rPr>
        <w:t>•   public designation : String  [0..1]</w:t>
      </w:r>
    </w:p>
    <w:p w14:paraId="23F1F122" w14:textId="77777777" w:rsidR="008B78EB" w:rsidRPr="006A54F6" w:rsidRDefault="005C6CB8" w:rsidP="008B78EB">
      <w:pPr>
        <w:rPr>
          <w:b/>
        </w:rPr>
      </w:pPr>
      <w:r>
        <w:t xml:space="preserve"> </w:t>
      </w:r>
    </w:p>
    <w:p w14:paraId="13BC72AE" w14:textId="77777777" w:rsidR="00D37C11" w:rsidRDefault="005F0251">
      <w:r>
        <w:t>A string that represents the target of the reference in a given language and context. The designation attribute is strictly informative and does not participate in or contribute to the identity o</w:t>
      </w:r>
      <w:r>
        <w:t>f the target resource.</w:t>
      </w:r>
    </w:p>
    <w:p w14:paraId="3F884212" w14:textId="77777777" w:rsidR="009922DE" w:rsidRDefault="009922DE" w:rsidP="009922DE">
      <w:r>
        <w:t xml:space="preserve">  </w:t>
      </w:r>
    </w:p>
    <w:p w14:paraId="695B839B" w14:textId="77777777" w:rsidR="0063570E" w:rsidRDefault="0063570E" w:rsidP="00383490"/>
    <w:p w14:paraId="76D4ADB1" w14:textId="77777777" w:rsidR="00A855E6" w:rsidRDefault="00383490" w:rsidP="00263593">
      <w:r w:rsidRPr="00875584">
        <w:rPr>
          <w:rFonts w:ascii="Arial" w:hAnsi="Arial"/>
          <w:b/>
          <w:sz w:val="24"/>
          <w:szCs w:val="24"/>
        </w:rPr>
        <w:t>Constraints</w:t>
      </w:r>
    </w:p>
    <w:p w14:paraId="58185E14" w14:textId="77777777" w:rsidR="0087616E" w:rsidRPr="00BC6BEC" w:rsidRDefault="0087616E" w:rsidP="00263593">
      <w:pPr>
        <w:rPr>
          <w:rFonts w:ascii="Arial" w:hAnsi="Arial"/>
          <w:b/>
          <w:sz w:val="24"/>
          <w:szCs w:val="24"/>
        </w:rPr>
      </w:pPr>
    </w:p>
    <w:p w14:paraId="39DE0BFE" w14:textId="77777777" w:rsidR="00263593" w:rsidRPr="00F813AC" w:rsidRDefault="00263593" w:rsidP="00057587">
      <w:pPr>
        <w:pStyle w:val="ListParagraph"/>
        <w:numPr>
          <w:ilvl w:val="0"/>
          <w:numId w:val="4"/>
        </w:numPr>
        <w:rPr>
          <w:rFonts w:ascii="Arial" w:hAnsi="Arial"/>
          <w:b/>
        </w:rPr>
      </w:pPr>
      <w:r w:rsidRPr="006F3621">
        <w:rPr>
          <w:rFonts w:ascii="Arial" w:hAnsi="Arial"/>
          <w:b/>
        </w:rPr>
        <w:t>identifierOrURI</w:t>
      </w:r>
    </w:p>
    <w:p w14:paraId="167EEA3D" w14:textId="77777777" w:rsidR="00F126D8" w:rsidRDefault="005C6CB8" w:rsidP="006977BE">
      <w:r>
        <w:t xml:space="preserve"> </w:t>
      </w:r>
    </w:p>
    <w:p w14:paraId="1DECED45" w14:textId="77777777" w:rsidR="00D37C11" w:rsidRDefault="005F0251">
      <w:r>
        <w:t xml:space="preserve">A TerminologyCodeReference must either have a </w:t>
      </w:r>
      <w:r>
        <w:rPr>
          <w:i/>
          <w:iCs/>
        </w:rPr>
        <w:t>uri</w:t>
      </w:r>
      <w:r>
        <w:t xml:space="preserve">, an </w:t>
      </w:r>
      <w:r>
        <w:rPr>
          <w:i/>
          <w:iCs/>
        </w:rPr>
        <w:t>identifier</w:t>
      </w:r>
      <w:r>
        <w:t>, or both.</w:t>
      </w:r>
    </w:p>
    <w:p w14:paraId="25573201" w14:textId="77777777" w:rsidR="00F126D8" w:rsidRDefault="00CF06F6" w:rsidP="006977BE">
      <w:r w:rsidRPr="00467F03">
        <w:t>[OCL]</w:t>
      </w:r>
    </w:p>
    <w:p w14:paraId="1D262436" w14:textId="77777777" w:rsidR="008B78EB" w:rsidRDefault="004B279F" w:rsidP="00ED4063">
      <w:r w:rsidRPr="0047488C">
        <w:rPr>
          <w:rFonts w:ascii="Courier" w:hAnsi="Courier"/>
        </w:rPr>
        <w:t>uri-&gt;notEmpty() or identifier-&gt;notEmpty()</w:t>
      </w:r>
    </w:p>
    <w:p w14:paraId="5B47E8E8" w14:textId="77777777" w:rsidR="0063570E" w:rsidRDefault="0063570E" w:rsidP="00383490"/>
    <w:p w14:paraId="70BEFC72" w14:textId="77777777" w:rsidR="00A855E6" w:rsidRDefault="00383490" w:rsidP="00263593">
      <w:r w:rsidRPr="00875584">
        <w:rPr>
          <w:rFonts w:ascii="Arial" w:hAnsi="Arial"/>
          <w:b/>
          <w:sz w:val="24"/>
          <w:szCs w:val="24"/>
        </w:rPr>
        <w:t>Known other classes</w:t>
      </w:r>
    </w:p>
    <w:p w14:paraId="69E79E64" w14:textId="77777777" w:rsidR="003E4BE1" w:rsidRDefault="005F0251" w:rsidP="00AB09F3">
      <w:hyperlink w:anchor="_4082bf99060eea349dab8f548d297f3d" w:history="1">
        <w:r w:rsidR="00DE35E0">
          <w:rPr>
            <w:rStyle w:val="Hyperlink"/>
          </w:rPr>
          <w:t>ConceptReference</w:t>
        </w:r>
      </w:hyperlink>
    </w:p>
    <w:p w14:paraId="75B461A1" w14:textId="77777777" w:rsidR="00A871D2" w:rsidRDefault="00022C8A" w:rsidP="00A871D2">
      <w:r w:rsidRPr="00022C8A">
        <w:t xml:space="preserve"> </w:t>
      </w:r>
    </w:p>
    <w:p w14:paraId="24124EA2" w14:textId="77777777" w:rsidR="002C0F83" w:rsidRPr="005F31BE" w:rsidRDefault="00F851FF" w:rsidP="005F31BE">
      <w:pPr>
        <w:pStyle w:val="Heading4"/>
      </w:pPr>
      <w:bookmarkStart w:id="283" w:name="_6015f18ef4e84bcbfcefefffb88f0ed1"/>
      <w:bookmarkStart w:id="284" w:name="_Toc277077943"/>
      <w:r w:rsidRPr="005F31BE">
        <w:t>&lt;Enumeration&gt; ReferenceType</w:t>
      </w:r>
      <w:bookmarkEnd w:id="283"/>
      <w:bookmarkEnd w:id="284"/>
    </w:p>
    <w:p w14:paraId="6D5F5B1D" w14:textId="77777777" w:rsidR="006977BE" w:rsidRPr="003B6BD4" w:rsidRDefault="00A871D2" w:rsidP="00E63D6D">
      <w:r>
        <w:t xml:space="preserve">    </w:t>
      </w:r>
    </w:p>
    <w:p w14:paraId="7E376590" w14:textId="77777777" w:rsidR="0063570E" w:rsidRDefault="0063570E" w:rsidP="00383490"/>
    <w:p w14:paraId="2E40333C" w14:textId="77777777" w:rsidR="00A855E6" w:rsidRDefault="00383490" w:rsidP="00263593">
      <w:r w:rsidRPr="00875584">
        <w:rPr>
          <w:rFonts w:ascii="Arial" w:hAnsi="Arial"/>
          <w:b/>
          <w:sz w:val="24"/>
          <w:szCs w:val="24"/>
        </w:rPr>
        <w:t>Diagrams</w:t>
      </w:r>
    </w:p>
    <w:p w14:paraId="6FFA4A41" w14:textId="77777777" w:rsidR="006977BE" w:rsidRPr="003B6BD4" w:rsidRDefault="005F0251" w:rsidP="00E63D6D">
      <w:hyperlink w:anchor="_dcc5ad33945195c14fa1ef7b2e5b33ff" w:history="1">
        <w:r w:rsidR="006535DB">
          <w:rPr>
            <w:rStyle w:val="Hyperlink"/>
          </w:rPr>
          <w:t>CTSCore Components</w:t>
        </w:r>
      </w:hyperlink>
      <w:r w:rsidR="009D0914">
        <w:t xml:space="preserve"> </w:t>
      </w:r>
    </w:p>
    <w:p w14:paraId="6FFF8810" w14:textId="77777777" w:rsidR="005F31BE" w:rsidRDefault="001F24CC" w:rsidP="005F31BE">
      <w:pPr>
        <w:pStyle w:val="Heading3"/>
      </w:pPr>
      <w:bookmarkStart w:id="285" w:name="_Toc277077944"/>
      <w:r>
        <w:t>&lt;Package&gt; ISO Model Components</w:t>
      </w:r>
      <w:bookmarkEnd w:id="285"/>
    </w:p>
    <w:p w14:paraId="3913AFBF" w14:textId="77777777" w:rsidR="00D91281" w:rsidRDefault="005C6CB8" w:rsidP="0039400D">
      <w:r>
        <w:t xml:space="preserve"> </w:t>
      </w:r>
    </w:p>
    <w:p w14:paraId="4349F573" w14:textId="77777777" w:rsidR="00D37C11" w:rsidRDefault="005F0251">
      <w:r>
        <w:t xml:space="preserve"> 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definition and identification sections and AML while the second addresses the meaning/representation l</w:t>
      </w:r>
      <w:r>
        <w:rPr>
          <w:color w:val="000000"/>
        </w:rPr>
        <w:t>inks and their AML equivalent.</w:t>
      </w:r>
    </w:p>
    <w:p w14:paraId="075A0610" w14:textId="77777777" w:rsidR="002C0F83" w:rsidRPr="005F31BE" w:rsidRDefault="001F24CC" w:rsidP="005F31BE">
      <w:pPr>
        <w:pStyle w:val="Heading4"/>
      </w:pPr>
      <w:bookmarkStart w:id="286" w:name="_Toc277077945"/>
      <w:r w:rsidRPr="005F31BE">
        <w:t>&lt;Package&gt; Designation, Definition and Identification</w:t>
      </w:r>
      <w:bookmarkEnd w:id="286"/>
    </w:p>
    <w:p w14:paraId="23A739A7" w14:textId="77777777" w:rsidR="003E4BE1" w:rsidRDefault="0001444D" w:rsidP="00595F8A">
      <w:r>
        <w:tab/>
      </w:r>
      <w:r>
        <w:tab/>
      </w:r>
      <w:r>
        <w:tab/>
      </w:r>
      <w:r>
        <w:tab/>
      </w:r>
      <w:r>
        <w:rPr>
          <w:noProof/>
        </w:rPr>
        <w:drawing>
          <wp:inline distT="0" distB="0" distL="0" distR="0" wp14:anchorId="7695746C" wp14:editId="5EA04041">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rId51" cstate="print"/>
                    <a:stretch>
                      <a:fillRect/>
                    </a:stretch>
                  </pic:blipFill>
                  <pic:spPr>
                    <a:xfrm>
                      <a:off x="0" y="0"/>
                      <a:ext cx="5934075" cy="4029075"/>
                    </a:xfrm>
                    <a:prstGeom prst="rect">
                      <a:avLst/>
                    </a:prstGeom>
                  </pic:spPr>
                </pic:pic>
              </a:graphicData>
            </a:graphic>
          </wp:inline>
        </w:drawing>
      </w:r>
    </w:p>
    <w:p w14:paraId="615B8B1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287" w:name="_39265938304977d9288c6eb410872362"/>
      <w:r w:rsidRPr="007B5B34">
        <w:rPr>
          <w:b/>
          <w:sz w:val="24"/>
          <w:szCs w:val="24"/>
        </w:rPr>
        <w:t>Designation and Definition metamodel region</w:t>
      </w:r>
      <w:bookmarkEnd w:id="287"/>
    </w:p>
    <w:p w14:paraId="0FF3DFE1" w14:textId="77777777" w:rsidR="003E4BE1" w:rsidRDefault="005C6CB8" w:rsidP="00AB09F3">
      <w:r>
        <w:t xml:space="preserve"> </w:t>
      </w:r>
    </w:p>
    <w:p w14:paraId="19E06B25" w14:textId="77777777" w:rsidR="00D37C11" w:rsidRDefault="005F0251">
      <w:r>
        <w:t>This diagram contains the subset of the ISO 11179-3:2012(E) model elements in sections 7.2.2 Identification metamodel re</w:t>
      </w:r>
      <w:r>
        <w:t>gion and 7.3.2 Designation and Definition metamodel region that are used in the AML Object Model, accompanied by supporting elements drawn from several other sections.</w:t>
      </w:r>
    </w:p>
    <w:p w14:paraId="517B2AF4" w14:textId="77777777" w:rsidR="00D37C11" w:rsidRDefault="005F0251">
      <w:r>
        <w:t xml:space="preserve"> </w:t>
      </w:r>
    </w:p>
    <w:p w14:paraId="7D2BBB89" w14:textId="77777777" w:rsidR="00D37C11" w:rsidRDefault="005F0251">
      <w:r>
        <w:t xml:space="preserve">The AML object model is able to use the Designation, Definition and Scoped_Identifier </w:t>
      </w:r>
      <w:r>
        <w:t>classes directly with the restrictions mentioned below.  It is not able to use Designatable_Item, which supports an unlimited number of definitions and/or designations while the AML specification includes the following restrictions:</w:t>
      </w:r>
    </w:p>
    <w:p w14:paraId="11C6825D" w14:textId="77777777" w:rsidR="00D37C11" w:rsidRDefault="005F0251">
      <w:pPr>
        <w:pStyle w:val="ListParagraph"/>
        <w:numPr>
          <w:ilvl w:val="0"/>
          <w:numId w:val="27"/>
        </w:numPr>
      </w:pPr>
      <w:r>
        <w:t>There must be at most o</w:t>
      </w:r>
      <w:r>
        <w:t>ne ItemDescription per language</w:t>
      </w:r>
    </w:p>
    <w:p w14:paraId="0783EC8D" w14:textId="77777777" w:rsidR="00D37C11" w:rsidRDefault="005F0251">
      <w:pPr>
        <w:pStyle w:val="ListParagraph"/>
        <w:numPr>
          <w:ilvl w:val="0"/>
          <w:numId w:val="27"/>
        </w:numPr>
      </w:pPr>
      <w:r>
        <w:t>Every description must consist of exactly one Designation and zero or one Definitions</w:t>
      </w:r>
    </w:p>
    <w:p w14:paraId="6B168AA0" w14:textId="77777777" w:rsidR="00D37C11" w:rsidRDefault="005F0251">
      <w:pPr>
        <w:pStyle w:val="ListParagraph"/>
        <w:numPr>
          <w:ilvl w:val="0"/>
          <w:numId w:val="27"/>
        </w:numPr>
      </w:pPr>
      <w:r>
        <w:t>The language attribute is required</w:t>
      </w:r>
    </w:p>
    <w:p w14:paraId="5AD11F2C" w14:textId="77777777" w:rsidR="00D37C11" w:rsidRDefault="005F0251">
      <w:pPr>
        <w:pStyle w:val="ListParagraph"/>
        <w:numPr>
          <w:ilvl w:val="0"/>
          <w:numId w:val="27"/>
        </w:numPr>
      </w:pPr>
      <w:r>
        <w:t>The language attributes of the Definition and Designation pairs must match.</w:t>
      </w:r>
    </w:p>
    <w:p w14:paraId="23A5CF5A" w14:textId="77777777" w:rsidR="00D37C11" w:rsidRDefault="005F0251">
      <w:r>
        <w:t xml:space="preserve"> </w:t>
      </w:r>
    </w:p>
    <w:p w14:paraId="2B10668B" w14:textId="77777777" w:rsidR="00D37C11" w:rsidRDefault="005F0251">
      <w:r>
        <w:t xml:space="preserve"> </w:t>
      </w:r>
    </w:p>
    <w:p w14:paraId="2F3ABAD7" w14:textId="77777777" w:rsidR="00D37C11" w:rsidRDefault="005F0251">
      <w:r>
        <w:t>It is also not able to take advantage of the Identified_Item class because  ISO 11179 requires that all  Identified_Items have at least one Scoped_Identifier.  While this is strictly true in the case of UML, the UML NamedEntity name serves this role and do</w:t>
      </w:r>
      <w:r>
        <w:t>es not need to be exposed to the users unless they intend to export or import from an external system such as ADL.  Because of this, we need to create a new relationship between DescribedItem and Scoped_Identifier with a cardinality of 0..*.</w:t>
      </w:r>
    </w:p>
    <w:p w14:paraId="7B1E837F" w14:textId="77777777" w:rsidR="00D37C11" w:rsidRDefault="005F0251">
      <w:r>
        <w:t xml:space="preserve"> </w:t>
      </w:r>
    </w:p>
    <w:p w14:paraId="5CA7A495" w14:textId="77777777" w:rsidR="00D37C11" w:rsidRDefault="005F0251">
      <w:r>
        <w:t xml:space="preserve"> </w:t>
      </w:r>
    </w:p>
    <w:p w14:paraId="2661D54D" w14:textId="77777777" w:rsidR="00D37C11" w:rsidRDefault="005F0251">
      <w:r>
        <w:t xml:space="preserve"> </w:t>
      </w:r>
    </w:p>
    <w:p w14:paraId="1240B767" w14:textId="77777777" w:rsidR="003E4BE1" w:rsidRDefault="00CB577B" w:rsidP="00AB09F3">
      <w:r>
        <w:t xml:space="preserve">       </w:t>
      </w:r>
    </w:p>
    <w:p w14:paraId="57C8A862" w14:textId="77777777" w:rsidR="00DB049B" w:rsidRDefault="00022C8A" w:rsidP="006977BE">
      <w:r w:rsidRPr="00022C8A">
        <w:t xml:space="preserve"> </w:t>
      </w:r>
    </w:p>
    <w:p w14:paraId="47F099C2" w14:textId="77777777" w:rsidR="00800588" w:rsidRPr="005F31BE" w:rsidRDefault="00800588" w:rsidP="005F31BE">
      <w:pPr>
        <w:pStyle w:val="Heading5"/>
      </w:pPr>
      <w:bookmarkStart w:id="288" w:name="_3e3bff45f2bcef12ecdff2975e0f26aa"/>
      <w:r w:rsidRPr="005F31BE">
        <w:t>&lt;DataType&gt; Sign</w:t>
      </w:r>
      <w:bookmarkEnd w:id="288"/>
    </w:p>
    <w:p w14:paraId="74477F5D" w14:textId="77777777" w:rsidR="00DB049B" w:rsidRDefault="00800588" w:rsidP="006977BE">
      <w:r>
        <w:t xml:space="preserve"> </w:t>
      </w:r>
    </w:p>
    <w:p w14:paraId="75EE1575" w14:textId="77777777" w:rsidR="0063570E" w:rsidRDefault="0063570E" w:rsidP="00383490"/>
    <w:p w14:paraId="49BA2150" w14:textId="77777777" w:rsidR="00A855E6" w:rsidRDefault="00383490" w:rsidP="00263593">
      <w:r w:rsidRPr="00875584">
        <w:rPr>
          <w:rFonts w:ascii="Arial" w:hAnsi="Arial"/>
          <w:b/>
          <w:sz w:val="24"/>
          <w:szCs w:val="24"/>
        </w:rPr>
        <w:t>Description</w:t>
      </w:r>
    </w:p>
    <w:p w14:paraId="049CE4FD" w14:textId="77777777" w:rsidR="00DB049B" w:rsidRDefault="005C6CB8" w:rsidP="006977BE">
      <w:r>
        <w:t xml:space="preserve"> </w:t>
      </w:r>
    </w:p>
    <w:p w14:paraId="1209791B" w14:textId="77777777" w:rsidR="00D37C11" w:rsidRDefault="005F0251">
      <w:r>
        <w:t>A sign may be a character string, graphic image, sound clip or other symbol that can be used to denote or designate a concept. The Sign datatype may be implemented using the Reflit(of_type) data structure (see ISO/IEC 197</w:t>
      </w:r>
      <w:r>
        <w:t>73:2011 10.4.2), where the list of supported types is implementation defined. At a minimum, datatype String must be supported.</w:t>
      </w:r>
    </w:p>
    <w:p w14:paraId="1077C752" w14:textId="77777777" w:rsidR="00D37C11" w:rsidRDefault="005F0251">
      <w:r>
        <w:t xml:space="preserve"> </w:t>
      </w:r>
    </w:p>
    <w:p w14:paraId="5E264557" w14:textId="77777777" w:rsidR="00D37C11" w:rsidRDefault="005F0251">
      <w:r>
        <w:rPr>
          <w:b/>
          <w:bCs/>
        </w:rPr>
        <w:t xml:space="preserve">Note: </w:t>
      </w:r>
      <w:r>
        <w:t>The AML specification uses the minimum form of sign -- String.</w:t>
      </w:r>
    </w:p>
    <w:p w14:paraId="7D3F0F6A" w14:textId="77777777" w:rsidR="00DB049B" w:rsidRDefault="00C51B43" w:rsidP="006977BE">
      <w:r>
        <w:t xml:space="preserve"> </w:t>
      </w:r>
      <w:r w:rsidR="009F2598">
        <w:t xml:space="preserve">  </w:t>
      </w:r>
    </w:p>
    <w:p w14:paraId="773F5C87" w14:textId="77777777" w:rsidR="0063570E" w:rsidRDefault="0063570E" w:rsidP="00383490"/>
    <w:p w14:paraId="54CD8D2B" w14:textId="77777777" w:rsidR="00A855E6" w:rsidRDefault="00383490" w:rsidP="00263593">
      <w:r w:rsidRPr="00875584">
        <w:rPr>
          <w:rFonts w:ascii="Arial" w:hAnsi="Arial"/>
          <w:b/>
          <w:sz w:val="24"/>
          <w:szCs w:val="24"/>
        </w:rPr>
        <w:t>Diagrams</w:t>
      </w:r>
    </w:p>
    <w:p w14:paraId="6CAD9AA3" w14:textId="77777777" w:rsidR="00DB049B" w:rsidRDefault="005F0251" w:rsidP="006977BE">
      <w:hyperlink w:anchor="_39265938304977d9288c6eb410872362" w:history="1">
        <w:r w:rsidR="003E7695">
          <w:rPr>
            <w:rStyle w:val="Hyperlink"/>
          </w:rPr>
          <w:t>Designation and Definition metamodel region</w:t>
        </w:r>
      </w:hyperlink>
    </w:p>
    <w:p w14:paraId="5B124E42" w14:textId="77777777" w:rsidR="00DB049B" w:rsidRDefault="00022C8A" w:rsidP="006977BE">
      <w:r w:rsidRPr="00022C8A">
        <w:t xml:space="preserve"> </w:t>
      </w:r>
    </w:p>
    <w:p w14:paraId="68511B4E" w14:textId="77777777" w:rsidR="00800588" w:rsidRPr="005F31BE" w:rsidRDefault="00800588" w:rsidP="005F31BE">
      <w:pPr>
        <w:pStyle w:val="Heading5"/>
      </w:pPr>
      <w:bookmarkStart w:id="289" w:name="_b7253cf7959d2481cd50a89513cd395b"/>
      <w:r w:rsidRPr="005F31BE">
        <w:t>&lt;DataType&gt; Text</w:t>
      </w:r>
      <w:bookmarkEnd w:id="289"/>
    </w:p>
    <w:p w14:paraId="0A917DAB" w14:textId="77777777" w:rsidR="00DB049B" w:rsidRDefault="00800588" w:rsidP="006977BE">
      <w:r>
        <w:t xml:space="preserve"> </w:t>
      </w:r>
    </w:p>
    <w:p w14:paraId="0A8EC60B" w14:textId="77777777" w:rsidR="0063570E" w:rsidRDefault="0063570E" w:rsidP="00383490"/>
    <w:p w14:paraId="22503AF6" w14:textId="77777777" w:rsidR="00A855E6" w:rsidRDefault="00383490" w:rsidP="00263593">
      <w:r w:rsidRPr="00875584">
        <w:rPr>
          <w:rFonts w:ascii="Arial" w:hAnsi="Arial"/>
          <w:b/>
          <w:sz w:val="24"/>
          <w:szCs w:val="24"/>
        </w:rPr>
        <w:t>Description</w:t>
      </w:r>
    </w:p>
    <w:p w14:paraId="7AF2B439" w14:textId="77777777" w:rsidR="00DB049B" w:rsidRDefault="005C6CB8" w:rsidP="006977BE">
      <w:r>
        <w:t xml:space="preserve"> </w:t>
      </w:r>
    </w:p>
    <w:p w14:paraId="4BF8EC23" w14:textId="77777777" w:rsidR="00D37C11" w:rsidRDefault="005F0251">
      <w:r>
        <w:t>data in the form of characters, symbols, words, phrases, paragraphs, sentences, tables, or other character arrangements, intended to convey a meaning, and whose interpretation is essentially based upon the reader's knowledge of some natural language or art</w:t>
      </w:r>
      <w:r>
        <w:t>ificial language [ISO/IEC 2382-23:1994]</w:t>
      </w:r>
    </w:p>
    <w:p w14:paraId="2787D741" w14:textId="77777777" w:rsidR="00D37C11" w:rsidRDefault="005F0251">
      <w:r>
        <w:t xml:space="preserve"> </w:t>
      </w:r>
    </w:p>
    <w:p w14:paraId="2159989B" w14:textId="77777777" w:rsidR="00D37C11" w:rsidRDefault="005F0251">
      <w:r>
        <w:t>Note: AML treats the Text data type as a simple String.</w:t>
      </w:r>
    </w:p>
    <w:p w14:paraId="05402A6F" w14:textId="77777777" w:rsidR="00DB049B" w:rsidRDefault="00C51B43" w:rsidP="006977BE">
      <w:r>
        <w:t xml:space="preserve"> </w:t>
      </w:r>
      <w:r w:rsidR="009F2598">
        <w:t xml:space="preserve">  </w:t>
      </w:r>
    </w:p>
    <w:p w14:paraId="09A899AD" w14:textId="77777777" w:rsidR="0063570E" w:rsidRDefault="0063570E" w:rsidP="00383490"/>
    <w:p w14:paraId="241C41EA" w14:textId="77777777" w:rsidR="00A855E6" w:rsidRDefault="00383490" w:rsidP="00263593">
      <w:r w:rsidRPr="00875584">
        <w:rPr>
          <w:rFonts w:ascii="Arial" w:hAnsi="Arial"/>
          <w:b/>
          <w:sz w:val="24"/>
          <w:szCs w:val="24"/>
        </w:rPr>
        <w:t>Diagrams</w:t>
      </w:r>
    </w:p>
    <w:p w14:paraId="6B196D18" w14:textId="77777777" w:rsidR="00DB049B" w:rsidRDefault="005F0251" w:rsidP="006977BE">
      <w:hyperlink w:anchor="_39265938304977d9288c6eb410872362" w:history="1">
        <w:r w:rsidR="003E7695">
          <w:rPr>
            <w:rStyle w:val="Hyperlink"/>
          </w:rPr>
          <w:t>Designation and Definition metamodel region</w:t>
        </w:r>
      </w:hyperlink>
    </w:p>
    <w:p w14:paraId="497B2FAC" w14:textId="77777777" w:rsidR="00DB049B" w:rsidRDefault="00022C8A" w:rsidP="006977BE">
      <w:r w:rsidRPr="00022C8A">
        <w:t xml:space="preserve"> </w:t>
      </w:r>
    </w:p>
    <w:p w14:paraId="15E0C05D" w14:textId="77777777" w:rsidR="00800588" w:rsidRPr="005F31BE" w:rsidRDefault="00800588" w:rsidP="005F31BE">
      <w:pPr>
        <w:pStyle w:val="Heading5"/>
      </w:pPr>
      <w:bookmarkStart w:id="290" w:name="_de3b93f77a3823bde9b40110899bbf83"/>
      <w:r w:rsidRPr="005F31BE">
        <w:t>&lt;Class&gt; Definition</w:t>
      </w:r>
      <w:bookmarkEnd w:id="290"/>
    </w:p>
    <w:p w14:paraId="6A407252" w14:textId="77777777" w:rsidR="00DB049B" w:rsidRDefault="00800588" w:rsidP="006977BE">
      <w:r>
        <w:t xml:space="preserve"> </w:t>
      </w:r>
    </w:p>
    <w:p w14:paraId="456E9904" w14:textId="77777777" w:rsidR="0063570E" w:rsidRDefault="0063570E" w:rsidP="00383490"/>
    <w:p w14:paraId="3EF11781" w14:textId="77777777" w:rsidR="00A855E6" w:rsidRDefault="00383490" w:rsidP="00263593">
      <w:r w:rsidRPr="00875584">
        <w:rPr>
          <w:rFonts w:ascii="Arial" w:hAnsi="Arial"/>
          <w:b/>
          <w:sz w:val="24"/>
          <w:szCs w:val="24"/>
        </w:rPr>
        <w:t>Description</w:t>
      </w:r>
    </w:p>
    <w:p w14:paraId="421F7CAA" w14:textId="77777777" w:rsidR="00DB049B" w:rsidRDefault="005C6CB8" w:rsidP="006977BE">
      <w:r>
        <w:t xml:space="preserve"> </w:t>
      </w:r>
    </w:p>
    <w:p w14:paraId="4CFE6691" w14:textId="77777777" w:rsidR="00D37C11" w:rsidRDefault="005F0251">
      <w:r>
        <w:t>The Defin</w:t>
      </w:r>
      <w:r>
        <w:t>ition class records the binding of a definition text and its language to a Designatable_Item.</w:t>
      </w:r>
    </w:p>
    <w:p w14:paraId="56B1963A" w14:textId="77777777" w:rsidR="00DB049B" w:rsidRDefault="00C51B43" w:rsidP="006977BE">
      <w:r>
        <w:t xml:space="preserve"> </w:t>
      </w:r>
      <w:r w:rsidR="009F2598">
        <w:t xml:space="preserve">  </w:t>
      </w:r>
    </w:p>
    <w:p w14:paraId="75DD08D5" w14:textId="77777777" w:rsidR="0063570E" w:rsidRDefault="0063570E" w:rsidP="00383490"/>
    <w:p w14:paraId="3BA8C472" w14:textId="77777777" w:rsidR="00A855E6" w:rsidRDefault="00383490" w:rsidP="00263593">
      <w:r w:rsidRPr="00875584">
        <w:rPr>
          <w:rFonts w:ascii="Arial" w:hAnsi="Arial"/>
          <w:b/>
          <w:sz w:val="24"/>
          <w:szCs w:val="24"/>
        </w:rPr>
        <w:t>Diagrams</w:t>
      </w:r>
    </w:p>
    <w:p w14:paraId="54852700" w14:textId="77777777" w:rsidR="00DB049B" w:rsidRDefault="005F0251"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1335FFD2" w14:textId="77777777" w:rsidR="0063570E" w:rsidRDefault="0063570E" w:rsidP="00383490"/>
    <w:p w14:paraId="19A3E672" w14:textId="77777777" w:rsidR="00A855E6" w:rsidRDefault="00383490" w:rsidP="00263593">
      <w:r w:rsidRPr="00875584">
        <w:rPr>
          <w:rFonts w:ascii="Arial" w:hAnsi="Arial"/>
          <w:b/>
          <w:sz w:val="24"/>
          <w:szCs w:val="24"/>
        </w:rPr>
        <w:t>Attributes</w:t>
      </w:r>
    </w:p>
    <w:p w14:paraId="3FCC5E02" w14:textId="77777777" w:rsidR="00B603FB" w:rsidRDefault="00B603FB" w:rsidP="008B78EB"/>
    <w:p w14:paraId="1E3F4E37" w14:textId="77777777" w:rsidR="00A755AA" w:rsidRDefault="008B78EB" w:rsidP="008B78EB">
      <w:pPr>
        <w:rPr>
          <w:b/>
        </w:rPr>
      </w:pPr>
      <w:r w:rsidRPr="006A54F6">
        <w:rPr>
          <w:b/>
        </w:rPr>
        <w:t xml:space="preserve">•   public text : </w:t>
      </w:r>
      <w:hyperlink w:anchor="_b7253cf7959d2481cd50a89513cd395b" w:history="1">
        <w:r w:rsidRPr="006A54F6">
          <w:rPr>
            <w:rStyle w:val="Hyperlink"/>
            <w:b/>
          </w:rPr>
          <w:t>Text</w:t>
        </w:r>
      </w:hyperlink>
      <w:r w:rsidRPr="006A54F6">
        <w:rPr>
          <w:b/>
        </w:rPr>
        <w:t xml:space="preserve">  [1]</w:t>
      </w:r>
    </w:p>
    <w:p w14:paraId="7DA86580" w14:textId="77777777" w:rsidR="008B78EB" w:rsidRPr="006A54F6" w:rsidRDefault="005C6CB8" w:rsidP="008B78EB">
      <w:pPr>
        <w:rPr>
          <w:b/>
        </w:rPr>
      </w:pPr>
      <w:r>
        <w:t xml:space="preserve"> </w:t>
      </w:r>
    </w:p>
    <w:p w14:paraId="404AD151" w14:textId="77777777" w:rsidR="00D37C11" w:rsidRDefault="005F0251">
      <w:r>
        <w:t>text of the Definition</w:t>
      </w:r>
    </w:p>
    <w:p w14:paraId="114CE6F9" w14:textId="77777777" w:rsidR="00B603FB" w:rsidRDefault="00B603FB" w:rsidP="008B78EB"/>
    <w:p w14:paraId="4E458A11" w14:textId="77777777" w:rsidR="00A755AA" w:rsidRDefault="008B78EB" w:rsidP="008B78EB">
      <w:pPr>
        <w:rPr>
          <w:b/>
        </w:rPr>
      </w:pPr>
      <w:r w:rsidRPr="006A54F6">
        <w:rPr>
          <w:b/>
        </w:rPr>
        <w:t>•   public language [0..1]</w:t>
      </w:r>
    </w:p>
    <w:p w14:paraId="5CCE7D13" w14:textId="77777777" w:rsidR="008B78EB" w:rsidRPr="006A54F6" w:rsidRDefault="005C6CB8" w:rsidP="008B78EB">
      <w:pPr>
        <w:rPr>
          <w:b/>
        </w:rPr>
      </w:pPr>
      <w:r>
        <w:t xml:space="preserve"> </w:t>
      </w:r>
    </w:p>
    <w:p w14:paraId="78A12601" w14:textId="77777777" w:rsidR="00D37C11" w:rsidRDefault="005F0251">
      <w:r>
        <w:t>language (3.2.68) used to write the definition text</w:t>
      </w:r>
    </w:p>
    <w:p w14:paraId="593BE7FA" w14:textId="77777777" w:rsidR="0063570E" w:rsidRDefault="0063570E" w:rsidP="00383490"/>
    <w:p w14:paraId="6A3F4626" w14:textId="77777777" w:rsidR="00A855E6" w:rsidRDefault="00383490" w:rsidP="00263593">
      <w:r w:rsidRPr="00875584">
        <w:rPr>
          <w:rFonts w:ascii="Arial" w:hAnsi="Arial"/>
          <w:b/>
          <w:sz w:val="24"/>
          <w:szCs w:val="24"/>
        </w:rPr>
        <w:t>Associations</w:t>
      </w:r>
    </w:p>
    <w:p w14:paraId="187301F7" w14:textId="77777777" w:rsidR="00A8550F" w:rsidRDefault="00860CF1" w:rsidP="006977BE">
      <w:r>
        <w:t xml:space="preserve">   </w:t>
      </w:r>
    </w:p>
    <w:p w14:paraId="0F1F1243"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360C4A4A" w14:textId="77777777" w:rsidR="008B78EB" w:rsidRPr="00B603FB" w:rsidRDefault="005C6CB8" w:rsidP="00ED4063">
      <w:pPr>
        <w:rPr>
          <w:b/>
        </w:rPr>
      </w:pPr>
      <w:r>
        <w:t xml:space="preserve"> </w:t>
      </w:r>
    </w:p>
    <w:p w14:paraId="108ACA55" w14:textId="77777777" w:rsidR="00A8550F" w:rsidRDefault="00C32E8C" w:rsidP="006977BE">
      <w:r>
        <w:t xml:space="preserve"> </w:t>
      </w:r>
    </w:p>
    <w:p w14:paraId="3780E35D" w14:textId="77777777" w:rsidR="00DB049B" w:rsidRDefault="00022C8A" w:rsidP="006977BE">
      <w:r w:rsidRPr="00022C8A">
        <w:t xml:space="preserve"> </w:t>
      </w:r>
    </w:p>
    <w:p w14:paraId="669F415F" w14:textId="77777777" w:rsidR="00800588" w:rsidRPr="005F31BE" w:rsidRDefault="00800588" w:rsidP="005F31BE">
      <w:pPr>
        <w:pStyle w:val="Heading5"/>
      </w:pPr>
      <w:bookmarkStart w:id="291" w:name="_4cfed31aa26e11dff4000228bcd222ae"/>
      <w:r w:rsidRPr="005F31BE">
        <w:t>&lt;Class&gt; DescribedItem</w:t>
      </w:r>
      <w:bookmarkEnd w:id="291"/>
    </w:p>
    <w:p w14:paraId="069BCA82" w14:textId="77777777" w:rsidR="00DB049B" w:rsidRDefault="00800588" w:rsidP="006977BE">
      <w:r>
        <w:t xml:space="preserve"> </w:t>
      </w:r>
    </w:p>
    <w:p w14:paraId="21B48D68" w14:textId="77777777" w:rsidR="0063570E" w:rsidRDefault="0063570E" w:rsidP="00383490"/>
    <w:p w14:paraId="26A1A0C1" w14:textId="77777777" w:rsidR="00A855E6" w:rsidRDefault="00383490" w:rsidP="00263593">
      <w:r w:rsidRPr="00875584">
        <w:rPr>
          <w:rFonts w:ascii="Arial" w:hAnsi="Arial"/>
          <w:b/>
          <w:sz w:val="24"/>
          <w:szCs w:val="24"/>
        </w:rPr>
        <w:t>Description</w:t>
      </w:r>
    </w:p>
    <w:p w14:paraId="21A0DB04" w14:textId="77777777" w:rsidR="00DB049B" w:rsidRDefault="005C6CB8" w:rsidP="006977BE">
      <w:r>
        <w:t xml:space="preserve"> </w:t>
      </w:r>
    </w:p>
    <w:p w14:paraId="32FEE632" w14:textId="77777777" w:rsidR="00D37C11" w:rsidRDefault="005F0251">
      <w:r>
        <w:t xml:space="preserve"> A DescribedItem is an ISO 11179 Designatable_Item and  Identifiable_item with the following exceptionns</w:t>
      </w:r>
    </w:p>
    <w:p w14:paraId="77D1D969" w14:textId="77777777" w:rsidR="00D37C11" w:rsidRDefault="005F0251">
      <w:pPr>
        <w:pStyle w:val="ListParagraph"/>
        <w:numPr>
          <w:ilvl w:val="0"/>
          <w:numId w:val="29"/>
        </w:numPr>
      </w:pPr>
      <w:r>
        <w:t>Identifiers are optional.</w:t>
      </w:r>
    </w:p>
    <w:p w14:paraId="488E9BC3" w14:textId="77777777" w:rsidR="00D37C11" w:rsidRDefault="005F0251">
      <w:pPr>
        <w:pStyle w:val="ListParagraph"/>
        <w:numPr>
          <w:ilvl w:val="0"/>
          <w:numId w:val="29"/>
        </w:numPr>
      </w:pPr>
      <w:r>
        <w:t>ItemDescriptions must come in designation and optional definition pairs</w:t>
      </w:r>
    </w:p>
    <w:p w14:paraId="21FA632E" w14:textId="77777777" w:rsidR="00D37C11" w:rsidRDefault="005F0251">
      <w:pPr>
        <w:pStyle w:val="ListParagraph"/>
        <w:numPr>
          <w:ilvl w:val="0"/>
          <w:numId w:val="29"/>
        </w:numPr>
      </w:pPr>
      <w:r>
        <w:t>The language of a designation and definition pair is required and must match.</w:t>
      </w:r>
    </w:p>
    <w:p w14:paraId="1DBB9F4C" w14:textId="77777777" w:rsidR="00D37C11" w:rsidRDefault="005F0251">
      <w:pPr>
        <w:pStyle w:val="ListParagraph"/>
        <w:numPr>
          <w:ilvl w:val="0"/>
          <w:numId w:val="29"/>
        </w:numPr>
      </w:pPr>
      <w:r>
        <w:t>There can only be one ItemDescription for a given language.</w:t>
      </w:r>
    </w:p>
    <w:p w14:paraId="41DAFA4E" w14:textId="77777777" w:rsidR="00D37C11" w:rsidRDefault="005F0251">
      <w:pPr>
        <w:pStyle w:val="ListParagraph"/>
        <w:numPr>
          <w:ilvl w:val="0"/>
          <w:numId w:val="29"/>
        </w:numPr>
      </w:pPr>
      <w:r>
        <w:t>There can only be one Scoped_Identifier for an</w:t>
      </w:r>
      <w:r>
        <w:t>y given namespace.</w:t>
      </w:r>
    </w:p>
    <w:p w14:paraId="08C1580F" w14:textId="77777777" w:rsidR="00DB049B" w:rsidRDefault="00C51B43" w:rsidP="006977BE">
      <w:r>
        <w:t xml:space="preserve"> </w:t>
      </w:r>
      <w:r w:rsidR="009F2598">
        <w:t xml:space="preserve">  </w:t>
      </w:r>
      <w:r>
        <w:t xml:space="preserve"> </w:t>
      </w:r>
      <w:r w:rsidR="009F2598">
        <w:t xml:space="preserve">  </w:t>
      </w:r>
    </w:p>
    <w:p w14:paraId="7C5BE321" w14:textId="77777777" w:rsidR="0063570E" w:rsidRDefault="0063570E" w:rsidP="00383490"/>
    <w:p w14:paraId="6C256538" w14:textId="77777777" w:rsidR="00A855E6" w:rsidRDefault="00383490" w:rsidP="00263593">
      <w:r w:rsidRPr="00875584">
        <w:rPr>
          <w:rFonts w:ascii="Arial" w:hAnsi="Arial"/>
          <w:b/>
          <w:sz w:val="24"/>
          <w:szCs w:val="24"/>
        </w:rPr>
        <w:t>Diagrams</w:t>
      </w:r>
    </w:p>
    <w:p w14:paraId="71A8F579" w14:textId="77777777" w:rsidR="00DB049B" w:rsidRDefault="005F0251"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79DE24F4" w14:textId="77777777" w:rsidR="0063570E" w:rsidRDefault="0063570E" w:rsidP="00383490"/>
    <w:p w14:paraId="5A3CAA89" w14:textId="77777777" w:rsidR="00A855E6" w:rsidRDefault="00383490" w:rsidP="00263593">
      <w:r w:rsidRPr="00875584">
        <w:rPr>
          <w:rFonts w:ascii="Arial" w:hAnsi="Arial"/>
          <w:b/>
          <w:sz w:val="24"/>
          <w:szCs w:val="24"/>
        </w:rPr>
        <w:t>Direct Known Subclasses (Specialization)</w:t>
      </w:r>
    </w:p>
    <w:p w14:paraId="64673A63" w14:textId="77777777" w:rsidR="00DB049B" w:rsidRDefault="005F0251"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6737C207" w14:textId="77777777" w:rsidR="0063570E" w:rsidRDefault="0063570E" w:rsidP="00383490"/>
    <w:p w14:paraId="611B6D1E" w14:textId="77777777" w:rsidR="00A855E6" w:rsidRDefault="00383490" w:rsidP="00263593">
      <w:r w:rsidRPr="00875584">
        <w:rPr>
          <w:rFonts w:ascii="Arial" w:hAnsi="Arial"/>
          <w:b/>
          <w:sz w:val="24"/>
          <w:szCs w:val="24"/>
        </w:rPr>
        <w:t>Attributes</w:t>
      </w:r>
    </w:p>
    <w:p w14:paraId="74360B49" w14:textId="77777777" w:rsidR="00B603FB" w:rsidRDefault="00B603FB" w:rsidP="008B78EB"/>
    <w:p w14:paraId="585BE53B" w14:textId="77777777" w:rsidR="00A755AA" w:rsidRDefault="008B78EB" w:rsidP="008B78EB">
      <w:pPr>
        <w:rPr>
          <w:b/>
        </w:rPr>
      </w:pPr>
      <w:r w:rsidRPr="006A54F6">
        <w:rPr>
          <w:b/>
        </w:rPr>
        <w:t xml:space="preserve">•   public about : </w:t>
      </w:r>
      <w:hyperlink w:anchor="_7677b94abdbbdc2c76d49314388386a7" w:history="1">
        <w:r w:rsidRPr="006A54F6">
          <w:rPr>
            <w:rStyle w:val="Hyperlink"/>
            <w:b/>
          </w:rPr>
          <w:t>NameAndMeaningReference</w:t>
        </w:r>
      </w:hyperlink>
      <w:r w:rsidRPr="006A54F6">
        <w:rPr>
          <w:b/>
        </w:rPr>
        <w:t xml:space="preserve">  [0..1]</w:t>
      </w:r>
    </w:p>
    <w:p w14:paraId="5875F00F" w14:textId="77777777" w:rsidR="008B78EB" w:rsidRPr="006A54F6" w:rsidRDefault="005C6CB8" w:rsidP="008B78EB">
      <w:pPr>
        <w:rPr>
          <w:b/>
        </w:rPr>
      </w:pPr>
      <w:r>
        <w:t xml:space="preserve"> </w:t>
      </w:r>
    </w:p>
    <w:p w14:paraId="3F87514E" w14:textId="77777777" w:rsidR="00D37C11" w:rsidRDefault="005F0251">
      <w:r>
        <w:t>The about attribute supports the data_element_meaning, value_domain_meaning and permissible_value_meaning associations in the ISO 11179 model.  See</w:t>
      </w:r>
    </w:p>
    <w:p w14:paraId="4546FFB7" w14:textId="77777777" w:rsidR="0063570E" w:rsidRDefault="0063570E" w:rsidP="00383490"/>
    <w:p w14:paraId="4FCCFC47" w14:textId="77777777" w:rsidR="00A855E6" w:rsidRDefault="00383490" w:rsidP="00263593">
      <w:r w:rsidRPr="00875584">
        <w:rPr>
          <w:rFonts w:ascii="Arial" w:hAnsi="Arial"/>
          <w:b/>
          <w:sz w:val="24"/>
          <w:szCs w:val="24"/>
        </w:rPr>
        <w:t>Operations</w:t>
      </w:r>
    </w:p>
    <w:p w14:paraId="05F6FFBF" w14:textId="77777777" w:rsidR="00DB049B" w:rsidRDefault="006977BE" w:rsidP="006977BE">
      <w:r>
        <w:t xml:space="preserve"> </w:t>
      </w:r>
    </w:p>
    <w:p w14:paraId="6FBDEE98" w14:textId="77777777" w:rsidR="00A755AA" w:rsidRDefault="008B78EB" w:rsidP="008B78EB">
      <w:pPr>
        <w:rPr>
          <w:b/>
        </w:rPr>
      </w:pPr>
      <w:r w:rsidRPr="006A54F6">
        <w:rPr>
          <w:b/>
        </w:rPr>
        <w:t xml:space="preserve">•   public name (language :  </w:t>
      </w:r>
      <w:hyperlink w:anchor="_290b504024c5117158636715bff68ef8" w:history="1">
        <w:r w:rsidRPr="006A54F6">
          <w:rPr>
            <w:rStyle w:val="Hyperlink"/>
            <w:b/>
          </w:rPr>
          <w:t>Language_Identification</w:t>
        </w:r>
      </w:hyperlink>
      <w:r w:rsidRPr="006A54F6">
        <w:rPr>
          <w:b/>
        </w:rPr>
        <w:t xml:space="preserve">) :  </w:t>
      </w:r>
      <w:hyperlink w:anchor="_3e3bff45f2bcef12ecdff2975e0f26aa" w:history="1">
        <w:r w:rsidRPr="006A54F6">
          <w:rPr>
            <w:rStyle w:val="Hyperlink"/>
            <w:b/>
          </w:rPr>
          <w:t>Sign</w:t>
        </w:r>
      </w:hyperlink>
    </w:p>
    <w:p w14:paraId="64771D80" w14:textId="77777777" w:rsidR="008B78EB" w:rsidRPr="006A54F6" w:rsidRDefault="005C6CB8" w:rsidP="008B78EB">
      <w:pPr>
        <w:rPr>
          <w:b/>
        </w:rPr>
      </w:pPr>
      <w:r>
        <w:t xml:space="preserve"> </w:t>
      </w:r>
    </w:p>
    <w:p w14:paraId="48B3A113" w14:textId="77777777" w:rsidR="00D37C11" w:rsidRDefault="005F0251">
      <w:r>
        <w:t xml:space="preserve"> Return the name of the artifact in the supplied language.</w:t>
      </w:r>
    </w:p>
    <w:p w14:paraId="2E372D1F" w14:textId="77777777" w:rsidR="00DB049B" w:rsidRDefault="006977BE" w:rsidP="006977BE">
      <w:r>
        <w:t xml:space="preserve"> </w:t>
      </w:r>
    </w:p>
    <w:p w14:paraId="15CAC239" w14:textId="77777777" w:rsidR="00A755AA" w:rsidRDefault="008B78EB" w:rsidP="008B78EB">
      <w:pPr>
        <w:rPr>
          <w:b/>
        </w:rPr>
      </w:pPr>
      <w:r w:rsidRPr="006A54F6">
        <w:rPr>
          <w:b/>
        </w:rPr>
        <w:t xml:space="preserve">•   public description (language :  </w:t>
      </w:r>
      <w:hyperlink w:anchor="_290b504024c5117158636715bff68ef8" w:history="1">
        <w:r w:rsidRPr="006A54F6">
          <w:rPr>
            <w:rStyle w:val="Hyperlink"/>
            <w:b/>
          </w:rPr>
          <w:t>Language_Identification</w:t>
        </w:r>
      </w:hyperlink>
      <w:r w:rsidRPr="006A54F6">
        <w:rPr>
          <w:b/>
        </w:rPr>
        <w:t xml:space="preserve">) :  </w:t>
      </w:r>
      <w:hyperlink w:anchor="_b7253cf7959d2481cd50a89513cd395b" w:history="1">
        <w:r w:rsidRPr="006A54F6">
          <w:rPr>
            <w:rStyle w:val="Hyperlink"/>
            <w:b/>
          </w:rPr>
          <w:t>Text</w:t>
        </w:r>
      </w:hyperlink>
    </w:p>
    <w:p w14:paraId="1E89D4E2" w14:textId="77777777" w:rsidR="008B78EB" w:rsidRPr="006A54F6" w:rsidRDefault="005C6CB8" w:rsidP="008B78EB">
      <w:pPr>
        <w:rPr>
          <w:b/>
        </w:rPr>
      </w:pPr>
      <w:r>
        <w:t xml:space="preserve"> </w:t>
      </w:r>
    </w:p>
    <w:p w14:paraId="28B8A337" w14:textId="77777777" w:rsidR="00D37C11" w:rsidRDefault="005F0251">
      <w:r>
        <w:t xml:space="preserve">Return the description / definition of the artifact in the supplied language </w:t>
      </w:r>
    </w:p>
    <w:p w14:paraId="4E5A48E6" w14:textId="77777777" w:rsidR="0063570E" w:rsidRDefault="0063570E" w:rsidP="00383490"/>
    <w:p w14:paraId="78AB8A2D" w14:textId="77777777" w:rsidR="00A855E6" w:rsidRDefault="00383490" w:rsidP="00263593">
      <w:r w:rsidRPr="00875584">
        <w:rPr>
          <w:rFonts w:ascii="Arial" w:hAnsi="Arial"/>
          <w:b/>
          <w:sz w:val="24"/>
          <w:szCs w:val="24"/>
        </w:rPr>
        <w:t>Associations</w:t>
      </w:r>
    </w:p>
    <w:p w14:paraId="67E0CC64" w14:textId="77777777" w:rsidR="00A8550F" w:rsidRDefault="00860CF1" w:rsidP="006977BE">
      <w:r>
        <w:t xml:space="preserve"> </w:t>
      </w:r>
    </w:p>
    <w:p w14:paraId="360E15D5"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55686FBC" w14:textId="77777777" w:rsidR="008B78EB" w:rsidRPr="00B603FB" w:rsidRDefault="005C6CB8" w:rsidP="00ED4063">
      <w:pPr>
        <w:rPr>
          <w:b/>
        </w:rPr>
      </w:pPr>
      <w:r>
        <w:t xml:space="preserve"> </w:t>
      </w:r>
      <w:r w:rsidR="00C04683">
        <w:t xml:space="preserve"> </w:t>
      </w:r>
      <w:r>
        <w:t xml:space="preserve"> </w:t>
      </w:r>
    </w:p>
    <w:p w14:paraId="22935398" w14:textId="77777777" w:rsidR="00D37C11" w:rsidRDefault="005F0251">
      <w:r>
        <w:t xml:space="preserve">a unique identifier for the item.  This attribute supports the ADL "id", "at" and "ac" identifiers, where the </w:t>
      </w:r>
      <w:r>
        <w:rPr>
          <w:i/>
          <w:iCs/>
        </w:rPr>
        <w:t>scope</w:t>
      </w:r>
      <w:r>
        <w:t xml:space="preserve"> Namespace can be on the Archetype, Archetype_Version or referencing component level.</w:t>
      </w:r>
    </w:p>
    <w:p w14:paraId="08FAAEF6" w14:textId="77777777" w:rsidR="008B78EB" w:rsidRPr="00B603FB" w:rsidRDefault="00C04683" w:rsidP="00ED4063">
      <w:pPr>
        <w:rPr>
          <w:b/>
        </w:rPr>
      </w:pPr>
      <w:r>
        <w:t xml:space="preserve"> </w:t>
      </w:r>
    </w:p>
    <w:p w14:paraId="1416C473" w14:textId="77777777" w:rsidR="00A8550F" w:rsidRDefault="00860CF1" w:rsidP="006977BE">
      <w:r>
        <w:t xml:space="preserve">  </w:t>
      </w:r>
    </w:p>
    <w:p w14:paraId="487B2247" w14:textId="77777777" w:rsidR="00A755AA" w:rsidRDefault="008B78EB" w:rsidP="00ED4063">
      <w:pPr>
        <w:rPr>
          <w:b/>
        </w:rPr>
      </w:pPr>
      <w:r w:rsidRPr="006876BA">
        <w:rPr>
          <w:b/>
        </w:rPr>
        <w:t>•   public description</w:t>
      </w:r>
      <w:r w:rsidR="006876BA" w:rsidRPr="006876BA">
        <w:rPr>
          <w:b/>
        </w:rPr>
        <w:t xml:space="preserve"> : </w:t>
      </w:r>
      <w:hyperlink w:anchor="_70b51d918df4b49dcc323ca2d82f1258" w:history="1">
        <w:r w:rsidRPr="006876BA">
          <w:rPr>
            <w:rStyle w:val="Hyperlink"/>
            <w:b/>
          </w:rPr>
          <w:t>ItemDescription</w:t>
        </w:r>
      </w:hyperlink>
      <w:r w:rsidR="00454D42" w:rsidRPr="006876BA">
        <w:rPr>
          <w:b/>
        </w:rPr>
        <w:t>[0..*]</w:t>
      </w:r>
    </w:p>
    <w:p w14:paraId="36DEE7F8" w14:textId="77777777" w:rsidR="008B78EB" w:rsidRPr="00B603FB" w:rsidRDefault="005C6CB8" w:rsidP="00ED4063">
      <w:pPr>
        <w:rPr>
          <w:b/>
        </w:rPr>
      </w:pPr>
      <w:r>
        <w:t xml:space="preserve"> </w:t>
      </w:r>
      <w:r w:rsidR="00C04683">
        <w:t xml:space="preserve"> </w:t>
      </w:r>
      <w:r>
        <w:t xml:space="preserve"> </w:t>
      </w:r>
    </w:p>
    <w:p w14:paraId="2075D755" w14:textId="77777777" w:rsidR="00D37C11" w:rsidRDefault="005F0251">
      <w:r>
        <w:t>A designation and optional description in a specified language.</w:t>
      </w:r>
    </w:p>
    <w:p w14:paraId="63D2A13B" w14:textId="77777777" w:rsidR="008B78EB" w:rsidRPr="00B603FB" w:rsidRDefault="00C04683" w:rsidP="00ED4063">
      <w:pPr>
        <w:rPr>
          <w:b/>
        </w:rPr>
      </w:pPr>
      <w:r>
        <w:t xml:space="preserve"> </w:t>
      </w:r>
    </w:p>
    <w:p w14:paraId="22804DF8" w14:textId="77777777" w:rsidR="00A8550F" w:rsidRDefault="00C32E8C" w:rsidP="006977BE">
      <w:r>
        <w:t xml:space="preserve"> </w:t>
      </w:r>
    </w:p>
    <w:p w14:paraId="2F3BEE66" w14:textId="77777777" w:rsidR="009922DE" w:rsidRDefault="009922DE" w:rsidP="009922DE">
      <w:r>
        <w:t xml:space="preserve">          </w:t>
      </w:r>
    </w:p>
    <w:p w14:paraId="29358796" w14:textId="77777777" w:rsidR="0063570E" w:rsidRDefault="0063570E" w:rsidP="00383490"/>
    <w:p w14:paraId="059F58BE" w14:textId="77777777" w:rsidR="00A855E6" w:rsidRDefault="00383490" w:rsidP="00263593">
      <w:r w:rsidRPr="00875584">
        <w:rPr>
          <w:rFonts w:ascii="Arial" w:hAnsi="Arial"/>
          <w:b/>
          <w:sz w:val="24"/>
          <w:szCs w:val="24"/>
        </w:rPr>
        <w:t>Constraints</w:t>
      </w:r>
    </w:p>
    <w:p w14:paraId="4D1C1CEE" w14:textId="77777777" w:rsidR="0087616E" w:rsidRPr="00BC6BEC" w:rsidRDefault="0087616E" w:rsidP="00263593">
      <w:pPr>
        <w:rPr>
          <w:rFonts w:ascii="Arial" w:hAnsi="Arial"/>
          <w:b/>
          <w:sz w:val="24"/>
          <w:szCs w:val="24"/>
        </w:rPr>
      </w:pPr>
    </w:p>
    <w:p w14:paraId="4A8EC13C" w14:textId="77777777" w:rsidR="00263593" w:rsidRPr="00F813AC" w:rsidRDefault="00263593" w:rsidP="00057587">
      <w:pPr>
        <w:pStyle w:val="ListParagraph"/>
        <w:numPr>
          <w:ilvl w:val="0"/>
          <w:numId w:val="4"/>
        </w:numPr>
        <w:rPr>
          <w:rFonts w:ascii="Arial" w:hAnsi="Arial"/>
          <w:b/>
        </w:rPr>
      </w:pPr>
      <w:r w:rsidRPr="006F3621">
        <w:rPr>
          <w:rFonts w:ascii="Arial" w:hAnsi="Arial"/>
          <w:b/>
        </w:rPr>
        <w:t>sameLanguage</w:t>
      </w:r>
    </w:p>
    <w:p w14:paraId="6197EE6A" w14:textId="77777777" w:rsidR="00F126D8" w:rsidRDefault="00CF06F6" w:rsidP="006977BE">
      <w:r w:rsidRPr="00467F03">
        <w:t>[OCL]</w:t>
      </w:r>
    </w:p>
    <w:p w14:paraId="1CA24DA0" w14:textId="77777777" w:rsidR="008B78EB" w:rsidRDefault="004B279F" w:rsidP="00ED4063">
      <w:r w:rsidRPr="0047488C">
        <w:rPr>
          <w:rFonts w:ascii="Courier" w:hAnsi="Courier"/>
        </w:rPr>
        <w:t>not(self.definition.oclIsUndefined()) implies self.definition.language = self.designation.language</w:t>
      </w:r>
    </w:p>
    <w:p w14:paraId="1988A2EF" w14:textId="77777777" w:rsidR="0087616E" w:rsidRPr="00BC6BEC" w:rsidRDefault="0087616E" w:rsidP="00263593">
      <w:pPr>
        <w:rPr>
          <w:rFonts w:ascii="Arial" w:hAnsi="Arial"/>
          <w:b/>
          <w:sz w:val="24"/>
          <w:szCs w:val="24"/>
        </w:rPr>
      </w:pPr>
    </w:p>
    <w:p w14:paraId="29DF59F5" w14:textId="77777777" w:rsidR="00263593" w:rsidRPr="00F813AC" w:rsidRDefault="00263593" w:rsidP="00057587">
      <w:pPr>
        <w:pStyle w:val="ListParagraph"/>
        <w:numPr>
          <w:ilvl w:val="0"/>
          <w:numId w:val="4"/>
        </w:numPr>
        <w:rPr>
          <w:rFonts w:ascii="Arial" w:hAnsi="Arial"/>
          <w:b/>
        </w:rPr>
      </w:pPr>
      <w:r w:rsidRPr="006F3621">
        <w:rPr>
          <w:rFonts w:ascii="Arial" w:hAnsi="Arial"/>
          <w:b/>
        </w:rPr>
        <w:t>zeroOrOneDefinition</w:t>
      </w:r>
    </w:p>
    <w:p w14:paraId="788AC924" w14:textId="77777777" w:rsidR="0087616E" w:rsidRPr="00BC6BEC" w:rsidRDefault="0087616E" w:rsidP="00263593">
      <w:pPr>
        <w:rPr>
          <w:rFonts w:ascii="Arial" w:hAnsi="Arial"/>
          <w:b/>
          <w:sz w:val="24"/>
          <w:szCs w:val="24"/>
        </w:rPr>
      </w:pPr>
    </w:p>
    <w:p w14:paraId="7F5372AB"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3F630F6B" w14:textId="77777777" w:rsidR="00F126D8" w:rsidRDefault="00CF06F6" w:rsidP="006977BE">
      <w:r w:rsidRPr="00467F03">
        <w:t>[OCL]</w:t>
      </w:r>
    </w:p>
    <w:p w14:paraId="56535B1B" w14:textId="77777777" w:rsidR="008B78EB" w:rsidRDefault="004B279F" w:rsidP="00ED4063">
      <w:r w:rsidRPr="0047488C">
        <w:rPr>
          <w:rFonts w:ascii="Courier" w:hAnsi="Courier"/>
        </w:rPr>
        <w:t>not(self.designation.language.oclIsUndefined())</w:t>
      </w:r>
    </w:p>
    <w:p w14:paraId="56DAEF7A" w14:textId="77777777" w:rsidR="0087616E" w:rsidRPr="00BC6BEC" w:rsidRDefault="0087616E" w:rsidP="00263593">
      <w:pPr>
        <w:rPr>
          <w:rFonts w:ascii="Arial" w:hAnsi="Arial"/>
          <w:b/>
          <w:sz w:val="24"/>
          <w:szCs w:val="24"/>
        </w:rPr>
      </w:pPr>
    </w:p>
    <w:p w14:paraId="2821FEE7" w14:textId="77777777" w:rsidR="00263593" w:rsidRPr="00F813AC" w:rsidRDefault="00263593" w:rsidP="00057587">
      <w:pPr>
        <w:pStyle w:val="ListParagraph"/>
        <w:numPr>
          <w:ilvl w:val="0"/>
          <w:numId w:val="4"/>
        </w:numPr>
        <w:rPr>
          <w:rFonts w:ascii="Arial" w:hAnsi="Arial"/>
          <w:b/>
        </w:rPr>
      </w:pPr>
      <w:r w:rsidRPr="006F3621">
        <w:rPr>
          <w:rFonts w:ascii="Arial" w:hAnsi="Arial"/>
          <w:b/>
        </w:rPr>
        <w:t>oneIdPerNamespace</w:t>
      </w:r>
    </w:p>
    <w:p w14:paraId="3B3CA6C1" w14:textId="77777777" w:rsidR="00F126D8" w:rsidRDefault="00CF06F6" w:rsidP="006977BE">
      <w:r w:rsidRPr="00467F03">
        <w:t>[OCL]</w:t>
      </w:r>
    </w:p>
    <w:p w14:paraId="20D614DB" w14:textId="77777777" w:rsidR="008B78EB" w:rsidRDefault="004B279F" w:rsidP="00ED4063">
      <w:r w:rsidRPr="0047488C">
        <w:rPr>
          <w:rFonts w:ascii="Courier" w:hAnsi="Courier"/>
        </w:rPr>
        <w:t>self.identifier-&gt;forAll(i1 | self.identifier-&gt;forAll(i2 | i1.scope = i2.scope implies i1 = i2))</w:t>
      </w:r>
    </w:p>
    <w:p w14:paraId="4FEAC7C3" w14:textId="77777777" w:rsidR="0087616E" w:rsidRPr="00BC6BEC" w:rsidRDefault="0087616E" w:rsidP="00263593">
      <w:pPr>
        <w:rPr>
          <w:rFonts w:ascii="Arial" w:hAnsi="Arial"/>
          <w:b/>
          <w:sz w:val="24"/>
          <w:szCs w:val="24"/>
        </w:rPr>
      </w:pPr>
    </w:p>
    <w:p w14:paraId="7CFE5223" w14:textId="77777777" w:rsidR="00263593" w:rsidRPr="00F813AC" w:rsidRDefault="00263593" w:rsidP="00057587">
      <w:pPr>
        <w:pStyle w:val="ListParagraph"/>
        <w:numPr>
          <w:ilvl w:val="0"/>
          <w:numId w:val="4"/>
        </w:numPr>
        <w:rPr>
          <w:rFonts w:ascii="Arial" w:hAnsi="Arial"/>
          <w:b/>
        </w:rPr>
      </w:pPr>
      <w:r w:rsidRPr="006F3621">
        <w:rPr>
          <w:rFonts w:ascii="Arial" w:hAnsi="Arial"/>
          <w:b/>
        </w:rPr>
        <w:t>oneDescriptionPerLanguage</w:t>
      </w:r>
    </w:p>
    <w:p w14:paraId="43A201CD" w14:textId="77777777" w:rsidR="00F126D8" w:rsidRDefault="00CF06F6" w:rsidP="006977BE">
      <w:r w:rsidRPr="00467F03">
        <w:t>[OCL]</w:t>
      </w:r>
    </w:p>
    <w:p w14:paraId="392BDD54"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62D6C0C5" w14:textId="77777777" w:rsidR="00DB049B" w:rsidRDefault="00022C8A" w:rsidP="006977BE">
      <w:r w:rsidRPr="00022C8A">
        <w:t xml:space="preserve"> </w:t>
      </w:r>
    </w:p>
    <w:p w14:paraId="63AE3CED" w14:textId="77777777" w:rsidR="00800588" w:rsidRPr="005F31BE" w:rsidRDefault="00800588" w:rsidP="005F31BE">
      <w:pPr>
        <w:pStyle w:val="Heading5"/>
      </w:pPr>
      <w:bookmarkStart w:id="292" w:name="_b6cf75a1c58d0a2c045bd8f3929ee2bd"/>
      <w:r w:rsidRPr="005F31BE">
        <w:t>&lt;Class&gt; Designatable_Item</w:t>
      </w:r>
      <w:bookmarkEnd w:id="292"/>
    </w:p>
    <w:p w14:paraId="2E643780" w14:textId="77777777" w:rsidR="00DB049B" w:rsidRDefault="00800588" w:rsidP="006977BE">
      <w:r>
        <w:t xml:space="preserve"> </w:t>
      </w:r>
    </w:p>
    <w:p w14:paraId="55B1F673" w14:textId="77777777" w:rsidR="0063570E" w:rsidRDefault="0063570E" w:rsidP="00383490"/>
    <w:p w14:paraId="27488886" w14:textId="77777777" w:rsidR="00A855E6" w:rsidRDefault="00383490" w:rsidP="00263593">
      <w:r w:rsidRPr="00875584">
        <w:rPr>
          <w:rFonts w:ascii="Arial" w:hAnsi="Arial"/>
          <w:b/>
          <w:sz w:val="24"/>
          <w:szCs w:val="24"/>
        </w:rPr>
        <w:t>Description</w:t>
      </w:r>
    </w:p>
    <w:p w14:paraId="24AA41FE" w14:textId="77777777" w:rsidR="00DB049B" w:rsidRDefault="005C6CB8" w:rsidP="006977BE">
      <w:r>
        <w:t xml:space="preserve"> </w:t>
      </w:r>
    </w:p>
    <w:p w14:paraId="32B2616D" w14:textId="77777777" w:rsidR="00D37C11" w:rsidRDefault="005F0251">
      <w:r>
        <w:t>the class of objects which can have designations and definitions.</w:t>
      </w:r>
    </w:p>
    <w:p w14:paraId="00505643" w14:textId="77777777" w:rsidR="00D37C11" w:rsidRDefault="005F0251">
      <w:r>
        <w:t xml:space="preserve"> </w:t>
      </w:r>
    </w:p>
    <w:p w14:paraId="2509FCA4" w14:textId="77777777" w:rsidR="00DB049B" w:rsidRDefault="00C51B43" w:rsidP="006977BE">
      <w:r>
        <w:t xml:space="preserve"> </w:t>
      </w:r>
      <w:r w:rsidR="009F2598">
        <w:t xml:space="preserve">  </w:t>
      </w:r>
    </w:p>
    <w:p w14:paraId="0B2DF12E" w14:textId="77777777" w:rsidR="0063570E" w:rsidRDefault="0063570E" w:rsidP="00383490"/>
    <w:p w14:paraId="7C8A2C27" w14:textId="77777777" w:rsidR="00A855E6" w:rsidRDefault="00383490" w:rsidP="00263593">
      <w:r w:rsidRPr="00875584">
        <w:rPr>
          <w:rFonts w:ascii="Arial" w:hAnsi="Arial"/>
          <w:b/>
          <w:sz w:val="24"/>
          <w:szCs w:val="24"/>
        </w:rPr>
        <w:t>Diagrams</w:t>
      </w:r>
    </w:p>
    <w:p w14:paraId="5BCCC815" w14:textId="77777777" w:rsidR="00DB049B" w:rsidRDefault="005F0251" w:rsidP="006977BE">
      <w:hyperlink w:anchor="_39265938304977d9288c6eb410872362" w:history="1">
        <w:r w:rsidR="003E7695">
          <w:rPr>
            <w:rStyle w:val="Hyperlink"/>
          </w:rPr>
          <w:t>Designation and Definition metamodel region</w:t>
        </w:r>
      </w:hyperlink>
      <w:r w:rsidR="006977BE">
        <w:t xml:space="preserve">  </w:t>
      </w:r>
    </w:p>
    <w:p w14:paraId="5A24A777" w14:textId="77777777" w:rsidR="0063570E" w:rsidRDefault="0063570E" w:rsidP="00383490"/>
    <w:p w14:paraId="4B397844" w14:textId="77777777" w:rsidR="00A855E6" w:rsidRDefault="00383490" w:rsidP="00263593">
      <w:r w:rsidRPr="00875584">
        <w:rPr>
          <w:rFonts w:ascii="Arial" w:hAnsi="Arial"/>
          <w:b/>
          <w:sz w:val="24"/>
          <w:szCs w:val="24"/>
        </w:rPr>
        <w:t>Associations</w:t>
      </w:r>
    </w:p>
    <w:p w14:paraId="76C7A217" w14:textId="77777777" w:rsidR="00A8550F" w:rsidRDefault="00860CF1" w:rsidP="006977BE">
      <w:r>
        <w:t xml:space="preserve"> </w:t>
      </w:r>
    </w:p>
    <w:p w14:paraId="63A240F1"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[0..*]</w:t>
      </w:r>
    </w:p>
    <w:p w14:paraId="62A24FAA" w14:textId="77777777" w:rsidR="008B78EB" w:rsidRPr="00B603FB" w:rsidRDefault="005C6CB8" w:rsidP="00ED4063">
      <w:pPr>
        <w:rPr>
          <w:b/>
        </w:rPr>
      </w:pPr>
      <w:r>
        <w:t xml:space="preserve"> </w:t>
      </w:r>
    </w:p>
    <w:p w14:paraId="07D71F1A" w14:textId="77777777" w:rsidR="00A8550F" w:rsidRDefault="00860CF1" w:rsidP="006977BE">
      <w:r>
        <w:t xml:space="preserve"> </w:t>
      </w:r>
    </w:p>
    <w:p w14:paraId="62D0E2F6"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w:t>
      </w:r>
    </w:p>
    <w:p w14:paraId="029FF241" w14:textId="77777777" w:rsidR="008B78EB" w:rsidRPr="00B603FB" w:rsidRDefault="005C6CB8" w:rsidP="00ED4063">
      <w:pPr>
        <w:rPr>
          <w:b/>
        </w:rPr>
      </w:pPr>
      <w:r>
        <w:t xml:space="preserve"> </w:t>
      </w:r>
    </w:p>
    <w:p w14:paraId="4D1D56E4" w14:textId="77777777" w:rsidR="00A8550F" w:rsidRDefault="00C32E8C" w:rsidP="006977BE">
      <w:r>
        <w:t xml:space="preserve"> </w:t>
      </w:r>
    </w:p>
    <w:p w14:paraId="799B5A45" w14:textId="77777777" w:rsidR="00DB049B" w:rsidRDefault="00022C8A" w:rsidP="006977BE">
      <w:r w:rsidRPr="00022C8A">
        <w:t xml:space="preserve"> </w:t>
      </w:r>
    </w:p>
    <w:p w14:paraId="57E2FA0F" w14:textId="77777777" w:rsidR="00800588" w:rsidRPr="005F31BE" w:rsidRDefault="00800588" w:rsidP="005F31BE">
      <w:pPr>
        <w:pStyle w:val="Heading5"/>
      </w:pPr>
      <w:bookmarkStart w:id="293" w:name="_f46de41197f2753a2a6dc47a2e5c89fd"/>
      <w:r w:rsidRPr="005F31BE">
        <w:t>&lt;Class&gt; Designation</w:t>
      </w:r>
      <w:bookmarkEnd w:id="293"/>
    </w:p>
    <w:p w14:paraId="399FE7FE" w14:textId="77777777" w:rsidR="00DB049B" w:rsidRDefault="00800588" w:rsidP="006977BE">
      <w:r>
        <w:t xml:space="preserve"> </w:t>
      </w:r>
    </w:p>
    <w:p w14:paraId="4693CD3F" w14:textId="77777777" w:rsidR="0063570E" w:rsidRDefault="0063570E" w:rsidP="00383490"/>
    <w:p w14:paraId="2F35B8CA" w14:textId="77777777" w:rsidR="00A855E6" w:rsidRDefault="00383490" w:rsidP="00263593">
      <w:r w:rsidRPr="00875584">
        <w:rPr>
          <w:rFonts w:ascii="Arial" w:hAnsi="Arial"/>
          <w:b/>
          <w:sz w:val="24"/>
          <w:szCs w:val="24"/>
        </w:rPr>
        <w:t>Description</w:t>
      </w:r>
    </w:p>
    <w:p w14:paraId="3AFEDB20" w14:textId="77777777" w:rsidR="00DB049B" w:rsidRDefault="005C6CB8" w:rsidP="006977BE">
      <w:r>
        <w:t xml:space="preserve"> </w:t>
      </w:r>
    </w:p>
    <w:p w14:paraId="5E2927E0" w14:textId="77777777" w:rsidR="00D37C11" w:rsidRDefault="005F0251">
      <w:r>
        <w:t>Records the binding of a pair comprised of a sign and its language to a Designatable_Item. Each Designation ... may be paired with a Definition.</w:t>
      </w:r>
    </w:p>
    <w:p w14:paraId="6BEBA0A0" w14:textId="77777777" w:rsidR="00DB049B" w:rsidRDefault="00C51B43" w:rsidP="006977BE">
      <w:r>
        <w:t xml:space="preserve"> </w:t>
      </w:r>
      <w:r w:rsidR="009F2598">
        <w:t xml:space="preserve">  </w:t>
      </w:r>
    </w:p>
    <w:p w14:paraId="497E1BAD" w14:textId="77777777" w:rsidR="0063570E" w:rsidRDefault="0063570E" w:rsidP="00383490"/>
    <w:p w14:paraId="05F897F0" w14:textId="77777777" w:rsidR="00A855E6" w:rsidRDefault="00383490" w:rsidP="00263593">
      <w:r w:rsidRPr="00875584">
        <w:rPr>
          <w:rFonts w:ascii="Arial" w:hAnsi="Arial"/>
          <w:b/>
          <w:sz w:val="24"/>
          <w:szCs w:val="24"/>
        </w:rPr>
        <w:t>Diagrams</w:t>
      </w:r>
    </w:p>
    <w:p w14:paraId="2CE98EBB" w14:textId="77777777" w:rsidR="00DB049B" w:rsidRDefault="005F0251"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17156CC9" w14:textId="77777777" w:rsidR="0063570E" w:rsidRDefault="0063570E" w:rsidP="00383490"/>
    <w:p w14:paraId="2BFB0E1F" w14:textId="77777777" w:rsidR="00A855E6" w:rsidRDefault="00383490" w:rsidP="00263593">
      <w:r w:rsidRPr="00875584">
        <w:rPr>
          <w:rFonts w:ascii="Arial" w:hAnsi="Arial"/>
          <w:b/>
          <w:sz w:val="24"/>
          <w:szCs w:val="24"/>
        </w:rPr>
        <w:t>Attributes</w:t>
      </w:r>
    </w:p>
    <w:p w14:paraId="59599074" w14:textId="77777777" w:rsidR="00B603FB" w:rsidRDefault="00B603FB" w:rsidP="008B78EB"/>
    <w:p w14:paraId="5C07A022" w14:textId="77777777" w:rsidR="00A755AA" w:rsidRDefault="008B78EB" w:rsidP="008B78EB">
      <w:pPr>
        <w:rPr>
          <w:b/>
        </w:rPr>
      </w:pPr>
      <w:r w:rsidRPr="006A54F6">
        <w:rPr>
          <w:b/>
        </w:rPr>
        <w:t xml:space="preserve">•   public sign : </w:t>
      </w:r>
      <w:hyperlink w:anchor="_3e3bff45f2bcef12ecdff2975e0f26aa" w:history="1">
        <w:r w:rsidRPr="006A54F6">
          <w:rPr>
            <w:rStyle w:val="Hyperlink"/>
            <w:b/>
          </w:rPr>
          <w:t>Sign</w:t>
        </w:r>
      </w:hyperlink>
      <w:r w:rsidRPr="006A54F6">
        <w:rPr>
          <w:b/>
        </w:rPr>
        <w:t xml:space="preserve">  [1]</w:t>
      </w:r>
    </w:p>
    <w:p w14:paraId="2B972B11" w14:textId="77777777" w:rsidR="008B78EB" w:rsidRPr="006A54F6" w:rsidRDefault="005C6CB8" w:rsidP="008B78EB">
      <w:pPr>
        <w:rPr>
          <w:b/>
        </w:rPr>
      </w:pPr>
      <w:r>
        <w:t xml:space="preserve"> </w:t>
      </w:r>
    </w:p>
    <w:p w14:paraId="615C0889" w14:textId="77777777" w:rsidR="00D37C11" w:rsidRDefault="005F0251">
      <w:r>
        <w:t xml:space="preserve">used to designate a Designatable_Item, e.g., a name of an </w:t>
      </w:r>
      <w:r>
        <w:t>object or concept. The sign may be a word or phrase in a natural language (as specified by the language), or it may be an icon or other symbol.</w:t>
      </w:r>
    </w:p>
    <w:p w14:paraId="22C0560C" w14:textId="77777777" w:rsidR="00D37C11" w:rsidRDefault="005F0251">
      <w:r>
        <w:t xml:space="preserve"> </w:t>
      </w:r>
    </w:p>
    <w:p w14:paraId="47B1E1E0" w14:textId="77777777" w:rsidR="00B603FB" w:rsidRDefault="00B603FB" w:rsidP="008B78EB"/>
    <w:p w14:paraId="0E332E36" w14:textId="77777777" w:rsidR="00A755AA" w:rsidRDefault="008B78EB" w:rsidP="008B78EB">
      <w:pPr>
        <w:rPr>
          <w:b/>
        </w:rPr>
      </w:pPr>
      <w:r w:rsidRPr="006A54F6">
        <w:rPr>
          <w:b/>
        </w:rPr>
        <w:t xml:space="preserve">•   public language : </w:t>
      </w:r>
      <w:hyperlink w:anchor="_290b504024c5117158636715bff68ef8" w:history="1">
        <w:r w:rsidRPr="006A54F6">
          <w:rPr>
            <w:rStyle w:val="Hyperlink"/>
            <w:b/>
          </w:rPr>
          <w:t>Language_Identification</w:t>
        </w:r>
      </w:hyperlink>
      <w:r w:rsidRPr="006A54F6">
        <w:rPr>
          <w:b/>
        </w:rPr>
        <w:t xml:space="preserve">  [0..1]</w:t>
      </w:r>
    </w:p>
    <w:p w14:paraId="5C808D4E" w14:textId="77777777" w:rsidR="008B78EB" w:rsidRPr="006A54F6" w:rsidRDefault="005C6CB8" w:rsidP="008B78EB">
      <w:pPr>
        <w:rPr>
          <w:b/>
        </w:rPr>
      </w:pPr>
      <w:r>
        <w:t xml:space="preserve"> </w:t>
      </w:r>
    </w:p>
    <w:p w14:paraId="4AB9D24F" w14:textId="77777777" w:rsidR="00D37C11" w:rsidRDefault="005F0251">
      <w:r>
        <w:t>used to record the language or dialect in which the sign (usually a name) is used, when the sign has an associated language. Usually the language will refer to a natural human language.</w:t>
      </w:r>
    </w:p>
    <w:p w14:paraId="55C60CE5" w14:textId="77777777" w:rsidR="0063570E" w:rsidRDefault="0063570E" w:rsidP="00383490"/>
    <w:p w14:paraId="29E9921F" w14:textId="77777777" w:rsidR="00A855E6" w:rsidRDefault="00383490" w:rsidP="00263593">
      <w:r w:rsidRPr="00875584">
        <w:rPr>
          <w:rFonts w:ascii="Arial" w:hAnsi="Arial"/>
          <w:b/>
          <w:sz w:val="24"/>
          <w:szCs w:val="24"/>
        </w:rPr>
        <w:t>Associations</w:t>
      </w:r>
    </w:p>
    <w:p w14:paraId="00977C71" w14:textId="77777777" w:rsidR="00A8550F" w:rsidRDefault="00860CF1" w:rsidP="006977BE">
      <w:r>
        <w:t xml:space="preserve">   </w:t>
      </w:r>
    </w:p>
    <w:p w14:paraId="4E8DB1F9" w14:textId="77777777" w:rsidR="00A755AA" w:rsidRDefault="008B78EB" w:rsidP="00ED4063">
      <w:pPr>
        <w:rPr>
          <w:b/>
        </w:rPr>
      </w:pPr>
      <w:r w:rsidRPr="006876BA">
        <w:rPr>
          <w:b/>
        </w:rPr>
        <w:t>•   public item</w:t>
      </w:r>
      <w:r w:rsidR="006876BA" w:rsidRPr="006876BA">
        <w:rPr>
          <w:b/>
        </w:rPr>
        <w:t xml:space="preserve"> : </w:t>
      </w:r>
      <w:hyperlink w:anchor="_b6cf75a1c58d0a2c045bd8f3929ee2bd" w:history="1">
        <w:r w:rsidRPr="006876BA">
          <w:rPr>
            <w:rStyle w:val="Hyperlink"/>
            <w:b/>
          </w:rPr>
          <w:t>Designatable_Item</w:t>
        </w:r>
      </w:hyperlink>
      <w:r w:rsidR="00454D42" w:rsidRPr="006876BA">
        <w:rPr>
          <w:b/>
        </w:rPr>
        <w:t>[1]</w:t>
      </w:r>
    </w:p>
    <w:p w14:paraId="2CF17CC5" w14:textId="77777777" w:rsidR="008B78EB" w:rsidRPr="00B603FB" w:rsidRDefault="005C6CB8" w:rsidP="00ED4063">
      <w:pPr>
        <w:rPr>
          <w:b/>
        </w:rPr>
      </w:pPr>
      <w:r>
        <w:t xml:space="preserve"> </w:t>
      </w:r>
    </w:p>
    <w:p w14:paraId="474C524E" w14:textId="77777777" w:rsidR="00A8550F" w:rsidRDefault="00C32E8C" w:rsidP="006977BE">
      <w:r>
        <w:t xml:space="preserve"> </w:t>
      </w:r>
    </w:p>
    <w:p w14:paraId="55FE51C7" w14:textId="77777777" w:rsidR="00DB049B" w:rsidRDefault="00022C8A" w:rsidP="006977BE">
      <w:r w:rsidRPr="00022C8A">
        <w:t xml:space="preserve"> </w:t>
      </w:r>
    </w:p>
    <w:p w14:paraId="18941829" w14:textId="77777777" w:rsidR="00800588" w:rsidRPr="005F31BE" w:rsidRDefault="00800588" w:rsidP="005F31BE">
      <w:pPr>
        <w:pStyle w:val="Heading5"/>
      </w:pPr>
      <w:bookmarkStart w:id="294" w:name="_1248f279d4892b4c57cebdb831316891"/>
      <w:r w:rsidRPr="005F31BE">
        <w:t>&lt;Class&gt; Identified_Item</w:t>
      </w:r>
      <w:bookmarkEnd w:id="294"/>
    </w:p>
    <w:p w14:paraId="046FA0B5" w14:textId="77777777" w:rsidR="00DB049B" w:rsidRDefault="00800588" w:rsidP="006977BE">
      <w:r>
        <w:t xml:space="preserve"> </w:t>
      </w:r>
    </w:p>
    <w:p w14:paraId="497501FE" w14:textId="77777777" w:rsidR="0063570E" w:rsidRDefault="0063570E" w:rsidP="00383490"/>
    <w:p w14:paraId="28DA36A1" w14:textId="77777777" w:rsidR="00A855E6" w:rsidRDefault="00383490" w:rsidP="00263593">
      <w:r w:rsidRPr="00875584">
        <w:rPr>
          <w:rFonts w:ascii="Arial" w:hAnsi="Arial"/>
          <w:b/>
          <w:sz w:val="24"/>
          <w:szCs w:val="24"/>
        </w:rPr>
        <w:t>Description</w:t>
      </w:r>
    </w:p>
    <w:p w14:paraId="566E91A8" w14:textId="77777777" w:rsidR="00DB049B" w:rsidRDefault="005C6CB8" w:rsidP="006977BE">
      <w:r>
        <w:t xml:space="preserve"> </w:t>
      </w:r>
    </w:p>
    <w:p w14:paraId="6AD6CBB2" w14:textId="77777777" w:rsidR="00D37C11" w:rsidRDefault="00D37C11"/>
    <w:p w14:paraId="4D515A8F" w14:textId="77777777" w:rsidR="00D37C11" w:rsidRDefault="00D37C11"/>
    <w:p w14:paraId="450BF332" w14:textId="77777777" w:rsidR="00D37C11" w:rsidRDefault="00D37C11"/>
    <w:p w14:paraId="767D976F" w14:textId="77777777" w:rsidR="00D37C11" w:rsidRDefault="005F0251">
      <w:r>
        <w:rPr>
          <w:rFonts w:ascii="Arial" w:hAnsi="Arial" w:cs="Arial"/>
        </w:rPr>
        <w:t xml:space="preserve">Identified_Item is a class each instance of which models an identified item, a metadata item that is identified in a metadata registry. </w:t>
      </w:r>
    </w:p>
    <w:p w14:paraId="4B276819" w14:textId="77777777" w:rsidR="00D37C11" w:rsidRDefault="005F0251">
      <w:r>
        <w:t xml:space="preserve"> </w:t>
      </w:r>
    </w:p>
    <w:p w14:paraId="41D15AC7" w14:textId="77777777" w:rsidR="00DB049B" w:rsidRDefault="00C51B43" w:rsidP="006977BE">
      <w:r>
        <w:t xml:space="preserve"> </w:t>
      </w:r>
      <w:r w:rsidR="009F2598">
        <w:t xml:space="preserve">  </w:t>
      </w:r>
    </w:p>
    <w:p w14:paraId="17945A04" w14:textId="77777777" w:rsidR="0063570E" w:rsidRDefault="0063570E" w:rsidP="00383490"/>
    <w:p w14:paraId="314DF723" w14:textId="77777777" w:rsidR="00A855E6" w:rsidRDefault="00383490" w:rsidP="00263593">
      <w:r w:rsidRPr="00875584">
        <w:rPr>
          <w:rFonts w:ascii="Arial" w:hAnsi="Arial"/>
          <w:b/>
          <w:sz w:val="24"/>
          <w:szCs w:val="24"/>
        </w:rPr>
        <w:t>Diagrams</w:t>
      </w:r>
    </w:p>
    <w:p w14:paraId="170ECF96" w14:textId="77777777" w:rsidR="00DB049B" w:rsidRDefault="005F0251" w:rsidP="006977BE">
      <w:hyperlink w:anchor="_39265938304977d9288c6eb410872362" w:history="1">
        <w:r w:rsidR="003E7695">
          <w:rPr>
            <w:rStyle w:val="Hyperlink"/>
          </w:rPr>
          <w:t>Designation and Definition metamodel region</w:t>
        </w:r>
      </w:hyperlink>
    </w:p>
    <w:p w14:paraId="2E3E671D" w14:textId="77777777" w:rsidR="0063570E" w:rsidRDefault="0063570E" w:rsidP="00383490"/>
    <w:p w14:paraId="2B06912A" w14:textId="77777777" w:rsidR="00A855E6" w:rsidRDefault="00383490" w:rsidP="00263593">
      <w:r w:rsidRPr="00875584">
        <w:rPr>
          <w:rFonts w:ascii="Arial" w:hAnsi="Arial"/>
          <w:b/>
          <w:sz w:val="24"/>
          <w:szCs w:val="24"/>
        </w:rPr>
        <w:t>Direct Known Subclasses (Specialization)</w:t>
      </w:r>
    </w:p>
    <w:p w14:paraId="35FBB2A1" w14:textId="77777777" w:rsidR="00DB049B" w:rsidRDefault="005F0251" w:rsidP="006977BE">
      <w:hyperlink w:anchor="_540375a26e1a8a2f020e1b8d908aad0c" w:history="1">
        <w:r w:rsidR="006977BE">
          <w:rPr>
            <w:rStyle w:val="Hyperlink"/>
          </w:rPr>
          <w:t>Namespace</w:t>
        </w:r>
      </w:hyperlink>
      <w:r w:rsidR="006977BE">
        <w:t xml:space="preserve"> </w:t>
      </w:r>
    </w:p>
    <w:p w14:paraId="14009113" w14:textId="77777777" w:rsidR="0063570E" w:rsidRDefault="0063570E" w:rsidP="00383490"/>
    <w:p w14:paraId="74CA3D6C" w14:textId="77777777" w:rsidR="00A855E6" w:rsidRDefault="00383490" w:rsidP="00263593">
      <w:r w:rsidRPr="00875584">
        <w:rPr>
          <w:rFonts w:ascii="Arial" w:hAnsi="Arial"/>
          <w:b/>
          <w:sz w:val="24"/>
          <w:szCs w:val="24"/>
        </w:rPr>
        <w:t>Associations</w:t>
      </w:r>
    </w:p>
    <w:p w14:paraId="0DA348EE" w14:textId="77777777" w:rsidR="00A8550F" w:rsidRDefault="00860CF1" w:rsidP="006977BE">
      <w:r>
        <w:t xml:space="preserve"> </w:t>
      </w:r>
    </w:p>
    <w:p w14:paraId="4C318D21" w14:textId="77777777" w:rsidR="00A755AA" w:rsidRDefault="008B78EB" w:rsidP="00ED4063">
      <w:pPr>
        <w:rPr>
          <w:b/>
        </w:rPr>
      </w:pPr>
      <w:r w:rsidRPr="006876BA">
        <w:rPr>
          <w:b/>
        </w:rPr>
        <w:t>•   public 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[1..*]</w:t>
      </w:r>
    </w:p>
    <w:p w14:paraId="24000D72" w14:textId="77777777" w:rsidR="008B78EB" w:rsidRPr="00B603FB" w:rsidRDefault="005C6CB8" w:rsidP="00ED4063">
      <w:pPr>
        <w:rPr>
          <w:b/>
        </w:rPr>
      </w:pPr>
      <w:r>
        <w:t xml:space="preserve"> </w:t>
      </w:r>
    </w:p>
    <w:p w14:paraId="31109BD1" w14:textId="77777777" w:rsidR="00D37C11" w:rsidRDefault="005F0251">
      <w:r>
        <w:t xml:space="preserve"> </w:t>
      </w:r>
    </w:p>
    <w:p w14:paraId="65366CC0" w14:textId="77777777" w:rsidR="00D37C11" w:rsidRDefault="00D37C11"/>
    <w:p w14:paraId="73F6FB0E" w14:textId="77777777" w:rsidR="00D37C11" w:rsidRDefault="00D37C11"/>
    <w:p w14:paraId="650A4B35" w14:textId="77777777" w:rsidR="00D37C11" w:rsidRDefault="00D37C11"/>
    <w:p w14:paraId="56F42BA9" w14:textId="77777777" w:rsidR="00D37C11" w:rsidRDefault="005F0251">
      <w:r>
        <w:rPr>
          <w:rFonts w:ascii="Arial" w:hAnsi="Arial" w:cs="Arial"/>
        </w:rPr>
        <w:t xml:space="preserve">an identifier for the Identified_Item within a specific Namespace. </w:t>
      </w:r>
    </w:p>
    <w:p w14:paraId="703BD273" w14:textId="77777777" w:rsidR="00D37C11" w:rsidRDefault="005F0251">
      <w:r>
        <w:t xml:space="preserve"> </w:t>
      </w:r>
    </w:p>
    <w:p w14:paraId="420580BC" w14:textId="77777777" w:rsidR="00A8550F" w:rsidRDefault="00C32E8C" w:rsidP="006977BE">
      <w:r>
        <w:t xml:space="preserve"> </w:t>
      </w:r>
    </w:p>
    <w:p w14:paraId="682888FB" w14:textId="77777777" w:rsidR="00DB049B" w:rsidRDefault="00022C8A" w:rsidP="006977BE">
      <w:r w:rsidRPr="00022C8A">
        <w:t xml:space="preserve"> </w:t>
      </w:r>
    </w:p>
    <w:p w14:paraId="761BF978" w14:textId="77777777" w:rsidR="00800588" w:rsidRPr="005F31BE" w:rsidRDefault="00800588" w:rsidP="005F31BE">
      <w:pPr>
        <w:pStyle w:val="Heading5"/>
      </w:pPr>
      <w:bookmarkStart w:id="295" w:name="_70b51d918df4b49dcc323ca2d82f1258"/>
      <w:r w:rsidRPr="005F31BE">
        <w:t>&lt;Class&gt; ItemDescription</w:t>
      </w:r>
      <w:bookmarkEnd w:id="295"/>
    </w:p>
    <w:p w14:paraId="2A3E6D33" w14:textId="77777777" w:rsidR="00DB049B" w:rsidRDefault="00800588" w:rsidP="006977BE">
      <w:r>
        <w:t xml:space="preserve"> </w:t>
      </w:r>
      <w:r w:rsidR="00C51B43">
        <w:t xml:space="preserve"> </w:t>
      </w:r>
      <w:r w:rsidR="009F2598">
        <w:t xml:space="preserve">  </w:t>
      </w:r>
    </w:p>
    <w:p w14:paraId="37F01A11" w14:textId="77777777" w:rsidR="0063570E" w:rsidRDefault="0063570E" w:rsidP="00383490"/>
    <w:p w14:paraId="1124BE2B" w14:textId="77777777" w:rsidR="00A855E6" w:rsidRDefault="00383490" w:rsidP="00263593">
      <w:r w:rsidRPr="00875584">
        <w:rPr>
          <w:rFonts w:ascii="Arial" w:hAnsi="Arial"/>
          <w:b/>
          <w:sz w:val="24"/>
          <w:szCs w:val="24"/>
        </w:rPr>
        <w:t>Diagrams</w:t>
      </w:r>
    </w:p>
    <w:p w14:paraId="49A02FBE" w14:textId="77777777" w:rsidR="00DB049B" w:rsidRDefault="005F0251" w:rsidP="006977BE">
      <w:hyperlink w:anchor="_39265938304977d9288c6eb410872362" w:history="1">
        <w:r w:rsidR="003E7695">
          <w:rPr>
            <w:rStyle w:val="Hyperlink"/>
          </w:rPr>
          <w:t>Designation and Definition metamodel region</w:t>
        </w:r>
      </w:hyperlink>
      <w:r w:rsidR="006977BE">
        <w:t xml:space="preserve">  </w:t>
      </w:r>
    </w:p>
    <w:p w14:paraId="215467BD" w14:textId="77777777" w:rsidR="0063570E" w:rsidRDefault="0063570E" w:rsidP="00383490"/>
    <w:p w14:paraId="3E1C7DB9" w14:textId="77777777" w:rsidR="00A855E6" w:rsidRDefault="00383490" w:rsidP="00263593">
      <w:r w:rsidRPr="00875584">
        <w:rPr>
          <w:rFonts w:ascii="Arial" w:hAnsi="Arial"/>
          <w:b/>
          <w:sz w:val="24"/>
          <w:szCs w:val="24"/>
        </w:rPr>
        <w:t>Associations</w:t>
      </w:r>
    </w:p>
    <w:p w14:paraId="661007A8" w14:textId="77777777" w:rsidR="00A8550F" w:rsidRDefault="00860CF1" w:rsidP="006977BE">
      <w:r>
        <w:t xml:space="preserve"> </w:t>
      </w:r>
    </w:p>
    <w:p w14:paraId="1002B5FD" w14:textId="77777777" w:rsidR="00A755AA" w:rsidRDefault="008B78EB" w:rsidP="00ED4063">
      <w:pPr>
        <w:rPr>
          <w:b/>
        </w:rPr>
      </w:pPr>
      <w:r w:rsidRPr="006876BA">
        <w:rPr>
          <w:b/>
        </w:rPr>
        <w:t>•   public definition</w:t>
      </w:r>
      <w:r w:rsidR="006876BA" w:rsidRPr="006876BA">
        <w:rPr>
          <w:b/>
        </w:rPr>
        <w:t xml:space="preserve"> : </w:t>
      </w:r>
      <w:hyperlink w:anchor="_de3b93f77a3823bde9b40110899bbf83" w:history="1">
        <w:r w:rsidRPr="006876BA">
          <w:rPr>
            <w:rStyle w:val="Hyperlink"/>
            <w:b/>
          </w:rPr>
          <w:t>Definition</w:t>
        </w:r>
      </w:hyperlink>
      <w:r w:rsidR="00454D42" w:rsidRPr="006876BA">
        <w:rPr>
          <w:b/>
        </w:rPr>
        <w:t>[0..1]</w:t>
      </w:r>
    </w:p>
    <w:p w14:paraId="530C6B59" w14:textId="77777777" w:rsidR="008B78EB" w:rsidRPr="00B603FB" w:rsidRDefault="005C6CB8" w:rsidP="00ED4063">
      <w:pPr>
        <w:rPr>
          <w:b/>
        </w:rPr>
      </w:pPr>
      <w:r>
        <w:t xml:space="preserve"> </w:t>
      </w:r>
      <w:r w:rsidR="00C04683">
        <w:t xml:space="preserve"> </w:t>
      </w:r>
      <w:r>
        <w:t xml:space="preserve"> </w:t>
      </w:r>
    </w:p>
    <w:p w14:paraId="1E7F1744" w14:textId="77777777" w:rsidR="00D37C11" w:rsidRDefault="005F0251">
      <w:r>
        <w:t>An optional definition in a specified language</w:t>
      </w:r>
    </w:p>
    <w:p w14:paraId="0CAC4EB1" w14:textId="77777777" w:rsidR="008B78EB" w:rsidRPr="00B603FB" w:rsidRDefault="00C04683" w:rsidP="00ED4063">
      <w:pPr>
        <w:rPr>
          <w:b/>
        </w:rPr>
      </w:pPr>
      <w:r>
        <w:t xml:space="preserve"> </w:t>
      </w:r>
    </w:p>
    <w:p w14:paraId="49539E9D" w14:textId="77777777" w:rsidR="00A8550F" w:rsidRDefault="00860CF1" w:rsidP="006977BE">
      <w:r>
        <w:t xml:space="preserve"> </w:t>
      </w:r>
    </w:p>
    <w:p w14:paraId="27F8BD5C" w14:textId="77777777" w:rsidR="00A755AA" w:rsidRDefault="008B78EB" w:rsidP="00ED4063">
      <w:pPr>
        <w:rPr>
          <w:b/>
        </w:rPr>
      </w:pPr>
      <w:r w:rsidRPr="006876BA">
        <w:rPr>
          <w:b/>
        </w:rPr>
        <w:t>•   public designation</w:t>
      </w:r>
      <w:r w:rsidR="006876BA" w:rsidRPr="006876BA">
        <w:rPr>
          <w:b/>
        </w:rPr>
        <w:t xml:space="preserve"> : </w:t>
      </w:r>
      <w:hyperlink w:anchor="_f46de41197f2753a2a6dc47a2e5c89fd" w:history="1">
        <w:r w:rsidRPr="006876BA">
          <w:rPr>
            <w:rStyle w:val="Hyperlink"/>
            <w:b/>
          </w:rPr>
          <w:t>Designation</w:t>
        </w:r>
      </w:hyperlink>
      <w:r w:rsidR="00454D42" w:rsidRPr="006876BA">
        <w:rPr>
          <w:b/>
        </w:rPr>
        <w:t>[1]</w:t>
      </w:r>
    </w:p>
    <w:p w14:paraId="0C85417A" w14:textId="77777777" w:rsidR="008B78EB" w:rsidRPr="00B603FB" w:rsidRDefault="005C6CB8" w:rsidP="00ED4063">
      <w:pPr>
        <w:rPr>
          <w:b/>
        </w:rPr>
      </w:pPr>
      <w:r>
        <w:t xml:space="preserve"> </w:t>
      </w:r>
      <w:r w:rsidR="00C04683">
        <w:t xml:space="preserve"> </w:t>
      </w:r>
      <w:r>
        <w:t xml:space="preserve"> </w:t>
      </w:r>
    </w:p>
    <w:p w14:paraId="6F2D8AA2" w14:textId="77777777" w:rsidR="00D37C11" w:rsidRDefault="005F0251">
      <w:r>
        <w:t xml:space="preserve"> A designation in a specified language</w:t>
      </w:r>
    </w:p>
    <w:p w14:paraId="412C5439" w14:textId="77777777" w:rsidR="008B78EB" w:rsidRPr="00B603FB" w:rsidRDefault="00C04683" w:rsidP="00ED4063">
      <w:pPr>
        <w:rPr>
          <w:b/>
        </w:rPr>
      </w:pPr>
      <w:r>
        <w:t xml:space="preserve"> </w:t>
      </w:r>
    </w:p>
    <w:p w14:paraId="5CA7F3C9" w14:textId="77777777" w:rsidR="00A8550F" w:rsidRDefault="00C32E8C" w:rsidP="006977BE">
      <w:r>
        <w:t xml:space="preserve"> </w:t>
      </w:r>
    </w:p>
    <w:p w14:paraId="32404122" w14:textId="77777777" w:rsidR="009922DE" w:rsidRDefault="009922DE" w:rsidP="009922DE">
      <w:r>
        <w:t xml:space="preserve">    </w:t>
      </w:r>
    </w:p>
    <w:p w14:paraId="660F8A65" w14:textId="77777777" w:rsidR="0063570E" w:rsidRDefault="0063570E" w:rsidP="00383490"/>
    <w:p w14:paraId="7D3D24BF" w14:textId="77777777" w:rsidR="00A855E6" w:rsidRDefault="00383490" w:rsidP="00263593">
      <w:r w:rsidRPr="00875584">
        <w:rPr>
          <w:rFonts w:ascii="Arial" w:hAnsi="Arial"/>
          <w:b/>
          <w:sz w:val="24"/>
          <w:szCs w:val="24"/>
        </w:rPr>
        <w:t>Constraints</w:t>
      </w:r>
    </w:p>
    <w:p w14:paraId="2DB7AE58" w14:textId="77777777" w:rsidR="0087616E" w:rsidRPr="00BC6BEC" w:rsidRDefault="0087616E" w:rsidP="00263593">
      <w:pPr>
        <w:rPr>
          <w:rFonts w:ascii="Arial" w:hAnsi="Arial"/>
          <w:b/>
          <w:sz w:val="24"/>
          <w:szCs w:val="24"/>
        </w:rPr>
      </w:pPr>
    </w:p>
    <w:p w14:paraId="7AA842A7" w14:textId="77777777" w:rsidR="00263593" w:rsidRPr="00F813AC" w:rsidRDefault="00263593" w:rsidP="00057587">
      <w:pPr>
        <w:pStyle w:val="ListParagraph"/>
        <w:numPr>
          <w:ilvl w:val="0"/>
          <w:numId w:val="4"/>
        </w:numPr>
        <w:rPr>
          <w:rFonts w:ascii="Arial" w:hAnsi="Arial"/>
          <w:b/>
        </w:rPr>
      </w:pPr>
      <w:r w:rsidRPr="006F3621">
        <w:rPr>
          <w:rFonts w:ascii="Arial" w:hAnsi="Arial"/>
          <w:b/>
        </w:rPr>
        <w:t>mandatoryLanguage</w:t>
      </w:r>
    </w:p>
    <w:p w14:paraId="2411F4F5" w14:textId="77777777" w:rsidR="00F126D8" w:rsidRDefault="005C6CB8" w:rsidP="006977BE">
      <w:r>
        <w:t xml:space="preserve"> </w:t>
      </w:r>
    </w:p>
    <w:p w14:paraId="5FEF313F" w14:textId="77777777" w:rsidR="00D37C11" w:rsidRDefault="005F0251">
      <w:r>
        <w:t>All designations must have a language</w:t>
      </w:r>
    </w:p>
    <w:p w14:paraId="76411A58" w14:textId="77777777" w:rsidR="00F126D8" w:rsidRDefault="00CF06F6" w:rsidP="006977BE">
      <w:r w:rsidRPr="00467F03">
        <w:t>[OCL]</w:t>
      </w:r>
    </w:p>
    <w:p w14:paraId="3A9CA7B7" w14:textId="77777777" w:rsidR="008B78EB" w:rsidRDefault="004B279F" w:rsidP="00ED4063">
      <w:r w:rsidRPr="0047488C">
        <w:rPr>
          <w:rFonts w:ascii="Courier" w:hAnsi="Courier"/>
        </w:rPr>
        <w:t>not(self.designation.language.oclIsUndefined())</w:t>
      </w:r>
    </w:p>
    <w:p w14:paraId="26DAFA2A" w14:textId="77777777" w:rsidR="0087616E" w:rsidRPr="00BC6BEC" w:rsidRDefault="0087616E" w:rsidP="00263593">
      <w:pPr>
        <w:rPr>
          <w:rFonts w:ascii="Arial" w:hAnsi="Arial"/>
          <w:b/>
          <w:sz w:val="24"/>
          <w:szCs w:val="24"/>
        </w:rPr>
      </w:pPr>
    </w:p>
    <w:p w14:paraId="39BBD933" w14:textId="77777777" w:rsidR="00263593" w:rsidRPr="00F813AC" w:rsidRDefault="00263593" w:rsidP="00057587">
      <w:pPr>
        <w:pStyle w:val="ListParagraph"/>
        <w:numPr>
          <w:ilvl w:val="0"/>
          <w:numId w:val="4"/>
        </w:numPr>
        <w:rPr>
          <w:rFonts w:ascii="Arial" w:hAnsi="Arial"/>
          <w:b/>
        </w:rPr>
      </w:pPr>
      <w:r w:rsidRPr="006F3621">
        <w:rPr>
          <w:rFonts w:ascii="Arial" w:hAnsi="Arial"/>
          <w:b/>
        </w:rPr>
        <w:t>matchingDescriptionLanguage</w:t>
      </w:r>
    </w:p>
    <w:p w14:paraId="76885F5A" w14:textId="77777777" w:rsidR="00F126D8" w:rsidRDefault="00CF06F6" w:rsidP="006977BE">
      <w:r w:rsidRPr="00467F03">
        <w:t>[OCL]</w:t>
      </w:r>
    </w:p>
    <w:p w14:paraId="68BEFA20" w14:textId="77777777" w:rsidR="008B78EB" w:rsidRDefault="004B279F" w:rsidP="00ED4063">
      <w:r w:rsidRPr="0047488C">
        <w:rPr>
          <w:rFonts w:ascii="Courier" w:hAnsi="Courier"/>
        </w:rPr>
        <w:t>not(self.definition.oclIsUndefined()) implies self.designation.language = self.definition.language</w:t>
      </w:r>
    </w:p>
    <w:p w14:paraId="018E9657" w14:textId="77777777" w:rsidR="00DB049B" w:rsidRDefault="00022C8A" w:rsidP="006977BE">
      <w:r w:rsidRPr="00022C8A">
        <w:t xml:space="preserve"> </w:t>
      </w:r>
    </w:p>
    <w:p w14:paraId="562A2C9E" w14:textId="77777777" w:rsidR="00800588" w:rsidRPr="005F31BE" w:rsidRDefault="00800588" w:rsidP="005F31BE">
      <w:pPr>
        <w:pStyle w:val="Heading5"/>
      </w:pPr>
      <w:bookmarkStart w:id="296" w:name="_290b504024c5117158636715bff68ef8"/>
      <w:r w:rsidRPr="005F31BE">
        <w:t>&lt;Class&gt; Language_Identification</w:t>
      </w:r>
      <w:bookmarkEnd w:id="296"/>
    </w:p>
    <w:p w14:paraId="2AFE9F43" w14:textId="77777777" w:rsidR="00DB049B" w:rsidRDefault="00800588" w:rsidP="006977BE">
      <w:r>
        <w:t xml:space="preserve"> </w:t>
      </w:r>
    </w:p>
    <w:p w14:paraId="0530A7EF" w14:textId="77777777" w:rsidR="0063570E" w:rsidRDefault="0063570E" w:rsidP="00383490"/>
    <w:p w14:paraId="36A72017" w14:textId="77777777" w:rsidR="00A855E6" w:rsidRDefault="00383490" w:rsidP="00263593">
      <w:r w:rsidRPr="00875584">
        <w:rPr>
          <w:rFonts w:ascii="Arial" w:hAnsi="Arial"/>
          <w:b/>
          <w:sz w:val="24"/>
          <w:szCs w:val="24"/>
        </w:rPr>
        <w:t>Description</w:t>
      </w:r>
    </w:p>
    <w:p w14:paraId="4486E8E6" w14:textId="77777777" w:rsidR="00DB049B" w:rsidRDefault="005C6CB8" w:rsidP="006977BE">
      <w:r>
        <w:t xml:space="preserve"> </w:t>
      </w:r>
    </w:p>
    <w:p w14:paraId="06A19188" w14:textId="77777777" w:rsidR="00D37C11" w:rsidRDefault="005F0251">
      <w:r>
        <w:t xml:space="preserve"> </w:t>
      </w:r>
    </w:p>
    <w:p w14:paraId="7F58B6F0" w14:textId="77777777" w:rsidR="00D37C11" w:rsidRDefault="005F0251">
      <w:r>
        <w:t>Language_Identification serves as an identifier for a language. Langua</w:t>
      </w:r>
      <w:r>
        <w:t>ge_Identification always defines a language as spoken (or written, signed or otherwise signaled) by human beings for communication of information to other human beings. Computer languages such as programming languages are explicitly excluded.</w:t>
      </w:r>
    </w:p>
    <w:p w14:paraId="096F1FA9" w14:textId="77777777" w:rsidR="00D37C11" w:rsidRDefault="005F0251">
      <w:r>
        <w:t xml:space="preserve"> </w:t>
      </w:r>
    </w:p>
    <w:p w14:paraId="071E3D49" w14:textId="77777777" w:rsidR="00D37C11" w:rsidRDefault="005F0251">
      <w:r>
        <w:rPr>
          <w:b/>
          <w:bCs/>
        </w:rPr>
        <w:t>Note 1:</w:t>
      </w:r>
      <w:r>
        <w:t xml:space="preserve"> ISO</w:t>
      </w:r>
      <w:r>
        <w:t xml:space="preserve"> 11179-3 defines several additional attributes for the Language_Identification class.  As the AML specification simply references languages, details such as script, geopolitical, variant identifiers, etc. are not in scope.</w:t>
      </w:r>
    </w:p>
    <w:p w14:paraId="2E21D769" w14:textId="77777777" w:rsidR="00D37C11" w:rsidRDefault="005F0251">
      <w:r>
        <w:t xml:space="preserve"> </w:t>
      </w:r>
    </w:p>
    <w:p w14:paraId="6351B255" w14:textId="77777777" w:rsidR="00D37C11" w:rsidRDefault="005F0251">
      <w:r>
        <w:rPr>
          <w:b/>
          <w:bCs/>
        </w:rPr>
        <w:t>Note 2</w:t>
      </w:r>
      <w:r>
        <w:t>: The ISO 11179-3 referen</w:t>
      </w:r>
      <w:r>
        <w:t>ces several language identificatin documents, including the W3C IETF, IANA and RFC5646.  The AML specification is agnostic when it comes to language tags and will treat language as another terminology / value set.</w:t>
      </w:r>
    </w:p>
    <w:p w14:paraId="503342E4" w14:textId="77777777" w:rsidR="00DB049B" w:rsidRDefault="00C51B43" w:rsidP="006977BE">
      <w:r>
        <w:t xml:space="preserve"> </w:t>
      </w:r>
      <w:r w:rsidR="009F2598">
        <w:t xml:space="preserve">  </w:t>
      </w:r>
    </w:p>
    <w:p w14:paraId="599A00C4" w14:textId="77777777" w:rsidR="0063570E" w:rsidRDefault="0063570E" w:rsidP="00383490"/>
    <w:p w14:paraId="041C342D" w14:textId="77777777" w:rsidR="00A855E6" w:rsidRDefault="00383490" w:rsidP="00263593">
      <w:r w:rsidRPr="00875584">
        <w:rPr>
          <w:rFonts w:ascii="Arial" w:hAnsi="Arial"/>
          <w:b/>
          <w:sz w:val="24"/>
          <w:szCs w:val="24"/>
        </w:rPr>
        <w:t>Diagrams</w:t>
      </w:r>
    </w:p>
    <w:p w14:paraId="490A5513" w14:textId="77777777" w:rsidR="00DB049B" w:rsidRDefault="005F0251"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2C6E929E" w14:textId="77777777" w:rsidR="0063570E" w:rsidRDefault="0063570E" w:rsidP="00383490"/>
    <w:p w14:paraId="28FB93A3" w14:textId="77777777" w:rsidR="00A855E6" w:rsidRDefault="00383490" w:rsidP="00263593">
      <w:r w:rsidRPr="00875584">
        <w:rPr>
          <w:rFonts w:ascii="Arial" w:hAnsi="Arial"/>
          <w:b/>
          <w:sz w:val="24"/>
          <w:szCs w:val="24"/>
        </w:rPr>
        <w:t>Attributes</w:t>
      </w:r>
    </w:p>
    <w:p w14:paraId="565B9EB1" w14:textId="77777777" w:rsidR="00B603FB" w:rsidRDefault="00B603FB" w:rsidP="008B78EB"/>
    <w:p w14:paraId="13E3DB46" w14:textId="77777777" w:rsidR="00A755AA" w:rsidRDefault="008B78EB" w:rsidP="008B78EB">
      <w:pPr>
        <w:rPr>
          <w:b/>
        </w:rPr>
      </w:pPr>
      <w:r w:rsidRPr="006A54F6">
        <w:rPr>
          <w:b/>
        </w:rPr>
        <w:t>•   public language_identifier : String  [1]</w:t>
      </w:r>
    </w:p>
    <w:p w14:paraId="275FC048" w14:textId="77777777" w:rsidR="008B78EB" w:rsidRPr="006A54F6" w:rsidRDefault="005C6CB8" w:rsidP="008B78EB">
      <w:pPr>
        <w:rPr>
          <w:b/>
        </w:rPr>
      </w:pPr>
      <w:r>
        <w:t xml:space="preserve"> </w:t>
      </w:r>
    </w:p>
    <w:p w14:paraId="1F60584F" w14:textId="77777777" w:rsidR="00D37C11" w:rsidRDefault="005F0251">
      <w:r>
        <w:t xml:space="preserve">identifies the primary language. </w:t>
      </w:r>
    </w:p>
    <w:p w14:paraId="4E28937C" w14:textId="77777777" w:rsidR="00DB049B" w:rsidRDefault="00022C8A" w:rsidP="006977BE">
      <w:r w:rsidRPr="00022C8A">
        <w:t xml:space="preserve"> </w:t>
      </w:r>
    </w:p>
    <w:p w14:paraId="05AECC26" w14:textId="77777777" w:rsidR="00800588" w:rsidRPr="005F31BE" w:rsidRDefault="00800588" w:rsidP="005F31BE">
      <w:pPr>
        <w:pStyle w:val="Heading5"/>
      </w:pPr>
      <w:bookmarkStart w:id="297" w:name="_540375a26e1a8a2f020e1b8d908aad0c"/>
      <w:r w:rsidRPr="005F31BE">
        <w:t>&lt;Class&gt; Namespace</w:t>
      </w:r>
      <w:bookmarkEnd w:id="297"/>
    </w:p>
    <w:p w14:paraId="1DDA87F4" w14:textId="77777777" w:rsidR="00DB049B" w:rsidRDefault="00800588" w:rsidP="006977BE">
      <w:r>
        <w:t xml:space="preserve"> </w:t>
      </w:r>
    </w:p>
    <w:p w14:paraId="639E4D51" w14:textId="77777777" w:rsidR="0063570E" w:rsidRDefault="0063570E" w:rsidP="00383490"/>
    <w:p w14:paraId="4B0906AC" w14:textId="77777777" w:rsidR="00A855E6" w:rsidRDefault="00383490" w:rsidP="00263593">
      <w:r w:rsidRPr="00875584">
        <w:rPr>
          <w:rFonts w:ascii="Arial" w:hAnsi="Arial"/>
          <w:b/>
          <w:sz w:val="24"/>
          <w:szCs w:val="24"/>
        </w:rPr>
        <w:t>Description</w:t>
      </w:r>
    </w:p>
    <w:p w14:paraId="3451E40E" w14:textId="77777777" w:rsidR="00DB049B" w:rsidRDefault="005C6CB8" w:rsidP="006977BE">
      <w:r>
        <w:t xml:space="preserve"> </w:t>
      </w:r>
    </w:p>
    <w:p w14:paraId="44A6B252" w14:textId="77777777" w:rsidR="00D37C11" w:rsidRDefault="005F0251">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4A13C755" w14:textId="77777777" w:rsidR="00D37C11" w:rsidRDefault="005F0251">
      <w:r>
        <w:t xml:space="preserve"> </w:t>
      </w:r>
    </w:p>
    <w:p w14:paraId="73D2F605" w14:textId="77777777" w:rsidR="00D37C11" w:rsidRDefault="005F0251">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14:paraId="7F351E77" w14:textId="77777777" w:rsidR="00D37C11" w:rsidRDefault="005F0251">
      <w:r>
        <w:t xml:space="preserve"> </w:t>
      </w:r>
    </w:p>
    <w:p w14:paraId="33DEB6CA" w14:textId="77777777" w:rsidR="00DB049B" w:rsidRDefault="00C51B43" w:rsidP="006977BE">
      <w:r>
        <w:t xml:space="preserve"> </w:t>
      </w:r>
      <w:r w:rsidR="009F2598">
        <w:t xml:space="preserve">  </w:t>
      </w:r>
    </w:p>
    <w:p w14:paraId="02172B18" w14:textId="77777777" w:rsidR="0063570E" w:rsidRDefault="0063570E" w:rsidP="00383490"/>
    <w:p w14:paraId="4DDCE4AD" w14:textId="77777777" w:rsidR="00A855E6" w:rsidRDefault="00383490" w:rsidP="00263593">
      <w:r w:rsidRPr="00875584">
        <w:rPr>
          <w:rFonts w:ascii="Arial" w:hAnsi="Arial"/>
          <w:b/>
          <w:sz w:val="24"/>
          <w:szCs w:val="24"/>
        </w:rPr>
        <w:t>Diagrams</w:t>
      </w:r>
    </w:p>
    <w:p w14:paraId="2E3D9A17" w14:textId="77777777" w:rsidR="00DB049B" w:rsidRDefault="005F0251" w:rsidP="006977BE">
      <w:hyperlink w:anchor="_39265938304977d9288c6eb410872362" w:history="1">
        <w:r w:rsidR="003E7695">
          <w:rPr>
            <w:rStyle w:val="Hyperlink"/>
          </w:rPr>
          <w:t>Designation and Definition metamodel region</w:t>
        </w:r>
      </w:hyperlink>
    </w:p>
    <w:p w14:paraId="0C4D3BA7" w14:textId="77777777" w:rsidR="0063570E" w:rsidRDefault="0063570E" w:rsidP="00383490"/>
    <w:p w14:paraId="09F61A3D" w14:textId="77777777" w:rsidR="00A855E6" w:rsidRDefault="00383490" w:rsidP="00263593">
      <w:r w:rsidRPr="00875584">
        <w:rPr>
          <w:rFonts w:ascii="Arial" w:hAnsi="Arial"/>
          <w:b/>
          <w:sz w:val="24"/>
          <w:szCs w:val="24"/>
        </w:rPr>
        <w:t>Direct Known Superclasses (Generalization)</w:t>
      </w:r>
    </w:p>
    <w:p w14:paraId="41593BD9" w14:textId="77777777" w:rsidR="00DB049B" w:rsidRDefault="005F0251"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1759DBAF" w14:textId="77777777" w:rsidR="0063570E" w:rsidRDefault="0063570E" w:rsidP="00383490"/>
    <w:p w14:paraId="6D4D98F8" w14:textId="77777777" w:rsidR="00A855E6" w:rsidRDefault="00383490" w:rsidP="00263593">
      <w:r w:rsidRPr="00875584">
        <w:rPr>
          <w:rFonts w:ascii="Arial" w:hAnsi="Arial"/>
          <w:b/>
          <w:sz w:val="24"/>
          <w:szCs w:val="24"/>
        </w:rPr>
        <w:t>Attributes</w:t>
      </w:r>
    </w:p>
    <w:p w14:paraId="54F25E79" w14:textId="77777777" w:rsidR="00B603FB" w:rsidRDefault="00B603FB" w:rsidP="008B78EB"/>
    <w:p w14:paraId="711F35E0" w14:textId="77777777" w:rsidR="00A755AA" w:rsidRDefault="008B78EB" w:rsidP="008B78EB">
      <w:pPr>
        <w:rPr>
          <w:b/>
        </w:rPr>
      </w:pPr>
      <w:r w:rsidRPr="006A54F6">
        <w:rPr>
          <w:b/>
        </w:rPr>
        <w:t>•   public shorthand_prefix : String  [0..1]</w:t>
      </w:r>
    </w:p>
    <w:p w14:paraId="5562BE1F" w14:textId="77777777" w:rsidR="008B78EB" w:rsidRPr="006A54F6" w:rsidRDefault="005C6CB8" w:rsidP="008B78EB">
      <w:pPr>
        <w:rPr>
          <w:b/>
        </w:rPr>
      </w:pPr>
      <w:r>
        <w:t xml:space="preserve"> </w:t>
      </w:r>
    </w:p>
    <w:p w14:paraId="48248CE5" w14:textId="77777777" w:rsidR="00D37C11" w:rsidRDefault="00D37C11"/>
    <w:p w14:paraId="3D3DFAAB" w14:textId="77777777" w:rsidR="00D37C11" w:rsidRDefault="00D37C11"/>
    <w:p w14:paraId="0DC644EC" w14:textId="77777777" w:rsidR="00D37C11" w:rsidRDefault="00D37C11"/>
    <w:p w14:paraId="0A4EBA33" w14:textId="77777777" w:rsidR="00D37C11" w:rsidRDefault="005F0251">
      <w:r>
        <w:rPr>
          <w:rFonts w:ascii="Default" w:hAnsi="Default" w:cs="Default"/>
        </w:rPr>
        <w:t xml:space="preserve">prefix conventionally used as shorthand for a namespace, for greater </w:t>
      </w:r>
    </w:p>
    <w:p w14:paraId="0949ED4E" w14:textId="77777777" w:rsidR="00D37C11" w:rsidRDefault="005F0251">
      <w:r>
        <w:rPr>
          <w:rFonts w:ascii="Default" w:hAnsi="Default" w:cs="Default"/>
        </w:rPr>
        <w:t xml:space="preserve">readability, in text for human consumption. </w:t>
      </w:r>
    </w:p>
    <w:p w14:paraId="74217458" w14:textId="77777777" w:rsidR="00D37C11" w:rsidRDefault="005F0251">
      <w:r>
        <w:t xml:space="preserve"> </w:t>
      </w:r>
    </w:p>
    <w:p w14:paraId="427937D9" w14:textId="77777777" w:rsidR="0063570E" w:rsidRDefault="0063570E" w:rsidP="00383490"/>
    <w:p w14:paraId="3F605E9E" w14:textId="77777777" w:rsidR="00A855E6" w:rsidRDefault="00383490" w:rsidP="00263593">
      <w:r w:rsidRPr="00875584">
        <w:rPr>
          <w:rFonts w:ascii="Arial" w:hAnsi="Arial"/>
          <w:b/>
          <w:sz w:val="24"/>
          <w:szCs w:val="24"/>
        </w:rPr>
        <w:t>Associations</w:t>
      </w:r>
    </w:p>
    <w:p w14:paraId="6F1AA49E" w14:textId="77777777" w:rsidR="00A8550F" w:rsidRDefault="00860CF1" w:rsidP="006977BE">
      <w:r>
        <w:t xml:space="preserve"> </w:t>
      </w:r>
    </w:p>
    <w:p w14:paraId="6C2A3DB4" w14:textId="77777777" w:rsidR="00A755AA" w:rsidRDefault="008B78EB" w:rsidP="00ED4063">
      <w:pPr>
        <w:rPr>
          <w:b/>
        </w:rPr>
      </w:pPr>
      <w:r w:rsidRPr="006876BA">
        <w:rPr>
          <w:b/>
        </w:rPr>
        <w:t>•   public contained_identifier</w:t>
      </w:r>
      <w:r w:rsidR="006876BA" w:rsidRPr="006876BA">
        <w:rPr>
          <w:b/>
        </w:rPr>
        <w:t xml:space="preserve"> : </w:t>
      </w:r>
      <w:hyperlink w:anchor="_e9986a35a9b1fdfe3b6504bff891a4a7" w:history="1">
        <w:r w:rsidRPr="006876BA">
          <w:rPr>
            <w:rStyle w:val="Hyperlink"/>
            <w:b/>
          </w:rPr>
          <w:t>Scoped_Identifier</w:t>
        </w:r>
      </w:hyperlink>
      <w:r w:rsidR="00454D42" w:rsidRPr="006876BA">
        <w:rPr>
          <w:b/>
        </w:rPr>
        <w:t>[0..*]</w:t>
      </w:r>
    </w:p>
    <w:p w14:paraId="2B8E096B" w14:textId="77777777" w:rsidR="008B78EB" w:rsidRPr="00B603FB" w:rsidRDefault="005C6CB8" w:rsidP="00ED4063">
      <w:pPr>
        <w:rPr>
          <w:b/>
        </w:rPr>
      </w:pPr>
      <w:r>
        <w:t xml:space="preserve"> </w:t>
      </w:r>
    </w:p>
    <w:p w14:paraId="030C1E6C" w14:textId="77777777" w:rsidR="00A8550F" w:rsidRDefault="00860CF1" w:rsidP="006977BE">
      <w:r>
        <w:t xml:space="preserve"> </w:t>
      </w:r>
      <w:r w:rsidR="00C32E8C">
        <w:t xml:space="preserve"> </w:t>
      </w:r>
    </w:p>
    <w:p w14:paraId="02F7D2D4" w14:textId="77777777" w:rsidR="00DB049B" w:rsidRDefault="00022C8A" w:rsidP="006977BE">
      <w:r w:rsidRPr="00022C8A">
        <w:t xml:space="preserve"> </w:t>
      </w:r>
    </w:p>
    <w:p w14:paraId="785FCE54" w14:textId="77777777" w:rsidR="00800588" w:rsidRPr="005F31BE" w:rsidRDefault="00800588" w:rsidP="005F31BE">
      <w:pPr>
        <w:pStyle w:val="Heading5"/>
      </w:pPr>
      <w:bookmarkStart w:id="298" w:name="_e9986a35a9b1fdfe3b6504bff891a4a7"/>
      <w:r w:rsidRPr="005F31BE">
        <w:t>&lt;Class&gt; Scoped_Identifier</w:t>
      </w:r>
      <w:bookmarkEnd w:id="298"/>
    </w:p>
    <w:p w14:paraId="0E7B7003" w14:textId="77777777" w:rsidR="00DB049B" w:rsidRDefault="00800588" w:rsidP="006977BE">
      <w:r>
        <w:t xml:space="preserve"> </w:t>
      </w:r>
    </w:p>
    <w:p w14:paraId="3084ECE5" w14:textId="77777777" w:rsidR="0063570E" w:rsidRDefault="0063570E" w:rsidP="00383490"/>
    <w:p w14:paraId="7680E3CE" w14:textId="77777777" w:rsidR="00A855E6" w:rsidRDefault="00383490" w:rsidP="00263593">
      <w:r w:rsidRPr="00875584">
        <w:rPr>
          <w:rFonts w:ascii="Arial" w:hAnsi="Arial"/>
          <w:b/>
          <w:sz w:val="24"/>
          <w:szCs w:val="24"/>
        </w:rPr>
        <w:t>Description</w:t>
      </w:r>
    </w:p>
    <w:p w14:paraId="49B05524" w14:textId="77777777" w:rsidR="00DB049B" w:rsidRDefault="005C6CB8" w:rsidP="006977BE">
      <w:r>
        <w:t xml:space="preserve"> </w:t>
      </w:r>
    </w:p>
    <w:p w14:paraId="0CBF10EF" w14:textId="77777777" w:rsidR="00D37C11" w:rsidRDefault="00D37C11"/>
    <w:p w14:paraId="18F965E9" w14:textId="77777777" w:rsidR="00D37C11" w:rsidRDefault="00D37C11"/>
    <w:p w14:paraId="32C76141" w14:textId="77777777" w:rsidR="00D37C11" w:rsidRDefault="00D37C11"/>
    <w:p w14:paraId="25EACAA3" w14:textId="77777777" w:rsidR="00D37C11" w:rsidRDefault="005F0251">
      <w:r>
        <w:rPr>
          <w:rFonts w:ascii="Arial" w:hAnsi="Arial" w:cs="Arial"/>
        </w:rPr>
        <w:t xml:space="preserve">an identifier with a particular scope provided by a Namespace. </w:t>
      </w:r>
    </w:p>
    <w:p w14:paraId="3B6CA8C1" w14:textId="77777777" w:rsidR="00D37C11" w:rsidRDefault="005F0251">
      <w:r>
        <w:t xml:space="preserve"> </w:t>
      </w:r>
    </w:p>
    <w:p w14:paraId="5292D046" w14:textId="77777777" w:rsidR="00DB049B" w:rsidRDefault="00C51B43" w:rsidP="006977BE">
      <w:r>
        <w:t xml:space="preserve"> </w:t>
      </w:r>
      <w:r w:rsidR="009F2598">
        <w:t xml:space="preserve">  </w:t>
      </w:r>
    </w:p>
    <w:p w14:paraId="654CF74D" w14:textId="77777777" w:rsidR="0063570E" w:rsidRDefault="0063570E" w:rsidP="00383490"/>
    <w:p w14:paraId="54B83810" w14:textId="77777777" w:rsidR="00A855E6" w:rsidRDefault="00383490" w:rsidP="00263593">
      <w:r w:rsidRPr="00875584">
        <w:rPr>
          <w:rFonts w:ascii="Arial" w:hAnsi="Arial"/>
          <w:b/>
          <w:sz w:val="24"/>
          <w:szCs w:val="24"/>
        </w:rPr>
        <w:t>Diagrams</w:t>
      </w:r>
    </w:p>
    <w:p w14:paraId="3A4B97A7" w14:textId="77777777" w:rsidR="00DB049B" w:rsidRDefault="005F0251"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105B358" w14:textId="77777777" w:rsidR="0063570E" w:rsidRDefault="0063570E" w:rsidP="00383490"/>
    <w:p w14:paraId="52BDE9FE" w14:textId="77777777" w:rsidR="00A855E6" w:rsidRDefault="00383490" w:rsidP="00263593">
      <w:r w:rsidRPr="00875584">
        <w:rPr>
          <w:rFonts w:ascii="Arial" w:hAnsi="Arial"/>
          <w:b/>
          <w:sz w:val="24"/>
          <w:szCs w:val="24"/>
        </w:rPr>
        <w:t>Attributes</w:t>
      </w:r>
    </w:p>
    <w:p w14:paraId="5AC6A9DD" w14:textId="77777777" w:rsidR="00B603FB" w:rsidRDefault="00B603FB" w:rsidP="008B78EB"/>
    <w:p w14:paraId="126F5A81" w14:textId="77777777" w:rsidR="00A755AA" w:rsidRDefault="008B78EB" w:rsidP="008B78EB">
      <w:pPr>
        <w:rPr>
          <w:b/>
        </w:rPr>
      </w:pPr>
      <w:r w:rsidRPr="006A54F6">
        <w:rPr>
          <w:b/>
        </w:rPr>
        <w:t>•   public identifier : String  [1]</w:t>
      </w:r>
    </w:p>
    <w:p w14:paraId="54EFCAD3" w14:textId="77777777" w:rsidR="008B78EB" w:rsidRPr="006A54F6" w:rsidRDefault="005C6CB8" w:rsidP="008B78EB">
      <w:pPr>
        <w:rPr>
          <w:b/>
        </w:rPr>
      </w:pPr>
      <w:r>
        <w:t xml:space="preserve"> </w:t>
      </w:r>
    </w:p>
    <w:p w14:paraId="0E44D0D4" w14:textId="77777777" w:rsidR="00D37C11" w:rsidRDefault="00D37C11"/>
    <w:p w14:paraId="010C1622" w14:textId="77777777" w:rsidR="00D37C11" w:rsidRDefault="00D37C11"/>
    <w:p w14:paraId="47B9C3E8" w14:textId="77777777" w:rsidR="00D37C11" w:rsidRDefault="00D37C11"/>
    <w:p w14:paraId="3C9D85E8" w14:textId="77777777" w:rsidR="00D37C11" w:rsidRDefault="005F0251">
      <w:r>
        <w:t>An identifier may be used as an unambiguous identifier for an Identified_Item within a partic</w:t>
      </w:r>
      <w:r>
        <w:t xml:space="preserve">ular Namespace. </w:t>
      </w:r>
    </w:p>
    <w:p w14:paraId="0226E66F" w14:textId="77777777" w:rsidR="00D37C11" w:rsidRDefault="005F0251">
      <w:r>
        <w:t xml:space="preserve"> </w:t>
      </w:r>
    </w:p>
    <w:p w14:paraId="2962D8F0" w14:textId="77777777" w:rsidR="00B603FB" w:rsidRDefault="00B603FB" w:rsidP="008B78EB"/>
    <w:p w14:paraId="502933E6" w14:textId="77777777" w:rsidR="00A755AA" w:rsidRDefault="008B78EB" w:rsidP="008B78EB">
      <w:pPr>
        <w:rPr>
          <w:b/>
        </w:rPr>
      </w:pPr>
      <w:r w:rsidRPr="006A54F6">
        <w:rPr>
          <w:b/>
        </w:rPr>
        <w:t>•   public version : String  [1]</w:t>
      </w:r>
    </w:p>
    <w:p w14:paraId="57B8DEB0" w14:textId="77777777" w:rsidR="008B78EB" w:rsidRPr="006A54F6" w:rsidRDefault="005C6CB8" w:rsidP="008B78EB">
      <w:pPr>
        <w:rPr>
          <w:b/>
        </w:rPr>
      </w:pPr>
      <w:r>
        <w:t xml:space="preserve"> </w:t>
      </w:r>
    </w:p>
    <w:p w14:paraId="6A43E17F" w14:textId="77777777" w:rsidR="00D37C11" w:rsidRDefault="00D37C11"/>
    <w:p w14:paraId="492EC3FD" w14:textId="77777777" w:rsidR="00D37C11" w:rsidRDefault="00D37C11"/>
    <w:p w14:paraId="2221AE9B" w14:textId="77777777" w:rsidR="00D37C11" w:rsidRDefault="00D37C11"/>
    <w:p w14:paraId="01344728" w14:textId="77777777" w:rsidR="00D37C11" w:rsidRDefault="005F0251">
      <w:r>
        <w:t xml:space="preserve">version allows more than one version of an Identified_Item to be identified within a particular Namespace. </w:t>
      </w:r>
    </w:p>
    <w:p w14:paraId="4D9A6AA6" w14:textId="77777777" w:rsidR="00D37C11" w:rsidRDefault="005F0251">
      <w:r>
        <w:t xml:space="preserve"> </w:t>
      </w:r>
    </w:p>
    <w:p w14:paraId="37FA4716" w14:textId="77777777" w:rsidR="00D37C11" w:rsidRDefault="005F0251">
      <w:r>
        <w:rPr>
          <w:b/>
          <w:bCs/>
        </w:rPr>
        <w:t>Note:</w:t>
      </w:r>
      <w:r>
        <w:t xml:space="preserve"> the AML specification does not include the notion of identified item "versioning",</w:t>
      </w:r>
      <w:r>
        <w:t xml:space="preserve"> so the version attribute is not used in the AML specification.  For the purposes of compatibility with ISO 11179, one can assume that the version attribute has a single, global default value.</w:t>
      </w:r>
    </w:p>
    <w:p w14:paraId="1785E1B3" w14:textId="77777777" w:rsidR="00D37C11" w:rsidRDefault="005F0251">
      <w:r>
        <w:t xml:space="preserve"> </w:t>
      </w:r>
    </w:p>
    <w:p w14:paraId="0630472E" w14:textId="77777777" w:rsidR="00B603FB" w:rsidRDefault="00B603FB" w:rsidP="008B78EB"/>
    <w:p w14:paraId="05275734" w14:textId="77777777" w:rsidR="00A755AA" w:rsidRDefault="008B78EB" w:rsidP="008B78EB">
      <w:pPr>
        <w:rPr>
          <w:b/>
        </w:rPr>
      </w:pPr>
      <w:r w:rsidRPr="006A54F6">
        <w:rPr>
          <w:b/>
        </w:rPr>
        <w:t>•   public full_expansion : String  [0..1]</w:t>
      </w:r>
    </w:p>
    <w:p w14:paraId="51490ECD" w14:textId="77777777" w:rsidR="008B78EB" w:rsidRPr="006A54F6" w:rsidRDefault="005C6CB8" w:rsidP="008B78EB">
      <w:pPr>
        <w:rPr>
          <w:b/>
        </w:rPr>
      </w:pPr>
      <w:r>
        <w:t xml:space="preserve"> </w:t>
      </w:r>
    </w:p>
    <w:p w14:paraId="7AC9AF0D" w14:textId="77777777" w:rsidR="00D37C11" w:rsidRDefault="005F0251">
      <w:r>
        <w:t xml:space="preserve">full_expansion </w:t>
      </w:r>
      <w:r>
        <w:t xml:space="preserve">is formed by prefixing the unique identifier of Namespace to the identifier of this Scoped_Identifier.   </w:t>
      </w:r>
    </w:p>
    <w:p w14:paraId="264D8B19" w14:textId="77777777" w:rsidR="00D37C11" w:rsidRDefault="005F0251">
      <w:r>
        <w:t xml:space="preserve"> </w:t>
      </w:r>
    </w:p>
    <w:p w14:paraId="07DDFDDA" w14:textId="77777777" w:rsidR="00B603FB" w:rsidRDefault="00B603FB" w:rsidP="008B78EB"/>
    <w:p w14:paraId="6A603769" w14:textId="77777777" w:rsidR="00A755AA" w:rsidRDefault="008B78EB" w:rsidP="008B78EB">
      <w:pPr>
        <w:rPr>
          <w:b/>
        </w:rPr>
      </w:pPr>
      <w:r w:rsidRPr="006A54F6">
        <w:rPr>
          <w:b/>
        </w:rPr>
        <w:t>•   public shorthand_expansion : String  [0..1]</w:t>
      </w:r>
    </w:p>
    <w:p w14:paraId="083A9F39" w14:textId="77777777" w:rsidR="008B78EB" w:rsidRPr="006A54F6" w:rsidRDefault="005C6CB8" w:rsidP="008B78EB">
      <w:pPr>
        <w:rPr>
          <w:b/>
        </w:rPr>
      </w:pPr>
      <w:r>
        <w:t xml:space="preserve"> </w:t>
      </w:r>
    </w:p>
    <w:p w14:paraId="4BFB0CA5" w14:textId="77777777" w:rsidR="00D37C11" w:rsidRDefault="005F0251">
      <w:r>
        <w:t xml:space="preserve">short_expansion (sic) is formed by prefixing the short_prefix of Namespace to the identifier of this Scoped_Identifier. short_expansion will exist if and only if the corresponding short_prefix exists. </w:t>
      </w:r>
    </w:p>
    <w:p w14:paraId="792105F5" w14:textId="77777777" w:rsidR="0063570E" w:rsidRDefault="0063570E" w:rsidP="00383490"/>
    <w:p w14:paraId="02EE770D" w14:textId="77777777" w:rsidR="00A855E6" w:rsidRDefault="00383490" w:rsidP="00263593">
      <w:r w:rsidRPr="00875584">
        <w:rPr>
          <w:rFonts w:ascii="Arial" w:hAnsi="Arial"/>
          <w:b/>
          <w:sz w:val="24"/>
          <w:szCs w:val="24"/>
        </w:rPr>
        <w:t>Associations</w:t>
      </w:r>
    </w:p>
    <w:p w14:paraId="1159E8B2" w14:textId="77777777" w:rsidR="00A8550F" w:rsidRDefault="00860CF1" w:rsidP="006977BE">
      <w:r>
        <w:t xml:space="preserve">     </w:t>
      </w:r>
    </w:p>
    <w:p w14:paraId="4140A645" w14:textId="77777777" w:rsidR="00A755AA" w:rsidRDefault="008B78EB" w:rsidP="00ED4063">
      <w:pPr>
        <w:rPr>
          <w:b/>
        </w:rPr>
      </w:pPr>
      <w:r w:rsidRPr="006876BA">
        <w:rPr>
          <w:b/>
        </w:rPr>
        <w:t>•   public scope</w:t>
      </w:r>
      <w:r w:rsidR="006876BA" w:rsidRPr="006876BA">
        <w:rPr>
          <w:b/>
        </w:rPr>
        <w:t xml:space="preserve"> : </w:t>
      </w:r>
      <w:hyperlink w:anchor="_540375a26e1a8a2f020e1b8d908aad0c" w:history="1">
        <w:r w:rsidRPr="006876BA">
          <w:rPr>
            <w:rStyle w:val="Hyperlink"/>
            <w:b/>
          </w:rPr>
          <w:t>Namespace</w:t>
        </w:r>
      </w:hyperlink>
      <w:r w:rsidR="00454D42" w:rsidRPr="006876BA">
        <w:rPr>
          <w:b/>
        </w:rPr>
        <w:t>[1]</w:t>
      </w:r>
    </w:p>
    <w:p w14:paraId="683778FC" w14:textId="77777777" w:rsidR="008B78EB" w:rsidRPr="00B603FB" w:rsidRDefault="005C6CB8" w:rsidP="00ED4063">
      <w:pPr>
        <w:rPr>
          <w:b/>
        </w:rPr>
      </w:pPr>
      <w:r>
        <w:t xml:space="preserve"> </w:t>
      </w:r>
      <w:r w:rsidR="00C04683">
        <w:t xml:space="preserve"> </w:t>
      </w:r>
      <w:r>
        <w:t xml:space="preserve"> </w:t>
      </w:r>
    </w:p>
    <w:p w14:paraId="3329462C" w14:textId="77777777" w:rsidR="00D37C11" w:rsidRDefault="00D37C11"/>
    <w:p w14:paraId="5175CBAB" w14:textId="77777777" w:rsidR="00D37C11" w:rsidRDefault="00D37C11"/>
    <w:p w14:paraId="2F13361D" w14:textId="77777777" w:rsidR="00D37C11" w:rsidRDefault="00D37C11"/>
    <w:p w14:paraId="0F0FCBF5" w14:textId="77777777" w:rsidR="00D37C11" w:rsidRDefault="005F0251">
      <w:r>
        <w:rPr>
          <w:rFonts w:ascii="Arial" w:hAnsi="Arial" w:cs="Arial"/>
        </w:rPr>
        <w:t xml:space="preserve">identifier_scope </w:t>
      </w:r>
      <w:r>
        <w:rPr>
          <w:rFonts w:ascii="Arial" w:hAnsi="Arial" w:cs="Arial"/>
          <w:i/>
          <w:iCs/>
        </w:rPr>
        <w:t>references</w:t>
      </w:r>
      <w:r>
        <w:rPr>
          <w:rFonts w:ascii="Arial" w:hAnsi="Arial" w:cs="Arial"/>
        </w:rPr>
        <w:t xml:space="preserve"> a Namespace which provides the scope for the </w:t>
      </w:r>
    </w:p>
    <w:p w14:paraId="6C102C2D" w14:textId="77777777" w:rsidR="00D37C11" w:rsidRDefault="005F0251">
      <w:r>
        <w:rPr>
          <w:rFonts w:ascii="Arial" w:hAnsi="Arial" w:cs="Arial"/>
        </w:rPr>
        <w:t xml:space="preserve">Scoped_Identifier. </w:t>
      </w:r>
    </w:p>
    <w:p w14:paraId="437BA0B3" w14:textId="77777777" w:rsidR="00D37C11" w:rsidRDefault="005F0251">
      <w:r>
        <w:t xml:space="preserve"> </w:t>
      </w:r>
    </w:p>
    <w:p w14:paraId="78D0D1A9" w14:textId="77777777" w:rsidR="008B78EB" w:rsidRPr="00B603FB" w:rsidRDefault="00C04683" w:rsidP="00ED4063">
      <w:pPr>
        <w:rPr>
          <w:b/>
        </w:rPr>
      </w:pPr>
      <w:r>
        <w:t xml:space="preserve"> </w:t>
      </w:r>
    </w:p>
    <w:p w14:paraId="7E082A0A" w14:textId="77777777" w:rsidR="00A8550F" w:rsidRDefault="00860CF1" w:rsidP="006977BE">
      <w:r>
        <w:t xml:space="preserve"> </w:t>
      </w:r>
    </w:p>
    <w:p w14:paraId="1A41C655" w14:textId="77777777" w:rsidR="00A755AA" w:rsidRDefault="008B78EB" w:rsidP="00ED4063">
      <w:pPr>
        <w:rPr>
          <w:b/>
        </w:rPr>
      </w:pPr>
      <w:r w:rsidRPr="006876BA">
        <w:rPr>
          <w:b/>
        </w:rPr>
        <w:t>•   public identified_item</w:t>
      </w:r>
      <w:r w:rsidR="006876BA" w:rsidRPr="006876BA">
        <w:rPr>
          <w:b/>
        </w:rPr>
        <w:t xml:space="preserve"> : </w:t>
      </w:r>
      <w:hyperlink w:anchor="_1248f279d4892b4c57cebdb831316891" w:history="1">
        <w:r w:rsidRPr="006876BA">
          <w:rPr>
            <w:rStyle w:val="Hyperlink"/>
            <w:b/>
          </w:rPr>
          <w:t>Identified_Item</w:t>
        </w:r>
      </w:hyperlink>
      <w:r w:rsidR="00454D42" w:rsidRPr="006876BA">
        <w:rPr>
          <w:b/>
        </w:rPr>
        <w:t>[0..1]</w:t>
      </w:r>
    </w:p>
    <w:p w14:paraId="686278BA" w14:textId="77777777" w:rsidR="008B78EB" w:rsidRPr="00B603FB" w:rsidRDefault="005C6CB8" w:rsidP="00ED4063">
      <w:pPr>
        <w:rPr>
          <w:b/>
        </w:rPr>
      </w:pPr>
      <w:r>
        <w:t xml:space="preserve"> </w:t>
      </w:r>
    </w:p>
    <w:p w14:paraId="24BE6D36" w14:textId="77777777" w:rsidR="00D37C11" w:rsidRDefault="005F0251">
      <w:r>
        <w:t xml:space="preserve"> </w:t>
      </w:r>
    </w:p>
    <w:p w14:paraId="38706AD6" w14:textId="77777777" w:rsidR="00D37C11" w:rsidRDefault="00D37C11"/>
    <w:p w14:paraId="4BBF72C0" w14:textId="77777777" w:rsidR="00D37C11" w:rsidRDefault="00D37C11"/>
    <w:p w14:paraId="0AA215E1" w14:textId="77777777" w:rsidR="00D37C11" w:rsidRDefault="00D37C11"/>
    <w:p w14:paraId="072E2252" w14:textId="77777777" w:rsidR="00D37C11" w:rsidRDefault="005F0251">
      <w:r>
        <w:rPr>
          <w:rFonts w:ascii="Arial" w:hAnsi="Arial" w:cs="Arial"/>
        </w:rPr>
        <w:t xml:space="preserve">an identifier for the Identified_Item within a specific Namespace. </w:t>
      </w:r>
    </w:p>
    <w:p w14:paraId="0FE76581" w14:textId="77777777" w:rsidR="00D37C11" w:rsidRDefault="005F0251">
      <w:r>
        <w:t xml:space="preserve"> </w:t>
      </w:r>
    </w:p>
    <w:p w14:paraId="3B2DC4CE" w14:textId="77777777" w:rsidR="00A8550F" w:rsidRDefault="00C32E8C" w:rsidP="006977BE">
      <w:r>
        <w:t xml:space="preserve"> </w:t>
      </w:r>
    </w:p>
    <w:p w14:paraId="65E3DC7D" w14:textId="77777777" w:rsidR="002C0F83" w:rsidRPr="005F31BE" w:rsidRDefault="001F24CC" w:rsidP="005F31BE">
      <w:pPr>
        <w:pStyle w:val="Heading4"/>
      </w:pPr>
      <w:bookmarkStart w:id="299" w:name="_Toc277077946"/>
      <w:r w:rsidRPr="005F31BE">
        <w:t>&lt;Package&gt; Describable Items in AML</w:t>
      </w:r>
      <w:bookmarkEnd w:id="299"/>
    </w:p>
    <w:p w14:paraId="718E9674" w14:textId="77777777" w:rsidR="00800588" w:rsidRPr="00800588" w:rsidRDefault="00800588" w:rsidP="005F31BE">
      <w:pPr>
        <w:pStyle w:val="Heading5"/>
      </w:pPr>
      <w:r w:rsidRPr="00800588">
        <w:t>Conceptual and Value Domains</w:t>
      </w:r>
    </w:p>
    <w:p w14:paraId="062EC154" w14:textId="77777777" w:rsidR="00D91281" w:rsidRDefault="00800588" w:rsidP="0039400D">
      <w:r>
        <w:t xml:space="preserve"> </w:t>
      </w:r>
      <w:r w:rsidR="00467F03" w:rsidRPr="001551F5">
        <w:tab/>
      </w:r>
    </w:p>
    <w:p w14:paraId="4ABB5742" w14:textId="77777777" w:rsidR="003E4BE1" w:rsidRDefault="0001444D" w:rsidP="00595F8A">
      <w:r>
        <w:tab/>
      </w:r>
      <w:r>
        <w:tab/>
      </w:r>
      <w:r>
        <w:tab/>
      </w:r>
      <w:r>
        <w:tab/>
      </w:r>
      <w:r>
        <w:rPr>
          <w:noProof/>
        </w:rPr>
        <w:drawing>
          <wp:inline distT="0" distB="0" distL="0" distR="0" wp14:anchorId="44CDE28B" wp14:editId="2978BBAD">
            <wp:extent cx="5934075" cy="2428875"/>
            <wp:effectExtent l="0" t="0" r="0" b="0"/>
            <wp:docPr id="42" name="Picture 318425971.png" descr="318425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18425971.png"/>
                    <pic:cNvPicPr/>
                  </pic:nvPicPr>
                  <pic:blipFill>
                    <a:blip r:embed="rId52" cstate="print"/>
                    <a:stretch>
                      <a:fillRect/>
                    </a:stretch>
                  </pic:blipFill>
                  <pic:spPr>
                    <a:xfrm>
                      <a:off x="0" y="0"/>
                      <a:ext cx="5934075" cy="2428875"/>
                    </a:xfrm>
                    <a:prstGeom prst="rect">
                      <a:avLst/>
                    </a:prstGeom>
                  </pic:spPr>
                </pic:pic>
              </a:graphicData>
            </a:graphic>
          </wp:inline>
        </w:drawing>
      </w:r>
    </w:p>
    <w:p w14:paraId="100F4B1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0" w:name="_c940c3b06c77c12f4e6ddf81cb3280bc"/>
      <w:r w:rsidRPr="007B5B34">
        <w:rPr>
          <w:b/>
          <w:sz w:val="24"/>
          <w:szCs w:val="24"/>
        </w:rPr>
        <w:t>Conceptual and value domain metamodel region</w:t>
      </w:r>
      <w:bookmarkEnd w:id="300"/>
    </w:p>
    <w:p w14:paraId="35C11344" w14:textId="77777777" w:rsidR="003E4BE1" w:rsidRDefault="005C6CB8" w:rsidP="00AB09F3">
      <w:r>
        <w:t xml:space="preserve"> </w:t>
      </w:r>
    </w:p>
    <w:p w14:paraId="4B0CE3FB" w14:textId="77777777" w:rsidR="00D37C11" w:rsidRDefault="005F0251">
      <w:r>
        <w:t>A Conceptual_Domain sometimes contains a finite allowed inventory of notions that can be enumerated. Such a Conceptual_Domain is referred to as an Enumerated_Conceptual_Domain.</w:t>
      </w:r>
    </w:p>
    <w:p w14:paraId="4892EA93" w14:textId="77777777" w:rsidR="00D37C11" w:rsidRDefault="005F0251">
      <w:r>
        <w:t xml:space="preserve"> </w:t>
      </w:r>
    </w:p>
    <w:p w14:paraId="473DF3CD" w14:textId="77777777" w:rsidR="003E4BE1" w:rsidRDefault="00CB577B" w:rsidP="00AB09F3">
      <w:r>
        <w:t xml:space="preserve">       </w:t>
      </w:r>
      <w:r w:rsidR="003E4BE1">
        <w:t xml:space="preserve"> </w:t>
      </w:r>
    </w:p>
    <w:p w14:paraId="2EBED69E" w14:textId="77777777" w:rsidR="0063570E" w:rsidRDefault="0063570E" w:rsidP="00383490"/>
    <w:p w14:paraId="6A3C2863" w14:textId="77777777" w:rsidR="00A855E6" w:rsidRDefault="00383490" w:rsidP="00263593">
      <w:r w:rsidRPr="00875584">
        <w:rPr>
          <w:rFonts w:ascii="Arial" w:hAnsi="Arial"/>
          <w:b/>
          <w:sz w:val="24"/>
          <w:szCs w:val="24"/>
        </w:rPr>
        <w:t>Known other Data Types</w:t>
      </w:r>
    </w:p>
    <w:p w14:paraId="20E658A0"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3FE2B2DD" w14:textId="77777777" w:rsidR="00DB049B" w:rsidRDefault="00022C8A" w:rsidP="006977BE">
      <w:r w:rsidRPr="00022C8A">
        <w:t xml:space="preserve"> </w:t>
      </w:r>
    </w:p>
    <w:p w14:paraId="76F49FB9" w14:textId="77777777" w:rsidR="00383490" w:rsidRPr="00383490" w:rsidRDefault="00383490" w:rsidP="00383490">
      <w:pPr>
        <w:rPr>
          <w:rFonts w:ascii="Arial" w:hAnsi="Arial"/>
          <w:b/>
          <w:sz w:val="24"/>
          <w:szCs w:val="24"/>
        </w:rPr>
      </w:pPr>
      <w:bookmarkStart w:id="301" w:name="_2f48f391605b5ae297a56304194c2a30"/>
      <w:r w:rsidRPr="00383490">
        <w:rPr>
          <w:rFonts w:ascii="Arial" w:hAnsi="Arial"/>
          <w:b/>
          <w:sz w:val="24"/>
          <w:szCs w:val="24"/>
        </w:rPr>
        <w:t>&lt;Class&gt; Concept</w:t>
      </w:r>
      <w:bookmarkEnd w:id="301"/>
    </w:p>
    <w:p w14:paraId="21A07B70" w14:textId="77777777" w:rsidR="0063570E" w:rsidRDefault="0063570E" w:rsidP="00383490"/>
    <w:p w14:paraId="24AC3BA6" w14:textId="77777777" w:rsidR="00A855E6" w:rsidRDefault="00383490" w:rsidP="00263593">
      <w:r w:rsidRPr="00875584">
        <w:rPr>
          <w:rFonts w:ascii="Arial" w:hAnsi="Arial"/>
          <w:b/>
          <w:sz w:val="24"/>
          <w:szCs w:val="24"/>
        </w:rPr>
        <w:t>Description</w:t>
      </w:r>
    </w:p>
    <w:p w14:paraId="7E791F79" w14:textId="77777777" w:rsidR="00DB049B" w:rsidRDefault="005C6CB8" w:rsidP="006977BE">
      <w:r>
        <w:t xml:space="preserve"> </w:t>
      </w:r>
    </w:p>
    <w:p w14:paraId="07B972CD" w14:textId="77777777" w:rsidR="00D37C11" w:rsidRDefault="005F0251">
      <w:r>
        <w:t>a unit of knowledge created by a unique combination of characteristics. A concept is independent of representation.</w:t>
      </w:r>
    </w:p>
    <w:p w14:paraId="7075D01A" w14:textId="77777777" w:rsidR="00DB049B" w:rsidRDefault="00C51B43" w:rsidP="006977BE">
      <w:r>
        <w:t xml:space="preserve"> </w:t>
      </w:r>
      <w:r w:rsidR="009F2598">
        <w:t xml:space="preserve">  </w:t>
      </w:r>
      <w:r>
        <w:t xml:space="preserve"> </w:t>
      </w:r>
      <w:r w:rsidR="009F2598">
        <w:t xml:space="preserve">  </w:t>
      </w:r>
    </w:p>
    <w:p w14:paraId="72BD6709" w14:textId="77777777" w:rsidR="0063570E" w:rsidRDefault="0063570E" w:rsidP="00383490"/>
    <w:p w14:paraId="6726AC31" w14:textId="77777777" w:rsidR="00A855E6" w:rsidRDefault="00383490" w:rsidP="00263593">
      <w:r w:rsidRPr="00875584">
        <w:rPr>
          <w:rFonts w:ascii="Arial" w:hAnsi="Arial"/>
          <w:b/>
          <w:sz w:val="24"/>
          <w:szCs w:val="24"/>
        </w:rPr>
        <w:t>Diagrams</w:t>
      </w:r>
    </w:p>
    <w:p w14:paraId="51A8D19B" w14:textId="77777777" w:rsidR="00DB049B" w:rsidRDefault="005F0251"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547E002C" w14:textId="77777777" w:rsidR="0063570E" w:rsidRDefault="0063570E" w:rsidP="00383490"/>
    <w:p w14:paraId="00D98229" w14:textId="77777777" w:rsidR="00A855E6" w:rsidRDefault="00383490" w:rsidP="00263593">
      <w:r w:rsidRPr="00875584">
        <w:rPr>
          <w:rFonts w:ascii="Arial" w:hAnsi="Arial"/>
          <w:b/>
          <w:sz w:val="24"/>
          <w:szCs w:val="24"/>
        </w:rPr>
        <w:t>Direct Known Subclasses (Specialization)</w:t>
      </w:r>
    </w:p>
    <w:p w14:paraId="33632122" w14:textId="77777777" w:rsidR="00DB049B" w:rsidRDefault="005F0251"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7CFADEB4" w14:textId="77777777" w:rsidR="0063570E" w:rsidRDefault="0063570E" w:rsidP="00383490"/>
    <w:p w14:paraId="3F3EA46D" w14:textId="77777777" w:rsidR="00A855E6" w:rsidRDefault="00383490" w:rsidP="00263593">
      <w:r w:rsidRPr="00875584">
        <w:rPr>
          <w:rFonts w:ascii="Arial" w:hAnsi="Arial"/>
          <w:b/>
          <w:sz w:val="24"/>
          <w:szCs w:val="24"/>
        </w:rPr>
        <w:t>Associations</w:t>
      </w:r>
    </w:p>
    <w:p w14:paraId="6136C396" w14:textId="77777777" w:rsidR="00A8550F" w:rsidRDefault="00860CF1" w:rsidP="006977BE">
      <w:r>
        <w:t xml:space="preserve"> </w:t>
      </w:r>
    </w:p>
    <w:p w14:paraId="0CFA311B" w14:textId="77777777" w:rsidR="00A755AA" w:rsidRDefault="008B78EB" w:rsidP="00ED4063">
      <w:pPr>
        <w:rPr>
          <w:b/>
        </w:rPr>
      </w:pPr>
      <w:r w:rsidRPr="006876BA">
        <w:rPr>
          <w:b/>
        </w:rPr>
        <w:t>•   public including_concept_system</w:t>
      </w:r>
      <w:r w:rsidR="006876BA" w:rsidRPr="006876BA">
        <w:rPr>
          <w:b/>
        </w:rPr>
        <w:t xml:space="preserve"> : </w:t>
      </w:r>
      <w:hyperlink w:anchor="_3c62b4de493817e9b573867c82d00f2a" w:history="1">
        <w:r w:rsidRPr="006876BA">
          <w:rPr>
            <w:rStyle w:val="Hyperlink"/>
            <w:b/>
          </w:rPr>
          <w:t>Concept_System</w:t>
        </w:r>
      </w:hyperlink>
      <w:r w:rsidR="00454D42" w:rsidRPr="006876BA">
        <w:rPr>
          <w:b/>
        </w:rPr>
        <w:t>[1..*]</w:t>
      </w:r>
    </w:p>
    <w:p w14:paraId="753A8397" w14:textId="77777777" w:rsidR="008B78EB" w:rsidRPr="00B603FB" w:rsidRDefault="005C6CB8" w:rsidP="00ED4063">
      <w:pPr>
        <w:rPr>
          <w:b/>
        </w:rPr>
      </w:pPr>
      <w:r>
        <w:t xml:space="preserve"> </w:t>
      </w:r>
    </w:p>
    <w:p w14:paraId="60D72D31" w14:textId="77777777" w:rsidR="00A8550F" w:rsidRDefault="00C32E8C" w:rsidP="006977BE">
      <w:r>
        <w:t xml:space="preserve"> </w:t>
      </w:r>
    </w:p>
    <w:p w14:paraId="39ED9C06" w14:textId="77777777" w:rsidR="00DB049B" w:rsidRDefault="00022C8A" w:rsidP="006977BE">
      <w:r w:rsidRPr="00022C8A">
        <w:t xml:space="preserve"> </w:t>
      </w:r>
    </w:p>
    <w:p w14:paraId="6B87693E" w14:textId="77777777" w:rsidR="00383490" w:rsidRPr="00383490" w:rsidRDefault="00383490" w:rsidP="00383490">
      <w:pPr>
        <w:rPr>
          <w:rFonts w:ascii="Arial" w:hAnsi="Arial"/>
          <w:b/>
          <w:sz w:val="24"/>
          <w:szCs w:val="24"/>
        </w:rPr>
      </w:pPr>
      <w:bookmarkStart w:id="302" w:name="_7e63d205ca8838d42d16c4aae3fbbf3c"/>
      <w:r w:rsidRPr="00383490">
        <w:rPr>
          <w:rFonts w:ascii="Arial" w:hAnsi="Arial"/>
          <w:b/>
          <w:sz w:val="24"/>
          <w:szCs w:val="24"/>
        </w:rPr>
        <w:t>&lt;Class&gt; Conceptual_Domain</w:t>
      </w:r>
      <w:bookmarkEnd w:id="302"/>
    </w:p>
    <w:p w14:paraId="44DD7246" w14:textId="77777777" w:rsidR="0063570E" w:rsidRDefault="0063570E" w:rsidP="00383490"/>
    <w:p w14:paraId="7E75BFEB" w14:textId="77777777" w:rsidR="00A855E6" w:rsidRDefault="00383490" w:rsidP="00263593">
      <w:r w:rsidRPr="00875584">
        <w:rPr>
          <w:rFonts w:ascii="Arial" w:hAnsi="Arial"/>
          <w:b/>
          <w:sz w:val="24"/>
          <w:szCs w:val="24"/>
        </w:rPr>
        <w:t>Description</w:t>
      </w:r>
    </w:p>
    <w:p w14:paraId="06508812" w14:textId="77777777" w:rsidR="00DB049B" w:rsidRDefault="005C6CB8" w:rsidP="006977BE">
      <w:r>
        <w:t xml:space="preserve"> </w:t>
      </w:r>
    </w:p>
    <w:p w14:paraId="5A80CB04" w14:textId="77777777" w:rsidR="00D37C11" w:rsidRDefault="005F0251">
      <w:r>
        <w:t>a set of value meanings which may either be enumerated or expressed via a description.</w:t>
      </w:r>
    </w:p>
    <w:p w14:paraId="19F9464D" w14:textId="77777777" w:rsidR="00D37C11" w:rsidRDefault="005F0251">
      <w:r>
        <w:t xml:space="preserve"> </w:t>
      </w:r>
    </w:p>
    <w:p w14:paraId="0B0AB664" w14:textId="77777777" w:rsidR="00DB049B" w:rsidRDefault="00C51B43" w:rsidP="006977BE">
      <w:r>
        <w:t xml:space="preserve"> </w:t>
      </w:r>
      <w:r w:rsidR="009F2598">
        <w:t xml:space="preserve">  </w:t>
      </w:r>
    </w:p>
    <w:p w14:paraId="3503D992" w14:textId="77777777" w:rsidR="0063570E" w:rsidRDefault="0063570E" w:rsidP="00383490"/>
    <w:p w14:paraId="6FBE7533" w14:textId="77777777" w:rsidR="00A855E6" w:rsidRDefault="00383490" w:rsidP="00263593">
      <w:r w:rsidRPr="00875584">
        <w:rPr>
          <w:rFonts w:ascii="Arial" w:hAnsi="Arial"/>
          <w:b/>
          <w:sz w:val="24"/>
          <w:szCs w:val="24"/>
        </w:rPr>
        <w:t>Diagrams</w:t>
      </w:r>
    </w:p>
    <w:p w14:paraId="78A32A72" w14:textId="77777777" w:rsidR="00DB049B" w:rsidRDefault="005F0251" w:rsidP="006977BE">
      <w:hyperlink w:anchor="_c940c3b06c77c12f4e6ddf81cb3280bc" w:history="1">
        <w:r w:rsidR="003E7695">
          <w:rPr>
            <w:rStyle w:val="Hyperlink"/>
          </w:rPr>
          <w:t>Conceptual and value domain metamodel region</w:t>
        </w:r>
      </w:hyperlink>
    </w:p>
    <w:p w14:paraId="26A0609C" w14:textId="77777777" w:rsidR="0063570E" w:rsidRDefault="0063570E" w:rsidP="00383490"/>
    <w:p w14:paraId="71A70AA0" w14:textId="77777777" w:rsidR="00A855E6" w:rsidRDefault="00383490" w:rsidP="00263593">
      <w:r w:rsidRPr="00875584">
        <w:rPr>
          <w:rFonts w:ascii="Arial" w:hAnsi="Arial"/>
          <w:b/>
          <w:sz w:val="24"/>
          <w:szCs w:val="24"/>
        </w:rPr>
        <w:t>Direct Known Subclasses (Specialization)</w:t>
      </w:r>
    </w:p>
    <w:p w14:paraId="304F80AE" w14:textId="77777777" w:rsidR="00DB049B" w:rsidRDefault="005F0251" w:rsidP="006977BE">
      <w:hyperlink w:anchor="_12c689c6a7d403bb204b68d02b775064" w:history="1">
        <w:r w:rsidR="006977BE">
          <w:rPr>
            <w:rStyle w:val="Hyperlink"/>
          </w:rPr>
          <w:t>Enumerated_Conceptual_Domain</w:t>
        </w:r>
      </w:hyperlink>
      <w:r w:rsidR="006977BE">
        <w:t xml:space="preserve"> </w:t>
      </w:r>
    </w:p>
    <w:p w14:paraId="7508640E" w14:textId="77777777" w:rsidR="0063570E" w:rsidRDefault="0063570E" w:rsidP="00383490"/>
    <w:p w14:paraId="5DF36CEA" w14:textId="77777777" w:rsidR="00A855E6" w:rsidRDefault="00383490" w:rsidP="00263593">
      <w:r w:rsidRPr="00875584">
        <w:rPr>
          <w:rFonts w:ascii="Arial" w:hAnsi="Arial"/>
          <w:b/>
          <w:sz w:val="24"/>
          <w:szCs w:val="24"/>
        </w:rPr>
        <w:t>Associations</w:t>
      </w:r>
    </w:p>
    <w:p w14:paraId="5EA62259" w14:textId="77777777" w:rsidR="00A8550F" w:rsidRDefault="00860CF1" w:rsidP="006977BE">
      <w:r>
        <w:t xml:space="preserve"> </w:t>
      </w:r>
    </w:p>
    <w:p w14:paraId="2680AC44" w14:textId="77777777" w:rsidR="00A755AA" w:rsidRDefault="008B78EB" w:rsidP="00ED4063">
      <w:pPr>
        <w:rPr>
          <w:b/>
        </w:rPr>
      </w:pPr>
      <w:r w:rsidRPr="006876BA">
        <w:rPr>
          <w:b/>
        </w:rPr>
        <w:t>•   public representation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[0..*]</w:t>
      </w:r>
    </w:p>
    <w:p w14:paraId="315D70D0" w14:textId="77777777" w:rsidR="008B78EB" w:rsidRPr="00B603FB" w:rsidRDefault="005C6CB8" w:rsidP="00ED4063">
      <w:pPr>
        <w:rPr>
          <w:b/>
        </w:rPr>
      </w:pPr>
      <w:r>
        <w:t xml:space="preserve"> </w:t>
      </w:r>
      <w:r w:rsidR="00C04683">
        <w:t xml:space="preserve"> </w:t>
      </w:r>
      <w:r>
        <w:t xml:space="preserve"> </w:t>
      </w:r>
    </w:p>
    <w:p w14:paraId="68BDB9AC" w14:textId="77777777" w:rsidR="00D37C11" w:rsidRDefault="005F0251">
      <w:r>
        <w:t>provides representation for a conceptual domain</w:t>
      </w:r>
    </w:p>
    <w:p w14:paraId="5188DAB8" w14:textId="77777777" w:rsidR="008B78EB" w:rsidRPr="00B603FB" w:rsidRDefault="00C04683" w:rsidP="00ED4063">
      <w:pPr>
        <w:rPr>
          <w:b/>
        </w:rPr>
      </w:pPr>
      <w:r>
        <w:t xml:space="preserve"> </w:t>
      </w:r>
    </w:p>
    <w:p w14:paraId="0A3B9984" w14:textId="77777777" w:rsidR="00A8550F" w:rsidRDefault="00C32E8C" w:rsidP="006977BE">
      <w:r>
        <w:t xml:space="preserve"> </w:t>
      </w:r>
    </w:p>
    <w:p w14:paraId="2B7D1A2C" w14:textId="77777777" w:rsidR="00DB049B" w:rsidRDefault="00022C8A" w:rsidP="006977BE">
      <w:r w:rsidRPr="00022C8A">
        <w:t xml:space="preserve"> </w:t>
      </w:r>
    </w:p>
    <w:p w14:paraId="7961CCD1" w14:textId="77777777" w:rsidR="00383490" w:rsidRPr="00383490" w:rsidRDefault="00383490" w:rsidP="00383490">
      <w:pPr>
        <w:rPr>
          <w:rFonts w:ascii="Arial" w:hAnsi="Arial"/>
          <w:b/>
          <w:sz w:val="24"/>
          <w:szCs w:val="24"/>
        </w:rPr>
      </w:pPr>
      <w:bookmarkStart w:id="303" w:name="_3c62b4de493817e9b573867c82d00f2a"/>
      <w:r w:rsidRPr="00383490">
        <w:rPr>
          <w:rFonts w:ascii="Arial" w:hAnsi="Arial"/>
          <w:b/>
          <w:sz w:val="24"/>
          <w:szCs w:val="24"/>
        </w:rPr>
        <w:t>&lt;Class&gt; Concept_System</w:t>
      </w:r>
      <w:bookmarkEnd w:id="303"/>
    </w:p>
    <w:p w14:paraId="37FB6F07" w14:textId="77777777" w:rsidR="0063570E" w:rsidRDefault="0063570E" w:rsidP="00383490"/>
    <w:p w14:paraId="43DF382F" w14:textId="77777777" w:rsidR="00A855E6" w:rsidRDefault="00383490" w:rsidP="00263593">
      <w:r w:rsidRPr="00875584">
        <w:rPr>
          <w:rFonts w:ascii="Arial" w:hAnsi="Arial"/>
          <w:b/>
          <w:sz w:val="24"/>
          <w:szCs w:val="24"/>
        </w:rPr>
        <w:t>Description</w:t>
      </w:r>
    </w:p>
    <w:p w14:paraId="657B3857" w14:textId="77777777" w:rsidR="00DB049B" w:rsidRDefault="005C6CB8" w:rsidP="006977BE">
      <w:r>
        <w:t xml:space="preserve"> </w:t>
      </w:r>
    </w:p>
    <w:p w14:paraId="432D5692" w14:textId="77777777" w:rsidR="00D37C11" w:rsidRDefault="005F0251">
      <w:r>
        <w:t xml:space="preserve">a set of concepts structured according to the relations among them.  </w:t>
      </w:r>
    </w:p>
    <w:p w14:paraId="3D5EE745" w14:textId="77777777" w:rsidR="00DB049B" w:rsidRDefault="00C51B43" w:rsidP="006977BE">
      <w:r>
        <w:t xml:space="preserve"> </w:t>
      </w:r>
      <w:r w:rsidR="009F2598">
        <w:t xml:space="preserve">  </w:t>
      </w:r>
      <w:r>
        <w:t xml:space="preserve"> </w:t>
      </w:r>
      <w:r w:rsidR="009F2598">
        <w:t xml:space="preserve">  </w:t>
      </w:r>
    </w:p>
    <w:p w14:paraId="7CDB1FCC" w14:textId="77777777" w:rsidR="0063570E" w:rsidRDefault="0063570E" w:rsidP="00383490"/>
    <w:p w14:paraId="7D5FDE3A" w14:textId="77777777" w:rsidR="00A855E6" w:rsidRDefault="00383490" w:rsidP="00263593">
      <w:r w:rsidRPr="00875584">
        <w:rPr>
          <w:rFonts w:ascii="Arial" w:hAnsi="Arial"/>
          <w:b/>
          <w:sz w:val="24"/>
          <w:szCs w:val="24"/>
        </w:rPr>
        <w:t>Diagrams</w:t>
      </w:r>
    </w:p>
    <w:p w14:paraId="61DD407E" w14:textId="77777777" w:rsidR="00DB049B" w:rsidRDefault="005F0251"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6977BE">
        <w:t xml:space="preserve"> </w:t>
      </w:r>
    </w:p>
    <w:p w14:paraId="0000117F" w14:textId="77777777" w:rsidR="0063570E" w:rsidRDefault="0063570E" w:rsidP="00383490"/>
    <w:p w14:paraId="1DABE1F2" w14:textId="77777777" w:rsidR="00A855E6" w:rsidRDefault="00383490" w:rsidP="00263593">
      <w:r w:rsidRPr="00875584">
        <w:rPr>
          <w:rFonts w:ascii="Arial" w:hAnsi="Arial"/>
          <w:b/>
          <w:sz w:val="24"/>
          <w:szCs w:val="24"/>
        </w:rPr>
        <w:t>Associations</w:t>
      </w:r>
    </w:p>
    <w:p w14:paraId="6607CC37" w14:textId="77777777" w:rsidR="00A8550F" w:rsidRDefault="00860CF1" w:rsidP="006977BE">
      <w:r>
        <w:t xml:space="preserve"> </w:t>
      </w:r>
    </w:p>
    <w:p w14:paraId="543256A9" w14:textId="77777777" w:rsidR="00A755AA" w:rsidRDefault="008B78EB" w:rsidP="00ED4063">
      <w:pPr>
        <w:rPr>
          <w:b/>
        </w:rPr>
      </w:pPr>
      <w:r w:rsidRPr="006876BA">
        <w:rPr>
          <w:b/>
        </w:rPr>
        <w:t>•   public member_concept</w:t>
      </w:r>
      <w:r w:rsidR="006876BA" w:rsidRPr="006876BA">
        <w:rPr>
          <w:b/>
        </w:rPr>
        <w:t xml:space="preserve"> : </w:t>
      </w:r>
      <w:hyperlink w:anchor="_2f48f391605b5ae297a56304194c2a30" w:history="1">
        <w:r w:rsidRPr="006876BA">
          <w:rPr>
            <w:rStyle w:val="Hyperlink"/>
            <w:b/>
          </w:rPr>
          <w:t>Concept</w:t>
        </w:r>
      </w:hyperlink>
      <w:r w:rsidR="00454D42" w:rsidRPr="006876BA">
        <w:rPr>
          <w:b/>
        </w:rPr>
        <w:t>[0..*]</w:t>
      </w:r>
    </w:p>
    <w:p w14:paraId="2A3374D3" w14:textId="77777777" w:rsidR="008B78EB" w:rsidRPr="00B603FB" w:rsidRDefault="005C6CB8" w:rsidP="00ED4063">
      <w:pPr>
        <w:rPr>
          <w:b/>
        </w:rPr>
      </w:pPr>
      <w:r>
        <w:t xml:space="preserve"> </w:t>
      </w:r>
    </w:p>
    <w:p w14:paraId="13159DEB" w14:textId="77777777" w:rsidR="00A8550F" w:rsidRDefault="00C32E8C" w:rsidP="006977BE">
      <w:r>
        <w:t xml:space="preserve"> </w:t>
      </w:r>
    </w:p>
    <w:p w14:paraId="3F57FCFD" w14:textId="77777777" w:rsidR="00DB049B" w:rsidRDefault="00022C8A" w:rsidP="006977BE">
      <w:r w:rsidRPr="00022C8A">
        <w:t xml:space="preserve"> </w:t>
      </w:r>
    </w:p>
    <w:p w14:paraId="2D914DBA" w14:textId="77777777" w:rsidR="00383490" w:rsidRPr="00383490" w:rsidRDefault="00383490" w:rsidP="00383490">
      <w:pPr>
        <w:rPr>
          <w:rFonts w:ascii="Arial" w:hAnsi="Arial"/>
          <w:b/>
          <w:sz w:val="24"/>
          <w:szCs w:val="24"/>
        </w:rPr>
      </w:pPr>
      <w:bookmarkStart w:id="304" w:name="_12c689c6a7d403bb204b68d02b775064"/>
      <w:r w:rsidRPr="00383490">
        <w:rPr>
          <w:rFonts w:ascii="Arial" w:hAnsi="Arial"/>
          <w:b/>
          <w:sz w:val="24"/>
          <w:szCs w:val="24"/>
        </w:rPr>
        <w:t>&lt;Class&gt; Enumerated_Conceptual_Domain</w:t>
      </w:r>
      <w:bookmarkEnd w:id="304"/>
    </w:p>
    <w:p w14:paraId="3A5FADEA" w14:textId="77777777" w:rsidR="00DB049B" w:rsidRDefault="00C51B43" w:rsidP="006977BE">
      <w:r>
        <w:t xml:space="preserve"> </w:t>
      </w:r>
      <w:r w:rsidR="009F2598">
        <w:t xml:space="preserve">  </w:t>
      </w:r>
    </w:p>
    <w:p w14:paraId="039FBF94" w14:textId="77777777" w:rsidR="0063570E" w:rsidRDefault="0063570E" w:rsidP="00383490"/>
    <w:p w14:paraId="228554E1" w14:textId="77777777" w:rsidR="00A855E6" w:rsidRDefault="00383490" w:rsidP="00263593">
      <w:r w:rsidRPr="00875584">
        <w:rPr>
          <w:rFonts w:ascii="Arial" w:hAnsi="Arial"/>
          <w:b/>
          <w:sz w:val="24"/>
          <w:szCs w:val="24"/>
        </w:rPr>
        <w:t>Diagrams</w:t>
      </w:r>
    </w:p>
    <w:p w14:paraId="7015F37B" w14:textId="77777777" w:rsidR="00DB049B" w:rsidRDefault="005F0251" w:rsidP="006977BE">
      <w:hyperlink w:anchor="_c940c3b06c77c12f4e6ddf81cb3280bc" w:history="1">
        <w:r w:rsidR="003E7695">
          <w:rPr>
            <w:rStyle w:val="Hyperlink"/>
          </w:rPr>
          <w:t>Conceptual and value domain metamodel region</w:t>
        </w:r>
      </w:hyperlink>
    </w:p>
    <w:p w14:paraId="152ABB49" w14:textId="77777777" w:rsidR="0063570E" w:rsidRDefault="0063570E" w:rsidP="00383490"/>
    <w:p w14:paraId="235F8DE7" w14:textId="77777777" w:rsidR="00A855E6" w:rsidRDefault="00383490" w:rsidP="00263593">
      <w:r w:rsidRPr="00875584">
        <w:rPr>
          <w:rFonts w:ascii="Arial" w:hAnsi="Arial"/>
          <w:b/>
          <w:sz w:val="24"/>
          <w:szCs w:val="24"/>
        </w:rPr>
        <w:t>Direct Known Superclasses (Generalization)</w:t>
      </w:r>
    </w:p>
    <w:p w14:paraId="23D39B1B" w14:textId="77777777" w:rsidR="00DB049B" w:rsidRDefault="005F0251" w:rsidP="006977BE">
      <w:hyperlink w:anchor="_7e63d205ca8838d42d16c4aae3fbbf3c" w:history="1">
        <w:r w:rsidR="006977BE">
          <w:rPr>
            <w:rStyle w:val="Hyperlink"/>
          </w:rPr>
          <w:t>Conceptual_Domain</w:t>
        </w:r>
      </w:hyperlink>
      <w:r w:rsidR="006977BE">
        <w:t xml:space="preserve"> </w:t>
      </w:r>
    </w:p>
    <w:p w14:paraId="07F21987" w14:textId="77777777" w:rsidR="0063570E" w:rsidRDefault="0063570E" w:rsidP="00383490"/>
    <w:p w14:paraId="6DCA04CA" w14:textId="77777777" w:rsidR="00A855E6" w:rsidRDefault="00383490" w:rsidP="00263593">
      <w:r w:rsidRPr="00875584">
        <w:rPr>
          <w:rFonts w:ascii="Arial" w:hAnsi="Arial"/>
          <w:b/>
          <w:sz w:val="24"/>
          <w:szCs w:val="24"/>
        </w:rPr>
        <w:t>Associations</w:t>
      </w:r>
    </w:p>
    <w:p w14:paraId="7A26B4C9" w14:textId="77777777" w:rsidR="00A8550F" w:rsidRDefault="00860CF1" w:rsidP="006977BE">
      <w:r>
        <w:t xml:space="preserve"> </w:t>
      </w:r>
    </w:p>
    <w:p w14:paraId="39F28984" w14:textId="77777777" w:rsidR="00A755AA" w:rsidRDefault="008B78EB" w:rsidP="00ED4063">
      <w:pPr>
        <w:rPr>
          <w:b/>
        </w:rPr>
      </w:pPr>
      <w:r w:rsidRPr="006876BA">
        <w:rPr>
          <w:b/>
        </w:rPr>
        <w:t>•   public member</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[0..*]</w:t>
      </w:r>
    </w:p>
    <w:p w14:paraId="28926898" w14:textId="77777777" w:rsidR="008B78EB" w:rsidRPr="00B603FB" w:rsidRDefault="005C6CB8" w:rsidP="00ED4063">
      <w:pPr>
        <w:rPr>
          <w:b/>
        </w:rPr>
      </w:pPr>
      <w:r>
        <w:t xml:space="preserve"> </w:t>
      </w:r>
    </w:p>
    <w:p w14:paraId="13C34851" w14:textId="77777777" w:rsidR="00A8550F" w:rsidRDefault="00C32E8C" w:rsidP="006977BE">
      <w:r>
        <w:t xml:space="preserve"> </w:t>
      </w:r>
    </w:p>
    <w:p w14:paraId="45BA0EA3" w14:textId="77777777" w:rsidR="00DB049B" w:rsidRDefault="00022C8A" w:rsidP="006977BE">
      <w:r w:rsidRPr="00022C8A">
        <w:t xml:space="preserve"> </w:t>
      </w:r>
    </w:p>
    <w:p w14:paraId="0DD05A6F" w14:textId="77777777" w:rsidR="00383490" w:rsidRPr="00383490" w:rsidRDefault="00383490" w:rsidP="00383490">
      <w:pPr>
        <w:rPr>
          <w:rFonts w:ascii="Arial" w:hAnsi="Arial"/>
          <w:b/>
          <w:sz w:val="24"/>
          <w:szCs w:val="24"/>
        </w:rPr>
      </w:pPr>
      <w:bookmarkStart w:id="305" w:name="_2fd4e293390c50189eca5b7ab34d63cd"/>
      <w:r w:rsidRPr="00383490">
        <w:rPr>
          <w:rFonts w:ascii="Arial" w:hAnsi="Arial"/>
          <w:b/>
          <w:sz w:val="24"/>
          <w:szCs w:val="24"/>
        </w:rPr>
        <w:t>&lt;Class&gt; Permissible_value</w:t>
      </w:r>
      <w:bookmarkEnd w:id="305"/>
    </w:p>
    <w:p w14:paraId="0D2A184A" w14:textId="77777777" w:rsidR="0063570E" w:rsidRDefault="0063570E" w:rsidP="00383490"/>
    <w:p w14:paraId="22F278B2" w14:textId="77777777" w:rsidR="00A855E6" w:rsidRDefault="00383490" w:rsidP="00263593">
      <w:r w:rsidRPr="00875584">
        <w:rPr>
          <w:rFonts w:ascii="Arial" w:hAnsi="Arial"/>
          <w:b/>
          <w:sz w:val="24"/>
          <w:szCs w:val="24"/>
        </w:rPr>
        <w:t>Description</w:t>
      </w:r>
    </w:p>
    <w:p w14:paraId="4B0D05C7" w14:textId="77777777" w:rsidR="00DB049B" w:rsidRDefault="005C6CB8" w:rsidP="006977BE">
      <w:r>
        <w:t xml:space="preserve"> </w:t>
      </w:r>
    </w:p>
    <w:p w14:paraId="4DA37736" w14:textId="77777777" w:rsidR="00D37C11" w:rsidRDefault="005F0251">
      <w:r>
        <w:t>a class each instance of which models a permissible value.</w:t>
      </w:r>
    </w:p>
    <w:p w14:paraId="13213D3E" w14:textId="77777777" w:rsidR="00D37C11" w:rsidRDefault="005F0251">
      <w:r>
        <w:t xml:space="preserve"> </w:t>
      </w:r>
    </w:p>
    <w:p w14:paraId="7D373934" w14:textId="77777777" w:rsidR="00D37C11" w:rsidRDefault="005F0251">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4A9A7D3F" w14:textId="77777777" w:rsidR="00D37C11" w:rsidRDefault="005F0251">
      <w:r>
        <w:t xml:space="preserve"> </w:t>
      </w:r>
    </w:p>
    <w:p w14:paraId="23C3AF62" w14:textId="77777777" w:rsidR="00D37C11" w:rsidRDefault="005F0251">
      <w:r>
        <w:t xml:space="preserve"> </w:t>
      </w:r>
    </w:p>
    <w:p w14:paraId="252BFFBF" w14:textId="77777777" w:rsidR="00DB049B" w:rsidRDefault="00C51B43" w:rsidP="006977BE">
      <w:r>
        <w:t xml:space="preserve"> </w:t>
      </w:r>
      <w:r w:rsidR="009F2598">
        <w:t xml:space="preserve">  </w:t>
      </w:r>
    </w:p>
    <w:p w14:paraId="23FEFE42" w14:textId="77777777" w:rsidR="0063570E" w:rsidRDefault="0063570E" w:rsidP="00383490"/>
    <w:p w14:paraId="086CE27A" w14:textId="77777777" w:rsidR="00A855E6" w:rsidRDefault="00383490" w:rsidP="00263593">
      <w:r w:rsidRPr="00875584">
        <w:rPr>
          <w:rFonts w:ascii="Arial" w:hAnsi="Arial"/>
          <w:b/>
          <w:sz w:val="24"/>
          <w:szCs w:val="24"/>
        </w:rPr>
        <w:t>Diagrams</w:t>
      </w:r>
    </w:p>
    <w:p w14:paraId="54391426" w14:textId="77777777" w:rsidR="00DB049B" w:rsidRDefault="005F0251"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CC6C7A1" w14:textId="77777777" w:rsidR="0063570E" w:rsidRDefault="0063570E" w:rsidP="00383490"/>
    <w:p w14:paraId="60E52C73" w14:textId="77777777" w:rsidR="00A855E6" w:rsidRDefault="00383490" w:rsidP="00263593">
      <w:r w:rsidRPr="00875584">
        <w:rPr>
          <w:rFonts w:ascii="Arial" w:hAnsi="Arial"/>
          <w:b/>
          <w:sz w:val="24"/>
          <w:szCs w:val="24"/>
        </w:rPr>
        <w:t>Attributes</w:t>
      </w:r>
    </w:p>
    <w:p w14:paraId="52E7241F" w14:textId="77777777" w:rsidR="00B603FB" w:rsidRDefault="00B603FB" w:rsidP="008B78EB"/>
    <w:p w14:paraId="0861AC21" w14:textId="77777777" w:rsidR="00A755AA" w:rsidRDefault="008B78EB" w:rsidP="008B78EB">
      <w:pPr>
        <w:rPr>
          <w:b/>
        </w:rPr>
      </w:pPr>
      <w:r w:rsidRPr="006A54F6">
        <w:rPr>
          <w:b/>
        </w:rPr>
        <w:t xml:space="preserve">•   public permitted_value : </w:t>
      </w:r>
      <w:hyperlink w:anchor="_52e70dc394d1abd3621f32ef313b1424" w:history="1">
        <w:r w:rsidRPr="006A54F6">
          <w:rPr>
            <w:rStyle w:val="Hyperlink"/>
            <w:b/>
          </w:rPr>
          <w:t>Value</w:t>
        </w:r>
      </w:hyperlink>
      <w:r w:rsidRPr="006A54F6">
        <w:rPr>
          <w:b/>
        </w:rPr>
        <w:t xml:space="preserve">  [1]</w:t>
      </w:r>
    </w:p>
    <w:p w14:paraId="261532ED" w14:textId="77777777" w:rsidR="008B78EB" w:rsidRPr="006A54F6" w:rsidRDefault="005C6CB8" w:rsidP="008B78EB">
      <w:pPr>
        <w:rPr>
          <w:b/>
        </w:rPr>
      </w:pPr>
      <w:r>
        <w:t xml:space="preserve"> </w:t>
      </w:r>
    </w:p>
    <w:p w14:paraId="164F65C6" w14:textId="77777777" w:rsidR="00D37C11" w:rsidRDefault="005F0251">
      <w:r>
        <w:t>the actual value of the Permissible_Value</w:t>
      </w:r>
    </w:p>
    <w:p w14:paraId="7F000ED4" w14:textId="77777777" w:rsidR="00B603FB" w:rsidRDefault="00B603FB" w:rsidP="008B78EB"/>
    <w:p w14:paraId="4045DA2B"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52CF86E6" w14:textId="77777777" w:rsidR="008B78EB" w:rsidRPr="006A54F6" w:rsidRDefault="005C6CB8" w:rsidP="008B78EB">
      <w:pPr>
        <w:rPr>
          <w:b/>
        </w:rPr>
      </w:pPr>
      <w:r>
        <w:t xml:space="preserve"> </w:t>
      </w:r>
    </w:p>
    <w:p w14:paraId="7E77193E" w14:textId="77777777" w:rsidR="00D37C11" w:rsidRDefault="005F0251">
      <w:r>
        <w:t>date at which the Permissible_Value became valid</w:t>
      </w:r>
    </w:p>
    <w:p w14:paraId="3A104ABF" w14:textId="77777777" w:rsidR="00B603FB" w:rsidRDefault="00B603FB" w:rsidP="008B78EB"/>
    <w:p w14:paraId="1E105888"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74211665" w14:textId="77777777" w:rsidR="008B78EB" w:rsidRPr="006A54F6" w:rsidRDefault="005C6CB8" w:rsidP="008B78EB">
      <w:pPr>
        <w:rPr>
          <w:b/>
        </w:rPr>
      </w:pPr>
      <w:r>
        <w:t xml:space="preserve"> </w:t>
      </w:r>
    </w:p>
    <w:p w14:paraId="34651B5A" w14:textId="77777777" w:rsidR="00D37C11" w:rsidRDefault="005F0251">
      <w:r>
        <w:t>date at which the Permissible_Value ceased to be valid</w:t>
      </w:r>
    </w:p>
    <w:p w14:paraId="25D70C83" w14:textId="77777777" w:rsidR="0063570E" w:rsidRDefault="0063570E" w:rsidP="00383490"/>
    <w:p w14:paraId="4607B5A3" w14:textId="77777777" w:rsidR="00A855E6" w:rsidRDefault="00383490" w:rsidP="00263593">
      <w:r w:rsidRPr="00875584">
        <w:rPr>
          <w:rFonts w:ascii="Arial" w:hAnsi="Arial"/>
          <w:b/>
          <w:sz w:val="24"/>
          <w:szCs w:val="24"/>
        </w:rPr>
        <w:t>Associations</w:t>
      </w:r>
    </w:p>
    <w:p w14:paraId="30D002F6" w14:textId="77777777" w:rsidR="00A8550F" w:rsidRDefault="00860CF1" w:rsidP="006977BE">
      <w:r>
        <w:t xml:space="preserve"> </w:t>
      </w:r>
    </w:p>
    <w:p w14:paraId="370E5B8E" w14:textId="77777777" w:rsidR="00A755AA" w:rsidRDefault="008B78EB" w:rsidP="00ED4063">
      <w:pPr>
        <w:rPr>
          <w:b/>
        </w:rPr>
      </w:pPr>
      <w:r w:rsidRPr="006876BA">
        <w:rPr>
          <w:b/>
        </w:rPr>
        <w:t>•   public meaning</w:t>
      </w:r>
      <w:r w:rsidR="006876BA" w:rsidRPr="006876BA">
        <w:rPr>
          <w:b/>
        </w:rPr>
        <w:t xml:space="preserve"> : </w:t>
      </w:r>
      <w:hyperlink w:anchor="_2a66de942c64db0df9c0839ab3abc288" w:history="1">
        <w:r w:rsidRPr="006876BA">
          <w:rPr>
            <w:rStyle w:val="Hyperlink"/>
            <w:b/>
          </w:rPr>
          <w:t>Value_Meaning</w:t>
        </w:r>
      </w:hyperlink>
      <w:r w:rsidR="00454D42" w:rsidRPr="006876BA">
        <w:rPr>
          <w:b/>
        </w:rPr>
        <w:t>[1]</w:t>
      </w:r>
    </w:p>
    <w:p w14:paraId="3CDB154D" w14:textId="77777777" w:rsidR="008B78EB" w:rsidRPr="00B603FB" w:rsidRDefault="005C6CB8" w:rsidP="00ED4063">
      <w:pPr>
        <w:rPr>
          <w:b/>
        </w:rPr>
      </w:pPr>
      <w:r>
        <w:t xml:space="preserve"> </w:t>
      </w:r>
    </w:p>
    <w:p w14:paraId="3BCD0616" w14:textId="77777777" w:rsidR="00A8550F" w:rsidRDefault="00860CF1" w:rsidP="006977BE">
      <w:r>
        <w:t xml:space="preserve"> </w:t>
      </w:r>
    </w:p>
    <w:p w14:paraId="436F4F09" w14:textId="77777777" w:rsidR="00A755AA" w:rsidRDefault="008B78EB" w:rsidP="00ED4063">
      <w:pPr>
        <w:rPr>
          <w:b/>
        </w:rPr>
      </w:pPr>
      <w:r w:rsidRPr="006876BA">
        <w:rPr>
          <w:b/>
        </w:rPr>
        <w:t>•   public containing_domain</w:t>
      </w:r>
      <w:r w:rsidR="006876BA" w:rsidRPr="006876BA">
        <w:rPr>
          <w:b/>
        </w:rPr>
        <w:t xml:space="preserve"> : </w:t>
      </w:r>
      <w:hyperlink w:anchor="_f7ddc2c93ef0e7318e8f00f08a71d10c" w:history="1">
        <w:r w:rsidRPr="006876BA">
          <w:rPr>
            <w:rStyle w:val="Hyperlink"/>
            <w:b/>
          </w:rPr>
          <w:t>Enumerated_Value_Domain</w:t>
        </w:r>
      </w:hyperlink>
      <w:r w:rsidR="00454D42" w:rsidRPr="006876BA">
        <w:rPr>
          <w:b/>
        </w:rPr>
        <w:t>[0..*]</w:t>
      </w:r>
    </w:p>
    <w:p w14:paraId="2037EC54" w14:textId="77777777" w:rsidR="008B78EB" w:rsidRPr="00B603FB" w:rsidRDefault="005C6CB8" w:rsidP="00ED4063">
      <w:pPr>
        <w:rPr>
          <w:b/>
        </w:rPr>
      </w:pPr>
      <w:r>
        <w:t xml:space="preserve"> </w:t>
      </w:r>
    </w:p>
    <w:p w14:paraId="1C72271D" w14:textId="77777777" w:rsidR="00A8550F" w:rsidRDefault="00860CF1" w:rsidP="006977BE">
      <w:r>
        <w:t xml:space="preserve">   </w:t>
      </w:r>
      <w:r w:rsidR="00C32E8C">
        <w:t xml:space="preserve"> </w:t>
      </w:r>
    </w:p>
    <w:p w14:paraId="625339C8" w14:textId="77777777" w:rsidR="00DB049B" w:rsidRDefault="00022C8A" w:rsidP="006977BE">
      <w:r w:rsidRPr="00022C8A">
        <w:t xml:space="preserve"> </w:t>
      </w:r>
    </w:p>
    <w:p w14:paraId="2DDC9AFA" w14:textId="77777777" w:rsidR="00383490" w:rsidRPr="00383490" w:rsidRDefault="00383490" w:rsidP="00383490">
      <w:pPr>
        <w:rPr>
          <w:rFonts w:ascii="Arial" w:hAnsi="Arial"/>
          <w:b/>
          <w:sz w:val="24"/>
          <w:szCs w:val="24"/>
        </w:rPr>
      </w:pPr>
      <w:bookmarkStart w:id="306" w:name="_9b81960c26ee442be19393f5a5fc3ef2"/>
      <w:r w:rsidRPr="00383490">
        <w:rPr>
          <w:rFonts w:ascii="Arial" w:hAnsi="Arial"/>
          <w:b/>
          <w:sz w:val="24"/>
          <w:szCs w:val="24"/>
        </w:rPr>
        <w:t>&lt;Class&gt; Value_Domain</w:t>
      </w:r>
      <w:bookmarkEnd w:id="306"/>
    </w:p>
    <w:p w14:paraId="03324330" w14:textId="77777777" w:rsidR="00DB049B" w:rsidRDefault="00C51B43" w:rsidP="006977BE">
      <w:r>
        <w:t xml:space="preserve"> </w:t>
      </w:r>
      <w:r w:rsidR="009F2598">
        <w:t xml:space="preserve">  </w:t>
      </w:r>
    </w:p>
    <w:p w14:paraId="3A483E29" w14:textId="77777777" w:rsidR="0063570E" w:rsidRDefault="0063570E" w:rsidP="00383490"/>
    <w:p w14:paraId="00858DCE" w14:textId="77777777" w:rsidR="00A855E6" w:rsidRDefault="00383490" w:rsidP="00263593">
      <w:r w:rsidRPr="00875584">
        <w:rPr>
          <w:rFonts w:ascii="Arial" w:hAnsi="Arial"/>
          <w:b/>
          <w:sz w:val="24"/>
          <w:szCs w:val="24"/>
        </w:rPr>
        <w:t>Diagrams</w:t>
      </w:r>
    </w:p>
    <w:p w14:paraId="1E9DD953" w14:textId="77777777" w:rsidR="00DB049B" w:rsidRDefault="005F0251" w:rsidP="006977BE">
      <w:hyperlink w:anchor="_c940c3b06c77c12f4e6ddf81cb3280bc" w:history="1">
        <w:r w:rsidR="003E7695">
          <w:rPr>
            <w:rStyle w:val="Hyperlink"/>
          </w:rPr>
          <w:t>Conceptual and value domain metamodel region</w:t>
        </w:r>
      </w:hyperlink>
    </w:p>
    <w:p w14:paraId="28A7158E" w14:textId="77777777" w:rsidR="0063570E" w:rsidRDefault="0063570E" w:rsidP="00383490"/>
    <w:p w14:paraId="2CF2A3BE" w14:textId="77777777" w:rsidR="00A855E6" w:rsidRDefault="00383490" w:rsidP="00263593">
      <w:r w:rsidRPr="00875584">
        <w:rPr>
          <w:rFonts w:ascii="Arial" w:hAnsi="Arial"/>
          <w:b/>
          <w:sz w:val="24"/>
          <w:szCs w:val="24"/>
        </w:rPr>
        <w:t>Direct Known Subclasses (Specialization)</w:t>
      </w:r>
    </w:p>
    <w:p w14:paraId="7380863A" w14:textId="77777777" w:rsidR="00DB049B" w:rsidRDefault="005F0251" w:rsidP="006977BE">
      <w:hyperlink w:anchor="_f7ddc2c93ef0e7318e8f00f08a71d10c" w:history="1">
        <w:r w:rsidR="006977BE">
          <w:rPr>
            <w:rStyle w:val="Hyperlink"/>
          </w:rPr>
          <w:t>Enumerated_Value_Domain</w:t>
        </w:r>
      </w:hyperlink>
      <w:r w:rsidR="006977BE">
        <w:t xml:space="preserve">  </w:t>
      </w:r>
    </w:p>
    <w:p w14:paraId="24AA4B3B" w14:textId="77777777" w:rsidR="0063570E" w:rsidRDefault="0063570E" w:rsidP="00383490"/>
    <w:p w14:paraId="3414E4BC" w14:textId="77777777" w:rsidR="00A855E6" w:rsidRDefault="00383490" w:rsidP="00263593">
      <w:r w:rsidRPr="00875584">
        <w:rPr>
          <w:rFonts w:ascii="Arial" w:hAnsi="Arial"/>
          <w:b/>
          <w:sz w:val="24"/>
          <w:szCs w:val="24"/>
        </w:rPr>
        <w:t>Associations</w:t>
      </w:r>
    </w:p>
    <w:p w14:paraId="2097D305" w14:textId="77777777" w:rsidR="00A8550F" w:rsidRDefault="00860CF1" w:rsidP="006977BE">
      <w:r>
        <w:t xml:space="preserve"> </w:t>
      </w:r>
    </w:p>
    <w:p w14:paraId="7B872EAB" w14:textId="77777777" w:rsidR="00A755AA" w:rsidRDefault="008B78EB" w:rsidP="00ED4063">
      <w:pPr>
        <w:rPr>
          <w:b/>
        </w:rPr>
      </w:pPr>
      <w:r w:rsidRPr="006876BA">
        <w:rPr>
          <w:b/>
        </w:rPr>
        <w:t>•   public meaning</w:t>
      </w:r>
      <w:r w:rsidR="006876BA" w:rsidRPr="006876BA">
        <w:rPr>
          <w:b/>
        </w:rPr>
        <w:t xml:space="preserve"> : </w:t>
      </w:r>
      <w:hyperlink w:anchor="_7e63d205ca8838d42d16c4aae3fbbf3c" w:history="1">
        <w:r w:rsidRPr="006876BA">
          <w:rPr>
            <w:rStyle w:val="Hyperlink"/>
            <w:b/>
          </w:rPr>
          <w:t>Conceptual_Domain</w:t>
        </w:r>
      </w:hyperlink>
      <w:r w:rsidR="00454D42" w:rsidRPr="006876BA">
        <w:rPr>
          <w:b/>
        </w:rPr>
        <w:t>[1]</w:t>
      </w:r>
    </w:p>
    <w:p w14:paraId="0C165DBF" w14:textId="77777777" w:rsidR="008B78EB" w:rsidRPr="00B603FB" w:rsidRDefault="005C6CB8" w:rsidP="00ED4063">
      <w:pPr>
        <w:rPr>
          <w:b/>
        </w:rPr>
      </w:pPr>
      <w:r>
        <w:t xml:space="preserve"> </w:t>
      </w:r>
    </w:p>
    <w:p w14:paraId="5117132C" w14:textId="77777777" w:rsidR="00A8550F" w:rsidRDefault="00860CF1" w:rsidP="006977BE">
      <w:r>
        <w:t xml:space="preserve"> </w:t>
      </w:r>
    </w:p>
    <w:p w14:paraId="7D474DF5" w14:textId="77777777" w:rsidR="00A755AA" w:rsidRDefault="008B78EB" w:rsidP="00ED4063">
      <w:pPr>
        <w:rPr>
          <w:b/>
        </w:rPr>
      </w:pPr>
      <w:r w:rsidRPr="006876BA">
        <w:rPr>
          <w:b/>
        </w:rPr>
        <w:t>•   public usage</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33869B14" w14:textId="77777777" w:rsidR="008B78EB" w:rsidRPr="00B603FB" w:rsidRDefault="005C6CB8" w:rsidP="00ED4063">
      <w:pPr>
        <w:rPr>
          <w:b/>
        </w:rPr>
      </w:pPr>
      <w:r>
        <w:t xml:space="preserve"> </w:t>
      </w:r>
    </w:p>
    <w:p w14:paraId="4DF81778" w14:textId="77777777" w:rsidR="00A8550F" w:rsidRDefault="00C32E8C" w:rsidP="006977BE">
      <w:r>
        <w:t xml:space="preserve"> </w:t>
      </w:r>
    </w:p>
    <w:p w14:paraId="41A94231" w14:textId="77777777" w:rsidR="00DB049B" w:rsidRDefault="00022C8A" w:rsidP="006977BE">
      <w:r w:rsidRPr="00022C8A">
        <w:t xml:space="preserve"> </w:t>
      </w:r>
    </w:p>
    <w:p w14:paraId="155D2559" w14:textId="77777777" w:rsidR="00383490" w:rsidRPr="00383490" w:rsidRDefault="00383490" w:rsidP="00383490">
      <w:pPr>
        <w:rPr>
          <w:rFonts w:ascii="Arial" w:hAnsi="Arial"/>
          <w:b/>
          <w:sz w:val="24"/>
          <w:szCs w:val="24"/>
        </w:rPr>
      </w:pPr>
      <w:bookmarkStart w:id="307" w:name="_2a66de942c64db0df9c0839ab3abc288"/>
      <w:r w:rsidRPr="00383490">
        <w:rPr>
          <w:rFonts w:ascii="Arial" w:hAnsi="Arial"/>
          <w:b/>
          <w:sz w:val="24"/>
          <w:szCs w:val="24"/>
        </w:rPr>
        <w:t>&lt;Class&gt; Value_Meaning</w:t>
      </w:r>
      <w:bookmarkEnd w:id="307"/>
    </w:p>
    <w:p w14:paraId="316E8F1D" w14:textId="77777777" w:rsidR="0063570E" w:rsidRDefault="0063570E" w:rsidP="00383490"/>
    <w:p w14:paraId="797525D2" w14:textId="77777777" w:rsidR="00A855E6" w:rsidRDefault="00383490" w:rsidP="00263593">
      <w:r w:rsidRPr="00875584">
        <w:rPr>
          <w:rFonts w:ascii="Arial" w:hAnsi="Arial"/>
          <w:b/>
          <w:sz w:val="24"/>
          <w:szCs w:val="24"/>
        </w:rPr>
        <w:t>Description</w:t>
      </w:r>
    </w:p>
    <w:p w14:paraId="1E38E4C6" w14:textId="77777777" w:rsidR="00DB049B" w:rsidRDefault="005C6CB8" w:rsidP="006977BE">
      <w:r>
        <w:t xml:space="preserve"> </w:t>
      </w:r>
    </w:p>
    <w:p w14:paraId="07AD4099" w14:textId="77777777" w:rsidR="00D37C11" w:rsidRDefault="005F0251">
      <w:r>
        <w:t xml:space="preserve">Value_Meaning is a class each instance of which models a value meaning, which provides </w:t>
      </w:r>
      <w:r>
        <w:rPr>
          <w:i/>
          <w:iCs/>
        </w:rPr>
        <w:t>semantic content</w:t>
      </w:r>
      <w:r>
        <w:t xml:space="preserve"> of a possible value.</w:t>
      </w:r>
    </w:p>
    <w:p w14:paraId="1C93D7B2" w14:textId="77777777" w:rsidR="00D37C11" w:rsidRDefault="005F0251">
      <w:r>
        <w:t xml:space="preserve"> </w:t>
      </w:r>
    </w:p>
    <w:p w14:paraId="6EC67E49" w14:textId="77777777" w:rsidR="00D37C11" w:rsidRDefault="005F0251">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14:paraId="4FE7A051" w14:textId="77777777" w:rsidR="00D37C11" w:rsidRDefault="005F0251">
      <w:r>
        <w:t xml:space="preserve"> </w:t>
      </w:r>
    </w:p>
    <w:p w14:paraId="03FE2F8D" w14:textId="77777777" w:rsidR="00D37C11" w:rsidRDefault="005F0251">
      <w:r>
        <w:t>The italics in the above definition are ours.  The key aspects of Value_Meaning are:</w:t>
      </w:r>
    </w:p>
    <w:p w14:paraId="4972EBD2" w14:textId="77777777" w:rsidR="00D37C11" w:rsidRDefault="005F0251">
      <w:pPr>
        <w:pStyle w:val="ListParagraph"/>
        <w:numPr>
          <w:ilvl w:val="0"/>
          <w:numId w:val="31"/>
        </w:numPr>
      </w:pPr>
      <w:r>
        <w:t>It represents a concept that is a member ("contained") of one or more Concept_Systems</w:t>
      </w:r>
    </w:p>
    <w:p w14:paraId="58CDA896" w14:textId="77777777" w:rsidR="00D37C11" w:rsidRDefault="005F0251">
      <w:pPr>
        <w:pStyle w:val="ListParagraph"/>
        <w:numPr>
          <w:ilvl w:val="0"/>
          <w:numId w:val="31"/>
        </w:numPr>
      </w:pPr>
      <w:r>
        <w:t>It provides semantic content of a permissible value.</w:t>
      </w:r>
    </w:p>
    <w:p w14:paraId="64C95F67" w14:textId="77777777" w:rsidR="00D37C11" w:rsidRDefault="005F0251">
      <w:pPr>
        <w:pStyle w:val="ListParagraph"/>
        <w:numPr>
          <w:ilvl w:val="0"/>
          <w:numId w:val="31"/>
        </w:numPr>
      </w:pPr>
      <w:r>
        <w:t>The representation of the V</w:t>
      </w:r>
      <w:r>
        <w:t>alue_Meaning is independent of how the information is represented in an Enumerated_Value_Domain.</w:t>
      </w:r>
    </w:p>
    <w:p w14:paraId="1C5DD540" w14:textId="77777777" w:rsidR="00D37C11" w:rsidRDefault="005F0251">
      <w:r>
        <w:t xml:space="preserve"> </w:t>
      </w:r>
    </w:p>
    <w:p w14:paraId="56CAC221" w14:textId="77777777" w:rsidR="00D37C11" w:rsidRDefault="005F0251">
      <w:r>
        <w:t xml:space="preserve"> </w:t>
      </w:r>
    </w:p>
    <w:p w14:paraId="3B864993" w14:textId="77777777" w:rsidR="00D37C11" w:rsidRDefault="005F0251">
      <w:r>
        <w:t xml:space="preserve"> </w:t>
      </w:r>
    </w:p>
    <w:p w14:paraId="29C16139" w14:textId="77777777" w:rsidR="00DB049B" w:rsidRDefault="00C51B43" w:rsidP="006977BE">
      <w:r>
        <w:t xml:space="preserve"> </w:t>
      </w:r>
      <w:r w:rsidR="009F2598">
        <w:t xml:space="preserve">  </w:t>
      </w:r>
    </w:p>
    <w:p w14:paraId="7ABB92DB" w14:textId="77777777" w:rsidR="0063570E" w:rsidRDefault="0063570E" w:rsidP="00383490"/>
    <w:p w14:paraId="08FDE2E2" w14:textId="77777777" w:rsidR="00A855E6" w:rsidRDefault="00383490" w:rsidP="00263593">
      <w:r w:rsidRPr="00875584">
        <w:rPr>
          <w:rFonts w:ascii="Arial" w:hAnsi="Arial"/>
          <w:b/>
          <w:sz w:val="24"/>
          <w:szCs w:val="24"/>
        </w:rPr>
        <w:t>Diagrams</w:t>
      </w:r>
    </w:p>
    <w:p w14:paraId="0EF5AD61" w14:textId="77777777" w:rsidR="00DB049B" w:rsidRDefault="005F0251" w:rsidP="006977BE">
      <w:hyperlink w:anchor="_c940c3b06c77c12f4e6ddf81cb3280bc" w:history="1">
        <w:r w:rsidR="003E7695">
          <w:rPr>
            <w:rStyle w:val="Hyperlink"/>
          </w:rPr>
          <w:t>Conceptual and value domain metamodel region</w:t>
        </w:r>
      </w:hyperlink>
    </w:p>
    <w:p w14:paraId="02091B56" w14:textId="77777777" w:rsidR="0063570E" w:rsidRDefault="0063570E" w:rsidP="00383490"/>
    <w:p w14:paraId="326A7574" w14:textId="77777777" w:rsidR="00A855E6" w:rsidRDefault="00383490" w:rsidP="00263593">
      <w:r w:rsidRPr="00875584">
        <w:rPr>
          <w:rFonts w:ascii="Arial" w:hAnsi="Arial"/>
          <w:b/>
          <w:sz w:val="24"/>
          <w:szCs w:val="24"/>
        </w:rPr>
        <w:t>Direct Known Superclasses (Generalization)</w:t>
      </w:r>
    </w:p>
    <w:p w14:paraId="3928BA5C" w14:textId="77777777" w:rsidR="00DB049B" w:rsidRDefault="005F0251"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6A823662" w14:textId="77777777" w:rsidR="0063570E" w:rsidRDefault="0063570E" w:rsidP="00383490"/>
    <w:p w14:paraId="206D3B13" w14:textId="77777777" w:rsidR="00A855E6" w:rsidRDefault="00383490" w:rsidP="00263593">
      <w:r w:rsidRPr="00875584">
        <w:rPr>
          <w:rFonts w:ascii="Arial" w:hAnsi="Arial"/>
          <w:b/>
          <w:sz w:val="24"/>
          <w:szCs w:val="24"/>
        </w:rPr>
        <w:t>Attributes</w:t>
      </w:r>
    </w:p>
    <w:p w14:paraId="198009D8" w14:textId="77777777" w:rsidR="00B603FB" w:rsidRDefault="00B603FB" w:rsidP="008B78EB"/>
    <w:p w14:paraId="600650F3" w14:textId="77777777" w:rsidR="00A755AA" w:rsidRDefault="008B78EB" w:rsidP="008B78EB">
      <w:pPr>
        <w:rPr>
          <w:b/>
        </w:rPr>
      </w:pPr>
      <w:r w:rsidRPr="006A54F6">
        <w:rPr>
          <w:b/>
        </w:rPr>
        <w:t xml:space="preserve">•   public begin_date : </w:t>
      </w:r>
      <w:hyperlink w:anchor="_b5130c0b7557264e040caf21b3b5ef6d" w:history="1">
        <w:r w:rsidRPr="006A54F6">
          <w:rPr>
            <w:rStyle w:val="Hyperlink"/>
            <w:b/>
          </w:rPr>
          <w:t>Date</w:t>
        </w:r>
      </w:hyperlink>
      <w:r w:rsidRPr="006A54F6">
        <w:rPr>
          <w:b/>
        </w:rPr>
        <w:t xml:space="preserve">  [1]</w:t>
      </w:r>
    </w:p>
    <w:p w14:paraId="6D5C5DEE" w14:textId="77777777" w:rsidR="008B78EB" w:rsidRPr="006A54F6" w:rsidRDefault="005C6CB8" w:rsidP="008B78EB">
      <w:pPr>
        <w:rPr>
          <w:b/>
        </w:rPr>
      </w:pPr>
      <w:r>
        <w:t xml:space="preserve"> </w:t>
      </w:r>
    </w:p>
    <w:p w14:paraId="0B8C63A2" w14:textId="77777777" w:rsidR="00D37C11" w:rsidRDefault="005F0251">
      <w:r>
        <w:t>date at which this Value_Meaning became, or will become, a valid Value_Meaning.</w:t>
      </w:r>
    </w:p>
    <w:p w14:paraId="23D6EE2F" w14:textId="77777777" w:rsidR="00D37C11" w:rsidRDefault="005F0251">
      <w:r>
        <w:t xml:space="preserve"> </w:t>
      </w:r>
    </w:p>
    <w:p w14:paraId="077C3A9F" w14:textId="77777777" w:rsidR="00D37C11" w:rsidRDefault="005F0251">
      <w:r>
        <w:rPr>
          <w:b/>
          <w:bCs/>
        </w:rPr>
        <w:t xml:space="preserve">Note: </w:t>
      </w:r>
      <w:r>
        <w:t>from the AML perspective, the Value_Meaning membership in an Enumerated_Conceptual_Domain is determined by a ValueSetDefinition, which is a set of rules for determining</w:t>
      </w:r>
      <w:r>
        <w:t xml:space="preserve"> the members of a ValueSet (Enumerated_Conceptual_Domain) at a given point in time.  As such, the begin_date attribute will be ignored, although it could be derived from one of the date/time attributes of the CTS2 ValueSetDefinition.</w:t>
      </w:r>
    </w:p>
    <w:p w14:paraId="43E1AC6B" w14:textId="77777777" w:rsidR="00B603FB" w:rsidRDefault="00B603FB" w:rsidP="008B78EB"/>
    <w:p w14:paraId="43A069BA" w14:textId="77777777" w:rsidR="00A755AA" w:rsidRDefault="008B78EB" w:rsidP="008B78EB">
      <w:pPr>
        <w:rPr>
          <w:b/>
        </w:rPr>
      </w:pPr>
      <w:r w:rsidRPr="006A54F6">
        <w:rPr>
          <w:b/>
        </w:rPr>
        <w:t xml:space="preserve">•   public end_date : </w:t>
      </w:r>
      <w:hyperlink w:anchor="_b5130c0b7557264e040caf21b3b5ef6d" w:history="1">
        <w:r w:rsidRPr="006A54F6">
          <w:rPr>
            <w:rStyle w:val="Hyperlink"/>
            <w:b/>
          </w:rPr>
          <w:t>Date</w:t>
        </w:r>
      </w:hyperlink>
      <w:r w:rsidRPr="006A54F6">
        <w:rPr>
          <w:b/>
        </w:rPr>
        <w:t xml:space="preserve">  [0..1]</w:t>
      </w:r>
    </w:p>
    <w:p w14:paraId="7C04CAC6" w14:textId="77777777" w:rsidR="008B78EB" w:rsidRPr="006A54F6" w:rsidRDefault="005C6CB8" w:rsidP="008B78EB">
      <w:pPr>
        <w:rPr>
          <w:b/>
        </w:rPr>
      </w:pPr>
      <w:r>
        <w:t xml:space="preserve"> </w:t>
      </w:r>
    </w:p>
    <w:p w14:paraId="5EE415B3" w14:textId="77777777" w:rsidR="00D37C11" w:rsidRDefault="005F0251">
      <w:r>
        <w:t>date on which the Value_Meaning ceased, or will cease, to be valid.</w:t>
      </w:r>
    </w:p>
    <w:p w14:paraId="6F2152F5" w14:textId="77777777" w:rsidR="00D37C11" w:rsidRDefault="005F0251">
      <w:r>
        <w:t xml:space="preserve"> </w:t>
      </w:r>
    </w:p>
    <w:p w14:paraId="6C788686" w14:textId="77777777" w:rsidR="00D37C11" w:rsidRDefault="005F0251">
      <w:r>
        <w:rPr>
          <w:b/>
          <w:bCs/>
        </w:rPr>
        <w:t>Note:</w:t>
      </w:r>
      <w:r>
        <w:t xml:space="preserve"> as with begin_date, end_date is not used in the AML specification.</w:t>
      </w:r>
    </w:p>
    <w:p w14:paraId="66CDB6E4" w14:textId="77777777" w:rsidR="0063570E" w:rsidRDefault="0063570E" w:rsidP="00383490"/>
    <w:p w14:paraId="7CEE3E89" w14:textId="77777777" w:rsidR="00A855E6" w:rsidRDefault="00383490" w:rsidP="00263593">
      <w:r w:rsidRPr="00875584">
        <w:rPr>
          <w:rFonts w:ascii="Arial" w:hAnsi="Arial"/>
          <w:b/>
          <w:sz w:val="24"/>
          <w:szCs w:val="24"/>
        </w:rPr>
        <w:t>Associations</w:t>
      </w:r>
    </w:p>
    <w:p w14:paraId="5AE21BAF" w14:textId="77777777" w:rsidR="00A8550F" w:rsidRDefault="00860CF1" w:rsidP="006977BE">
      <w:r>
        <w:t xml:space="preserve"> </w:t>
      </w:r>
    </w:p>
    <w:p w14:paraId="2F4CE39D" w14:textId="77777777" w:rsidR="00A755AA" w:rsidRDefault="008B78EB" w:rsidP="00ED4063">
      <w:pPr>
        <w:rPr>
          <w:b/>
        </w:rPr>
      </w:pPr>
      <w:r w:rsidRPr="006876BA">
        <w:rPr>
          <w:b/>
        </w:rPr>
        <w:t>•   public containing_domain</w:t>
      </w:r>
      <w:r w:rsidR="006876BA" w:rsidRPr="006876BA">
        <w:rPr>
          <w:b/>
        </w:rPr>
        <w:t xml:space="preserve"> : </w:t>
      </w:r>
      <w:hyperlink w:anchor="_12c689c6a7d403bb204b68d02b775064" w:history="1">
        <w:r w:rsidRPr="006876BA">
          <w:rPr>
            <w:rStyle w:val="Hyperlink"/>
            <w:b/>
          </w:rPr>
          <w:t>Enumerated_Conceptual_Domain</w:t>
        </w:r>
      </w:hyperlink>
    </w:p>
    <w:p w14:paraId="33C4CC1D" w14:textId="77777777" w:rsidR="008B78EB" w:rsidRPr="00B603FB" w:rsidRDefault="005C6CB8" w:rsidP="00ED4063">
      <w:pPr>
        <w:rPr>
          <w:b/>
        </w:rPr>
      </w:pPr>
      <w:r>
        <w:t xml:space="preserve"> </w:t>
      </w:r>
    </w:p>
    <w:p w14:paraId="1FD7325A" w14:textId="77777777" w:rsidR="00A8550F" w:rsidRDefault="00860CF1" w:rsidP="006977BE">
      <w:r>
        <w:t xml:space="preserve"> </w:t>
      </w:r>
    </w:p>
    <w:p w14:paraId="1DB37AEB" w14:textId="77777777" w:rsidR="00A755AA" w:rsidRDefault="008B78EB" w:rsidP="00ED4063">
      <w:pPr>
        <w:rPr>
          <w:b/>
        </w:rPr>
      </w:pPr>
      <w:r w:rsidRPr="006876BA">
        <w:rPr>
          <w:b/>
        </w:rPr>
        <w:t>•   public representation</w:t>
      </w:r>
      <w:r w:rsidR="006876BA" w:rsidRPr="006876BA">
        <w:rPr>
          <w:b/>
        </w:rPr>
        <w:t xml:space="preserve"> : </w:t>
      </w:r>
      <w:hyperlink w:anchor="_2fd4e293390c50189eca5b7ab34d63cd" w:history="1">
        <w:r w:rsidRPr="006876BA">
          <w:rPr>
            <w:rStyle w:val="Hyperlink"/>
            <w:b/>
          </w:rPr>
          <w:t>Permissible_value</w:t>
        </w:r>
      </w:hyperlink>
      <w:r w:rsidR="00454D42" w:rsidRPr="006876BA">
        <w:rPr>
          <w:b/>
        </w:rPr>
        <w:t>[0..*]</w:t>
      </w:r>
    </w:p>
    <w:p w14:paraId="097F4325" w14:textId="77777777" w:rsidR="008B78EB" w:rsidRPr="00B603FB" w:rsidRDefault="005C6CB8" w:rsidP="00ED4063">
      <w:pPr>
        <w:rPr>
          <w:b/>
        </w:rPr>
      </w:pPr>
      <w:r>
        <w:t xml:space="preserve"> </w:t>
      </w:r>
    </w:p>
    <w:p w14:paraId="723F97A3" w14:textId="77777777" w:rsidR="00A8550F" w:rsidRDefault="00860CF1" w:rsidP="006977BE">
      <w:r>
        <w:t xml:space="preserve">  </w:t>
      </w:r>
      <w:r w:rsidR="00C32E8C">
        <w:t xml:space="preserve"> </w:t>
      </w:r>
    </w:p>
    <w:p w14:paraId="0CA94712" w14:textId="77777777" w:rsidR="0063570E" w:rsidRDefault="0063570E" w:rsidP="00383490"/>
    <w:p w14:paraId="551844F2" w14:textId="77777777" w:rsidR="00A855E6" w:rsidRDefault="00383490" w:rsidP="00263593">
      <w:r w:rsidRPr="00875584">
        <w:rPr>
          <w:rFonts w:ascii="Arial" w:hAnsi="Arial"/>
          <w:b/>
          <w:sz w:val="24"/>
          <w:szCs w:val="24"/>
        </w:rPr>
        <w:t>Known other classes</w:t>
      </w:r>
    </w:p>
    <w:p w14:paraId="1F19D5BA" w14:textId="77777777" w:rsidR="003E4BE1" w:rsidRDefault="005F0251"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3D2903EE" w14:textId="77777777" w:rsidR="00800588" w:rsidRPr="00800588" w:rsidRDefault="00800588" w:rsidP="005F31BE">
      <w:pPr>
        <w:pStyle w:val="Heading5"/>
      </w:pPr>
      <w:r w:rsidRPr="00800588">
        <w:t>Data Element and Data Element Concept</w:t>
      </w:r>
    </w:p>
    <w:p w14:paraId="6988A69D" w14:textId="77777777" w:rsidR="00D91281" w:rsidRDefault="00800588" w:rsidP="0039400D">
      <w:r>
        <w:t xml:space="preserve"> </w:t>
      </w:r>
      <w:r w:rsidR="00467F03" w:rsidRPr="001551F5">
        <w:tab/>
      </w:r>
    </w:p>
    <w:p w14:paraId="3A6CB71E" w14:textId="77777777" w:rsidR="003E4BE1" w:rsidRDefault="0001444D" w:rsidP="00595F8A">
      <w:r>
        <w:tab/>
      </w:r>
      <w:r>
        <w:tab/>
      </w:r>
      <w:r>
        <w:tab/>
      </w:r>
      <w:r>
        <w:tab/>
      </w:r>
      <w:r>
        <w:rPr>
          <w:noProof/>
        </w:rPr>
        <w:drawing>
          <wp:inline distT="0" distB="0" distL="0" distR="0" wp14:anchorId="17C492C6" wp14:editId="6B3F6EDF">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rId53" cstate="print"/>
                    <a:stretch>
                      <a:fillRect/>
                    </a:stretch>
                  </pic:blipFill>
                  <pic:spPr>
                    <a:xfrm>
                      <a:off x="0" y="0"/>
                      <a:ext cx="5934075" cy="3981449"/>
                    </a:xfrm>
                    <a:prstGeom prst="rect">
                      <a:avLst/>
                    </a:prstGeom>
                  </pic:spPr>
                </pic:pic>
              </a:graphicData>
            </a:graphic>
          </wp:inline>
        </w:drawing>
      </w:r>
    </w:p>
    <w:p w14:paraId="77B9CAD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08" w:name="_ea1c0f7548bd076f87be813f2a93f734"/>
      <w:r w:rsidRPr="007B5B34">
        <w:rPr>
          <w:b/>
          <w:sz w:val="24"/>
          <w:szCs w:val="24"/>
        </w:rPr>
        <w:t>Data Element and Data Element Concept</w:t>
      </w:r>
      <w:bookmarkEnd w:id="308"/>
    </w:p>
    <w:p w14:paraId="2DA6BAB9" w14:textId="77777777" w:rsidR="003E4BE1" w:rsidRDefault="005C6CB8" w:rsidP="00AB09F3">
      <w:r>
        <w:t xml:space="preserve"> </w:t>
      </w:r>
    </w:p>
    <w:p w14:paraId="70561C5A" w14:textId="77777777" w:rsidR="00D37C11" w:rsidRDefault="005F0251">
      <w:r>
        <w:t xml:space="preserve"> This diagram shows the AML equivalent for the ISO 11179 Data_Element and Data_Element_Concept element.  The first thing to note is that, according to ISO 11179, a Data_Element is "a unit of data that is </w:t>
      </w:r>
      <w:r>
        <w:rPr>
          <w:i/>
          <w:iCs/>
        </w:rPr>
        <w:t>considered i</w:t>
      </w:r>
      <w:r>
        <w:rPr>
          <w:i/>
          <w:iCs/>
        </w:rPr>
        <w:t>n 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w:t>
      </w:r>
      <w:r>
        <w:t>aint.about.</w:t>
      </w:r>
    </w:p>
    <w:p w14:paraId="328A9E09" w14:textId="77777777" w:rsidR="00D37C11" w:rsidRDefault="005F0251">
      <w:r>
        <w:t xml:space="preserve"> </w:t>
      </w:r>
    </w:p>
    <w:p w14:paraId="0ADD8422" w14:textId="77777777" w:rsidR="00D37C11" w:rsidRDefault="005F0251">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corresponding (D</w:t>
      </w:r>
      <w:r>
        <w:t>ata Element) concept that provides meaning, it will frequently be the case that such an association will not be available.</w:t>
      </w:r>
    </w:p>
    <w:p w14:paraId="6F22BD0D" w14:textId="77777777" w:rsidR="003E4BE1" w:rsidRDefault="00CB577B" w:rsidP="00AB09F3">
      <w:r>
        <w:t xml:space="preserve">       </w:t>
      </w:r>
      <w:r w:rsidR="003E4BE1">
        <w:t xml:space="preserve"> </w:t>
      </w:r>
    </w:p>
    <w:p w14:paraId="22BB9E7A" w14:textId="77777777" w:rsidR="0063570E" w:rsidRDefault="0063570E" w:rsidP="00383490"/>
    <w:p w14:paraId="12BB6073" w14:textId="77777777" w:rsidR="00A855E6" w:rsidRDefault="00383490" w:rsidP="00263593">
      <w:r w:rsidRPr="00875584">
        <w:rPr>
          <w:rFonts w:ascii="Arial" w:hAnsi="Arial"/>
          <w:b/>
          <w:sz w:val="24"/>
          <w:szCs w:val="24"/>
        </w:rPr>
        <w:t>Known other Data Types</w:t>
      </w:r>
    </w:p>
    <w:p w14:paraId="396FE31C" w14:textId="77777777" w:rsidR="003E4BE1" w:rsidRDefault="003E4BE1" w:rsidP="00AB09F3">
      <w:r>
        <w:t xml:space="preserve"> </w:t>
      </w:r>
      <w:hyperlink w:anchor="_2a8e174187d7187f0716f48b9f8c271e" w:history="1">
        <w:r>
          <w:rPr>
            <w:rStyle w:val="Hyperlink"/>
          </w:rPr>
          <w:t>CodeSystemAndVersionReference</w:t>
        </w:r>
      </w:hyperlink>
    </w:p>
    <w:p w14:paraId="14688004" w14:textId="77777777" w:rsidR="00DB049B" w:rsidRDefault="00022C8A" w:rsidP="006977BE">
      <w:r w:rsidRPr="00022C8A">
        <w:t xml:space="preserve"> </w:t>
      </w:r>
    </w:p>
    <w:p w14:paraId="0803E0F0" w14:textId="77777777" w:rsidR="00383490" w:rsidRPr="00383490" w:rsidRDefault="00383490" w:rsidP="00383490">
      <w:pPr>
        <w:rPr>
          <w:rFonts w:ascii="Arial" w:hAnsi="Arial"/>
          <w:b/>
          <w:sz w:val="24"/>
          <w:szCs w:val="24"/>
        </w:rPr>
      </w:pPr>
      <w:bookmarkStart w:id="309" w:name="_742378c87010c3a79ca426ed64113f23"/>
      <w:r w:rsidRPr="00383490">
        <w:rPr>
          <w:rFonts w:ascii="Arial" w:hAnsi="Arial"/>
          <w:b/>
          <w:sz w:val="24"/>
          <w:szCs w:val="24"/>
        </w:rPr>
        <w:t>&lt;Class&gt; Data_Element</w:t>
      </w:r>
      <w:bookmarkEnd w:id="309"/>
    </w:p>
    <w:p w14:paraId="17D9159B" w14:textId="77777777" w:rsidR="0063570E" w:rsidRDefault="0063570E" w:rsidP="00383490"/>
    <w:p w14:paraId="7E1E9A8B" w14:textId="77777777" w:rsidR="00A855E6" w:rsidRDefault="00383490" w:rsidP="00263593">
      <w:r w:rsidRPr="00875584">
        <w:rPr>
          <w:rFonts w:ascii="Arial" w:hAnsi="Arial"/>
          <w:b/>
          <w:sz w:val="24"/>
          <w:szCs w:val="24"/>
        </w:rPr>
        <w:t>Description</w:t>
      </w:r>
    </w:p>
    <w:p w14:paraId="771BD262" w14:textId="77777777" w:rsidR="00DB049B" w:rsidRDefault="005C6CB8" w:rsidP="006977BE">
      <w:r>
        <w:t xml:space="preserve"> </w:t>
      </w:r>
    </w:p>
    <w:p w14:paraId="0162FE9A" w14:textId="77777777" w:rsidR="00D37C11" w:rsidRDefault="005F0251">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representation, and permissible values are specified by means of a set of attributes. Examples of data element include: a column in a table o</w:t>
      </w:r>
      <w:r>
        <w:t>f a relational database, a field in a record or form, an XML element, the attribute of a Java class, or a variable in a program. The description of data elements is a major purpose of ISO/IEC 11179 Metadata Registries.</w:t>
      </w:r>
    </w:p>
    <w:p w14:paraId="4DCE1D4E" w14:textId="77777777" w:rsidR="00D37C11" w:rsidRDefault="005F0251">
      <w:r>
        <w:t xml:space="preserve"> </w:t>
      </w:r>
    </w:p>
    <w:p w14:paraId="77471E7D" w14:textId="77777777" w:rsidR="00D37C11" w:rsidRDefault="005F0251">
      <w:r>
        <w:t>(Italics added)</w:t>
      </w:r>
    </w:p>
    <w:p w14:paraId="7E698EF4" w14:textId="77777777" w:rsidR="00DB049B" w:rsidRDefault="00C51B43" w:rsidP="006977BE">
      <w:r>
        <w:t xml:space="preserve"> </w:t>
      </w:r>
      <w:r w:rsidR="009F2598">
        <w:t xml:space="preserve">  </w:t>
      </w:r>
    </w:p>
    <w:p w14:paraId="329E160F" w14:textId="77777777" w:rsidR="0063570E" w:rsidRDefault="0063570E" w:rsidP="00383490"/>
    <w:p w14:paraId="75C11B2E" w14:textId="77777777" w:rsidR="00A855E6" w:rsidRDefault="00383490" w:rsidP="00263593">
      <w:r w:rsidRPr="00875584">
        <w:rPr>
          <w:rFonts w:ascii="Arial" w:hAnsi="Arial"/>
          <w:b/>
          <w:sz w:val="24"/>
          <w:szCs w:val="24"/>
        </w:rPr>
        <w:t>Diagrams</w:t>
      </w:r>
    </w:p>
    <w:p w14:paraId="0C3CBCD5" w14:textId="77777777" w:rsidR="00DB049B" w:rsidRDefault="005F0251" w:rsidP="006977BE">
      <w:hyperlink w:anchor="_ea1c0f7548bd076f87be813f2a93f734" w:history="1">
        <w:r w:rsidR="003E7695">
          <w:rPr>
            <w:rStyle w:val="Hyperlink"/>
          </w:rPr>
          <w:t>Data Element and Data Element Concept</w:t>
        </w:r>
      </w:hyperlink>
      <w:r w:rsidR="006977BE">
        <w:t xml:space="preserve">  </w:t>
      </w:r>
    </w:p>
    <w:p w14:paraId="1124FA71" w14:textId="77777777" w:rsidR="0063570E" w:rsidRDefault="0063570E" w:rsidP="00383490"/>
    <w:p w14:paraId="52A88A54" w14:textId="77777777" w:rsidR="00A855E6" w:rsidRDefault="00383490" w:rsidP="00263593">
      <w:r w:rsidRPr="00875584">
        <w:rPr>
          <w:rFonts w:ascii="Arial" w:hAnsi="Arial"/>
          <w:b/>
          <w:sz w:val="24"/>
          <w:szCs w:val="24"/>
        </w:rPr>
        <w:t>Associations</w:t>
      </w:r>
    </w:p>
    <w:p w14:paraId="26CFAB15" w14:textId="77777777" w:rsidR="00A8550F" w:rsidRDefault="00860CF1" w:rsidP="006977BE">
      <w:r>
        <w:t xml:space="preserve"> </w:t>
      </w:r>
    </w:p>
    <w:p w14:paraId="07E3140F" w14:textId="77777777" w:rsidR="00A755AA" w:rsidRDefault="008B78EB" w:rsidP="00ED4063">
      <w:pPr>
        <w:rPr>
          <w:b/>
        </w:rPr>
      </w:pPr>
      <w:r w:rsidRPr="006876BA">
        <w:rPr>
          <w:b/>
        </w:rPr>
        <w:t>•   public meaning</w:t>
      </w:r>
      <w:r w:rsidR="006876BA" w:rsidRPr="006876BA">
        <w:rPr>
          <w:b/>
        </w:rPr>
        <w:t xml:space="preserve"> : </w:t>
      </w:r>
      <w:hyperlink w:anchor="_957a61f61bd5a7299aaa33e4cc6ae00a" w:history="1">
        <w:r w:rsidRPr="006876BA">
          <w:rPr>
            <w:rStyle w:val="Hyperlink"/>
            <w:b/>
          </w:rPr>
          <w:t>Data_Element_Concept</w:t>
        </w:r>
      </w:hyperlink>
      <w:r w:rsidR="00454D42" w:rsidRPr="006876BA">
        <w:rPr>
          <w:b/>
        </w:rPr>
        <w:t>[1]</w:t>
      </w:r>
    </w:p>
    <w:p w14:paraId="2D85253E" w14:textId="77777777" w:rsidR="008B78EB" w:rsidRPr="00B603FB" w:rsidRDefault="005C6CB8" w:rsidP="00ED4063">
      <w:pPr>
        <w:rPr>
          <w:b/>
        </w:rPr>
      </w:pPr>
      <w:r>
        <w:t xml:space="preserve"> </w:t>
      </w:r>
      <w:r w:rsidR="00C04683">
        <w:t xml:space="preserve"> </w:t>
      </w:r>
      <w:r>
        <w:t xml:space="preserve"> </w:t>
      </w:r>
    </w:p>
    <w:p w14:paraId="67F2924A" w14:textId="77777777" w:rsidR="00D37C11" w:rsidRDefault="005F0251">
      <w:r>
        <w:t>gives meaning to the data element</w:t>
      </w:r>
    </w:p>
    <w:p w14:paraId="5FE307C2" w14:textId="77777777" w:rsidR="008B78EB" w:rsidRPr="00B603FB" w:rsidRDefault="00C04683" w:rsidP="00ED4063">
      <w:pPr>
        <w:rPr>
          <w:b/>
        </w:rPr>
      </w:pPr>
      <w:r>
        <w:t xml:space="preserve"> </w:t>
      </w:r>
    </w:p>
    <w:p w14:paraId="23AD8661" w14:textId="77777777" w:rsidR="00A8550F" w:rsidRDefault="00860CF1" w:rsidP="006977BE">
      <w:r>
        <w:t xml:space="preserve"> </w:t>
      </w:r>
    </w:p>
    <w:p w14:paraId="5308F61A" w14:textId="77777777" w:rsidR="00A755AA" w:rsidRDefault="008B78EB" w:rsidP="00ED4063">
      <w:pPr>
        <w:rPr>
          <w:b/>
        </w:rPr>
      </w:pPr>
      <w:r w:rsidRPr="006876BA">
        <w:rPr>
          <w:b/>
        </w:rPr>
        <w:t>•   public domain</w:t>
      </w:r>
      <w:r w:rsidR="006876BA" w:rsidRPr="006876BA">
        <w:rPr>
          <w:b/>
        </w:rPr>
        <w:t xml:space="preserve"> : </w:t>
      </w:r>
      <w:hyperlink w:anchor="_9b81960c26ee442be19393f5a5fc3ef2" w:history="1">
        <w:r w:rsidRPr="006876BA">
          <w:rPr>
            <w:rStyle w:val="Hyperlink"/>
            <w:b/>
          </w:rPr>
          <w:t>Value_Domain</w:t>
        </w:r>
      </w:hyperlink>
      <w:r w:rsidR="00454D42" w:rsidRPr="006876BA">
        <w:rPr>
          <w:b/>
        </w:rPr>
        <w:t>[1]</w:t>
      </w:r>
    </w:p>
    <w:p w14:paraId="19D62C7F" w14:textId="77777777" w:rsidR="008B78EB" w:rsidRPr="00B603FB" w:rsidRDefault="005C6CB8" w:rsidP="00ED4063">
      <w:pPr>
        <w:rPr>
          <w:b/>
        </w:rPr>
      </w:pPr>
      <w:r>
        <w:t xml:space="preserve"> </w:t>
      </w:r>
    </w:p>
    <w:p w14:paraId="4875D0F0" w14:textId="77777777" w:rsidR="00A8550F" w:rsidRDefault="00C32E8C" w:rsidP="006977BE">
      <w:r>
        <w:t xml:space="preserve"> </w:t>
      </w:r>
    </w:p>
    <w:p w14:paraId="6ADD67FE" w14:textId="77777777" w:rsidR="00DB049B" w:rsidRDefault="00022C8A" w:rsidP="006977BE">
      <w:r w:rsidRPr="00022C8A">
        <w:t xml:space="preserve"> </w:t>
      </w:r>
    </w:p>
    <w:p w14:paraId="4AEB6F30" w14:textId="77777777" w:rsidR="00383490" w:rsidRPr="00383490" w:rsidRDefault="00383490" w:rsidP="00383490">
      <w:pPr>
        <w:rPr>
          <w:rFonts w:ascii="Arial" w:hAnsi="Arial"/>
          <w:b/>
          <w:sz w:val="24"/>
          <w:szCs w:val="24"/>
        </w:rPr>
      </w:pPr>
      <w:bookmarkStart w:id="310" w:name="_957a61f61bd5a7299aaa33e4cc6ae00a"/>
      <w:r w:rsidRPr="00383490">
        <w:rPr>
          <w:rFonts w:ascii="Arial" w:hAnsi="Arial"/>
          <w:b/>
          <w:sz w:val="24"/>
          <w:szCs w:val="24"/>
        </w:rPr>
        <w:t>&lt;Class&gt; Data_Element_Concept</w:t>
      </w:r>
      <w:bookmarkEnd w:id="310"/>
    </w:p>
    <w:p w14:paraId="45155E47" w14:textId="77777777" w:rsidR="0063570E" w:rsidRDefault="0063570E" w:rsidP="00383490"/>
    <w:p w14:paraId="5FCE9B77" w14:textId="77777777" w:rsidR="00A855E6" w:rsidRDefault="00383490" w:rsidP="00263593">
      <w:r w:rsidRPr="00875584">
        <w:rPr>
          <w:rFonts w:ascii="Arial" w:hAnsi="Arial"/>
          <w:b/>
          <w:sz w:val="24"/>
          <w:szCs w:val="24"/>
        </w:rPr>
        <w:t>Description</w:t>
      </w:r>
    </w:p>
    <w:p w14:paraId="142EFD9F" w14:textId="77777777" w:rsidR="00DB049B" w:rsidRDefault="005C6CB8" w:rsidP="006977BE">
      <w:r>
        <w:t xml:space="preserve"> </w:t>
      </w:r>
    </w:p>
    <w:p w14:paraId="69C48AFC" w14:textId="77777777" w:rsidR="00D37C11" w:rsidRDefault="005F0251">
      <w:r>
        <w:t>a concept that is an association of a property with an object class. A data element concept is a concept that can be represented in the form of a data element described independently of any particular representation.</w:t>
      </w:r>
    </w:p>
    <w:p w14:paraId="3414D7AA" w14:textId="77777777" w:rsidR="00DB049B" w:rsidRDefault="00C51B43" w:rsidP="006977BE">
      <w:r>
        <w:t xml:space="preserve"> </w:t>
      </w:r>
      <w:r w:rsidR="009F2598">
        <w:t xml:space="preserve">  </w:t>
      </w:r>
    </w:p>
    <w:p w14:paraId="1EA260BD" w14:textId="77777777" w:rsidR="0063570E" w:rsidRDefault="0063570E" w:rsidP="00383490"/>
    <w:p w14:paraId="5665ED2E" w14:textId="77777777" w:rsidR="00A855E6" w:rsidRDefault="00383490" w:rsidP="00263593">
      <w:r w:rsidRPr="00875584">
        <w:rPr>
          <w:rFonts w:ascii="Arial" w:hAnsi="Arial"/>
          <w:b/>
          <w:sz w:val="24"/>
          <w:szCs w:val="24"/>
        </w:rPr>
        <w:t>Diagrams</w:t>
      </w:r>
    </w:p>
    <w:p w14:paraId="1F48D23B" w14:textId="77777777" w:rsidR="00DB049B" w:rsidRDefault="005F0251" w:rsidP="006977BE">
      <w:hyperlink w:anchor="_ea1c0f7548bd076f87be813f2a93f734" w:history="1">
        <w:r w:rsidR="003E7695">
          <w:rPr>
            <w:rStyle w:val="Hyperlink"/>
          </w:rPr>
          <w:t>Data Element and Data Element Concept</w:t>
        </w:r>
      </w:hyperlink>
    </w:p>
    <w:p w14:paraId="47B5F714" w14:textId="77777777" w:rsidR="0063570E" w:rsidRDefault="0063570E" w:rsidP="00383490"/>
    <w:p w14:paraId="2AD48558" w14:textId="77777777" w:rsidR="00A855E6" w:rsidRDefault="00383490" w:rsidP="00263593">
      <w:r w:rsidRPr="00875584">
        <w:rPr>
          <w:rFonts w:ascii="Arial" w:hAnsi="Arial"/>
          <w:b/>
          <w:sz w:val="24"/>
          <w:szCs w:val="24"/>
        </w:rPr>
        <w:t>Direct Known Superclasses (Generalization)</w:t>
      </w:r>
    </w:p>
    <w:p w14:paraId="360C5AF5" w14:textId="77777777" w:rsidR="00DB049B" w:rsidRDefault="005F0251" w:rsidP="006977BE">
      <w:hyperlink w:anchor="_2f48f391605b5ae297a56304194c2a30" w:history="1">
        <w:r w:rsidR="006977BE">
          <w:rPr>
            <w:rStyle w:val="Hyperlink"/>
          </w:rPr>
          <w:t>Concept</w:t>
        </w:r>
      </w:hyperlink>
      <w:r w:rsidR="006977BE">
        <w:t xml:space="preserve"> </w:t>
      </w:r>
    </w:p>
    <w:p w14:paraId="130A489E" w14:textId="77777777" w:rsidR="0063570E" w:rsidRDefault="0063570E" w:rsidP="00383490"/>
    <w:p w14:paraId="0C908030" w14:textId="77777777" w:rsidR="00A855E6" w:rsidRDefault="00383490" w:rsidP="00263593">
      <w:r w:rsidRPr="00875584">
        <w:rPr>
          <w:rFonts w:ascii="Arial" w:hAnsi="Arial"/>
          <w:b/>
          <w:sz w:val="24"/>
          <w:szCs w:val="24"/>
        </w:rPr>
        <w:t>Associations</w:t>
      </w:r>
    </w:p>
    <w:p w14:paraId="1E925A0D" w14:textId="77777777" w:rsidR="00A8550F" w:rsidRDefault="00860CF1" w:rsidP="006977BE">
      <w:r>
        <w:t xml:space="preserve"> </w:t>
      </w:r>
    </w:p>
    <w:p w14:paraId="6F95696E" w14:textId="77777777" w:rsidR="00A755AA" w:rsidRDefault="008B78EB" w:rsidP="00ED4063">
      <w:pPr>
        <w:rPr>
          <w:b/>
        </w:rPr>
      </w:pPr>
      <w:r w:rsidRPr="006876BA">
        <w:rPr>
          <w:b/>
        </w:rPr>
        <w:t>•   public representation</w:t>
      </w:r>
      <w:r w:rsidR="006876BA" w:rsidRPr="006876BA">
        <w:rPr>
          <w:b/>
        </w:rPr>
        <w:t xml:space="preserve"> : </w:t>
      </w:r>
      <w:hyperlink w:anchor="_742378c87010c3a79ca426ed64113f23" w:history="1">
        <w:r w:rsidRPr="006876BA">
          <w:rPr>
            <w:rStyle w:val="Hyperlink"/>
            <w:b/>
          </w:rPr>
          <w:t>Data_Element</w:t>
        </w:r>
      </w:hyperlink>
      <w:r w:rsidR="00454D42" w:rsidRPr="006876BA">
        <w:rPr>
          <w:b/>
        </w:rPr>
        <w:t>[0..*]</w:t>
      </w:r>
    </w:p>
    <w:p w14:paraId="51FA9074" w14:textId="77777777" w:rsidR="008B78EB" w:rsidRPr="00B603FB" w:rsidRDefault="005C6CB8" w:rsidP="00ED4063">
      <w:pPr>
        <w:rPr>
          <w:b/>
        </w:rPr>
      </w:pPr>
      <w:r>
        <w:t xml:space="preserve"> </w:t>
      </w:r>
    </w:p>
    <w:p w14:paraId="148496C6" w14:textId="77777777" w:rsidR="00A8550F" w:rsidRDefault="00C32E8C" w:rsidP="006977BE">
      <w:r>
        <w:t xml:space="preserve"> </w:t>
      </w:r>
    </w:p>
    <w:p w14:paraId="3D98DB3C" w14:textId="77777777" w:rsidR="0063570E" w:rsidRDefault="0063570E" w:rsidP="00383490"/>
    <w:p w14:paraId="2C1F5435" w14:textId="77777777" w:rsidR="00A855E6" w:rsidRDefault="00383490" w:rsidP="00263593">
      <w:r w:rsidRPr="00875584">
        <w:rPr>
          <w:rFonts w:ascii="Arial" w:hAnsi="Arial"/>
          <w:b/>
          <w:sz w:val="24"/>
          <w:szCs w:val="24"/>
        </w:rPr>
        <w:t>Known other classes</w:t>
      </w:r>
    </w:p>
    <w:p w14:paraId="48EE2CB3" w14:textId="77777777" w:rsidR="003E4BE1" w:rsidRDefault="005F0251"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7435B8C0" w14:textId="77777777" w:rsidR="005F31BE" w:rsidRDefault="001F24CC" w:rsidP="005F31BE">
      <w:pPr>
        <w:pStyle w:val="Heading3"/>
      </w:pPr>
      <w:bookmarkStart w:id="311" w:name="_Toc277077947"/>
      <w:r>
        <w:t>&lt;Package&gt; AML Described Items</w:t>
      </w:r>
      <w:bookmarkEnd w:id="311"/>
    </w:p>
    <w:p w14:paraId="4BFD82E7" w14:textId="77777777" w:rsidR="00D91281" w:rsidRDefault="005C6CB8" w:rsidP="0039400D">
      <w:r>
        <w:t xml:space="preserve"> </w:t>
      </w:r>
    </w:p>
    <w:p w14:paraId="5793BA26" w14:textId="77777777" w:rsidR="00D37C11" w:rsidRDefault="005F0251">
      <w:r>
        <w:t>This section describes how the term_definitions subsection of the ARCHETYPE_TERMINOLOGY</w:t>
      </w:r>
      <w:r>
        <w:t xml:space="preserve"> class is represented in the AML Object Model.  The term_definitions attribute is defined as "Hash &lt;Hash &lt;ARCHETYPE_TERM, String&gt;, String&gt; [0..1]", where the outer hash key is a language code, e.g. "en", "de" while the inner hash codes are term codes, e.g.</w:t>
      </w:r>
      <w:r>
        <w:t xml:space="preserve"> "id17", "at4".  </w:t>
      </w:r>
    </w:p>
    <w:p w14:paraId="595922AA" w14:textId="77777777" w:rsidR="00D37C11" w:rsidRDefault="005F0251">
      <w:r>
        <w:t xml:space="preserve"> </w:t>
      </w:r>
    </w:p>
    <w:p w14:paraId="4B93ABF3" w14:textId="77777777" w:rsidR="00D37C11" w:rsidRDefault="005F0251">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7B385B19" w14:textId="77777777" w:rsidR="00D37C11" w:rsidRDefault="005F0251">
      <w:r>
        <w:t xml:space="preserve"> </w:t>
      </w:r>
    </w:p>
    <w:p w14:paraId="3C0BB569" w14:textId="77777777" w:rsidR="00D37C11" w:rsidRDefault="005F0251">
      <w:r>
        <w:t xml:space="preserve"> </w:t>
      </w:r>
    </w:p>
    <w:p w14:paraId="283B4334" w14:textId="77777777" w:rsidR="003E4BE1" w:rsidRDefault="0001444D" w:rsidP="00595F8A">
      <w:r>
        <w:tab/>
      </w:r>
      <w:r>
        <w:tab/>
      </w:r>
      <w:r>
        <w:tab/>
      </w:r>
      <w:r>
        <w:tab/>
      </w:r>
      <w:r>
        <w:rPr>
          <w:noProof/>
        </w:rPr>
        <w:drawing>
          <wp:inline distT="0" distB="0" distL="0" distR="0" wp14:anchorId="7B8D6302" wp14:editId="7A1C499F">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rId54" cstate="print"/>
                    <a:stretch>
                      <a:fillRect/>
                    </a:stretch>
                  </pic:blipFill>
                  <pic:spPr>
                    <a:xfrm>
                      <a:off x="0" y="0"/>
                      <a:ext cx="4400550" cy="1190625"/>
                    </a:xfrm>
                    <a:prstGeom prst="rect">
                      <a:avLst/>
                    </a:prstGeom>
                  </pic:spPr>
                </pic:pic>
              </a:graphicData>
            </a:graphic>
          </wp:inline>
        </w:drawing>
      </w:r>
    </w:p>
    <w:p w14:paraId="048DF55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2" w:name="_e01fdbb84f109fa2531577050a9e4ad8"/>
      <w:r w:rsidRPr="007B5B34">
        <w:rPr>
          <w:b/>
          <w:sz w:val="24"/>
          <w:szCs w:val="24"/>
        </w:rPr>
        <w:t>AML DescribedItems</w:t>
      </w:r>
      <w:bookmarkEnd w:id="312"/>
    </w:p>
    <w:p w14:paraId="550AB199" w14:textId="77777777" w:rsidR="003E4BE1" w:rsidRDefault="005C6CB8" w:rsidP="00AB09F3">
      <w:r>
        <w:t xml:space="preserve"> </w:t>
      </w:r>
    </w:p>
    <w:p w14:paraId="164C18FF" w14:textId="77777777" w:rsidR="00D37C11" w:rsidRDefault="005F0251">
      <w:r>
        <w:t xml:space="preserve"> This document shows the AML artifacts that can have entries in the ADL terminology_definitions section.  The ADL equivalent of an ObjectConstraint is identified by an "id" code, an EnumeratedValueDomain as an "ac" code and a PermissibleValue as an "at" co</w:t>
      </w:r>
      <w:r>
        <w:t>de.</w:t>
      </w:r>
    </w:p>
    <w:p w14:paraId="00679D06" w14:textId="77777777" w:rsidR="00D37C11" w:rsidRDefault="005F0251">
      <w:r>
        <w:t xml:space="preserve"> </w:t>
      </w:r>
    </w:p>
    <w:p w14:paraId="21FF8D01" w14:textId="77777777" w:rsidR="00D37C11" w:rsidRDefault="005F0251">
      <w:r>
        <w:t xml:space="preserve"> </w:t>
      </w:r>
    </w:p>
    <w:p w14:paraId="63D11E14" w14:textId="77777777" w:rsidR="00D37C11" w:rsidRDefault="005F0251">
      <w:r>
        <w:t xml:space="preserve"> Note that the ADL language imposes an additional constraint that there must be an entry for the archetype originalLanguage as well as an entry for each translation language and that there cannot be an entry for any additional languages.  The AML s</w:t>
      </w:r>
      <w:r>
        <w:t>pecification leaves enforcement of this type of constraint to language specific validation and export tools.</w:t>
      </w:r>
    </w:p>
    <w:p w14:paraId="687BCEC3" w14:textId="77777777" w:rsidR="00D37C11" w:rsidRDefault="005F0251">
      <w:r>
        <w:t xml:space="preserve"> </w:t>
      </w:r>
    </w:p>
    <w:p w14:paraId="70B80573" w14:textId="77777777" w:rsidR="00D37C11" w:rsidRDefault="005F0251">
      <w:r>
        <w:t>Also note that the ADL specification requires that every entry have an Scoped_Identifier.  Again, this requirement is not necessary if one is mod</w:t>
      </w:r>
      <w:r>
        <w:t>eling strictly with UML and will need to be enforced in a language specific validation/export tool.</w:t>
      </w:r>
    </w:p>
    <w:p w14:paraId="5EB5FB38" w14:textId="77777777" w:rsidR="003E4BE1" w:rsidRDefault="00CB577B" w:rsidP="00AB09F3">
      <w:r>
        <w:t xml:space="preserve">       </w:t>
      </w:r>
    </w:p>
    <w:p w14:paraId="067389A9" w14:textId="77777777" w:rsidR="0063570E" w:rsidRDefault="0063570E" w:rsidP="00383490"/>
    <w:p w14:paraId="1974C49B" w14:textId="77777777" w:rsidR="00A855E6" w:rsidRDefault="00383490" w:rsidP="00263593">
      <w:r w:rsidRPr="00875584">
        <w:rPr>
          <w:rFonts w:ascii="Arial" w:hAnsi="Arial"/>
          <w:b/>
          <w:sz w:val="24"/>
          <w:szCs w:val="24"/>
        </w:rPr>
        <w:t>Known other classes</w:t>
      </w:r>
    </w:p>
    <w:p w14:paraId="2FA7283B" w14:textId="77777777" w:rsidR="003E4BE1" w:rsidRDefault="005F0251"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3ABF2292" w14:textId="77777777" w:rsidR="001973EB" w:rsidRDefault="007B402A" w:rsidP="0051087E">
      <w:r>
        <w:t xml:space="preserve"> </w:t>
      </w:r>
    </w:p>
    <w:p w14:paraId="519E0B49" w14:textId="77777777" w:rsidR="002C0F83" w:rsidRDefault="00A4049A" w:rsidP="00860763">
      <w:pPr>
        <w:pStyle w:val="Heading1"/>
      </w:pPr>
      <w:bookmarkStart w:id="313" w:name="_Toc277077948"/>
      <w:r>
        <w:t>AML Profiles</w:t>
      </w:r>
      <w:bookmarkEnd w:id="313"/>
      <w:r w:rsidR="003C6850">
        <w:t xml:space="preserve"> </w:t>
      </w:r>
    </w:p>
    <w:p w14:paraId="3723DDF7" w14:textId="77777777" w:rsidR="00D91281" w:rsidRDefault="00467F03" w:rsidP="0039400D">
      <w:r w:rsidRPr="001551F5">
        <w:tab/>
      </w:r>
      <w:r w:rsidR="005C6CB8">
        <w:t xml:space="preserve"> </w:t>
      </w:r>
    </w:p>
    <w:p w14:paraId="76071C87" w14:textId="77777777" w:rsidR="00D37C11" w:rsidRDefault="005F0251">
      <w:r>
        <w:t>Introduction to the AML Profiles section</w:t>
      </w:r>
    </w:p>
    <w:p w14:paraId="09DE520B" w14:textId="77777777" w:rsidR="003E4BE1" w:rsidRDefault="0001444D" w:rsidP="00595F8A">
      <w:r>
        <w:tab/>
      </w:r>
      <w:r>
        <w:tab/>
      </w:r>
      <w:r>
        <w:tab/>
      </w:r>
      <w:r>
        <w:tab/>
      </w:r>
      <w:r>
        <w:rPr>
          <w:noProof/>
        </w:rPr>
        <w:drawing>
          <wp:inline distT="0" distB="0" distL="0" distR="0" wp14:anchorId="2A414961" wp14:editId="25A8E861">
            <wp:extent cx="5934075" cy="7467600"/>
            <wp:effectExtent l="0" t="0" r="0" b="0"/>
            <wp:docPr id="48"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232753268.png"/>
                    <pic:cNvPicPr/>
                  </pic:nvPicPr>
                  <pic:blipFill>
                    <a:blip r:embed="rId55" cstate="print"/>
                    <a:stretch>
                      <a:fillRect/>
                    </a:stretch>
                  </pic:blipFill>
                  <pic:spPr>
                    <a:xfrm>
                      <a:off x="0" y="0"/>
                      <a:ext cx="5934075" cy="7467600"/>
                    </a:xfrm>
                    <a:prstGeom prst="rect">
                      <a:avLst/>
                    </a:prstGeom>
                  </pic:spPr>
                </pic:pic>
              </a:graphicData>
            </a:graphic>
          </wp:inline>
        </w:drawing>
      </w:r>
    </w:p>
    <w:p w14:paraId="30FE3229"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4" w:name="_d3f1a583143f39145b81b4a61ccf1a32"/>
      <w:r w:rsidRPr="007B5B34">
        <w:rPr>
          <w:b/>
          <w:sz w:val="24"/>
          <w:szCs w:val="24"/>
        </w:rPr>
        <w:t>Dependencies</w:t>
      </w:r>
      <w:bookmarkEnd w:id="314"/>
    </w:p>
    <w:p w14:paraId="22D71148" w14:textId="77777777" w:rsidR="003E4BE1" w:rsidRDefault="00CB577B" w:rsidP="00AB09F3">
      <w:r>
        <w:t xml:space="preserve">       </w:t>
      </w:r>
    </w:p>
    <w:p w14:paraId="2FBECE73" w14:textId="77777777" w:rsidR="00D91281" w:rsidRDefault="00E51B2D" w:rsidP="0039400D">
      <w:r>
        <w:t xml:space="preserve"> </w:t>
      </w:r>
    </w:p>
    <w:p w14:paraId="4602DCB5" w14:textId="77777777" w:rsidR="002C0F83" w:rsidRDefault="001F24CC" w:rsidP="00860763">
      <w:pPr>
        <w:pStyle w:val="Heading2"/>
      </w:pPr>
      <w:bookmarkStart w:id="315" w:name="_Toc277077949"/>
      <w:r w:rsidRPr="001F24CC">
        <w:t>&lt;Package&gt; Reference Model Profile</w:t>
      </w:r>
      <w:bookmarkEnd w:id="315"/>
      <w:r w:rsidR="003C6850">
        <w:t xml:space="preserve"> </w:t>
      </w:r>
    </w:p>
    <w:p w14:paraId="76D9D7CE" w14:textId="77777777" w:rsidR="00D91281" w:rsidRDefault="005C6CB8" w:rsidP="0039400D">
      <w:r>
        <w:t xml:space="preserve"> </w:t>
      </w:r>
    </w:p>
    <w:p w14:paraId="1E38E1B0" w14:textId="77777777" w:rsidR="00D37C11" w:rsidRDefault="005F0251">
      <w:r>
        <w:t>Introduction to the reference model profile section</w:t>
      </w:r>
    </w:p>
    <w:p w14:paraId="0736ED7D" w14:textId="77777777" w:rsidR="003E4BE1" w:rsidRDefault="0001444D" w:rsidP="00595F8A">
      <w:r>
        <w:tab/>
      </w:r>
      <w:r>
        <w:tab/>
      </w:r>
      <w:r>
        <w:tab/>
      </w:r>
      <w:r>
        <w:tab/>
      </w:r>
      <w:r>
        <w:rPr>
          <w:noProof/>
        </w:rPr>
        <w:drawing>
          <wp:inline distT="0" distB="0" distL="0" distR="0" wp14:anchorId="5BE7986B" wp14:editId="5ECF3023">
            <wp:extent cx="4676775" cy="2809875"/>
            <wp:effectExtent l="0" t="0" r="0" b="0"/>
            <wp:docPr id="50"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69839220.png"/>
                    <pic:cNvPicPr/>
                  </pic:nvPicPr>
                  <pic:blipFill>
                    <a:blip r:embed="rId56" cstate="print"/>
                    <a:stretch>
                      <a:fillRect/>
                    </a:stretch>
                  </pic:blipFill>
                  <pic:spPr>
                    <a:xfrm>
                      <a:off x="0" y="0"/>
                      <a:ext cx="4676775" cy="2809875"/>
                    </a:xfrm>
                    <a:prstGeom prst="rect">
                      <a:avLst/>
                    </a:prstGeom>
                  </pic:spPr>
                </pic:pic>
              </a:graphicData>
            </a:graphic>
          </wp:inline>
        </w:drawing>
      </w:r>
    </w:p>
    <w:p w14:paraId="6141920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16" w:name="_c6849d5d118a9832b3df7e75a9d1a83d"/>
      <w:r w:rsidRPr="007B5B34">
        <w:rPr>
          <w:b/>
          <w:sz w:val="24"/>
          <w:szCs w:val="24"/>
        </w:rPr>
        <w:t>Implementable Data Types</w:t>
      </w:r>
      <w:bookmarkEnd w:id="316"/>
    </w:p>
    <w:p w14:paraId="2B8AEFAE" w14:textId="77777777" w:rsidR="003E4BE1" w:rsidRDefault="005C6CB8" w:rsidP="00AB09F3">
      <w:r>
        <w:t xml:space="preserve"> </w:t>
      </w:r>
    </w:p>
    <w:p w14:paraId="0C19AC59" w14:textId="77777777" w:rsidR="00D37C11" w:rsidRDefault="005F0251">
      <w:r>
        <w:t>The AMLDataType stereotype serves two purposes:</w:t>
      </w:r>
    </w:p>
    <w:p w14:paraId="4FF58668" w14:textId="77777777" w:rsidR="00D37C11" w:rsidRDefault="005F0251">
      <w:pPr>
        <w:pStyle w:val="ListParagraph"/>
        <w:numPr>
          <w:ilvl w:val="0"/>
          <w:numId w:val="33"/>
        </w:numPr>
      </w:pPr>
      <w:r>
        <w:t>To identify the set of atomic types whose possible values can be constrained in the AML Constraint Profile</w:t>
      </w:r>
    </w:p>
    <w:p w14:paraId="193226D7" w14:textId="77777777" w:rsidR="00D37C11" w:rsidRDefault="005F0251">
      <w:pPr>
        <w:pStyle w:val="ListParagraph"/>
        <w:numPr>
          <w:ilvl w:val="0"/>
          <w:numId w:val="33"/>
        </w:numPr>
      </w:pPr>
      <w:r>
        <w:t>To identify the set of types whose value will be treated as "data types" from the AML perspective.</w:t>
      </w:r>
    </w:p>
    <w:p w14:paraId="3408BE87" w14:textId="77777777" w:rsidR="00D37C11" w:rsidRDefault="005F0251">
      <w:r>
        <w:t xml:space="preserve"> </w:t>
      </w:r>
    </w:p>
    <w:p w14:paraId="4E821244" w14:textId="77777777" w:rsidR="00D37C11" w:rsidRDefault="005F0251">
      <w:r>
        <w:t>The AMLDataType stereotype can extend both Class</w:t>
      </w:r>
      <w:r>
        <w:t xml:space="preserve"> and DataType elements. The target reference model may choose to represent some or all of the AML DataTypes in a different fashion.  A reference model may define its own String DataType rather than using the UML Native String type directly. Similarly, it m</w:t>
      </w:r>
      <w:r>
        <w:t xml:space="preserve">ay choose to represent a Date as a complex object consisting of year, month, day, granularity, zone, etc.   </w:t>
      </w:r>
    </w:p>
    <w:p w14:paraId="6F0390A5" w14:textId="77777777" w:rsidR="00D37C11" w:rsidRDefault="005F0251">
      <w:r>
        <w:t xml:space="preserve"> </w:t>
      </w:r>
    </w:p>
    <w:p w14:paraId="76D0F0E4" w14:textId="77777777" w:rsidR="00D37C11" w:rsidRDefault="005F0251">
      <w:r>
        <w:t>One of the tasks for a reference model implementor is to create maps from the appropriate AML Data Types and the corresponding reference model ty</w:t>
      </w:r>
      <w:r>
        <w:t xml:space="preserve">pes.   </w:t>
      </w:r>
    </w:p>
    <w:p w14:paraId="48B64AD9" w14:textId="77777777" w:rsidR="003E4BE1" w:rsidRDefault="00CB577B" w:rsidP="00AB09F3">
      <w:r>
        <w:t xml:space="preserve">       </w:t>
      </w:r>
    </w:p>
    <w:p w14:paraId="14622F97" w14:textId="77777777" w:rsidR="00DB049B" w:rsidRDefault="00022C8A" w:rsidP="006977BE">
      <w:r w:rsidRPr="00022C8A">
        <w:t xml:space="preserve"> </w:t>
      </w:r>
    </w:p>
    <w:p w14:paraId="15C875A5" w14:textId="77777777" w:rsidR="002C0F83" w:rsidRPr="005F31BE" w:rsidRDefault="00F851FF" w:rsidP="005F31BE">
      <w:pPr>
        <w:pStyle w:val="Heading3"/>
      </w:pPr>
      <w:bookmarkStart w:id="317" w:name="_78ee642abf9938398776ce11b2ae5595"/>
      <w:bookmarkStart w:id="318" w:name="_Toc277077950"/>
      <w:r w:rsidRPr="005F31BE">
        <w:t>&lt;Class&gt; Date</w:t>
      </w:r>
      <w:bookmarkEnd w:id="317"/>
      <w:bookmarkEnd w:id="318"/>
      <w:r w:rsidR="003C6850" w:rsidRPr="005F31BE">
        <w:t xml:space="preserve"> </w:t>
      </w:r>
    </w:p>
    <w:p w14:paraId="465600D9" w14:textId="77777777" w:rsidR="00DB049B" w:rsidRDefault="00C51B43" w:rsidP="006977BE">
      <w:r>
        <w:t xml:space="preserve"> </w:t>
      </w:r>
      <w:r w:rsidR="009F2598">
        <w:t xml:space="preserve">  </w:t>
      </w:r>
    </w:p>
    <w:p w14:paraId="6C6B70BA" w14:textId="77777777" w:rsidR="0063570E" w:rsidRDefault="0063570E" w:rsidP="00383490"/>
    <w:p w14:paraId="70D07EFC" w14:textId="77777777" w:rsidR="00A855E6" w:rsidRDefault="00383490" w:rsidP="00263593">
      <w:r w:rsidRPr="00875584">
        <w:rPr>
          <w:rFonts w:ascii="Arial" w:hAnsi="Arial"/>
          <w:b/>
          <w:sz w:val="24"/>
          <w:szCs w:val="24"/>
        </w:rPr>
        <w:t>Diagrams</w:t>
      </w:r>
    </w:p>
    <w:p w14:paraId="09A48DA6" w14:textId="77777777" w:rsidR="00DB049B" w:rsidRDefault="005F0251" w:rsidP="006977BE">
      <w:hyperlink w:anchor="_c6849d5d118a9832b3df7e75a9d1a83d" w:history="1">
        <w:r w:rsidR="003E7695">
          <w:rPr>
            <w:rStyle w:val="Hyperlink"/>
          </w:rPr>
          <w:t>Implementable Data Types</w:t>
        </w:r>
      </w:hyperlink>
      <w:r w:rsidR="00F37E3B">
        <w:t xml:space="preserve"> </w:t>
      </w:r>
      <w:r w:rsidR="006977BE">
        <w:t xml:space="preserve">  </w:t>
      </w:r>
    </w:p>
    <w:p w14:paraId="08DAD5C7" w14:textId="77777777" w:rsidR="0063570E" w:rsidRDefault="0063570E" w:rsidP="00383490"/>
    <w:p w14:paraId="4E47D6CF" w14:textId="77777777" w:rsidR="00A855E6" w:rsidRDefault="00383490" w:rsidP="00263593">
      <w:r w:rsidRPr="00875584">
        <w:rPr>
          <w:rFonts w:ascii="Arial" w:hAnsi="Arial"/>
          <w:b/>
          <w:sz w:val="24"/>
          <w:szCs w:val="24"/>
        </w:rPr>
        <w:t>Attributes</w:t>
      </w:r>
    </w:p>
    <w:p w14:paraId="3508A0C9" w14:textId="77777777" w:rsidR="00B603FB" w:rsidRDefault="00B603FB" w:rsidP="008B78EB"/>
    <w:p w14:paraId="270D13D7" w14:textId="77777777" w:rsidR="00A755AA" w:rsidRDefault="008B78EB" w:rsidP="008B78EB">
      <w:pPr>
        <w:rPr>
          <w:b/>
        </w:rPr>
      </w:pPr>
      <w:r w:rsidRPr="006A54F6">
        <w:rPr>
          <w:b/>
        </w:rPr>
        <w:t xml:space="preserve">•   public value : String </w:t>
      </w:r>
    </w:p>
    <w:p w14:paraId="3BBEEA42" w14:textId="77777777" w:rsidR="00DB049B" w:rsidRDefault="00022C8A" w:rsidP="006977BE">
      <w:r w:rsidRPr="00022C8A">
        <w:t xml:space="preserve"> </w:t>
      </w:r>
    </w:p>
    <w:p w14:paraId="262DC6F0" w14:textId="77777777" w:rsidR="002C0F83" w:rsidRPr="005F31BE" w:rsidRDefault="00F851FF" w:rsidP="005F31BE">
      <w:pPr>
        <w:pStyle w:val="Heading3"/>
      </w:pPr>
      <w:bookmarkStart w:id="319" w:name="_7ba7e85df09d292033e869c3e8664062"/>
      <w:bookmarkStart w:id="320" w:name="_Toc277077951"/>
      <w:r w:rsidRPr="005F31BE">
        <w:t>&lt;Class&gt; DateTime</w:t>
      </w:r>
      <w:bookmarkEnd w:id="319"/>
      <w:bookmarkEnd w:id="320"/>
      <w:r w:rsidR="003C6850" w:rsidRPr="005F31BE">
        <w:t xml:space="preserve"> </w:t>
      </w:r>
    </w:p>
    <w:p w14:paraId="45359A50" w14:textId="77777777" w:rsidR="00DB049B" w:rsidRDefault="00C51B43" w:rsidP="006977BE">
      <w:r>
        <w:t xml:space="preserve"> </w:t>
      </w:r>
      <w:r w:rsidR="009F2598">
        <w:t xml:space="preserve">  </w:t>
      </w:r>
    </w:p>
    <w:p w14:paraId="346DC096" w14:textId="77777777" w:rsidR="0063570E" w:rsidRDefault="0063570E" w:rsidP="00383490"/>
    <w:p w14:paraId="718205F1" w14:textId="77777777" w:rsidR="00A855E6" w:rsidRDefault="00383490" w:rsidP="00263593">
      <w:r w:rsidRPr="00875584">
        <w:rPr>
          <w:rFonts w:ascii="Arial" w:hAnsi="Arial"/>
          <w:b/>
          <w:sz w:val="24"/>
          <w:szCs w:val="24"/>
        </w:rPr>
        <w:t>Diagrams</w:t>
      </w:r>
    </w:p>
    <w:p w14:paraId="242AEB62" w14:textId="77777777" w:rsidR="00DB049B" w:rsidRDefault="005F0251" w:rsidP="006977BE">
      <w:hyperlink w:anchor="_c6849d5d118a9832b3df7e75a9d1a83d" w:history="1">
        <w:r w:rsidR="003E7695">
          <w:rPr>
            <w:rStyle w:val="Hyperlink"/>
          </w:rPr>
          <w:t>Implementable Data Types</w:t>
        </w:r>
      </w:hyperlink>
      <w:r w:rsidR="00F37E3B">
        <w:t xml:space="preserve"> </w:t>
      </w:r>
      <w:r w:rsidR="006977BE">
        <w:t xml:space="preserve">  </w:t>
      </w:r>
    </w:p>
    <w:p w14:paraId="1D94D9C2" w14:textId="77777777" w:rsidR="0063570E" w:rsidRDefault="0063570E" w:rsidP="00383490"/>
    <w:p w14:paraId="7272A211" w14:textId="77777777" w:rsidR="00A855E6" w:rsidRDefault="00383490" w:rsidP="00263593">
      <w:r w:rsidRPr="00875584">
        <w:rPr>
          <w:rFonts w:ascii="Arial" w:hAnsi="Arial"/>
          <w:b/>
          <w:sz w:val="24"/>
          <w:szCs w:val="24"/>
        </w:rPr>
        <w:t>Attributes</w:t>
      </w:r>
    </w:p>
    <w:p w14:paraId="32C06807" w14:textId="77777777" w:rsidR="00B603FB" w:rsidRDefault="00B603FB" w:rsidP="008B78EB"/>
    <w:p w14:paraId="1A63A624" w14:textId="77777777" w:rsidR="00A755AA" w:rsidRDefault="008B78EB" w:rsidP="008B78EB">
      <w:pPr>
        <w:rPr>
          <w:b/>
        </w:rPr>
      </w:pPr>
      <w:r w:rsidRPr="006A54F6">
        <w:rPr>
          <w:b/>
        </w:rPr>
        <w:t xml:space="preserve">•   public value : String </w:t>
      </w:r>
    </w:p>
    <w:p w14:paraId="7BE9857F" w14:textId="77777777" w:rsidR="00DB049B" w:rsidRDefault="00022C8A" w:rsidP="006977BE">
      <w:r w:rsidRPr="00022C8A">
        <w:t xml:space="preserve"> </w:t>
      </w:r>
    </w:p>
    <w:p w14:paraId="48B351D9" w14:textId="77777777" w:rsidR="002C0F83" w:rsidRPr="005F31BE" w:rsidRDefault="00F851FF" w:rsidP="005F31BE">
      <w:pPr>
        <w:pStyle w:val="Heading3"/>
      </w:pPr>
      <w:bookmarkStart w:id="321" w:name="_6f1e8a2b40ce6a6203e07d9c5daded71"/>
      <w:bookmarkStart w:id="322" w:name="_Toc277077952"/>
      <w:r w:rsidRPr="005F31BE">
        <w:t>&lt;Class&gt; Duration</w:t>
      </w:r>
      <w:bookmarkEnd w:id="321"/>
      <w:bookmarkEnd w:id="322"/>
      <w:r w:rsidR="003C6850" w:rsidRPr="005F31BE">
        <w:t xml:space="preserve"> </w:t>
      </w:r>
    </w:p>
    <w:p w14:paraId="2257BD49" w14:textId="77777777" w:rsidR="00DB049B" w:rsidRDefault="00C51B43" w:rsidP="006977BE">
      <w:r>
        <w:t xml:space="preserve"> </w:t>
      </w:r>
      <w:r w:rsidR="009F2598">
        <w:t xml:space="preserve">  </w:t>
      </w:r>
    </w:p>
    <w:p w14:paraId="1B056FFD" w14:textId="77777777" w:rsidR="0063570E" w:rsidRDefault="0063570E" w:rsidP="00383490"/>
    <w:p w14:paraId="3AA607EA" w14:textId="77777777" w:rsidR="00A855E6" w:rsidRDefault="00383490" w:rsidP="00263593">
      <w:r w:rsidRPr="00875584">
        <w:rPr>
          <w:rFonts w:ascii="Arial" w:hAnsi="Arial"/>
          <w:b/>
          <w:sz w:val="24"/>
          <w:szCs w:val="24"/>
        </w:rPr>
        <w:t>Diagrams</w:t>
      </w:r>
    </w:p>
    <w:p w14:paraId="0E8A6F08" w14:textId="77777777" w:rsidR="00DB049B" w:rsidRDefault="005F0251" w:rsidP="006977BE">
      <w:hyperlink w:anchor="_c6849d5d118a9832b3df7e75a9d1a83d" w:history="1">
        <w:r w:rsidR="003E7695">
          <w:rPr>
            <w:rStyle w:val="Hyperlink"/>
          </w:rPr>
          <w:t>Implementable Data Types</w:t>
        </w:r>
      </w:hyperlink>
      <w:r w:rsidR="00F37E3B">
        <w:t xml:space="preserve"> </w:t>
      </w:r>
      <w:r w:rsidR="006977BE">
        <w:t xml:space="preserve">  </w:t>
      </w:r>
    </w:p>
    <w:p w14:paraId="6FD24345" w14:textId="77777777" w:rsidR="0063570E" w:rsidRDefault="0063570E" w:rsidP="00383490"/>
    <w:p w14:paraId="706BA533" w14:textId="77777777" w:rsidR="00A855E6" w:rsidRDefault="00383490" w:rsidP="00263593">
      <w:r w:rsidRPr="00875584">
        <w:rPr>
          <w:rFonts w:ascii="Arial" w:hAnsi="Arial"/>
          <w:b/>
          <w:sz w:val="24"/>
          <w:szCs w:val="24"/>
        </w:rPr>
        <w:t>Attributes</w:t>
      </w:r>
    </w:p>
    <w:p w14:paraId="6CAD8E89" w14:textId="77777777" w:rsidR="00B603FB" w:rsidRDefault="00B603FB" w:rsidP="008B78EB"/>
    <w:p w14:paraId="59420518" w14:textId="77777777" w:rsidR="00A755AA" w:rsidRDefault="008B78EB" w:rsidP="008B78EB">
      <w:pPr>
        <w:rPr>
          <w:b/>
        </w:rPr>
      </w:pPr>
      <w:r w:rsidRPr="006A54F6">
        <w:rPr>
          <w:b/>
        </w:rPr>
        <w:t xml:space="preserve">•   public value : String </w:t>
      </w:r>
    </w:p>
    <w:p w14:paraId="54CA5624" w14:textId="77777777" w:rsidR="00DB049B" w:rsidRDefault="00022C8A" w:rsidP="006977BE">
      <w:r w:rsidRPr="00022C8A">
        <w:t xml:space="preserve"> </w:t>
      </w:r>
    </w:p>
    <w:p w14:paraId="7157768C" w14:textId="77777777" w:rsidR="002C0F83" w:rsidRPr="005F31BE" w:rsidRDefault="00F851FF" w:rsidP="005F31BE">
      <w:pPr>
        <w:pStyle w:val="Heading3"/>
      </w:pPr>
      <w:bookmarkStart w:id="323" w:name="_cba83b2c77167c96697f3caaa1886f5c"/>
      <w:bookmarkStart w:id="324" w:name="_Toc277077953"/>
      <w:r w:rsidRPr="005F31BE">
        <w:t>&lt;Class&gt; Time</w:t>
      </w:r>
      <w:bookmarkEnd w:id="323"/>
      <w:bookmarkEnd w:id="324"/>
      <w:r w:rsidR="003C6850" w:rsidRPr="005F31BE">
        <w:t xml:space="preserve"> </w:t>
      </w:r>
    </w:p>
    <w:p w14:paraId="436BC009" w14:textId="77777777" w:rsidR="00DB049B" w:rsidRDefault="00C51B43" w:rsidP="006977BE">
      <w:r>
        <w:t xml:space="preserve"> </w:t>
      </w:r>
      <w:r w:rsidR="009F2598">
        <w:t xml:space="preserve">  </w:t>
      </w:r>
    </w:p>
    <w:p w14:paraId="17B2F7C2" w14:textId="77777777" w:rsidR="0063570E" w:rsidRDefault="0063570E" w:rsidP="00383490"/>
    <w:p w14:paraId="47D782D3" w14:textId="77777777" w:rsidR="00A855E6" w:rsidRDefault="00383490" w:rsidP="00263593">
      <w:r w:rsidRPr="00875584">
        <w:rPr>
          <w:rFonts w:ascii="Arial" w:hAnsi="Arial"/>
          <w:b/>
          <w:sz w:val="24"/>
          <w:szCs w:val="24"/>
        </w:rPr>
        <w:t>Diagrams</w:t>
      </w:r>
    </w:p>
    <w:p w14:paraId="31C2BF15" w14:textId="77777777" w:rsidR="00DB049B" w:rsidRDefault="005F0251" w:rsidP="006977BE">
      <w:hyperlink w:anchor="_c6849d5d118a9832b3df7e75a9d1a83d" w:history="1">
        <w:r w:rsidR="003E7695">
          <w:rPr>
            <w:rStyle w:val="Hyperlink"/>
          </w:rPr>
          <w:t>Implementable Data Types</w:t>
        </w:r>
      </w:hyperlink>
      <w:r w:rsidR="00F37E3B">
        <w:t xml:space="preserve"> </w:t>
      </w:r>
      <w:r w:rsidR="006977BE">
        <w:t xml:space="preserve">  </w:t>
      </w:r>
    </w:p>
    <w:p w14:paraId="172947B9" w14:textId="77777777" w:rsidR="0063570E" w:rsidRDefault="0063570E" w:rsidP="00383490"/>
    <w:p w14:paraId="25B13570" w14:textId="77777777" w:rsidR="00A855E6" w:rsidRDefault="00383490" w:rsidP="00263593">
      <w:r w:rsidRPr="00875584">
        <w:rPr>
          <w:rFonts w:ascii="Arial" w:hAnsi="Arial"/>
          <w:b/>
          <w:sz w:val="24"/>
          <w:szCs w:val="24"/>
        </w:rPr>
        <w:t>Attributes</w:t>
      </w:r>
    </w:p>
    <w:p w14:paraId="1A5BCA21" w14:textId="77777777" w:rsidR="00B603FB" w:rsidRDefault="00B603FB" w:rsidP="008B78EB"/>
    <w:p w14:paraId="4E660F8E" w14:textId="77777777" w:rsidR="00A755AA" w:rsidRDefault="008B78EB" w:rsidP="008B78EB">
      <w:pPr>
        <w:rPr>
          <w:b/>
        </w:rPr>
      </w:pPr>
      <w:r w:rsidRPr="006A54F6">
        <w:rPr>
          <w:b/>
        </w:rPr>
        <w:t xml:space="preserve">•   public value : String </w:t>
      </w:r>
    </w:p>
    <w:p w14:paraId="3C6FA3F0" w14:textId="77777777" w:rsidR="00DB049B" w:rsidRDefault="00022C8A" w:rsidP="006977BE">
      <w:r w:rsidRPr="00022C8A">
        <w:t xml:space="preserve"> </w:t>
      </w:r>
    </w:p>
    <w:p w14:paraId="21F0F080" w14:textId="77777777" w:rsidR="002C0F83" w:rsidRPr="005F31BE" w:rsidRDefault="00F851FF" w:rsidP="005F31BE">
      <w:pPr>
        <w:pStyle w:val="Heading3"/>
      </w:pPr>
      <w:bookmarkStart w:id="325" w:name="_fe0cb71b3c224a1a57cf77e3fe1594b4"/>
      <w:bookmarkStart w:id="326" w:name="_Toc277077954"/>
      <w:r w:rsidRPr="005F31BE">
        <w:t>&lt;Stereotype&gt; AMLDataType</w:t>
      </w:r>
      <w:bookmarkEnd w:id="325"/>
      <w:bookmarkEnd w:id="326"/>
      <w:r w:rsidR="003C6850" w:rsidRPr="005F31BE">
        <w:t xml:space="preserve"> </w:t>
      </w:r>
    </w:p>
    <w:p w14:paraId="33472ED3" w14:textId="77777777" w:rsidR="0063570E" w:rsidRDefault="0063570E" w:rsidP="00383490"/>
    <w:p w14:paraId="4CDC23B4" w14:textId="77777777" w:rsidR="00A855E6" w:rsidRDefault="00383490" w:rsidP="00263593">
      <w:r w:rsidRPr="00875584">
        <w:rPr>
          <w:rFonts w:ascii="Arial" w:hAnsi="Arial"/>
          <w:b/>
          <w:sz w:val="24"/>
          <w:szCs w:val="24"/>
        </w:rPr>
        <w:t>Description</w:t>
      </w:r>
    </w:p>
    <w:p w14:paraId="34527C12" w14:textId="77777777" w:rsidR="00DB049B" w:rsidRDefault="005C6CB8" w:rsidP="006977BE">
      <w:r>
        <w:t xml:space="preserve"> </w:t>
      </w:r>
    </w:p>
    <w:p w14:paraId="5B6E838C" w14:textId="77777777" w:rsidR="00D37C11" w:rsidRDefault="005F0251">
      <w:r>
        <w:t>The AMLDataType stereotype represents a built-in AML data type. Instances of AMLDataType primitive types have the same identity semantics as the UML PrimitiveType.  Instances AMLDataType classes are with the identical "id" properties (property.isID = True}</w:t>
      </w:r>
      <w:r>
        <w:t xml:space="preserve"> are considered to be identical</w:t>
      </w:r>
    </w:p>
    <w:p w14:paraId="39B976DD" w14:textId="77777777" w:rsidR="00DB049B" w:rsidRDefault="00C51B43" w:rsidP="006977BE">
      <w:r>
        <w:t xml:space="preserve"> </w:t>
      </w:r>
      <w:r w:rsidR="009F2598">
        <w:t xml:space="preserve">  </w:t>
      </w:r>
    </w:p>
    <w:p w14:paraId="1B11D06F" w14:textId="77777777" w:rsidR="0063570E" w:rsidRDefault="0063570E" w:rsidP="00383490"/>
    <w:p w14:paraId="1575E521" w14:textId="77777777" w:rsidR="00A855E6" w:rsidRDefault="00383490" w:rsidP="00263593">
      <w:r w:rsidRPr="00875584">
        <w:rPr>
          <w:rFonts w:ascii="Arial" w:hAnsi="Arial"/>
          <w:b/>
          <w:sz w:val="24"/>
          <w:szCs w:val="24"/>
        </w:rPr>
        <w:t>Diagrams</w:t>
      </w:r>
    </w:p>
    <w:p w14:paraId="66E3DC4E" w14:textId="77777777" w:rsidR="00DB049B" w:rsidRDefault="005F0251" w:rsidP="006977BE">
      <w:hyperlink w:anchor="_c6849d5d118a9832b3df7e75a9d1a83d" w:history="1">
        <w:r w:rsidR="003E7695">
          <w:rPr>
            <w:rStyle w:val="Hyperlink"/>
          </w:rPr>
          <w:t>Implementable Data Types</w:t>
        </w:r>
      </w:hyperlink>
      <w:r w:rsidR="006977BE">
        <w:t xml:space="preserve">  </w:t>
      </w:r>
    </w:p>
    <w:p w14:paraId="4E879AD0" w14:textId="77777777" w:rsidR="003E4BE1" w:rsidRDefault="0001444D" w:rsidP="00595F8A">
      <w:r>
        <w:tab/>
      </w:r>
      <w:r>
        <w:tab/>
      </w:r>
      <w:r>
        <w:tab/>
      </w:r>
      <w:r>
        <w:tab/>
      </w:r>
      <w:r>
        <w:rPr>
          <w:noProof/>
        </w:rPr>
        <w:drawing>
          <wp:inline distT="0" distB="0" distL="0" distR="0" wp14:anchorId="4D76A4CD" wp14:editId="5B9D3080">
            <wp:extent cx="5934075" cy="1885950"/>
            <wp:effectExtent l="0" t="0" r="0" b="0"/>
            <wp:docPr id="52" name="Picture -1136989162.png" descr="-1136989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36989162.png"/>
                    <pic:cNvPicPr/>
                  </pic:nvPicPr>
                  <pic:blipFill>
                    <a:blip r:embed="rId57" cstate="print"/>
                    <a:stretch>
                      <a:fillRect/>
                    </a:stretch>
                  </pic:blipFill>
                  <pic:spPr>
                    <a:xfrm>
                      <a:off x="0" y="0"/>
                      <a:ext cx="5934075" cy="1885950"/>
                    </a:xfrm>
                    <a:prstGeom prst="rect">
                      <a:avLst/>
                    </a:prstGeom>
                  </pic:spPr>
                </pic:pic>
              </a:graphicData>
            </a:graphic>
          </wp:inline>
        </w:drawing>
      </w:r>
    </w:p>
    <w:p w14:paraId="434B0EC7"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27" w:name="_549d0bc2f9c4ac0312fc619b71bf4d08"/>
      <w:r w:rsidRPr="007B5B34">
        <w:rPr>
          <w:b/>
          <w:sz w:val="24"/>
          <w:szCs w:val="24"/>
        </w:rPr>
        <w:t>Reference Model Decorators</w:t>
      </w:r>
      <w:bookmarkEnd w:id="327"/>
    </w:p>
    <w:p w14:paraId="3182D3BE" w14:textId="77777777" w:rsidR="003E4BE1" w:rsidRDefault="00CB577B" w:rsidP="00AB09F3">
      <w:r>
        <w:t xml:space="preserve">       </w:t>
      </w:r>
    </w:p>
    <w:p w14:paraId="0301E5A3" w14:textId="77777777" w:rsidR="00DB049B" w:rsidRDefault="00022C8A" w:rsidP="006977BE">
      <w:r w:rsidRPr="00022C8A">
        <w:t xml:space="preserve"> </w:t>
      </w:r>
    </w:p>
    <w:p w14:paraId="7AD347DF" w14:textId="77777777" w:rsidR="002C0F83" w:rsidRPr="005F31BE" w:rsidRDefault="00F851FF" w:rsidP="005F31BE">
      <w:pPr>
        <w:pStyle w:val="Heading3"/>
      </w:pPr>
      <w:bookmarkStart w:id="328" w:name="_3664d839b5cf7107b63f1e5e501e1c37"/>
      <w:bookmarkStart w:id="329" w:name="_Toc277077955"/>
      <w:r w:rsidRPr="005F31BE">
        <w:t>&lt;Stereotype&gt; DataBinding</w:t>
      </w:r>
      <w:bookmarkEnd w:id="328"/>
      <w:bookmarkEnd w:id="329"/>
      <w:r w:rsidR="003C6850" w:rsidRPr="005F31BE">
        <w:t xml:space="preserve"> </w:t>
      </w:r>
    </w:p>
    <w:p w14:paraId="167935EB" w14:textId="77777777" w:rsidR="00DB049B" w:rsidRDefault="00C51B43" w:rsidP="006977BE">
      <w:r>
        <w:t xml:space="preserve"> </w:t>
      </w:r>
      <w:r w:rsidR="009F2598">
        <w:t xml:space="preserve">  </w:t>
      </w:r>
    </w:p>
    <w:p w14:paraId="4316452C" w14:textId="77777777" w:rsidR="0063570E" w:rsidRDefault="0063570E" w:rsidP="00383490"/>
    <w:p w14:paraId="486889CB" w14:textId="77777777" w:rsidR="00A855E6" w:rsidRDefault="00383490" w:rsidP="00263593">
      <w:r w:rsidRPr="00875584">
        <w:rPr>
          <w:rFonts w:ascii="Arial" w:hAnsi="Arial"/>
          <w:b/>
          <w:sz w:val="24"/>
          <w:szCs w:val="24"/>
        </w:rPr>
        <w:t>Diagrams</w:t>
      </w:r>
    </w:p>
    <w:p w14:paraId="6D7AFE4B" w14:textId="77777777" w:rsidR="00DB049B" w:rsidRDefault="005F0251" w:rsidP="006977BE">
      <w:hyperlink w:anchor="_549d0bc2f9c4ac0312fc619b71bf4d08" w:history="1">
        <w:r w:rsidR="003E7695">
          <w:rPr>
            <w:rStyle w:val="Hyperlink"/>
          </w:rPr>
          <w:t>Reference Model Decorators</w:t>
        </w:r>
      </w:hyperlink>
      <w:r w:rsidR="006977BE">
        <w:t xml:space="preserve">  </w:t>
      </w:r>
    </w:p>
    <w:p w14:paraId="227A8360" w14:textId="77777777" w:rsidR="009922DE" w:rsidRDefault="009922DE" w:rsidP="009922DE">
      <w:r>
        <w:t xml:space="preserve">        </w:t>
      </w:r>
    </w:p>
    <w:p w14:paraId="510EC4BA" w14:textId="77777777" w:rsidR="0063570E" w:rsidRDefault="0063570E" w:rsidP="00383490"/>
    <w:p w14:paraId="3E9DFF05" w14:textId="77777777" w:rsidR="00A855E6" w:rsidRDefault="00383490" w:rsidP="00263593">
      <w:r w:rsidRPr="00875584">
        <w:rPr>
          <w:rFonts w:ascii="Arial" w:hAnsi="Arial"/>
          <w:b/>
          <w:sz w:val="24"/>
          <w:szCs w:val="24"/>
        </w:rPr>
        <w:t>Constraints</w:t>
      </w:r>
    </w:p>
    <w:p w14:paraId="4E4D286D" w14:textId="77777777" w:rsidR="0087616E" w:rsidRPr="00BC6BEC" w:rsidRDefault="0087616E" w:rsidP="00263593">
      <w:pPr>
        <w:rPr>
          <w:rFonts w:ascii="Arial" w:hAnsi="Arial"/>
          <w:b/>
          <w:sz w:val="24"/>
          <w:szCs w:val="24"/>
        </w:rPr>
      </w:pPr>
    </w:p>
    <w:p w14:paraId="0114ADA0"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oneAMLDataType1</w:t>
      </w:r>
    </w:p>
    <w:p w14:paraId="1155864E" w14:textId="77777777" w:rsidR="00F126D8" w:rsidRDefault="005C6CB8" w:rsidP="006977BE">
      <w:r>
        <w:t xml:space="preserve"> </w:t>
      </w:r>
    </w:p>
    <w:p w14:paraId="190E1423" w14:textId="77777777" w:rsidR="00D37C11" w:rsidRDefault="005F0251">
      <w:r>
        <w:t>This Class must specialized an &gt;</w:t>
      </w:r>
    </w:p>
    <w:p w14:paraId="4C2751BA" w14:textId="77777777" w:rsidR="00F126D8" w:rsidRDefault="00CF06F6" w:rsidP="006977BE">
      <w:r w:rsidRPr="00467F03">
        <w:t>[OCL]</w:t>
      </w:r>
    </w:p>
    <w:p w14:paraId="1B7727F3" w14:textId="77777777" w:rsidR="008B78EB" w:rsidRDefault="004B279F" w:rsidP="00ED4063">
      <w:r w:rsidRPr="0047488C">
        <w:rPr>
          <w:rFonts w:ascii="Courier" w:hAnsi="Courier"/>
        </w:rPr>
        <w:t>not(self.base_Class.oclIsUndefined()) implies self.base_Class.general-&gt;select(x|x.stereotypedBy('AMLDataType'))-&gt;size() = 1</w:t>
      </w:r>
    </w:p>
    <w:p w14:paraId="45444921" w14:textId="77777777" w:rsidR="0087616E" w:rsidRPr="00BC6BEC" w:rsidRDefault="0087616E" w:rsidP="00263593">
      <w:pPr>
        <w:rPr>
          <w:rFonts w:ascii="Arial" w:hAnsi="Arial"/>
          <w:b/>
          <w:sz w:val="24"/>
          <w:szCs w:val="24"/>
        </w:rPr>
      </w:pPr>
    </w:p>
    <w:p w14:paraId="67B64523" w14:textId="77777777" w:rsidR="00263593" w:rsidRPr="00F813AC" w:rsidRDefault="00263593" w:rsidP="00057587">
      <w:pPr>
        <w:pStyle w:val="ListParagraph"/>
        <w:numPr>
          <w:ilvl w:val="0"/>
          <w:numId w:val="4"/>
        </w:numPr>
        <w:rPr>
          <w:rFonts w:ascii="Arial" w:hAnsi="Arial"/>
          <w:b/>
        </w:rPr>
      </w:pPr>
      <w:r w:rsidRPr="006F3621">
        <w:rPr>
          <w:rFonts w:ascii="Arial" w:hAnsi="Arial"/>
          <w:b/>
        </w:rPr>
        <w:t>oneAMLDataType2</w:t>
      </w:r>
    </w:p>
    <w:p w14:paraId="56873ADC" w14:textId="77777777" w:rsidR="00F126D8" w:rsidRDefault="005C6CB8" w:rsidP="006977BE">
      <w:r>
        <w:t xml:space="preserve"> </w:t>
      </w:r>
    </w:p>
    <w:p w14:paraId="1CEA0063" w14:textId="77777777" w:rsidR="00D37C11" w:rsidRDefault="005F0251">
      <w:r>
        <w:t>This DataType must specialize an &gt;</w:t>
      </w:r>
    </w:p>
    <w:p w14:paraId="581D901C" w14:textId="77777777" w:rsidR="00F126D8" w:rsidRDefault="00CF06F6" w:rsidP="006977BE">
      <w:r w:rsidRPr="00467F03">
        <w:t>[OCL]</w:t>
      </w:r>
    </w:p>
    <w:p w14:paraId="012E5A37" w14:textId="77777777" w:rsidR="008B78EB" w:rsidRDefault="004B279F" w:rsidP="00ED4063">
      <w:r w:rsidRPr="0047488C">
        <w:rPr>
          <w:rFonts w:ascii="Courier" w:hAnsi="Courier"/>
        </w:rPr>
        <w:t>not(self.base_DataType.oclIsUndefined()) implies self.base_DataType.general-&gt;select(x|x.stereotypedBy('AMLDataType'))-&gt;size() = 1</w:t>
      </w:r>
    </w:p>
    <w:p w14:paraId="6A47B3DD" w14:textId="77777777" w:rsidR="0087616E" w:rsidRPr="00BC6BEC" w:rsidRDefault="0087616E" w:rsidP="00263593">
      <w:pPr>
        <w:rPr>
          <w:rFonts w:ascii="Arial" w:hAnsi="Arial"/>
          <w:b/>
          <w:sz w:val="24"/>
          <w:szCs w:val="24"/>
        </w:rPr>
      </w:pPr>
    </w:p>
    <w:p w14:paraId="5BCC14DA"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atLeastOneMappedDataType1</w:t>
      </w:r>
    </w:p>
    <w:p w14:paraId="3F48E642" w14:textId="77777777" w:rsidR="00F126D8" w:rsidRDefault="005C6CB8" w:rsidP="006977BE">
      <w:r>
        <w:t xml:space="preserve"> </w:t>
      </w:r>
    </w:p>
    <w:p w14:paraId="6AB63D81" w14:textId="77777777" w:rsidR="00D37C11" w:rsidRDefault="005F0251">
      <w:r>
        <w:t>This Class must be stereotyped by &gt;</w:t>
      </w:r>
    </w:p>
    <w:p w14:paraId="6C625B4C" w14:textId="77777777" w:rsidR="00F126D8" w:rsidRDefault="00CF06F6" w:rsidP="006977BE">
      <w:r w:rsidRPr="00467F03">
        <w:t>[OCL]</w:t>
      </w:r>
    </w:p>
    <w:p w14:paraId="14555FDC" w14:textId="77777777" w:rsidR="008B78EB" w:rsidRDefault="004B279F" w:rsidP="00ED4063">
      <w:r w:rsidRPr="0047488C">
        <w:rPr>
          <w:rFonts w:ascii="Courier" w:hAnsi="Courier"/>
        </w:rPr>
        <w:t>not(self.base_Class.oclIsUndefined()) implies self.base_Class.general-&gt;exists(x|x.stereotypedBy('MappedDataType'))</w:t>
      </w:r>
    </w:p>
    <w:p w14:paraId="2A4B281B" w14:textId="77777777" w:rsidR="0087616E" w:rsidRPr="00BC6BEC" w:rsidRDefault="0087616E" w:rsidP="00263593">
      <w:pPr>
        <w:rPr>
          <w:rFonts w:ascii="Arial" w:hAnsi="Arial"/>
          <w:b/>
          <w:sz w:val="24"/>
          <w:szCs w:val="24"/>
        </w:rPr>
      </w:pPr>
    </w:p>
    <w:p w14:paraId="204E5B98" w14:textId="77777777" w:rsidR="00263593" w:rsidRPr="00F813AC" w:rsidRDefault="00263593" w:rsidP="00057587">
      <w:pPr>
        <w:pStyle w:val="ListParagraph"/>
        <w:numPr>
          <w:ilvl w:val="0"/>
          <w:numId w:val="4"/>
        </w:numPr>
        <w:rPr>
          <w:rFonts w:ascii="Arial" w:hAnsi="Arial"/>
          <w:b/>
        </w:rPr>
      </w:pPr>
      <w:r w:rsidRPr="006F3621">
        <w:rPr>
          <w:rFonts w:ascii="Arial" w:hAnsi="Arial"/>
          <w:b/>
        </w:rPr>
        <w:t>atLeastOneMappedDataType2</w:t>
      </w:r>
    </w:p>
    <w:p w14:paraId="791C8A24" w14:textId="77777777" w:rsidR="00F126D8" w:rsidRDefault="005C6CB8" w:rsidP="006977BE">
      <w:r>
        <w:t xml:space="preserve"> </w:t>
      </w:r>
    </w:p>
    <w:p w14:paraId="56EC828F" w14:textId="77777777" w:rsidR="00D37C11" w:rsidRDefault="005F0251">
      <w:r>
        <w:t>This DataType must be specialized from &gt;</w:t>
      </w:r>
    </w:p>
    <w:p w14:paraId="4A598EFA" w14:textId="77777777" w:rsidR="00F126D8" w:rsidRDefault="00CF06F6" w:rsidP="006977BE">
      <w:r w:rsidRPr="00467F03">
        <w:t>[OCL]</w:t>
      </w:r>
    </w:p>
    <w:p w14:paraId="68CEDD4B" w14:textId="77777777" w:rsidR="008B78EB" w:rsidRDefault="004B279F" w:rsidP="00ED4063">
      <w:r w:rsidRPr="0047488C">
        <w:rPr>
          <w:rFonts w:ascii="Courier" w:hAnsi="Courier"/>
        </w:rPr>
        <w:t>not(self.base_DataType.oclIsUndefined()) implies self.base_DataType.general-&gt;exists(x|x.stereotypedBy('MappedDataType'))</w:t>
      </w:r>
    </w:p>
    <w:p w14:paraId="630C633B" w14:textId="77777777" w:rsidR="00DB049B" w:rsidRDefault="00022C8A" w:rsidP="006977BE">
      <w:r w:rsidRPr="00022C8A">
        <w:t xml:space="preserve"> </w:t>
      </w:r>
    </w:p>
    <w:p w14:paraId="6D47B83B" w14:textId="77777777" w:rsidR="002C0F83" w:rsidRPr="005F31BE" w:rsidRDefault="00F851FF" w:rsidP="005F31BE">
      <w:pPr>
        <w:pStyle w:val="Heading3"/>
      </w:pPr>
      <w:bookmarkStart w:id="330" w:name="_1ef4456b7ca3649e5ebfe664a2c5d7f8"/>
      <w:bookmarkStart w:id="331" w:name="_Toc277077956"/>
      <w:r w:rsidRPr="005F31BE">
        <w:t>&lt;Stereotype&gt; Infrastructure</w:t>
      </w:r>
      <w:bookmarkEnd w:id="330"/>
      <w:bookmarkEnd w:id="331"/>
      <w:r w:rsidR="003C6850" w:rsidRPr="005F31BE">
        <w:t xml:space="preserve"> </w:t>
      </w:r>
    </w:p>
    <w:p w14:paraId="73739B8D" w14:textId="77777777" w:rsidR="00DB049B" w:rsidRDefault="00C51B43" w:rsidP="006977BE">
      <w:r>
        <w:t xml:space="preserve"> </w:t>
      </w:r>
      <w:r w:rsidR="009F2598">
        <w:t xml:space="preserve">  </w:t>
      </w:r>
    </w:p>
    <w:p w14:paraId="3523749F" w14:textId="77777777" w:rsidR="0063570E" w:rsidRDefault="0063570E" w:rsidP="00383490"/>
    <w:p w14:paraId="2C3DD01B" w14:textId="77777777" w:rsidR="00A855E6" w:rsidRDefault="00383490" w:rsidP="00263593">
      <w:r w:rsidRPr="00875584">
        <w:rPr>
          <w:rFonts w:ascii="Arial" w:hAnsi="Arial"/>
          <w:b/>
          <w:sz w:val="24"/>
          <w:szCs w:val="24"/>
        </w:rPr>
        <w:t>Diagrams</w:t>
      </w:r>
    </w:p>
    <w:p w14:paraId="5A655534" w14:textId="77777777" w:rsidR="00DB049B" w:rsidRDefault="005F0251" w:rsidP="006977BE">
      <w:hyperlink w:anchor="_549d0bc2f9c4ac0312fc619b71bf4d08" w:history="1">
        <w:r w:rsidR="003E7695">
          <w:rPr>
            <w:rStyle w:val="Hyperlink"/>
          </w:rPr>
          <w:t>Reference Model Decorators</w:t>
        </w:r>
      </w:hyperlink>
      <w:r w:rsidR="006977BE">
        <w:t xml:space="preserve"> </w:t>
      </w:r>
    </w:p>
    <w:p w14:paraId="7C828AF9" w14:textId="77777777" w:rsidR="00DB049B" w:rsidRDefault="00022C8A" w:rsidP="006977BE">
      <w:r w:rsidRPr="00022C8A">
        <w:t xml:space="preserve"> </w:t>
      </w:r>
    </w:p>
    <w:p w14:paraId="371A5F8E" w14:textId="77777777" w:rsidR="002C0F83" w:rsidRPr="005F31BE" w:rsidRDefault="00F851FF" w:rsidP="005F31BE">
      <w:pPr>
        <w:pStyle w:val="Heading3"/>
      </w:pPr>
      <w:bookmarkStart w:id="332" w:name="_36cd609085d608934ca9b52828d35424"/>
      <w:bookmarkStart w:id="333" w:name="_Toc277077957"/>
      <w:r w:rsidRPr="005F31BE">
        <w:t>&lt;Stereotype&gt; MappedDataType</w:t>
      </w:r>
      <w:bookmarkEnd w:id="332"/>
      <w:bookmarkEnd w:id="333"/>
      <w:r w:rsidR="003C6850" w:rsidRPr="005F31BE">
        <w:t xml:space="preserve"> </w:t>
      </w:r>
    </w:p>
    <w:p w14:paraId="09D0900C" w14:textId="77777777" w:rsidR="00DB049B" w:rsidRDefault="00C51B43" w:rsidP="006977BE">
      <w:r>
        <w:t xml:space="preserve"> </w:t>
      </w:r>
      <w:r w:rsidR="009F2598">
        <w:t xml:space="preserve">  </w:t>
      </w:r>
    </w:p>
    <w:p w14:paraId="2132DE73" w14:textId="77777777" w:rsidR="0063570E" w:rsidRDefault="0063570E" w:rsidP="00383490"/>
    <w:p w14:paraId="378C9D32" w14:textId="77777777" w:rsidR="00A855E6" w:rsidRDefault="00383490" w:rsidP="00263593">
      <w:r w:rsidRPr="00875584">
        <w:rPr>
          <w:rFonts w:ascii="Arial" w:hAnsi="Arial"/>
          <w:b/>
          <w:sz w:val="24"/>
          <w:szCs w:val="24"/>
        </w:rPr>
        <w:t>Diagrams</w:t>
      </w:r>
    </w:p>
    <w:p w14:paraId="28776294" w14:textId="77777777" w:rsidR="00DB049B" w:rsidRDefault="005F0251"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070D9253" w14:textId="77777777" w:rsidR="0063570E" w:rsidRDefault="0063570E" w:rsidP="00383490"/>
    <w:p w14:paraId="2EB3235D" w14:textId="77777777" w:rsidR="00A855E6" w:rsidRDefault="00383490" w:rsidP="00263593">
      <w:r w:rsidRPr="00875584">
        <w:rPr>
          <w:rFonts w:ascii="Arial" w:hAnsi="Arial"/>
          <w:b/>
          <w:sz w:val="24"/>
          <w:szCs w:val="24"/>
        </w:rPr>
        <w:t>Attributes</w:t>
      </w:r>
    </w:p>
    <w:p w14:paraId="29607CE1" w14:textId="77777777" w:rsidR="00B603FB" w:rsidRDefault="00B603FB" w:rsidP="008B78EB"/>
    <w:p w14:paraId="75A39243" w14:textId="77777777" w:rsidR="00A755AA" w:rsidRDefault="008B78EB" w:rsidP="008B78EB">
      <w:pPr>
        <w:rPr>
          <w:b/>
        </w:rPr>
      </w:pPr>
      <w:r w:rsidRPr="006A54F6">
        <w:rPr>
          <w:b/>
        </w:rPr>
        <w:t>•   public amlType : Classifier  [1]</w:t>
      </w:r>
    </w:p>
    <w:p w14:paraId="1F2EFBF8" w14:textId="77777777" w:rsidR="009922DE" w:rsidRDefault="009922DE" w:rsidP="009922DE">
      <w:r>
        <w:t xml:space="preserve">  </w:t>
      </w:r>
    </w:p>
    <w:p w14:paraId="688514A9" w14:textId="77777777" w:rsidR="0063570E" w:rsidRDefault="0063570E" w:rsidP="00383490"/>
    <w:p w14:paraId="547680BE" w14:textId="77777777" w:rsidR="00A855E6" w:rsidRDefault="00383490" w:rsidP="00263593">
      <w:r w:rsidRPr="00875584">
        <w:rPr>
          <w:rFonts w:ascii="Arial" w:hAnsi="Arial"/>
          <w:b/>
          <w:sz w:val="24"/>
          <w:szCs w:val="24"/>
        </w:rPr>
        <w:t>Constraints</w:t>
      </w:r>
    </w:p>
    <w:p w14:paraId="6135E1B2" w14:textId="77777777" w:rsidR="0087616E" w:rsidRPr="00BC6BEC" w:rsidRDefault="0087616E" w:rsidP="00263593">
      <w:pPr>
        <w:rPr>
          <w:rFonts w:ascii="Arial" w:hAnsi="Arial"/>
          <w:b/>
          <w:sz w:val="24"/>
          <w:szCs w:val="24"/>
        </w:rPr>
      </w:pPr>
    </w:p>
    <w:p w14:paraId="6B206059" w14:textId="77777777" w:rsidR="00263593" w:rsidRPr="00F813AC" w:rsidRDefault="00263593" w:rsidP="00057587">
      <w:pPr>
        <w:pStyle w:val="ListParagraph"/>
        <w:numPr>
          <w:ilvl w:val="0"/>
          <w:numId w:val="4"/>
        </w:numPr>
        <w:rPr>
          <w:rFonts w:ascii="Arial" w:hAnsi="Arial"/>
          <w:b/>
        </w:rPr>
      </w:pPr>
      <w:r w:rsidRPr="006F3621">
        <w:rPr>
          <w:rFonts w:ascii="Arial" w:hAnsi="Arial"/>
          <w:b/>
        </w:rPr>
        <w:t>isAMLDataType</w:t>
      </w:r>
    </w:p>
    <w:p w14:paraId="541D2BBE" w14:textId="77777777" w:rsidR="00F126D8" w:rsidRDefault="005C6CB8" w:rsidP="006977BE">
      <w:r>
        <w:t xml:space="preserve"> </w:t>
      </w:r>
    </w:p>
    <w:p w14:paraId="7E240A23" w14:textId="77777777" w:rsidR="00D37C11" w:rsidRDefault="005F0251">
      <w:r>
        <w:t>The amlType must reference a classifier (Class or DataType) that has a AMLDataType stereotype.</w:t>
      </w:r>
    </w:p>
    <w:p w14:paraId="47A5D30E" w14:textId="77777777" w:rsidR="00F126D8" w:rsidRDefault="00CF06F6" w:rsidP="006977BE">
      <w:r w:rsidRPr="00467F03">
        <w:t>[OCL]</w:t>
      </w:r>
    </w:p>
    <w:p w14:paraId="3F9EA11E" w14:textId="77777777" w:rsidR="008B78EB" w:rsidRDefault="004B279F" w:rsidP="00ED4063">
      <w:r w:rsidRPr="0047488C">
        <w:rPr>
          <w:rFonts w:ascii="Courier" w:hAnsi="Courier"/>
        </w:rPr>
        <w:t>self.amlType.stereotypedBy('AMLDataType')</w:t>
      </w:r>
    </w:p>
    <w:p w14:paraId="4397DE5B" w14:textId="77777777" w:rsidR="00DB049B" w:rsidRDefault="00022C8A" w:rsidP="006977BE">
      <w:r w:rsidRPr="00022C8A">
        <w:t xml:space="preserve"> </w:t>
      </w:r>
    </w:p>
    <w:p w14:paraId="343A1676" w14:textId="77777777" w:rsidR="002C0F83" w:rsidRPr="005F31BE" w:rsidRDefault="00F851FF" w:rsidP="005F31BE">
      <w:pPr>
        <w:pStyle w:val="Heading3"/>
      </w:pPr>
      <w:bookmarkStart w:id="334" w:name="_e50b1e945ae67ec50611fe0d76c717d5"/>
      <w:bookmarkStart w:id="335" w:name="_Toc277077958"/>
      <w:r w:rsidRPr="005F31BE">
        <w:t>&lt;Stereotype&gt; ReferenceModel</w:t>
      </w:r>
      <w:bookmarkEnd w:id="334"/>
      <w:bookmarkEnd w:id="335"/>
      <w:r w:rsidR="003C6850" w:rsidRPr="005F31BE">
        <w:t xml:space="preserve"> </w:t>
      </w:r>
    </w:p>
    <w:p w14:paraId="337C78B2" w14:textId="77777777" w:rsidR="0063570E" w:rsidRDefault="0063570E" w:rsidP="00383490"/>
    <w:p w14:paraId="492F179C" w14:textId="77777777" w:rsidR="00A855E6" w:rsidRDefault="00383490" w:rsidP="00263593">
      <w:r w:rsidRPr="00875584">
        <w:rPr>
          <w:rFonts w:ascii="Arial" w:hAnsi="Arial"/>
          <w:b/>
          <w:sz w:val="24"/>
          <w:szCs w:val="24"/>
        </w:rPr>
        <w:t>Description</w:t>
      </w:r>
    </w:p>
    <w:p w14:paraId="2EA9986F" w14:textId="77777777" w:rsidR="00DB049B" w:rsidRDefault="005C6CB8" w:rsidP="006977BE">
      <w:r>
        <w:t xml:space="preserve"> </w:t>
      </w:r>
    </w:p>
    <w:p w14:paraId="3B49AF38" w14:textId="77777777" w:rsidR="00D37C11" w:rsidRDefault="005F0251">
      <w:r>
        <w:t>This stereotype identifies a package as a "reference model".  An ar</w:t>
      </w:r>
      <w:r>
        <w:t>chetype library contains a collection of archetypes that constrain classes that are members of a target reference model.  The stereotype also allows additional metadata such as the publisher, namespace, etc. to be added to the model itself.</w:t>
      </w:r>
    </w:p>
    <w:p w14:paraId="14D3C978" w14:textId="77777777" w:rsidR="00DB049B" w:rsidRDefault="00C51B43" w:rsidP="006977BE">
      <w:r>
        <w:t xml:space="preserve"> </w:t>
      </w:r>
      <w:r w:rsidR="009F2598">
        <w:t xml:space="preserve">  </w:t>
      </w:r>
    </w:p>
    <w:p w14:paraId="1BE4B712" w14:textId="77777777" w:rsidR="0063570E" w:rsidRDefault="0063570E" w:rsidP="00383490"/>
    <w:p w14:paraId="304FE30A" w14:textId="77777777" w:rsidR="00A855E6" w:rsidRDefault="00383490" w:rsidP="00263593">
      <w:r w:rsidRPr="00875584">
        <w:rPr>
          <w:rFonts w:ascii="Arial" w:hAnsi="Arial"/>
          <w:b/>
          <w:sz w:val="24"/>
          <w:szCs w:val="24"/>
        </w:rPr>
        <w:t>Diagrams</w:t>
      </w:r>
    </w:p>
    <w:p w14:paraId="03C5C4A3" w14:textId="77777777" w:rsidR="00DB049B" w:rsidRDefault="005F0251"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5155810" w14:textId="77777777" w:rsidR="0063570E" w:rsidRDefault="0063570E" w:rsidP="00383490"/>
    <w:p w14:paraId="2EE03628" w14:textId="77777777" w:rsidR="00A855E6" w:rsidRDefault="00383490" w:rsidP="00263593">
      <w:r w:rsidRPr="00875584">
        <w:rPr>
          <w:rFonts w:ascii="Arial" w:hAnsi="Arial"/>
          <w:b/>
          <w:sz w:val="24"/>
          <w:szCs w:val="24"/>
        </w:rPr>
        <w:t>Attributes</w:t>
      </w:r>
    </w:p>
    <w:p w14:paraId="6A8A55ED" w14:textId="77777777" w:rsidR="00B603FB" w:rsidRDefault="00B603FB" w:rsidP="008B78EB"/>
    <w:p w14:paraId="580F442E" w14:textId="77777777" w:rsidR="00A755AA" w:rsidRDefault="008B78EB" w:rsidP="008B78EB">
      <w:pPr>
        <w:rPr>
          <w:b/>
        </w:rPr>
      </w:pPr>
      <w:r w:rsidRPr="006A54F6">
        <w:rPr>
          <w:b/>
        </w:rPr>
        <w:t>•   public rmPublisher : String  [0..1]</w:t>
      </w:r>
    </w:p>
    <w:p w14:paraId="5CB785CE" w14:textId="77777777" w:rsidR="008B78EB" w:rsidRPr="006A54F6" w:rsidRDefault="005C6CB8" w:rsidP="008B78EB">
      <w:pPr>
        <w:rPr>
          <w:b/>
        </w:rPr>
      </w:pPr>
      <w:r>
        <w:t xml:space="preserve"> </w:t>
      </w:r>
    </w:p>
    <w:p w14:paraId="07951BA9" w14:textId="77777777" w:rsidR="00D37C11" w:rsidRDefault="005F0251">
      <w:r>
        <w:t xml:space="preserve"> The name of the Reference Model publisher.</w:t>
      </w:r>
    </w:p>
    <w:p w14:paraId="7E52E47A" w14:textId="77777777" w:rsidR="00B603FB" w:rsidRDefault="00B603FB" w:rsidP="008B78EB"/>
    <w:p w14:paraId="4D142477" w14:textId="77777777" w:rsidR="00A755AA" w:rsidRDefault="008B78EB" w:rsidP="008B78EB">
      <w:pPr>
        <w:rPr>
          <w:b/>
        </w:rPr>
      </w:pPr>
      <w:r w:rsidRPr="006A54F6">
        <w:rPr>
          <w:b/>
        </w:rPr>
        <w:t>•   public rmNamespace : String  [0..1]</w:t>
      </w:r>
    </w:p>
    <w:p w14:paraId="18C7C4B8" w14:textId="77777777" w:rsidR="008B78EB" w:rsidRPr="006A54F6" w:rsidRDefault="005C6CB8" w:rsidP="008B78EB">
      <w:pPr>
        <w:rPr>
          <w:b/>
        </w:rPr>
      </w:pPr>
      <w:r>
        <w:t xml:space="preserve"> </w:t>
      </w:r>
    </w:p>
    <w:p w14:paraId="42D2985E" w14:textId="77777777" w:rsidR="00D37C11" w:rsidRDefault="005F0251">
      <w:r>
        <w:t xml:space="preserve"> The owning domain name of the archetype.  Corresponds to the </w:t>
      </w:r>
      <w:r>
        <w:rPr>
          <w:b/>
          <w:bCs/>
        </w:rPr>
        <w:t>namespace</w:t>
      </w:r>
      <w:r>
        <w:t xml:space="preserve"> attribute in AOM1.5.</w:t>
      </w:r>
    </w:p>
    <w:p w14:paraId="242C199A" w14:textId="77777777" w:rsidR="00B603FB" w:rsidRDefault="00B603FB" w:rsidP="008B78EB"/>
    <w:p w14:paraId="4ADEFF6A" w14:textId="77777777" w:rsidR="00A755AA" w:rsidRDefault="008B78EB" w:rsidP="008B78EB">
      <w:pPr>
        <w:rPr>
          <w:b/>
        </w:rPr>
      </w:pPr>
      <w:r w:rsidRPr="006A54F6">
        <w:rPr>
          <w:b/>
        </w:rPr>
        <w:t>•   public rmVersion : String  [0..1]</w:t>
      </w:r>
    </w:p>
    <w:p w14:paraId="67F95082" w14:textId="77777777" w:rsidR="008B78EB" w:rsidRPr="006A54F6" w:rsidRDefault="005C6CB8" w:rsidP="008B78EB">
      <w:pPr>
        <w:rPr>
          <w:b/>
        </w:rPr>
      </w:pPr>
      <w:r>
        <w:t xml:space="preserve"> </w:t>
      </w:r>
    </w:p>
    <w:p w14:paraId="6292849C" w14:textId="77777777" w:rsidR="00D37C11" w:rsidRDefault="005F0251">
      <w:r>
        <w:t xml:space="preserve"> The reference model version identifier.</w:t>
      </w:r>
    </w:p>
    <w:p w14:paraId="29F63867" w14:textId="77777777" w:rsidR="00DB049B" w:rsidRDefault="00022C8A" w:rsidP="006977BE">
      <w:r w:rsidRPr="00022C8A">
        <w:t xml:space="preserve"> </w:t>
      </w:r>
    </w:p>
    <w:p w14:paraId="65DE9830" w14:textId="77777777" w:rsidR="002C0F83" w:rsidRPr="005F31BE" w:rsidRDefault="00F851FF" w:rsidP="005F31BE">
      <w:pPr>
        <w:pStyle w:val="Heading3"/>
      </w:pPr>
      <w:bookmarkStart w:id="336" w:name="_586eaf5aed11940796b62636e9174f40"/>
      <w:bookmarkStart w:id="337" w:name="_Toc277077959"/>
      <w:r w:rsidRPr="005F31BE">
        <w:t>&lt;Stereotype&gt; Runtime</w:t>
      </w:r>
      <w:bookmarkEnd w:id="336"/>
      <w:bookmarkEnd w:id="337"/>
      <w:r w:rsidR="003C6850" w:rsidRPr="005F31BE">
        <w:t xml:space="preserve"> </w:t>
      </w:r>
    </w:p>
    <w:p w14:paraId="2781624C" w14:textId="77777777" w:rsidR="00DB049B" w:rsidRDefault="00C51B43" w:rsidP="006977BE">
      <w:r>
        <w:t xml:space="preserve"> </w:t>
      </w:r>
      <w:r w:rsidR="009F2598">
        <w:t xml:space="preserve">  </w:t>
      </w:r>
    </w:p>
    <w:p w14:paraId="29A4D6ED" w14:textId="77777777" w:rsidR="0063570E" w:rsidRDefault="0063570E" w:rsidP="00383490"/>
    <w:p w14:paraId="33D6095B" w14:textId="77777777" w:rsidR="00A855E6" w:rsidRDefault="00383490" w:rsidP="00263593">
      <w:r w:rsidRPr="00875584">
        <w:rPr>
          <w:rFonts w:ascii="Arial" w:hAnsi="Arial"/>
          <w:b/>
          <w:sz w:val="24"/>
          <w:szCs w:val="24"/>
        </w:rPr>
        <w:t>Diagrams</w:t>
      </w:r>
    </w:p>
    <w:p w14:paraId="3531B7EF" w14:textId="77777777" w:rsidR="00DB049B" w:rsidRDefault="005F0251" w:rsidP="006977BE">
      <w:hyperlink w:anchor="_549d0bc2f9c4ac0312fc619b71bf4d08" w:history="1">
        <w:r w:rsidR="003E7695">
          <w:rPr>
            <w:rStyle w:val="Hyperlink"/>
          </w:rPr>
          <w:t>Reference Model Decorators</w:t>
        </w:r>
      </w:hyperlink>
      <w:r w:rsidR="006977BE">
        <w:t xml:space="preserve"> </w:t>
      </w:r>
    </w:p>
    <w:p w14:paraId="4F6A176D" w14:textId="77777777" w:rsidR="00D91281" w:rsidRDefault="00E51B2D" w:rsidP="0039400D">
      <w:r>
        <w:t xml:space="preserve"> </w:t>
      </w:r>
    </w:p>
    <w:p w14:paraId="34119501" w14:textId="77777777" w:rsidR="002C0F83" w:rsidRDefault="001F24CC" w:rsidP="00860763">
      <w:pPr>
        <w:pStyle w:val="Heading2"/>
      </w:pPr>
      <w:bookmarkStart w:id="338" w:name="_Toc277077960"/>
      <w:r w:rsidRPr="001F24CC">
        <w:t>&lt;Package&gt; Terminology Profile</w:t>
      </w:r>
      <w:bookmarkEnd w:id="338"/>
      <w:r w:rsidR="003C6850">
        <w:t xml:space="preserve"> </w:t>
      </w:r>
    </w:p>
    <w:p w14:paraId="218E0A20" w14:textId="77777777" w:rsidR="003E4BE1" w:rsidRDefault="0001444D" w:rsidP="00595F8A">
      <w:r>
        <w:tab/>
      </w:r>
      <w:r>
        <w:tab/>
      </w:r>
      <w:r>
        <w:tab/>
      </w:r>
      <w:r>
        <w:tab/>
      </w:r>
      <w:r>
        <w:rPr>
          <w:noProof/>
        </w:rPr>
        <w:drawing>
          <wp:inline distT="0" distB="0" distL="0" distR="0" wp14:anchorId="385A8B26" wp14:editId="0498F2D2">
            <wp:extent cx="5934075" cy="1943100"/>
            <wp:effectExtent l="0" t="0" r="0" b="0"/>
            <wp:docPr id="54"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1148380.png"/>
                    <pic:cNvPicPr/>
                  </pic:nvPicPr>
                  <pic:blipFill>
                    <a:blip r:embed="rId58" cstate="print"/>
                    <a:stretch>
                      <a:fillRect/>
                    </a:stretch>
                  </pic:blipFill>
                  <pic:spPr>
                    <a:xfrm>
                      <a:off x="0" y="0"/>
                      <a:ext cx="5934075" cy="1943100"/>
                    </a:xfrm>
                    <a:prstGeom prst="rect">
                      <a:avLst/>
                    </a:prstGeom>
                  </pic:spPr>
                </pic:pic>
              </a:graphicData>
            </a:graphic>
          </wp:inline>
        </w:drawing>
      </w:r>
    </w:p>
    <w:p w14:paraId="61274165"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39" w:name="_0628ce7e5381e7543ba417bb320e03fb"/>
      <w:r w:rsidRPr="007B5B34">
        <w:rPr>
          <w:b/>
          <w:sz w:val="24"/>
          <w:szCs w:val="24"/>
        </w:rPr>
        <w:t>IdentificationAndDesignation</w:t>
      </w:r>
      <w:bookmarkEnd w:id="339"/>
    </w:p>
    <w:p w14:paraId="3A049C61" w14:textId="77777777" w:rsidR="003E4BE1" w:rsidRDefault="00CB577B" w:rsidP="00AB09F3">
      <w:r>
        <w:t xml:space="preserve">       </w:t>
      </w:r>
    </w:p>
    <w:p w14:paraId="5DF0032A" w14:textId="77777777" w:rsidR="00DB049B" w:rsidRDefault="00022C8A" w:rsidP="006977BE">
      <w:r w:rsidRPr="00022C8A">
        <w:t xml:space="preserve"> </w:t>
      </w:r>
    </w:p>
    <w:p w14:paraId="5BB63880" w14:textId="77777777" w:rsidR="002C0F83" w:rsidRPr="005F31BE" w:rsidRDefault="00F851FF" w:rsidP="005F31BE">
      <w:pPr>
        <w:pStyle w:val="Heading3"/>
      </w:pPr>
      <w:bookmarkStart w:id="340" w:name="_7dc1530ae1ef855ecc3eb9bd5b555a14"/>
      <w:bookmarkStart w:id="341" w:name="_Toc277077961"/>
      <w:r w:rsidRPr="005F31BE">
        <w:t>&lt;Stereotype&gt; ArchetypeType</w:t>
      </w:r>
      <w:bookmarkEnd w:id="340"/>
      <w:bookmarkEnd w:id="341"/>
      <w:r w:rsidR="003C6850" w:rsidRPr="005F31BE">
        <w:t xml:space="preserve"> </w:t>
      </w:r>
    </w:p>
    <w:p w14:paraId="78A262F5" w14:textId="77777777" w:rsidR="0063570E" w:rsidRDefault="0063570E" w:rsidP="00383490"/>
    <w:p w14:paraId="08BB56C1" w14:textId="77777777" w:rsidR="00A855E6" w:rsidRDefault="00383490" w:rsidP="00263593">
      <w:r w:rsidRPr="00875584">
        <w:rPr>
          <w:rFonts w:ascii="Arial" w:hAnsi="Arial"/>
          <w:b/>
          <w:sz w:val="24"/>
          <w:szCs w:val="24"/>
        </w:rPr>
        <w:t>Description</w:t>
      </w:r>
    </w:p>
    <w:p w14:paraId="15FBE66F" w14:textId="77777777" w:rsidR="00DB049B" w:rsidRDefault="005C6CB8" w:rsidP="006977BE">
      <w:r>
        <w:t xml:space="preserve"> </w:t>
      </w:r>
    </w:p>
    <w:p w14:paraId="7BC3EC43" w14:textId="77777777" w:rsidR="00D37C11" w:rsidRDefault="005F0251">
      <w:r>
        <w:t xml:space="preserve">ArchetypeType is an enumerated datatype to list possible archetype types - archetype, template, flat, not flat archetype. An archetype is a re-usable, formal model of a concept. An archetype is expressed as a computable set of constraint statements, on an </w:t>
      </w:r>
      <w:r>
        <w:t>underlying reference model (URM). Concepts that can be modeled using archetypes include weight measurement, blood pressure, microbiology results, discharge referral, prescription, diagnosis. CIMI archetypes will be represented as an instance of the ‘Archet</w:t>
      </w:r>
      <w:r>
        <w:t>ype Object Model’.</w:t>
      </w:r>
    </w:p>
    <w:p w14:paraId="264BD288" w14:textId="77777777" w:rsidR="00D37C11" w:rsidRDefault="005F0251">
      <w:r>
        <w:t xml:space="preserve"> </w:t>
      </w:r>
    </w:p>
    <w:p w14:paraId="45D87F8D" w14:textId="77777777" w:rsidR="00DB049B" w:rsidRDefault="00C51B43" w:rsidP="006977BE">
      <w:r>
        <w:t xml:space="preserve"> </w:t>
      </w:r>
      <w:r w:rsidR="009F2598">
        <w:t xml:space="preserve">  </w:t>
      </w:r>
    </w:p>
    <w:p w14:paraId="1DA21D64" w14:textId="77777777" w:rsidR="0063570E" w:rsidRDefault="0063570E" w:rsidP="00383490"/>
    <w:p w14:paraId="6F4E3EA5" w14:textId="77777777" w:rsidR="00A855E6" w:rsidRDefault="00383490" w:rsidP="00263593">
      <w:r w:rsidRPr="00875584">
        <w:rPr>
          <w:rFonts w:ascii="Arial" w:hAnsi="Arial"/>
          <w:b/>
          <w:sz w:val="24"/>
          <w:szCs w:val="24"/>
        </w:rPr>
        <w:t>Diagrams</w:t>
      </w:r>
    </w:p>
    <w:p w14:paraId="27C63E6C" w14:textId="77777777" w:rsidR="00DB049B" w:rsidRDefault="005F0251" w:rsidP="006977BE">
      <w:hyperlink w:anchor="_0628ce7e5381e7543ba417bb320e03fb" w:history="1">
        <w:r w:rsidR="003E7695">
          <w:rPr>
            <w:rStyle w:val="Hyperlink"/>
          </w:rPr>
          <w:t>IdentificationAndDesignation</w:t>
        </w:r>
      </w:hyperlink>
    </w:p>
    <w:p w14:paraId="7B558016" w14:textId="77777777" w:rsidR="0063570E" w:rsidRDefault="0063570E" w:rsidP="00383490"/>
    <w:p w14:paraId="1A1FB771" w14:textId="77777777" w:rsidR="00A855E6" w:rsidRDefault="00383490" w:rsidP="00263593">
      <w:r w:rsidRPr="00875584">
        <w:rPr>
          <w:rFonts w:ascii="Arial" w:hAnsi="Arial"/>
          <w:b/>
          <w:sz w:val="24"/>
          <w:szCs w:val="24"/>
        </w:rPr>
        <w:t>Direct Known Superclasses (Generalization)</w:t>
      </w:r>
    </w:p>
    <w:p w14:paraId="4DCD2FCF" w14:textId="77777777" w:rsidR="00DB049B" w:rsidRDefault="005F0251" w:rsidP="006977BE">
      <w:hyperlink w:anchor="_59faf6918f4c546323d6df67392c366b" w:history="1">
        <w:r w:rsidR="006977BE">
          <w:rPr>
            <w:rStyle w:val="Hyperlink"/>
          </w:rPr>
          <w:t>ScopedIdentifier</w:t>
        </w:r>
      </w:hyperlink>
      <w:r w:rsidR="006977BE">
        <w:t xml:space="preserve"> </w:t>
      </w:r>
    </w:p>
    <w:p w14:paraId="53AFF629" w14:textId="77777777" w:rsidR="00DB049B" w:rsidRDefault="00022C8A" w:rsidP="006977BE">
      <w:r w:rsidRPr="00022C8A">
        <w:t xml:space="preserve"> </w:t>
      </w:r>
    </w:p>
    <w:p w14:paraId="20835432" w14:textId="77777777" w:rsidR="002C0F83" w:rsidRPr="005F31BE" w:rsidRDefault="00F851FF" w:rsidP="005F31BE">
      <w:pPr>
        <w:pStyle w:val="Heading3"/>
      </w:pPr>
      <w:bookmarkStart w:id="342" w:name="_d45578f848d02aad83980903e5bde7d1"/>
      <w:bookmarkStart w:id="343" w:name="_Toc277077962"/>
      <w:r w:rsidRPr="005F31BE">
        <w:t>&lt;Stereotype&gt; DescribedItem</w:t>
      </w:r>
      <w:bookmarkEnd w:id="342"/>
      <w:bookmarkEnd w:id="343"/>
      <w:r w:rsidR="003C6850" w:rsidRPr="005F31BE">
        <w:t xml:space="preserve"> </w:t>
      </w:r>
    </w:p>
    <w:p w14:paraId="6941B8B6" w14:textId="77777777" w:rsidR="0063570E" w:rsidRDefault="0063570E" w:rsidP="00383490"/>
    <w:p w14:paraId="195800F3" w14:textId="77777777" w:rsidR="00A855E6" w:rsidRDefault="00383490" w:rsidP="00263593">
      <w:r w:rsidRPr="00875584">
        <w:rPr>
          <w:rFonts w:ascii="Arial" w:hAnsi="Arial"/>
          <w:b/>
          <w:sz w:val="24"/>
          <w:szCs w:val="24"/>
        </w:rPr>
        <w:t>Description</w:t>
      </w:r>
    </w:p>
    <w:p w14:paraId="60293428" w14:textId="77777777" w:rsidR="00DB049B" w:rsidRDefault="005C6CB8" w:rsidP="006977BE">
      <w:r>
        <w:t xml:space="preserve"> </w:t>
      </w:r>
    </w:p>
    <w:p w14:paraId="27C2C01E" w14:textId="77777777" w:rsidR="00D37C11" w:rsidRDefault="005F0251">
      <w:r>
        <w:t xml:space="preserve">The class of objects with zero or more ItemDescriptions. </w:t>
      </w:r>
    </w:p>
    <w:p w14:paraId="755113B7" w14:textId="77777777" w:rsidR="00D37C11" w:rsidRDefault="005F0251">
      <w:r>
        <w:t xml:space="preserve"> </w:t>
      </w:r>
    </w:p>
    <w:p w14:paraId="426E44FF"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1B59CBAC" w14:textId="77777777" w:rsidR="0063570E" w:rsidRDefault="0063570E" w:rsidP="00383490"/>
    <w:p w14:paraId="5EE74193" w14:textId="77777777" w:rsidR="00A855E6" w:rsidRDefault="00383490" w:rsidP="00263593">
      <w:r w:rsidRPr="00875584">
        <w:rPr>
          <w:rFonts w:ascii="Arial" w:hAnsi="Arial"/>
          <w:b/>
          <w:sz w:val="24"/>
          <w:szCs w:val="24"/>
        </w:rPr>
        <w:t>Diagrams</w:t>
      </w:r>
    </w:p>
    <w:p w14:paraId="68CB982A" w14:textId="77777777" w:rsidR="00DB049B" w:rsidRDefault="005F0251" w:rsidP="006977BE">
      <w:hyperlink w:anchor="_f139650e10793c0005c93b604992495c" w:history="1">
        <w:r w:rsidR="003E7695">
          <w:rPr>
            <w:rStyle w:val="Hyperlink"/>
          </w:rPr>
          <w:t>Constraints</w:t>
        </w:r>
      </w:hyperlink>
      <w:r w:rsidR="00324424">
        <w:t xml:space="preserve">, </w:t>
      </w:r>
      <w:hyperlink w:anchor="_0628ce7e5381e7543ba417bb320e03fb" w:history="1">
        <w:r w:rsidR="003E7695">
          <w:rPr>
            <w:rStyle w:val="Hyperlink"/>
          </w:rPr>
          <w:t>IdentificationAndDesignation</w:t>
        </w:r>
      </w:hyperlink>
      <w:r w:rsidR="00324424">
        <w:t xml:space="preserve">, </w:t>
      </w:r>
      <w:hyperlink w:anchor="_bbceab59bf026d3b0616400766b2619e" w:history="1">
        <w:r w:rsidR="003E7695">
          <w:rPr>
            <w:rStyle w:val="Hyperlink"/>
          </w:rPr>
          <w:t>ValueDomains</w:t>
        </w:r>
      </w:hyperlink>
    </w:p>
    <w:p w14:paraId="65997572" w14:textId="77777777" w:rsidR="0063570E" w:rsidRDefault="0063570E" w:rsidP="00383490"/>
    <w:p w14:paraId="4B3B8FB9" w14:textId="77777777" w:rsidR="00A855E6" w:rsidRDefault="00383490" w:rsidP="00263593">
      <w:r w:rsidRPr="00875584">
        <w:rPr>
          <w:rFonts w:ascii="Arial" w:hAnsi="Arial"/>
          <w:b/>
          <w:sz w:val="24"/>
          <w:szCs w:val="24"/>
        </w:rPr>
        <w:t>Direct Known Superclasses (Generalization)</w:t>
      </w:r>
    </w:p>
    <w:p w14:paraId="470588F8" w14:textId="77777777" w:rsidR="00DB049B" w:rsidRDefault="005F0251"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3A6466FD" w14:textId="77777777" w:rsidR="0063570E" w:rsidRDefault="0063570E" w:rsidP="00383490"/>
    <w:p w14:paraId="38CFCA08" w14:textId="77777777" w:rsidR="00A855E6" w:rsidRDefault="00383490" w:rsidP="00263593">
      <w:r w:rsidRPr="00875584">
        <w:rPr>
          <w:rFonts w:ascii="Arial" w:hAnsi="Arial"/>
          <w:b/>
          <w:sz w:val="24"/>
          <w:szCs w:val="24"/>
        </w:rPr>
        <w:t>Direct Known Subclasses (Specialization)</w:t>
      </w:r>
    </w:p>
    <w:p w14:paraId="168671BF" w14:textId="77777777" w:rsidR="00DB049B" w:rsidRDefault="005F0251"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p>
    <w:p w14:paraId="3EC661E3" w14:textId="77777777" w:rsidR="009922DE" w:rsidRDefault="009922DE" w:rsidP="009922DE">
      <w:r>
        <w:t xml:space="preserve">  </w:t>
      </w:r>
    </w:p>
    <w:p w14:paraId="5BA60F77" w14:textId="77777777" w:rsidR="0063570E" w:rsidRDefault="0063570E" w:rsidP="00383490"/>
    <w:p w14:paraId="0CAC2572" w14:textId="77777777" w:rsidR="00A855E6" w:rsidRDefault="00383490" w:rsidP="00263593">
      <w:r w:rsidRPr="00875584">
        <w:rPr>
          <w:rFonts w:ascii="Arial" w:hAnsi="Arial"/>
          <w:b/>
          <w:sz w:val="24"/>
          <w:szCs w:val="24"/>
        </w:rPr>
        <w:t>Constraints</w:t>
      </w:r>
    </w:p>
    <w:p w14:paraId="43253864" w14:textId="77777777" w:rsidR="0087616E" w:rsidRPr="00BC6BEC" w:rsidRDefault="0087616E" w:rsidP="00263593">
      <w:pPr>
        <w:rPr>
          <w:rFonts w:ascii="Arial" w:hAnsi="Arial"/>
          <w:b/>
          <w:sz w:val="24"/>
          <w:szCs w:val="24"/>
        </w:rPr>
      </w:pPr>
    </w:p>
    <w:p w14:paraId="05F13417" w14:textId="77777777" w:rsidR="00263593" w:rsidRPr="00F813AC" w:rsidRDefault="00263593" w:rsidP="00057587">
      <w:pPr>
        <w:pStyle w:val="ListParagraph"/>
        <w:numPr>
          <w:ilvl w:val="0"/>
          <w:numId w:val="4"/>
        </w:numPr>
        <w:rPr>
          <w:rFonts w:ascii="Arial" w:hAnsi="Arial"/>
          <w:b/>
        </w:rPr>
      </w:pPr>
      <w:r w:rsidRPr="006F3621">
        <w:rPr>
          <w:rFonts w:ascii="Arial" w:hAnsi="Arial"/>
          <w:b/>
        </w:rPr>
        <w:t>validAbout</w:t>
      </w:r>
    </w:p>
    <w:p w14:paraId="11680F14" w14:textId="77777777" w:rsidR="00F126D8" w:rsidRDefault="005C6CB8" w:rsidP="006977BE">
      <w:r>
        <w:t xml:space="preserve"> </w:t>
      </w:r>
    </w:p>
    <w:p w14:paraId="601738FF" w14:textId="77777777" w:rsidR="00D37C11" w:rsidRDefault="005F0251">
      <w:r>
        <w:t>There must be a maximum of one &lt;&lt;ResourceReferenceInstance&gt;&gt; Abstraction</w:t>
      </w:r>
    </w:p>
    <w:p w14:paraId="75F27A75" w14:textId="77777777" w:rsidR="00F126D8" w:rsidRDefault="00CF06F6" w:rsidP="006977BE">
      <w:r w:rsidRPr="00467F03">
        <w:t>[OCL]</w:t>
      </w:r>
    </w:p>
    <w:p w14:paraId="7250C2F4" w14:textId="77777777" w:rsidR="008B78EB" w:rsidRDefault="004B279F" w:rsidP="00ED4063">
      <w:r w:rsidRPr="0047488C">
        <w:rPr>
          <w:rFonts w:ascii="Courier" w:hAnsi="Courier"/>
        </w:rPr>
        <w:t>self.base_NamedElement.clientDependency-&gt;select(d|d.stereotypedBy('ResourceReferenceInstance'))-&gt;size()&lt;=1</w:t>
      </w:r>
    </w:p>
    <w:p w14:paraId="1F53EC93" w14:textId="77777777" w:rsidR="00DB049B" w:rsidRDefault="00022C8A" w:rsidP="006977BE">
      <w:r w:rsidRPr="00022C8A">
        <w:t xml:space="preserve"> </w:t>
      </w:r>
    </w:p>
    <w:p w14:paraId="71A78676" w14:textId="77777777" w:rsidR="002C0F83" w:rsidRPr="005F31BE" w:rsidRDefault="00F851FF" w:rsidP="005F31BE">
      <w:pPr>
        <w:pStyle w:val="Heading3"/>
      </w:pPr>
      <w:bookmarkStart w:id="344" w:name="_80448b03d480bba05b1e156796878f77"/>
      <w:bookmarkStart w:id="345" w:name="_Toc277077963"/>
      <w:r w:rsidRPr="005F31BE">
        <w:t>&lt;Stereotype&gt; DesignatableItem</w:t>
      </w:r>
      <w:bookmarkEnd w:id="344"/>
      <w:bookmarkEnd w:id="345"/>
      <w:r w:rsidR="003C6850" w:rsidRPr="005F31BE">
        <w:t xml:space="preserve"> </w:t>
      </w:r>
    </w:p>
    <w:p w14:paraId="42DE4C83" w14:textId="77777777" w:rsidR="0063570E" w:rsidRDefault="0063570E" w:rsidP="00383490"/>
    <w:p w14:paraId="652A09F1" w14:textId="77777777" w:rsidR="00A855E6" w:rsidRDefault="00383490" w:rsidP="00263593">
      <w:r w:rsidRPr="00875584">
        <w:rPr>
          <w:rFonts w:ascii="Arial" w:hAnsi="Arial"/>
          <w:b/>
          <w:sz w:val="24"/>
          <w:szCs w:val="24"/>
        </w:rPr>
        <w:t>Description</w:t>
      </w:r>
    </w:p>
    <w:p w14:paraId="18CC3FEA" w14:textId="77777777" w:rsidR="00DB049B" w:rsidRDefault="005C6CB8" w:rsidP="006977BE">
      <w:r>
        <w:t xml:space="preserve"> </w:t>
      </w:r>
    </w:p>
    <w:p w14:paraId="6EBCB3EB" w14:textId="77777777" w:rsidR="00D37C11" w:rsidRDefault="005F0251">
      <w:r>
        <w:t xml:space="preserve"> the class of objects which can have designations and definitions.</w:t>
      </w:r>
    </w:p>
    <w:p w14:paraId="584F3C40" w14:textId="77777777" w:rsidR="00DB049B" w:rsidRDefault="00C51B43" w:rsidP="006977BE">
      <w:r>
        <w:t xml:space="preserve"> </w:t>
      </w:r>
      <w:r w:rsidR="009F2598">
        <w:t xml:space="preserve">  </w:t>
      </w:r>
    </w:p>
    <w:p w14:paraId="72C74315" w14:textId="77777777" w:rsidR="0063570E" w:rsidRDefault="0063570E" w:rsidP="00383490"/>
    <w:p w14:paraId="616562AE" w14:textId="77777777" w:rsidR="00A855E6" w:rsidRDefault="00383490" w:rsidP="00263593">
      <w:r w:rsidRPr="00875584">
        <w:rPr>
          <w:rFonts w:ascii="Arial" w:hAnsi="Arial"/>
          <w:b/>
          <w:sz w:val="24"/>
          <w:szCs w:val="24"/>
        </w:rPr>
        <w:t>Diagrams</w:t>
      </w:r>
    </w:p>
    <w:p w14:paraId="09879657" w14:textId="77777777" w:rsidR="00DB049B" w:rsidRDefault="005F0251" w:rsidP="006977BE">
      <w:hyperlink w:anchor="_0628ce7e5381e7543ba417bb320e03fb" w:history="1">
        <w:r w:rsidR="003E7695">
          <w:rPr>
            <w:rStyle w:val="Hyperlink"/>
          </w:rPr>
          <w:t>IdentificationAndDesignation</w:t>
        </w:r>
      </w:hyperlink>
    </w:p>
    <w:p w14:paraId="319F3503" w14:textId="77777777" w:rsidR="0063570E" w:rsidRDefault="0063570E" w:rsidP="00383490"/>
    <w:p w14:paraId="43C190C7" w14:textId="77777777" w:rsidR="00A855E6" w:rsidRDefault="00383490" w:rsidP="00263593">
      <w:r w:rsidRPr="00875584">
        <w:rPr>
          <w:rFonts w:ascii="Arial" w:hAnsi="Arial"/>
          <w:b/>
          <w:sz w:val="24"/>
          <w:szCs w:val="24"/>
        </w:rPr>
        <w:t>Direct Known Subclasses (Specialization)</w:t>
      </w:r>
    </w:p>
    <w:p w14:paraId="73DBF037" w14:textId="77777777" w:rsidR="00DB049B" w:rsidRDefault="005F0251"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79B6A96" w14:textId="77777777" w:rsidR="0063570E" w:rsidRDefault="0063570E" w:rsidP="00383490"/>
    <w:p w14:paraId="0054D908" w14:textId="77777777" w:rsidR="00A855E6" w:rsidRDefault="00383490" w:rsidP="00263593">
      <w:r w:rsidRPr="00875584">
        <w:rPr>
          <w:rFonts w:ascii="Arial" w:hAnsi="Arial"/>
          <w:b/>
          <w:sz w:val="24"/>
          <w:szCs w:val="24"/>
        </w:rPr>
        <w:t>Attributes</w:t>
      </w:r>
    </w:p>
    <w:p w14:paraId="5216C7E5" w14:textId="77777777" w:rsidR="00B603FB" w:rsidRDefault="00B603FB" w:rsidP="008B78EB"/>
    <w:p w14:paraId="4EFF7AAD" w14:textId="77777777" w:rsidR="00A755AA" w:rsidRDefault="008B78EB" w:rsidP="008B78EB">
      <w:pPr>
        <w:rPr>
          <w:b/>
        </w:rPr>
      </w:pPr>
      <w:r w:rsidRPr="006A54F6">
        <w:rPr>
          <w:b/>
        </w:rPr>
        <w:t>•   public language : EnumerationLiteral  [0..*]</w:t>
      </w:r>
    </w:p>
    <w:p w14:paraId="3A1228F2" w14:textId="77777777" w:rsidR="008B78EB" w:rsidRPr="006A54F6" w:rsidRDefault="005C6CB8" w:rsidP="008B78EB">
      <w:pPr>
        <w:rPr>
          <w:b/>
        </w:rPr>
      </w:pPr>
      <w:r>
        <w:t xml:space="preserve"> </w:t>
      </w:r>
    </w:p>
    <w:p w14:paraId="65B9AD8B" w14:textId="77777777" w:rsidR="00D37C11" w:rsidRDefault="005F0251">
      <w:r>
        <w:t>Used to record the language or dialect in which the sign (usually a name) is used, when the sign has an associated language. Usually the language will refer to a natural human language.</w:t>
      </w:r>
    </w:p>
    <w:p w14:paraId="1F43A156" w14:textId="77777777" w:rsidR="00B603FB" w:rsidRDefault="00B603FB" w:rsidP="008B78EB"/>
    <w:p w14:paraId="0091330B" w14:textId="77777777" w:rsidR="00A755AA" w:rsidRDefault="008B78EB" w:rsidP="008B78EB">
      <w:pPr>
        <w:rPr>
          <w:b/>
        </w:rPr>
      </w:pPr>
      <w:r w:rsidRPr="006A54F6">
        <w:rPr>
          <w:b/>
        </w:rPr>
        <w:t>•   public sign : String  [0..*]</w:t>
      </w:r>
    </w:p>
    <w:p w14:paraId="5D5FD575" w14:textId="77777777" w:rsidR="008B78EB" w:rsidRPr="006A54F6" w:rsidRDefault="005C6CB8" w:rsidP="008B78EB">
      <w:pPr>
        <w:rPr>
          <w:b/>
        </w:rPr>
      </w:pPr>
      <w:r>
        <w:t xml:space="preserve"> </w:t>
      </w:r>
    </w:p>
    <w:p w14:paraId="408CC6A4" w14:textId="77777777" w:rsidR="00D37C11" w:rsidRDefault="005F0251">
      <w:r>
        <w:t>The sign may be a word or phrase in a natural language (as specified by the language), or it may be an icon or other symbol.</w:t>
      </w:r>
    </w:p>
    <w:p w14:paraId="73AD5E69" w14:textId="77777777" w:rsidR="00D37C11" w:rsidRDefault="005F0251">
      <w:r>
        <w:t xml:space="preserve"> </w:t>
      </w:r>
    </w:p>
    <w:p w14:paraId="5D0BE45E" w14:textId="77777777" w:rsidR="00B603FB" w:rsidRDefault="00B603FB" w:rsidP="008B78EB"/>
    <w:p w14:paraId="2C44DEAA" w14:textId="77777777" w:rsidR="00A755AA" w:rsidRDefault="008B78EB" w:rsidP="008B78EB">
      <w:pPr>
        <w:rPr>
          <w:b/>
        </w:rPr>
      </w:pPr>
      <w:r w:rsidRPr="006A54F6">
        <w:rPr>
          <w:b/>
        </w:rPr>
        <w:t>•   public description : String  [0..*]</w:t>
      </w:r>
    </w:p>
    <w:p w14:paraId="691EE48A" w14:textId="77777777" w:rsidR="008B78EB" w:rsidRPr="006A54F6" w:rsidRDefault="005C6CB8" w:rsidP="008B78EB">
      <w:pPr>
        <w:rPr>
          <w:b/>
        </w:rPr>
      </w:pPr>
      <w:r>
        <w:t xml:space="preserve"> </w:t>
      </w:r>
    </w:p>
    <w:p w14:paraId="61327898" w14:textId="77777777" w:rsidR="00D37C11" w:rsidRDefault="005F0251">
      <w:r>
        <w:t xml:space="preserve"> The description/definition of the artifact in the supplied language.</w:t>
      </w:r>
    </w:p>
    <w:p w14:paraId="68493FB9" w14:textId="77777777" w:rsidR="009922DE" w:rsidRDefault="009922DE" w:rsidP="009922DE">
      <w:r>
        <w:t xml:space="preserve">  </w:t>
      </w:r>
    </w:p>
    <w:p w14:paraId="5D1E9A9C" w14:textId="77777777" w:rsidR="0063570E" w:rsidRDefault="0063570E" w:rsidP="00383490"/>
    <w:p w14:paraId="7A1E3CEB" w14:textId="77777777" w:rsidR="00A855E6" w:rsidRDefault="00383490" w:rsidP="00263593">
      <w:r w:rsidRPr="00875584">
        <w:rPr>
          <w:rFonts w:ascii="Arial" w:hAnsi="Arial"/>
          <w:b/>
          <w:sz w:val="24"/>
          <w:szCs w:val="24"/>
        </w:rPr>
        <w:t>Constraints</w:t>
      </w:r>
    </w:p>
    <w:p w14:paraId="7513F2F0" w14:textId="77777777" w:rsidR="0087616E" w:rsidRPr="00BC6BEC" w:rsidRDefault="0087616E" w:rsidP="00263593">
      <w:pPr>
        <w:rPr>
          <w:rFonts w:ascii="Arial" w:hAnsi="Arial"/>
          <w:b/>
          <w:sz w:val="24"/>
          <w:szCs w:val="24"/>
        </w:rPr>
      </w:pPr>
    </w:p>
    <w:p w14:paraId="195BCCDD"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tuples are designations</w:t>
      </w:r>
    </w:p>
    <w:p w14:paraId="71CEEE82" w14:textId="77777777" w:rsidR="00F126D8" w:rsidRDefault="005C6CB8" w:rsidP="006977BE">
      <w:r>
        <w:t xml:space="preserve"> </w:t>
      </w:r>
    </w:p>
    <w:p w14:paraId="2AA0E238" w14:textId="77777777" w:rsidR="00D37C11" w:rsidRDefault="005F0251">
      <w:r>
        <w:t>The ordered sequences language, sign, description must be same length and language must be in a &lt;&lt;Language&gt;&gt;.</w:t>
      </w:r>
    </w:p>
    <w:p w14:paraId="791354E2" w14:textId="77777777" w:rsidR="00F126D8" w:rsidRDefault="00CF06F6" w:rsidP="006977BE">
      <w:r w:rsidRPr="00467F03">
        <w:t>[OCL]</w:t>
      </w:r>
    </w:p>
    <w:p w14:paraId="75AC5A6F"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701649BC" w14:textId="77777777" w:rsidR="00DB049B" w:rsidRDefault="00022C8A" w:rsidP="006977BE">
      <w:r w:rsidRPr="00022C8A">
        <w:t xml:space="preserve"> </w:t>
      </w:r>
    </w:p>
    <w:p w14:paraId="2217A36A" w14:textId="77777777" w:rsidR="002C0F83" w:rsidRPr="005F31BE" w:rsidRDefault="00F851FF" w:rsidP="005F31BE">
      <w:pPr>
        <w:pStyle w:val="Heading3"/>
      </w:pPr>
      <w:bookmarkStart w:id="346" w:name="_4b28f60cd7e8328f1d31dbcfa39d2ff3"/>
      <w:bookmarkStart w:id="347" w:name="_Toc277077964"/>
      <w:r w:rsidRPr="005F31BE">
        <w:t>&lt;Stereotype&gt; IdentifiedItem</w:t>
      </w:r>
      <w:bookmarkEnd w:id="346"/>
      <w:bookmarkEnd w:id="347"/>
      <w:r w:rsidR="003C6850" w:rsidRPr="005F31BE">
        <w:t xml:space="preserve"> </w:t>
      </w:r>
    </w:p>
    <w:p w14:paraId="7FE4E58E" w14:textId="77777777" w:rsidR="0063570E" w:rsidRDefault="0063570E" w:rsidP="00383490"/>
    <w:p w14:paraId="0B4786CE" w14:textId="77777777" w:rsidR="00A855E6" w:rsidRDefault="00383490" w:rsidP="00263593">
      <w:r w:rsidRPr="00875584">
        <w:rPr>
          <w:rFonts w:ascii="Arial" w:hAnsi="Arial"/>
          <w:b/>
          <w:sz w:val="24"/>
          <w:szCs w:val="24"/>
        </w:rPr>
        <w:t>Description</w:t>
      </w:r>
    </w:p>
    <w:p w14:paraId="520B3705" w14:textId="77777777" w:rsidR="00DB049B" w:rsidRDefault="005C6CB8" w:rsidP="006977BE">
      <w:r>
        <w:t xml:space="preserve"> </w:t>
      </w:r>
    </w:p>
    <w:p w14:paraId="134A9EC6" w14:textId="77777777" w:rsidR="00D37C11" w:rsidRDefault="005F0251">
      <w:r>
        <w:t>Every identifier must come from a different namespace.</w:t>
      </w:r>
    </w:p>
    <w:p w14:paraId="30B9D13F" w14:textId="77777777" w:rsidR="00DB049B" w:rsidRDefault="00C51B43" w:rsidP="006977BE">
      <w:r>
        <w:t xml:space="preserve"> </w:t>
      </w:r>
      <w:r w:rsidR="009F2598">
        <w:t xml:space="preserve">  </w:t>
      </w:r>
    </w:p>
    <w:p w14:paraId="639D2405" w14:textId="77777777" w:rsidR="0063570E" w:rsidRDefault="0063570E" w:rsidP="00383490"/>
    <w:p w14:paraId="1E7BAE42" w14:textId="77777777" w:rsidR="00A855E6" w:rsidRDefault="00383490" w:rsidP="00263593">
      <w:r w:rsidRPr="00875584">
        <w:rPr>
          <w:rFonts w:ascii="Arial" w:hAnsi="Arial"/>
          <w:b/>
          <w:sz w:val="24"/>
          <w:szCs w:val="24"/>
        </w:rPr>
        <w:t>Diagrams</w:t>
      </w:r>
    </w:p>
    <w:p w14:paraId="09D8D6AC" w14:textId="77777777" w:rsidR="00DB049B" w:rsidRDefault="005F0251" w:rsidP="006977BE">
      <w:hyperlink w:anchor="_0628ce7e5381e7543ba417bb320e03fb" w:history="1">
        <w:r w:rsidR="003E7695">
          <w:rPr>
            <w:rStyle w:val="Hyperlink"/>
          </w:rPr>
          <w:t>IdentificationAndDesignation</w:t>
        </w:r>
      </w:hyperlink>
    </w:p>
    <w:p w14:paraId="5EB03CE7" w14:textId="77777777" w:rsidR="0063570E" w:rsidRDefault="0063570E" w:rsidP="00383490"/>
    <w:p w14:paraId="2A1D6181" w14:textId="77777777" w:rsidR="00A855E6" w:rsidRDefault="00383490" w:rsidP="00263593">
      <w:r w:rsidRPr="00875584">
        <w:rPr>
          <w:rFonts w:ascii="Arial" w:hAnsi="Arial"/>
          <w:b/>
          <w:sz w:val="24"/>
          <w:szCs w:val="24"/>
        </w:rPr>
        <w:t>Direct Known Subclasses (Specialization)</w:t>
      </w:r>
    </w:p>
    <w:p w14:paraId="443267CE" w14:textId="77777777" w:rsidR="00DB049B" w:rsidRDefault="005F0251"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5CC530C9" w14:textId="77777777" w:rsidR="0063570E" w:rsidRDefault="0063570E" w:rsidP="00383490"/>
    <w:p w14:paraId="13ED7EE4" w14:textId="77777777" w:rsidR="00A855E6" w:rsidRDefault="00383490" w:rsidP="00263593">
      <w:r w:rsidRPr="00875584">
        <w:rPr>
          <w:rFonts w:ascii="Arial" w:hAnsi="Arial"/>
          <w:b/>
          <w:sz w:val="24"/>
          <w:szCs w:val="24"/>
        </w:rPr>
        <w:t>Attributes</w:t>
      </w:r>
    </w:p>
    <w:p w14:paraId="1929AB93" w14:textId="77777777" w:rsidR="00B603FB" w:rsidRDefault="00B603FB" w:rsidP="008B78EB"/>
    <w:p w14:paraId="6EA7E976" w14:textId="77777777" w:rsidR="00A755AA" w:rsidRDefault="008B78EB" w:rsidP="008B78EB">
      <w:pPr>
        <w:rPr>
          <w:b/>
        </w:rPr>
      </w:pPr>
      <w:r w:rsidRPr="006A54F6">
        <w:rPr>
          <w:b/>
        </w:rPr>
        <w:t>•   public id : EnumerationLiteral  [0..*]</w:t>
      </w:r>
    </w:p>
    <w:p w14:paraId="3AB44383" w14:textId="77777777" w:rsidR="009922DE" w:rsidRDefault="009922DE" w:rsidP="009922DE">
      <w:r>
        <w:t xml:space="preserve">    </w:t>
      </w:r>
    </w:p>
    <w:p w14:paraId="308EC4F1" w14:textId="77777777" w:rsidR="0063570E" w:rsidRDefault="0063570E" w:rsidP="00383490"/>
    <w:p w14:paraId="70262EE9" w14:textId="77777777" w:rsidR="00A855E6" w:rsidRDefault="00383490" w:rsidP="00263593">
      <w:r w:rsidRPr="00875584">
        <w:rPr>
          <w:rFonts w:ascii="Arial" w:hAnsi="Arial"/>
          <w:b/>
          <w:sz w:val="24"/>
          <w:szCs w:val="24"/>
        </w:rPr>
        <w:t>Constraints</w:t>
      </w:r>
    </w:p>
    <w:p w14:paraId="03E286ED" w14:textId="77777777" w:rsidR="0087616E" w:rsidRPr="00BC6BEC" w:rsidRDefault="0087616E" w:rsidP="00263593">
      <w:pPr>
        <w:rPr>
          <w:rFonts w:ascii="Arial" w:hAnsi="Arial"/>
          <w:b/>
          <w:sz w:val="24"/>
          <w:szCs w:val="24"/>
        </w:rPr>
      </w:pPr>
    </w:p>
    <w:p w14:paraId="245EE354" w14:textId="77777777" w:rsidR="00263593" w:rsidRPr="00F813AC" w:rsidRDefault="00263593" w:rsidP="00057587">
      <w:pPr>
        <w:pStyle w:val="ListParagraph"/>
        <w:numPr>
          <w:ilvl w:val="0"/>
          <w:numId w:val="4"/>
        </w:numPr>
        <w:rPr>
          <w:rFonts w:ascii="Arial" w:hAnsi="Arial"/>
          <w:b/>
        </w:rPr>
      </w:pPr>
      <w:r w:rsidRPr="006F3621">
        <w:rPr>
          <w:rFonts w:ascii="Arial" w:hAnsi="Arial"/>
          <w:b/>
        </w:rPr>
        <w:t>scopedIdentifierLiteral</w:t>
      </w:r>
    </w:p>
    <w:p w14:paraId="6743CDF4" w14:textId="77777777" w:rsidR="00F126D8" w:rsidRDefault="005C6CB8" w:rsidP="006977BE">
      <w:r>
        <w:t xml:space="preserve"> </w:t>
      </w:r>
    </w:p>
    <w:p w14:paraId="2F40EB93" w14:textId="77777777" w:rsidR="00D37C11" w:rsidRDefault="005F0251">
      <w:r>
        <w:t xml:space="preserve"> Every </w:t>
      </w:r>
      <w:r>
        <w:rPr>
          <w:i/>
          <w:iCs/>
        </w:rPr>
        <w:t>id</w:t>
      </w:r>
      <w:r>
        <w:t xml:space="preserve"> property is an instance of an ScopedIdentifier.</w:t>
      </w:r>
    </w:p>
    <w:p w14:paraId="689A2963" w14:textId="77777777" w:rsidR="00F126D8" w:rsidRDefault="00CF06F6" w:rsidP="006977BE">
      <w:r w:rsidRPr="00467F03">
        <w:t>[OCL]</w:t>
      </w:r>
    </w:p>
    <w:p w14:paraId="7D32A3A3" w14:textId="77777777" w:rsidR="008B78EB" w:rsidRDefault="004B279F" w:rsidP="00ED4063">
      <w:r w:rsidRPr="0047488C">
        <w:rPr>
          <w:rFonts w:ascii="Courier" w:hAnsi="Courier"/>
        </w:rPr>
        <w:t xml:space="preserve"> self.id-&gt;forAll(x:EnumerationLiteral | x.enumeration.stereotypedBy('ScopedIdentifier'))</w:t>
      </w:r>
    </w:p>
    <w:p w14:paraId="1ABC9AE7" w14:textId="77777777" w:rsidR="0087616E" w:rsidRPr="00BC6BEC" w:rsidRDefault="0087616E" w:rsidP="00263593">
      <w:pPr>
        <w:rPr>
          <w:rFonts w:ascii="Arial" w:hAnsi="Arial"/>
          <w:b/>
          <w:sz w:val="24"/>
          <w:szCs w:val="24"/>
        </w:rPr>
      </w:pPr>
    </w:p>
    <w:p w14:paraId="508F5EF7"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uniqueScopes</w:t>
      </w:r>
    </w:p>
    <w:p w14:paraId="273B1BC6" w14:textId="77777777" w:rsidR="00F126D8" w:rsidRDefault="005C6CB8" w:rsidP="006977BE">
      <w:r>
        <w:t xml:space="preserve"> </w:t>
      </w:r>
    </w:p>
    <w:p w14:paraId="21A53FF1" w14:textId="77777777" w:rsidR="00D37C11" w:rsidRDefault="005F0251">
      <w:r>
        <w:t xml:space="preserve"> Every id must belong to a unique instance specification classifier.  An identified Item cannot have two or more identifiers drawn from the same ScopedIdentifier enumeration.</w:t>
      </w:r>
    </w:p>
    <w:p w14:paraId="5B92BF31" w14:textId="77777777" w:rsidR="00F126D8" w:rsidRDefault="00CF06F6" w:rsidP="006977BE">
      <w:r w:rsidRPr="00467F03">
        <w:t>[OCL]</w:t>
      </w:r>
    </w:p>
    <w:p w14:paraId="27BD8EF2" w14:textId="77777777" w:rsidR="008B78EB" w:rsidRDefault="004B279F" w:rsidP="00ED4063">
      <w:r w:rsidRPr="0047488C">
        <w:rPr>
          <w:rFonts w:ascii="Courier" w:hAnsi="Courier"/>
        </w:rPr>
        <w:t>self.id-&gt;forAll(l1 | self.id-&gt;forAll(l2 | l1.enumeration = l2.enumeration implies l1 = l2))</w:t>
      </w:r>
    </w:p>
    <w:p w14:paraId="2E21B315" w14:textId="77777777" w:rsidR="00DB049B" w:rsidRDefault="00022C8A" w:rsidP="006977BE">
      <w:r w:rsidRPr="00022C8A">
        <w:t xml:space="preserve"> </w:t>
      </w:r>
    </w:p>
    <w:p w14:paraId="5DDFE5F3" w14:textId="77777777" w:rsidR="002C0F83" w:rsidRPr="005F31BE" w:rsidRDefault="00F851FF" w:rsidP="005F31BE">
      <w:pPr>
        <w:pStyle w:val="Heading3"/>
      </w:pPr>
      <w:bookmarkStart w:id="348" w:name="_b9f78b93edc24bb3301ba69a57e4afc3"/>
      <w:bookmarkStart w:id="349" w:name="_Toc277077965"/>
      <w:r w:rsidRPr="005F31BE">
        <w:t>&lt;Stereotype&gt; KnownNamespace</w:t>
      </w:r>
      <w:bookmarkEnd w:id="348"/>
      <w:bookmarkEnd w:id="349"/>
      <w:r w:rsidR="003C6850" w:rsidRPr="005F31BE">
        <w:t xml:space="preserve"> </w:t>
      </w:r>
    </w:p>
    <w:p w14:paraId="71857364" w14:textId="77777777" w:rsidR="0063570E" w:rsidRDefault="0063570E" w:rsidP="00383490"/>
    <w:p w14:paraId="27A8B48C" w14:textId="77777777" w:rsidR="00A855E6" w:rsidRDefault="00383490" w:rsidP="00263593">
      <w:r w:rsidRPr="00875584">
        <w:rPr>
          <w:rFonts w:ascii="Arial" w:hAnsi="Arial"/>
          <w:b/>
          <w:sz w:val="24"/>
          <w:szCs w:val="24"/>
        </w:rPr>
        <w:t>Description</w:t>
      </w:r>
    </w:p>
    <w:p w14:paraId="0E232406" w14:textId="77777777" w:rsidR="00DB049B" w:rsidRDefault="005C6CB8" w:rsidP="006977BE">
      <w:r>
        <w:t xml:space="preserve"> </w:t>
      </w:r>
    </w:p>
    <w:p w14:paraId="7529A064" w14:textId="77777777" w:rsidR="00D37C11" w:rsidRDefault="005F0251">
      <w:r>
        <w:t>KnownNamespace represents the set of NameSpaceInstances that are known to an AML implementation.  Each NamespaceInstance uniquely names a specific n</w:t>
      </w:r>
      <w:r>
        <w:t>amespace and an optional ScopedIdentifier that is the actual instances of that namespace.</w:t>
      </w:r>
    </w:p>
    <w:p w14:paraId="58FB0E98" w14:textId="77777777" w:rsidR="00DB049B" w:rsidRDefault="00C51B43" w:rsidP="006977BE">
      <w:r>
        <w:t xml:space="preserve"> </w:t>
      </w:r>
      <w:r w:rsidR="009F2598">
        <w:t xml:space="preserve">  </w:t>
      </w:r>
    </w:p>
    <w:p w14:paraId="326BB735" w14:textId="77777777" w:rsidR="0063570E" w:rsidRDefault="0063570E" w:rsidP="00383490"/>
    <w:p w14:paraId="69604BDC" w14:textId="77777777" w:rsidR="00A855E6" w:rsidRDefault="00383490" w:rsidP="00263593">
      <w:r w:rsidRPr="00875584">
        <w:rPr>
          <w:rFonts w:ascii="Arial" w:hAnsi="Arial"/>
          <w:b/>
          <w:sz w:val="24"/>
          <w:szCs w:val="24"/>
        </w:rPr>
        <w:t>Diagrams</w:t>
      </w:r>
    </w:p>
    <w:p w14:paraId="2E4B2E6F" w14:textId="77777777" w:rsidR="00DB049B" w:rsidRDefault="005F0251" w:rsidP="006977BE">
      <w:hyperlink w:anchor="_0628ce7e5381e7543ba417bb320e03fb" w:history="1">
        <w:r w:rsidR="003E7695">
          <w:rPr>
            <w:rStyle w:val="Hyperlink"/>
          </w:rPr>
          <w:t>IdentificationAndDesignation</w:t>
        </w:r>
      </w:hyperlink>
    </w:p>
    <w:p w14:paraId="1541274D" w14:textId="77777777" w:rsidR="0063570E" w:rsidRDefault="0063570E" w:rsidP="00383490"/>
    <w:p w14:paraId="7F8D79AE" w14:textId="77777777" w:rsidR="00A855E6" w:rsidRDefault="00383490" w:rsidP="00263593">
      <w:r w:rsidRPr="00875584">
        <w:rPr>
          <w:rFonts w:ascii="Arial" w:hAnsi="Arial"/>
          <w:b/>
          <w:sz w:val="24"/>
          <w:szCs w:val="24"/>
        </w:rPr>
        <w:t>Direct Known Superclasses (Generalization)</w:t>
      </w:r>
    </w:p>
    <w:p w14:paraId="7181F7B4" w14:textId="77777777" w:rsidR="00DB049B" w:rsidRDefault="005F0251" w:rsidP="006977BE">
      <w:hyperlink w:anchor="_59faf6918f4c546323d6df67392c366b" w:history="1">
        <w:r w:rsidR="006977BE">
          <w:rPr>
            <w:rStyle w:val="Hyperlink"/>
          </w:rPr>
          <w:t>ScopedIdentifier</w:t>
        </w:r>
      </w:hyperlink>
      <w:r w:rsidR="006977BE">
        <w:t xml:space="preserve"> </w:t>
      </w:r>
    </w:p>
    <w:p w14:paraId="22089905" w14:textId="77777777" w:rsidR="009922DE" w:rsidRDefault="009922DE" w:rsidP="009922DE">
      <w:r>
        <w:t xml:space="preserve">    </w:t>
      </w:r>
    </w:p>
    <w:p w14:paraId="3EE32C8F" w14:textId="77777777" w:rsidR="0063570E" w:rsidRDefault="0063570E" w:rsidP="00383490"/>
    <w:p w14:paraId="2C313853" w14:textId="77777777" w:rsidR="00A855E6" w:rsidRDefault="00383490" w:rsidP="00263593">
      <w:r w:rsidRPr="00875584">
        <w:rPr>
          <w:rFonts w:ascii="Arial" w:hAnsi="Arial"/>
          <w:b/>
          <w:sz w:val="24"/>
          <w:szCs w:val="24"/>
        </w:rPr>
        <w:t>Constraints</w:t>
      </w:r>
    </w:p>
    <w:p w14:paraId="774AA1D7" w14:textId="77777777" w:rsidR="0087616E" w:rsidRPr="00BC6BEC" w:rsidRDefault="0087616E" w:rsidP="00263593">
      <w:pPr>
        <w:rPr>
          <w:rFonts w:ascii="Arial" w:hAnsi="Arial"/>
          <w:b/>
          <w:sz w:val="24"/>
          <w:szCs w:val="24"/>
        </w:rPr>
      </w:pPr>
    </w:p>
    <w:p w14:paraId="052F9F35" w14:textId="77777777" w:rsidR="00263593" w:rsidRPr="00F813AC" w:rsidRDefault="00263593" w:rsidP="00057587">
      <w:pPr>
        <w:pStyle w:val="ListParagraph"/>
        <w:numPr>
          <w:ilvl w:val="0"/>
          <w:numId w:val="4"/>
        </w:numPr>
        <w:rPr>
          <w:rFonts w:ascii="Arial" w:hAnsi="Arial"/>
          <w:b/>
        </w:rPr>
      </w:pPr>
      <w:r w:rsidRPr="006F3621">
        <w:rPr>
          <w:rFonts w:ascii="Arial" w:hAnsi="Arial"/>
          <w:b/>
        </w:rPr>
        <w:t>hasScopedIdentifiers</w:t>
      </w:r>
    </w:p>
    <w:p w14:paraId="0EFB6F87" w14:textId="77777777" w:rsidR="00F126D8" w:rsidRDefault="005C6CB8" w:rsidP="006977BE">
      <w:r>
        <w:t xml:space="preserve"> </w:t>
      </w:r>
    </w:p>
    <w:p w14:paraId="5EF23527" w14:textId="77777777" w:rsidR="00D37C11" w:rsidRDefault="005F0251">
      <w:r>
        <w:t>If knownNamespace has an identifier that uniquely references its scoping namespace.</w:t>
      </w:r>
    </w:p>
    <w:p w14:paraId="0CEE1255" w14:textId="77777777" w:rsidR="00F126D8" w:rsidRDefault="00CF06F6" w:rsidP="006977BE">
      <w:r w:rsidRPr="00467F03">
        <w:t>[OCL]</w:t>
      </w:r>
    </w:p>
    <w:p w14:paraId="2441EF58" w14:textId="77777777" w:rsidR="008B78EB" w:rsidRDefault="004B279F" w:rsidP="00ED4063">
      <w:r w:rsidRPr="0047488C">
        <w:rPr>
          <w:rFonts w:ascii="Courier" w:hAnsi="Courier"/>
        </w:rPr>
        <w:t xml:space="preserve"> self.base_Enumeration.ownedLiteral-&gt;forAll(x:EnumerationLiteral|x.stereotypedBy('ScopedIdentifier'))</w:t>
      </w:r>
    </w:p>
    <w:p w14:paraId="1087B9BF" w14:textId="77777777" w:rsidR="0087616E" w:rsidRPr="00BC6BEC" w:rsidRDefault="0087616E" w:rsidP="00263593">
      <w:pPr>
        <w:rPr>
          <w:rFonts w:ascii="Arial" w:hAnsi="Arial"/>
          <w:b/>
          <w:sz w:val="24"/>
          <w:szCs w:val="24"/>
        </w:rPr>
      </w:pPr>
    </w:p>
    <w:p w14:paraId="41ED7F65" w14:textId="77777777" w:rsidR="00263593" w:rsidRPr="00F813AC" w:rsidRDefault="00263593" w:rsidP="00057587">
      <w:pPr>
        <w:pStyle w:val="ListParagraph"/>
        <w:numPr>
          <w:ilvl w:val="0"/>
          <w:numId w:val="4"/>
        </w:numPr>
        <w:rPr>
          <w:rFonts w:ascii="Arial" w:hAnsi="Arial"/>
          <w:b/>
        </w:rPr>
      </w:pPr>
      <w:r w:rsidRPr="006F3621">
        <w:rPr>
          <w:rFonts w:ascii="Arial" w:hAnsi="Arial"/>
          <w:b/>
        </w:rPr>
        <w:t>namespaceInstances</w:t>
      </w:r>
    </w:p>
    <w:p w14:paraId="4F3D2992" w14:textId="77777777" w:rsidR="00F126D8" w:rsidRDefault="005C6CB8" w:rsidP="006977BE">
      <w:r>
        <w:t xml:space="preserve"> </w:t>
      </w:r>
    </w:p>
    <w:p w14:paraId="7870A4BF" w14:textId="77777777" w:rsidR="00D37C11" w:rsidRDefault="005F0251">
      <w:r>
        <w:t>All owned EnumerationLiterals must be &lt;&lt;NamespaceInstance&gt;&gt;</w:t>
      </w:r>
    </w:p>
    <w:p w14:paraId="146D2402" w14:textId="77777777" w:rsidR="00F126D8" w:rsidRDefault="00CF06F6" w:rsidP="006977BE">
      <w:r w:rsidRPr="00467F03">
        <w:t>[OCL]</w:t>
      </w:r>
    </w:p>
    <w:p w14:paraId="3A0B1481" w14:textId="77777777" w:rsidR="008B78EB" w:rsidRDefault="004B279F" w:rsidP="00ED4063">
      <w:r w:rsidRPr="0047488C">
        <w:rPr>
          <w:rFonts w:ascii="Courier" w:hAnsi="Courier"/>
        </w:rPr>
        <w:t>self.base_Enumeration.ownedLiteral-&gt;forAll(x:EnumerationLiteral|x.stereotypedBy('NamespaceInstance'))</w:t>
      </w:r>
    </w:p>
    <w:p w14:paraId="561E600B" w14:textId="77777777" w:rsidR="00DB049B" w:rsidRDefault="00022C8A" w:rsidP="006977BE">
      <w:r w:rsidRPr="00022C8A">
        <w:t xml:space="preserve"> </w:t>
      </w:r>
    </w:p>
    <w:p w14:paraId="66577543" w14:textId="77777777" w:rsidR="002C0F83" w:rsidRPr="005F31BE" w:rsidRDefault="00F851FF" w:rsidP="005F31BE">
      <w:pPr>
        <w:pStyle w:val="Heading3"/>
      </w:pPr>
      <w:bookmarkStart w:id="350" w:name="_446e0591a4f825b22cd9e573c1239a72"/>
      <w:bookmarkStart w:id="351" w:name="_Toc277077966"/>
      <w:r w:rsidRPr="005F31BE">
        <w:t>&lt;Stereotype&gt; Language</w:t>
      </w:r>
      <w:bookmarkEnd w:id="350"/>
      <w:bookmarkEnd w:id="351"/>
      <w:r w:rsidR="003C6850" w:rsidRPr="005F31BE">
        <w:t xml:space="preserve"> </w:t>
      </w:r>
    </w:p>
    <w:p w14:paraId="443A816D" w14:textId="77777777" w:rsidR="0063570E" w:rsidRDefault="0063570E" w:rsidP="00383490"/>
    <w:p w14:paraId="138416A1" w14:textId="77777777" w:rsidR="00A855E6" w:rsidRDefault="00383490" w:rsidP="00263593">
      <w:r w:rsidRPr="00875584">
        <w:rPr>
          <w:rFonts w:ascii="Arial" w:hAnsi="Arial"/>
          <w:b/>
          <w:sz w:val="24"/>
          <w:szCs w:val="24"/>
        </w:rPr>
        <w:t>Description</w:t>
      </w:r>
    </w:p>
    <w:p w14:paraId="4D64E4C5" w14:textId="77777777" w:rsidR="00DB049B" w:rsidRDefault="005C6CB8" w:rsidP="006977BE">
      <w:r>
        <w:t xml:space="preserve"> </w:t>
      </w:r>
    </w:p>
    <w:p w14:paraId="32A941F1" w14:textId="77777777" w:rsidR="00D37C11" w:rsidRDefault="005F0251">
      <w:r>
        <w:t>Enumerated list of supported languages. A permissible language is used to record the language or dialect. Usually the language will refer to a natural human language.</w:t>
      </w:r>
    </w:p>
    <w:p w14:paraId="2253955E" w14:textId="77777777" w:rsidR="00DB049B" w:rsidRDefault="00C51B43" w:rsidP="006977BE">
      <w:r>
        <w:t xml:space="preserve"> </w:t>
      </w:r>
      <w:r w:rsidR="009F2598">
        <w:t xml:space="preserve">  </w:t>
      </w:r>
    </w:p>
    <w:p w14:paraId="7B95F051" w14:textId="77777777" w:rsidR="0063570E" w:rsidRDefault="0063570E" w:rsidP="00383490"/>
    <w:p w14:paraId="423143F8" w14:textId="77777777" w:rsidR="00A855E6" w:rsidRDefault="00383490" w:rsidP="00263593">
      <w:r w:rsidRPr="00875584">
        <w:rPr>
          <w:rFonts w:ascii="Arial" w:hAnsi="Arial"/>
          <w:b/>
          <w:sz w:val="24"/>
          <w:szCs w:val="24"/>
        </w:rPr>
        <w:t>Diagrams</w:t>
      </w:r>
    </w:p>
    <w:p w14:paraId="77095456" w14:textId="77777777" w:rsidR="00DB049B" w:rsidRDefault="005F0251" w:rsidP="006977BE">
      <w:hyperlink w:anchor="_0628ce7e5381e7543ba417bb320e03fb" w:history="1">
        <w:r w:rsidR="003E7695">
          <w:rPr>
            <w:rStyle w:val="Hyperlink"/>
          </w:rPr>
          <w:t>IdentificationAndDesignation</w:t>
        </w:r>
      </w:hyperlink>
    </w:p>
    <w:p w14:paraId="3BF55FE1" w14:textId="77777777" w:rsidR="0063570E" w:rsidRDefault="0063570E" w:rsidP="00383490"/>
    <w:p w14:paraId="4F6BFF4C" w14:textId="77777777" w:rsidR="00A855E6" w:rsidRDefault="00383490" w:rsidP="00263593">
      <w:r w:rsidRPr="00875584">
        <w:rPr>
          <w:rFonts w:ascii="Arial" w:hAnsi="Arial"/>
          <w:b/>
          <w:sz w:val="24"/>
          <w:szCs w:val="24"/>
        </w:rPr>
        <w:t>Direct Known Superclasses (Generalization)</w:t>
      </w:r>
    </w:p>
    <w:p w14:paraId="7D2DE82A" w14:textId="77777777" w:rsidR="00DB049B" w:rsidRDefault="005F0251" w:rsidP="006977BE">
      <w:hyperlink w:anchor="_59faf6918f4c546323d6df67392c366b" w:history="1">
        <w:r w:rsidR="006977BE">
          <w:rPr>
            <w:rStyle w:val="Hyperlink"/>
          </w:rPr>
          <w:t>ScopedIdentifier</w:t>
        </w:r>
      </w:hyperlink>
      <w:r w:rsidR="006977BE">
        <w:t xml:space="preserve"> </w:t>
      </w:r>
    </w:p>
    <w:p w14:paraId="65308020" w14:textId="77777777" w:rsidR="00DB049B" w:rsidRDefault="00022C8A" w:rsidP="006977BE">
      <w:r w:rsidRPr="00022C8A">
        <w:t xml:space="preserve"> </w:t>
      </w:r>
    </w:p>
    <w:p w14:paraId="10B048FC" w14:textId="77777777" w:rsidR="002C0F83" w:rsidRPr="005F31BE" w:rsidRDefault="00F851FF" w:rsidP="005F31BE">
      <w:pPr>
        <w:pStyle w:val="Heading3"/>
      </w:pPr>
      <w:bookmarkStart w:id="352" w:name="_762263779deb88cfafbbc8e4add57703"/>
      <w:bookmarkStart w:id="353" w:name="_Toc277077967"/>
      <w:r w:rsidRPr="005F31BE">
        <w:t>&lt;Stereotype&gt; NamespaceInstance</w:t>
      </w:r>
      <w:bookmarkEnd w:id="352"/>
      <w:bookmarkEnd w:id="353"/>
      <w:r w:rsidR="003C6850" w:rsidRPr="005F31BE">
        <w:t xml:space="preserve"> </w:t>
      </w:r>
    </w:p>
    <w:p w14:paraId="55EC9A9A" w14:textId="77777777" w:rsidR="0063570E" w:rsidRDefault="0063570E" w:rsidP="00383490"/>
    <w:p w14:paraId="70F3E27B" w14:textId="77777777" w:rsidR="00A855E6" w:rsidRDefault="00383490" w:rsidP="00263593">
      <w:r w:rsidRPr="00875584">
        <w:rPr>
          <w:rFonts w:ascii="Arial" w:hAnsi="Arial"/>
          <w:b/>
          <w:sz w:val="24"/>
          <w:szCs w:val="24"/>
        </w:rPr>
        <w:t>Description</w:t>
      </w:r>
    </w:p>
    <w:p w14:paraId="57446F09" w14:textId="77777777" w:rsidR="00DB049B" w:rsidRDefault="005C6CB8" w:rsidP="006977BE">
      <w:r>
        <w:t xml:space="preserve"> </w:t>
      </w:r>
    </w:p>
    <w:p w14:paraId="77648AE7" w14:textId="77777777" w:rsidR="00D37C11" w:rsidRDefault="005F0251">
      <w:r>
        <w:t xml:space="preserve"> NamespaceInstance is an instance of Namespace.</w:t>
      </w:r>
    </w:p>
    <w:p w14:paraId="6731A991" w14:textId="77777777" w:rsidR="00DB049B" w:rsidRDefault="00C51B43" w:rsidP="006977BE">
      <w:r>
        <w:t xml:space="preserve"> </w:t>
      </w:r>
      <w:r w:rsidR="009F2598">
        <w:t xml:space="preserve">  </w:t>
      </w:r>
    </w:p>
    <w:p w14:paraId="7742FE02" w14:textId="77777777" w:rsidR="0063570E" w:rsidRDefault="0063570E" w:rsidP="00383490"/>
    <w:p w14:paraId="601786DD" w14:textId="77777777" w:rsidR="00A855E6" w:rsidRDefault="00383490" w:rsidP="00263593">
      <w:r w:rsidRPr="00875584">
        <w:rPr>
          <w:rFonts w:ascii="Arial" w:hAnsi="Arial"/>
          <w:b/>
          <w:sz w:val="24"/>
          <w:szCs w:val="24"/>
        </w:rPr>
        <w:t>Diagrams</w:t>
      </w:r>
    </w:p>
    <w:p w14:paraId="019DBB1C" w14:textId="77777777" w:rsidR="00DB049B" w:rsidRDefault="005F0251" w:rsidP="006977BE">
      <w:hyperlink w:anchor="_0628ce7e5381e7543ba417bb320e03fb" w:history="1">
        <w:r w:rsidR="003E7695">
          <w:rPr>
            <w:rStyle w:val="Hyperlink"/>
          </w:rPr>
          <w:t>IdentificationAndDesignation</w:t>
        </w:r>
      </w:hyperlink>
      <w:r w:rsidR="006977BE">
        <w:t xml:space="preserve"> </w:t>
      </w:r>
    </w:p>
    <w:p w14:paraId="1B1FC717" w14:textId="77777777" w:rsidR="009922DE" w:rsidRDefault="009922DE" w:rsidP="009922DE">
      <w:r>
        <w:t xml:space="preserve">  </w:t>
      </w:r>
    </w:p>
    <w:p w14:paraId="2D256D63" w14:textId="77777777" w:rsidR="0063570E" w:rsidRDefault="0063570E" w:rsidP="00383490"/>
    <w:p w14:paraId="0FE23E81" w14:textId="77777777" w:rsidR="00A855E6" w:rsidRDefault="00383490" w:rsidP="00263593">
      <w:r w:rsidRPr="00875584">
        <w:rPr>
          <w:rFonts w:ascii="Arial" w:hAnsi="Arial"/>
          <w:b/>
          <w:sz w:val="24"/>
          <w:szCs w:val="24"/>
        </w:rPr>
        <w:t>Constraints</w:t>
      </w:r>
    </w:p>
    <w:p w14:paraId="75849A4A" w14:textId="77777777" w:rsidR="0087616E" w:rsidRPr="00BC6BEC" w:rsidRDefault="0087616E" w:rsidP="00263593">
      <w:pPr>
        <w:rPr>
          <w:rFonts w:ascii="Arial" w:hAnsi="Arial"/>
          <w:b/>
          <w:sz w:val="24"/>
          <w:szCs w:val="24"/>
        </w:rPr>
      </w:pPr>
    </w:p>
    <w:p w14:paraId="7B1FECA6"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mustBeScopedIdentifier</w:t>
      </w:r>
    </w:p>
    <w:p w14:paraId="12C683C9" w14:textId="77777777" w:rsidR="00F126D8" w:rsidRDefault="005C6CB8" w:rsidP="006977BE">
      <w:r>
        <w:t xml:space="preserve"> </w:t>
      </w:r>
    </w:p>
    <w:p w14:paraId="64BA63A6" w14:textId="77777777" w:rsidR="00D37C11" w:rsidRDefault="005F0251">
      <w:r>
        <w:t>There must be a single &lt;&lt;KnownNamespace&gt;&gt; client and a single &lt;&lt;ScopedIdentifier&gt;&gt; supplier.</w:t>
      </w:r>
    </w:p>
    <w:p w14:paraId="5D8DC8E5" w14:textId="77777777" w:rsidR="00F126D8" w:rsidRDefault="00CF06F6" w:rsidP="006977BE">
      <w:r w:rsidRPr="00467F03">
        <w:t>[OCL]</w:t>
      </w:r>
    </w:p>
    <w:p w14:paraId="2360E11E" w14:textId="77777777" w:rsidR="008B78EB" w:rsidRDefault="004B279F" w:rsidP="00ED4063">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 </w:t>
      </w:r>
    </w:p>
    <w:p w14:paraId="56A91344" w14:textId="77777777" w:rsidR="00DB049B" w:rsidRDefault="00022C8A" w:rsidP="006977BE">
      <w:r w:rsidRPr="00022C8A">
        <w:t xml:space="preserve"> </w:t>
      </w:r>
    </w:p>
    <w:p w14:paraId="2F54E99A" w14:textId="77777777" w:rsidR="002C0F83" w:rsidRPr="005F31BE" w:rsidRDefault="00F851FF" w:rsidP="005F31BE">
      <w:pPr>
        <w:pStyle w:val="Heading3"/>
      </w:pPr>
      <w:bookmarkStart w:id="354" w:name="_59faf6918f4c546323d6df67392c366b"/>
      <w:bookmarkStart w:id="355" w:name="_Toc277077968"/>
      <w:r w:rsidRPr="005F31BE">
        <w:t>&lt;Stereotype&gt; ScopedIdentifier</w:t>
      </w:r>
      <w:bookmarkEnd w:id="354"/>
      <w:bookmarkEnd w:id="355"/>
      <w:r w:rsidR="003C6850" w:rsidRPr="005F31BE">
        <w:t xml:space="preserve"> </w:t>
      </w:r>
    </w:p>
    <w:p w14:paraId="679280E0" w14:textId="77777777" w:rsidR="0063570E" w:rsidRDefault="0063570E" w:rsidP="00383490"/>
    <w:p w14:paraId="7A66F999" w14:textId="77777777" w:rsidR="00A855E6" w:rsidRDefault="00383490" w:rsidP="00263593">
      <w:r w:rsidRPr="00875584">
        <w:rPr>
          <w:rFonts w:ascii="Arial" w:hAnsi="Arial"/>
          <w:b/>
          <w:sz w:val="24"/>
          <w:szCs w:val="24"/>
        </w:rPr>
        <w:t>Description</w:t>
      </w:r>
    </w:p>
    <w:p w14:paraId="5B8255D2" w14:textId="77777777" w:rsidR="00DB049B" w:rsidRDefault="005C6CB8" w:rsidP="006977BE">
      <w:r>
        <w:t xml:space="preserve"> </w:t>
      </w:r>
    </w:p>
    <w:p w14:paraId="32234137" w14:textId="77777777" w:rsidR="00D37C11" w:rsidRDefault="005F0251">
      <w:r>
        <w:t>An identifier with a particular scope provided by a namespace.</w:t>
      </w:r>
    </w:p>
    <w:p w14:paraId="0D89B25A" w14:textId="77777777" w:rsidR="00DB049B" w:rsidRDefault="00C51B43" w:rsidP="006977BE">
      <w:r>
        <w:t xml:space="preserve"> </w:t>
      </w:r>
      <w:r w:rsidR="009F2598">
        <w:t xml:space="preserve">  </w:t>
      </w:r>
    </w:p>
    <w:p w14:paraId="768BD23A" w14:textId="77777777" w:rsidR="0063570E" w:rsidRDefault="0063570E" w:rsidP="00383490"/>
    <w:p w14:paraId="6D0CE95D" w14:textId="77777777" w:rsidR="00A855E6" w:rsidRDefault="00383490" w:rsidP="00263593">
      <w:r w:rsidRPr="00875584">
        <w:rPr>
          <w:rFonts w:ascii="Arial" w:hAnsi="Arial"/>
          <w:b/>
          <w:sz w:val="24"/>
          <w:szCs w:val="24"/>
        </w:rPr>
        <w:t>Diagrams</w:t>
      </w:r>
    </w:p>
    <w:p w14:paraId="23617D03" w14:textId="77777777" w:rsidR="00DB049B" w:rsidRDefault="005F0251" w:rsidP="006977BE">
      <w:hyperlink w:anchor="_0628ce7e5381e7543ba417bb320e03fb" w:history="1">
        <w:r w:rsidR="003E7695">
          <w:rPr>
            <w:rStyle w:val="Hyperlink"/>
          </w:rPr>
          <w:t>IdentificationAndDesignation</w:t>
        </w:r>
      </w:hyperlink>
    </w:p>
    <w:p w14:paraId="6E05A90A" w14:textId="77777777" w:rsidR="0063570E" w:rsidRDefault="0063570E" w:rsidP="00383490"/>
    <w:p w14:paraId="6A32D360" w14:textId="77777777" w:rsidR="00A855E6" w:rsidRDefault="00383490" w:rsidP="00263593">
      <w:r w:rsidRPr="00875584">
        <w:rPr>
          <w:rFonts w:ascii="Arial" w:hAnsi="Arial"/>
          <w:b/>
          <w:sz w:val="24"/>
          <w:szCs w:val="24"/>
        </w:rPr>
        <w:t>Direct Known Subclasses (Specialization)</w:t>
      </w:r>
    </w:p>
    <w:p w14:paraId="3AE3F5B3" w14:textId="77777777" w:rsidR="00DB049B" w:rsidRDefault="005F0251"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5655961D" w14:textId="77777777" w:rsidR="0063570E" w:rsidRDefault="0063570E" w:rsidP="00383490"/>
    <w:p w14:paraId="2C6CB851" w14:textId="77777777" w:rsidR="00A855E6" w:rsidRDefault="00383490" w:rsidP="00263593">
      <w:r w:rsidRPr="00875584">
        <w:rPr>
          <w:rFonts w:ascii="Arial" w:hAnsi="Arial"/>
          <w:b/>
          <w:sz w:val="24"/>
          <w:szCs w:val="24"/>
        </w:rPr>
        <w:t>Attributes</w:t>
      </w:r>
    </w:p>
    <w:p w14:paraId="61E7D6D6" w14:textId="77777777" w:rsidR="00B603FB" w:rsidRDefault="00B603FB" w:rsidP="008B78EB"/>
    <w:p w14:paraId="1629C0A9" w14:textId="77777777" w:rsidR="00A755AA" w:rsidRDefault="008B78EB" w:rsidP="008B78EB">
      <w:pPr>
        <w:rPr>
          <w:b/>
        </w:rPr>
      </w:pPr>
      <w:r w:rsidRPr="006A54F6">
        <w:rPr>
          <w:b/>
        </w:rPr>
        <w:t>•   public uri : String  [0..1]</w:t>
      </w:r>
    </w:p>
    <w:p w14:paraId="5AD0E2F8" w14:textId="77777777" w:rsidR="008B78EB" w:rsidRPr="006A54F6" w:rsidRDefault="005C6CB8" w:rsidP="008B78EB">
      <w:pPr>
        <w:rPr>
          <w:b/>
        </w:rPr>
      </w:pPr>
      <w:r>
        <w:t xml:space="preserve"> </w:t>
      </w:r>
    </w:p>
    <w:p w14:paraId="1AA01A30" w14:textId="77777777" w:rsidR="00D37C11" w:rsidRDefault="005F0251">
      <w:r>
        <w:t>URI of the scoped identifier.</w:t>
      </w:r>
    </w:p>
    <w:p w14:paraId="0B1971F7" w14:textId="77777777" w:rsidR="00B603FB" w:rsidRDefault="00B603FB" w:rsidP="008B78EB"/>
    <w:p w14:paraId="6A35D1FE" w14:textId="77777777" w:rsidR="00A755AA" w:rsidRDefault="008B78EB" w:rsidP="008B78EB">
      <w:pPr>
        <w:rPr>
          <w:b/>
        </w:rPr>
      </w:pPr>
      <w:r w:rsidRPr="006A54F6">
        <w:rPr>
          <w:b/>
        </w:rPr>
        <w:t>•   public identifierURIPattern : String  [0..1]</w:t>
      </w:r>
    </w:p>
    <w:p w14:paraId="2DC5DF22" w14:textId="77777777" w:rsidR="003E4BE1" w:rsidRDefault="0001444D" w:rsidP="00595F8A">
      <w:r>
        <w:tab/>
      </w:r>
      <w:r>
        <w:tab/>
      </w:r>
      <w:r>
        <w:tab/>
      </w:r>
      <w:r>
        <w:tab/>
      </w:r>
      <w:r>
        <w:rPr>
          <w:noProof/>
        </w:rPr>
        <w:drawing>
          <wp:inline distT="0" distB="0" distL="0" distR="0" wp14:anchorId="7AA816BC" wp14:editId="1D7D3032">
            <wp:extent cx="5943600" cy="3362325"/>
            <wp:effectExtent l="0" t="0" r="0" b="0"/>
            <wp:docPr id="56"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66382859.png"/>
                    <pic:cNvPicPr/>
                  </pic:nvPicPr>
                  <pic:blipFill>
                    <a:blip r:embed="rId59" cstate="print"/>
                    <a:stretch>
                      <a:fillRect/>
                    </a:stretch>
                  </pic:blipFill>
                  <pic:spPr>
                    <a:xfrm>
                      <a:off x="0" y="0"/>
                      <a:ext cx="5943600" cy="3362325"/>
                    </a:xfrm>
                    <a:prstGeom prst="rect">
                      <a:avLst/>
                    </a:prstGeom>
                  </pic:spPr>
                </pic:pic>
              </a:graphicData>
            </a:graphic>
          </wp:inline>
        </w:drawing>
      </w:r>
    </w:p>
    <w:p w14:paraId="1B0DD75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56" w:name="_aa2597b87275ed4e1724a94a9c31d90b"/>
      <w:r w:rsidRPr="007B5B34">
        <w:rPr>
          <w:b/>
          <w:sz w:val="24"/>
          <w:szCs w:val="24"/>
        </w:rPr>
        <w:t>Resource References</w:t>
      </w:r>
      <w:bookmarkEnd w:id="356"/>
    </w:p>
    <w:p w14:paraId="7D0C1DF1" w14:textId="77777777" w:rsidR="003E4BE1" w:rsidRDefault="00CB577B" w:rsidP="00AB09F3">
      <w:r>
        <w:t xml:space="preserve">       </w:t>
      </w:r>
    </w:p>
    <w:p w14:paraId="54E59CDD" w14:textId="77777777" w:rsidR="00DB049B" w:rsidRDefault="00022C8A" w:rsidP="006977BE">
      <w:r w:rsidRPr="00022C8A">
        <w:t xml:space="preserve"> </w:t>
      </w:r>
    </w:p>
    <w:p w14:paraId="07BF9CEF" w14:textId="77777777" w:rsidR="002C0F83" w:rsidRPr="005F31BE" w:rsidRDefault="00F851FF" w:rsidP="005F31BE">
      <w:pPr>
        <w:pStyle w:val="Heading3"/>
      </w:pPr>
      <w:bookmarkStart w:id="357" w:name="_919dd29f1657eb59a5b5017477c08d6b"/>
      <w:bookmarkStart w:id="358" w:name="_Toc277077969"/>
      <w:r w:rsidRPr="005F31BE">
        <w:t>&lt;Class&gt; TerminologyCode</w:t>
      </w:r>
      <w:bookmarkEnd w:id="357"/>
      <w:bookmarkEnd w:id="358"/>
      <w:r w:rsidR="003C6850" w:rsidRPr="005F31BE">
        <w:t xml:space="preserve"> </w:t>
      </w:r>
    </w:p>
    <w:p w14:paraId="5CF43DB6" w14:textId="77777777" w:rsidR="0063570E" w:rsidRDefault="0063570E" w:rsidP="00383490"/>
    <w:p w14:paraId="20F0547F" w14:textId="77777777" w:rsidR="00A855E6" w:rsidRDefault="00383490" w:rsidP="00263593">
      <w:r w:rsidRPr="00875584">
        <w:rPr>
          <w:rFonts w:ascii="Arial" w:hAnsi="Arial"/>
          <w:b/>
          <w:sz w:val="24"/>
          <w:szCs w:val="24"/>
        </w:rPr>
        <w:t>Description</w:t>
      </w:r>
    </w:p>
    <w:p w14:paraId="3EE65CC3" w14:textId="77777777" w:rsidR="00DB049B" w:rsidRDefault="005C6CB8" w:rsidP="006977BE">
      <w:r>
        <w:t xml:space="preserve"> </w:t>
      </w:r>
    </w:p>
    <w:p w14:paraId="26816967" w14:textId="77777777" w:rsidR="00D37C11" w:rsidRDefault="005F0251">
      <w:r>
        <w:t>ConceptReferenceClass is an AML data type that represents a concept reference in an AML model instance.</w:t>
      </w:r>
    </w:p>
    <w:p w14:paraId="4DB54F9C" w14:textId="77777777" w:rsidR="00DB049B" w:rsidRDefault="00C51B43" w:rsidP="006977BE">
      <w:r>
        <w:t xml:space="preserve"> </w:t>
      </w:r>
      <w:r w:rsidR="009F2598">
        <w:t xml:space="preserve">  </w:t>
      </w:r>
    </w:p>
    <w:p w14:paraId="3FBC008B" w14:textId="77777777" w:rsidR="0063570E" w:rsidRDefault="0063570E" w:rsidP="00383490"/>
    <w:p w14:paraId="2A6DAB6A" w14:textId="77777777" w:rsidR="00A855E6" w:rsidRDefault="00383490" w:rsidP="00263593">
      <w:r w:rsidRPr="00875584">
        <w:rPr>
          <w:rFonts w:ascii="Arial" w:hAnsi="Arial"/>
          <w:b/>
          <w:sz w:val="24"/>
          <w:szCs w:val="24"/>
        </w:rPr>
        <w:t>Diagrams</w:t>
      </w:r>
    </w:p>
    <w:p w14:paraId="4C55CFF5" w14:textId="77777777" w:rsidR="00DB049B" w:rsidRDefault="005F0251" w:rsidP="006977BE">
      <w:hyperlink w:anchor="_aa2597b87275ed4e1724a94a9c31d90b" w:history="1">
        <w:r w:rsidR="003E7695">
          <w:rPr>
            <w:rStyle w:val="Hyperlink"/>
          </w:rPr>
          <w:t>Resource References</w:t>
        </w:r>
      </w:hyperlink>
    </w:p>
    <w:p w14:paraId="1317CAAA" w14:textId="77777777" w:rsidR="00DB049B" w:rsidRDefault="00022C8A" w:rsidP="006977BE">
      <w:r w:rsidRPr="00022C8A">
        <w:t xml:space="preserve"> </w:t>
      </w:r>
    </w:p>
    <w:p w14:paraId="12C69B60" w14:textId="77777777" w:rsidR="002C0F83" w:rsidRPr="005F31BE" w:rsidRDefault="00F851FF" w:rsidP="005F31BE">
      <w:pPr>
        <w:pStyle w:val="Heading3"/>
      </w:pPr>
      <w:bookmarkStart w:id="359" w:name="_7c76bb5bbde4643a957c898bfc8af67a"/>
      <w:bookmarkStart w:id="360" w:name="_Toc277077970"/>
      <w:r w:rsidRPr="005F31BE">
        <w:t>&lt;Stereotype&gt; AssumedValue</w:t>
      </w:r>
      <w:bookmarkEnd w:id="359"/>
      <w:bookmarkEnd w:id="360"/>
      <w:r w:rsidR="003C6850" w:rsidRPr="005F31BE">
        <w:t xml:space="preserve"> </w:t>
      </w:r>
    </w:p>
    <w:p w14:paraId="68436D84" w14:textId="77777777" w:rsidR="00DB049B" w:rsidRDefault="00C51B43" w:rsidP="006977BE">
      <w:r>
        <w:t xml:space="preserve"> </w:t>
      </w:r>
      <w:r w:rsidR="009F2598">
        <w:t xml:space="preserve">  </w:t>
      </w:r>
    </w:p>
    <w:p w14:paraId="7DCD5144" w14:textId="77777777" w:rsidR="0063570E" w:rsidRDefault="0063570E" w:rsidP="00383490"/>
    <w:p w14:paraId="48B3A89F" w14:textId="77777777" w:rsidR="00A855E6" w:rsidRDefault="00383490" w:rsidP="00263593">
      <w:r w:rsidRPr="00875584">
        <w:rPr>
          <w:rFonts w:ascii="Arial" w:hAnsi="Arial"/>
          <w:b/>
          <w:sz w:val="24"/>
          <w:szCs w:val="24"/>
        </w:rPr>
        <w:t>Diagrams</w:t>
      </w:r>
    </w:p>
    <w:p w14:paraId="2F58AC9C" w14:textId="77777777" w:rsidR="00DB049B" w:rsidRDefault="005F0251" w:rsidP="006977BE">
      <w:hyperlink w:anchor="_aa2597b87275ed4e1724a94a9c31d90b" w:history="1">
        <w:r w:rsidR="003E7695">
          <w:rPr>
            <w:rStyle w:val="Hyperlink"/>
          </w:rPr>
          <w:t>Resource References</w:t>
        </w:r>
      </w:hyperlink>
    </w:p>
    <w:p w14:paraId="77E2B622" w14:textId="77777777" w:rsidR="0063570E" w:rsidRDefault="0063570E" w:rsidP="00383490"/>
    <w:p w14:paraId="4F7231E8" w14:textId="77777777" w:rsidR="00A855E6" w:rsidRDefault="00383490" w:rsidP="00263593">
      <w:r w:rsidRPr="00875584">
        <w:rPr>
          <w:rFonts w:ascii="Arial" w:hAnsi="Arial"/>
          <w:b/>
          <w:sz w:val="24"/>
          <w:szCs w:val="24"/>
        </w:rPr>
        <w:t>Direct Known Superclasses (Generalization)</w:t>
      </w:r>
    </w:p>
    <w:p w14:paraId="6AF17F59" w14:textId="77777777" w:rsidR="00DB049B" w:rsidRDefault="005F0251" w:rsidP="006977BE">
      <w:hyperlink w:anchor="_6a2f733d1d3ea9bc232f96caadb113e1" w:history="1">
        <w:r w:rsidR="006977BE">
          <w:rPr>
            <w:rStyle w:val="Hyperlink"/>
          </w:rPr>
          <w:t>ConceptReferenceInstance</w:t>
        </w:r>
      </w:hyperlink>
      <w:r w:rsidR="006977BE">
        <w:t xml:space="preserve"> </w:t>
      </w:r>
    </w:p>
    <w:p w14:paraId="4DAF7304" w14:textId="77777777" w:rsidR="00DB049B" w:rsidRDefault="00022C8A" w:rsidP="006977BE">
      <w:r w:rsidRPr="00022C8A">
        <w:t xml:space="preserve"> </w:t>
      </w:r>
    </w:p>
    <w:p w14:paraId="5EDC39B1" w14:textId="77777777" w:rsidR="002C0F83" w:rsidRPr="005F31BE" w:rsidRDefault="00F851FF" w:rsidP="005F31BE">
      <w:pPr>
        <w:pStyle w:val="Heading3"/>
      </w:pPr>
      <w:bookmarkStart w:id="361" w:name="_7de70b4fbd9e6a164f7f00cde47dfd5a"/>
      <w:bookmarkStart w:id="362" w:name="_Toc277077971"/>
      <w:r w:rsidRPr="005F31BE">
        <w:t>&lt;Stereotype&gt; CodeSystemReference</w:t>
      </w:r>
      <w:bookmarkEnd w:id="361"/>
      <w:bookmarkEnd w:id="362"/>
      <w:r w:rsidR="003C6850" w:rsidRPr="005F31BE">
        <w:t xml:space="preserve"> </w:t>
      </w:r>
    </w:p>
    <w:p w14:paraId="419E21F4" w14:textId="77777777" w:rsidR="0063570E" w:rsidRDefault="0063570E" w:rsidP="00383490"/>
    <w:p w14:paraId="6A8961A2" w14:textId="77777777" w:rsidR="00A855E6" w:rsidRDefault="00383490" w:rsidP="00263593">
      <w:r w:rsidRPr="00875584">
        <w:rPr>
          <w:rFonts w:ascii="Arial" w:hAnsi="Arial"/>
          <w:b/>
          <w:sz w:val="24"/>
          <w:szCs w:val="24"/>
        </w:rPr>
        <w:t>Description</w:t>
      </w:r>
    </w:p>
    <w:p w14:paraId="33737572" w14:textId="77777777" w:rsidR="00DB049B" w:rsidRDefault="005C6CB8" w:rsidP="006977BE">
      <w:r>
        <w:t xml:space="preserve"> </w:t>
      </w:r>
    </w:p>
    <w:p w14:paraId="6F6D57F9" w14:textId="77777777" w:rsidR="00D37C11" w:rsidRDefault="005F0251">
      <w:r>
        <w:t xml:space="preserve">A URI </w:t>
      </w:r>
      <w:r>
        <w:rPr>
          <w:i/>
          <w:iCs/>
        </w:rPr>
        <w:t>reference</w:t>
      </w:r>
      <w:r>
        <w:t xml:space="preserve"> to a code system (aka. "concept system, "terminology" or "ontology")</w:t>
      </w:r>
    </w:p>
    <w:p w14:paraId="50D4E930" w14:textId="77777777" w:rsidR="00DB049B" w:rsidRDefault="00C51B43" w:rsidP="006977BE">
      <w:r>
        <w:t xml:space="preserve"> </w:t>
      </w:r>
      <w:r w:rsidR="009F2598">
        <w:t xml:space="preserve">  </w:t>
      </w:r>
    </w:p>
    <w:p w14:paraId="1302A87D" w14:textId="77777777" w:rsidR="0063570E" w:rsidRDefault="0063570E" w:rsidP="00383490"/>
    <w:p w14:paraId="680672EA" w14:textId="77777777" w:rsidR="00A855E6" w:rsidRDefault="00383490" w:rsidP="00263593">
      <w:r w:rsidRPr="00875584">
        <w:rPr>
          <w:rFonts w:ascii="Arial" w:hAnsi="Arial"/>
          <w:b/>
          <w:sz w:val="24"/>
          <w:szCs w:val="24"/>
        </w:rPr>
        <w:t>Diagrams</w:t>
      </w:r>
    </w:p>
    <w:p w14:paraId="5A735AFD" w14:textId="77777777" w:rsidR="00DB049B" w:rsidRDefault="005F0251" w:rsidP="006977BE">
      <w:hyperlink w:anchor="_aa2597b87275ed4e1724a94a9c31d90b" w:history="1">
        <w:r w:rsidR="003E7695">
          <w:rPr>
            <w:rStyle w:val="Hyperlink"/>
          </w:rPr>
          <w:t>Resource References</w:t>
        </w:r>
      </w:hyperlink>
    </w:p>
    <w:p w14:paraId="16768FE7" w14:textId="77777777" w:rsidR="0063570E" w:rsidRDefault="0063570E" w:rsidP="00383490"/>
    <w:p w14:paraId="5D7B4B49" w14:textId="77777777" w:rsidR="00A855E6" w:rsidRDefault="00383490" w:rsidP="00263593">
      <w:r w:rsidRPr="00875584">
        <w:rPr>
          <w:rFonts w:ascii="Arial" w:hAnsi="Arial"/>
          <w:b/>
          <w:sz w:val="24"/>
          <w:szCs w:val="24"/>
        </w:rPr>
        <w:t>Direct Known Superclasses (Generalization)</w:t>
      </w:r>
    </w:p>
    <w:p w14:paraId="5E041C77" w14:textId="77777777" w:rsidR="00DB049B" w:rsidRDefault="005F0251" w:rsidP="006977BE">
      <w:hyperlink w:anchor="_1b2eec63ad4ef6c72d57b9985e0346ff" w:history="1">
        <w:r w:rsidR="006977BE">
          <w:rPr>
            <w:rStyle w:val="Hyperlink"/>
          </w:rPr>
          <w:t>ResourceReference</w:t>
        </w:r>
      </w:hyperlink>
      <w:r w:rsidR="006977BE">
        <w:t xml:space="preserve"> </w:t>
      </w:r>
    </w:p>
    <w:p w14:paraId="5EC4DF1D" w14:textId="77777777" w:rsidR="009922DE" w:rsidRDefault="009922DE" w:rsidP="009922DE">
      <w:r>
        <w:t xml:space="preserve">  </w:t>
      </w:r>
    </w:p>
    <w:p w14:paraId="41B04C3A" w14:textId="77777777" w:rsidR="0063570E" w:rsidRDefault="0063570E" w:rsidP="00383490"/>
    <w:p w14:paraId="23692E1B" w14:textId="77777777" w:rsidR="00A855E6" w:rsidRDefault="00383490" w:rsidP="00263593">
      <w:r w:rsidRPr="00875584">
        <w:rPr>
          <w:rFonts w:ascii="Arial" w:hAnsi="Arial"/>
          <w:b/>
          <w:sz w:val="24"/>
          <w:szCs w:val="24"/>
        </w:rPr>
        <w:t>Constraints</w:t>
      </w:r>
    </w:p>
    <w:p w14:paraId="151A7DE7" w14:textId="77777777" w:rsidR="0087616E" w:rsidRPr="00BC6BEC" w:rsidRDefault="0087616E" w:rsidP="00263593">
      <w:pPr>
        <w:rPr>
          <w:rFonts w:ascii="Arial" w:hAnsi="Arial"/>
          <w:b/>
          <w:sz w:val="24"/>
          <w:szCs w:val="24"/>
        </w:rPr>
      </w:pPr>
    </w:p>
    <w:p w14:paraId="345CD452" w14:textId="77777777" w:rsidR="00263593" w:rsidRPr="00F813AC" w:rsidRDefault="00263593" w:rsidP="00057587">
      <w:pPr>
        <w:pStyle w:val="ListParagraph"/>
        <w:numPr>
          <w:ilvl w:val="0"/>
          <w:numId w:val="4"/>
        </w:numPr>
        <w:rPr>
          <w:rFonts w:ascii="Arial" w:hAnsi="Arial"/>
          <w:b/>
        </w:rPr>
      </w:pPr>
      <w:r w:rsidRPr="006F3621">
        <w:rPr>
          <w:rFonts w:ascii="Arial" w:hAnsi="Arial"/>
          <w:b/>
        </w:rPr>
        <w:t>version</w:t>
      </w:r>
    </w:p>
    <w:p w14:paraId="684A199D" w14:textId="77777777" w:rsidR="00F126D8" w:rsidRDefault="005C6CB8" w:rsidP="006977BE">
      <w:r>
        <w:t xml:space="preserve"> </w:t>
      </w:r>
    </w:p>
    <w:p w14:paraId="7DC59557" w14:textId="77777777" w:rsidR="00D37C11" w:rsidRDefault="005F0251">
      <w:r>
        <w:t>There must be at most 1 imported &lt;&lt;</w:t>
      </w:r>
      <w:r>
        <w:t>CodeSystemVersionReference&gt;&gt; Package.</w:t>
      </w:r>
    </w:p>
    <w:p w14:paraId="1FFF2DBB" w14:textId="77777777" w:rsidR="00F126D8" w:rsidRDefault="00CF06F6" w:rsidP="006977BE">
      <w:r w:rsidRPr="00467F03">
        <w:t>[Binary]</w:t>
      </w:r>
    </w:p>
    <w:p w14:paraId="1B8A33FB" w14:textId="77777777" w:rsidR="008B78EB" w:rsidRDefault="004B279F" w:rsidP="00ED4063">
      <w:r w:rsidRPr="0047488C">
        <w:rPr>
          <w:rFonts w:ascii="Courier" w:hAnsi="Courier"/>
        </w:rPr>
        <w:t>self.base_Package.packageImport.importedPackage-&gt;select(p|p.stereotypedBy('CodeSystemVersionReference'))-&gt;size()&lt;=1</w:t>
      </w:r>
    </w:p>
    <w:p w14:paraId="1FF8DDE1" w14:textId="77777777" w:rsidR="00DB049B" w:rsidRDefault="00022C8A" w:rsidP="006977BE">
      <w:r w:rsidRPr="00022C8A">
        <w:t xml:space="preserve"> </w:t>
      </w:r>
    </w:p>
    <w:p w14:paraId="2964D556" w14:textId="77777777" w:rsidR="002C0F83" w:rsidRPr="005F31BE" w:rsidRDefault="00F851FF" w:rsidP="005F31BE">
      <w:pPr>
        <w:pStyle w:val="Heading3"/>
      </w:pPr>
      <w:bookmarkStart w:id="363" w:name="_e055a6cce06d0838055b62dbfbf235f2"/>
      <w:bookmarkStart w:id="364" w:name="_Toc277077972"/>
      <w:r w:rsidRPr="005F31BE">
        <w:t>&lt;Stereotype&gt; CodeSystemReferenceInstance</w:t>
      </w:r>
      <w:bookmarkEnd w:id="363"/>
      <w:bookmarkEnd w:id="364"/>
      <w:r w:rsidR="003C6850" w:rsidRPr="005F31BE">
        <w:t xml:space="preserve"> </w:t>
      </w:r>
    </w:p>
    <w:p w14:paraId="1C58FA7E" w14:textId="77777777" w:rsidR="0063570E" w:rsidRDefault="0063570E" w:rsidP="00383490"/>
    <w:p w14:paraId="1C8E7ABC" w14:textId="77777777" w:rsidR="00A855E6" w:rsidRDefault="00383490" w:rsidP="00263593">
      <w:r w:rsidRPr="00875584">
        <w:rPr>
          <w:rFonts w:ascii="Arial" w:hAnsi="Arial"/>
          <w:b/>
          <w:sz w:val="24"/>
          <w:szCs w:val="24"/>
        </w:rPr>
        <w:t>Description</w:t>
      </w:r>
    </w:p>
    <w:p w14:paraId="2107324D" w14:textId="77777777" w:rsidR="00DB049B" w:rsidRDefault="005C6CB8" w:rsidP="006977BE">
      <w:r>
        <w:t xml:space="preserve"> </w:t>
      </w:r>
    </w:p>
    <w:p w14:paraId="2C2169B3" w14:textId="77777777" w:rsidR="00D37C11" w:rsidRDefault="005F0251">
      <w:r>
        <w:t>CodeSystemReferenceInstance is an instance of CodeSystemReference.</w:t>
      </w:r>
    </w:p>
    <w:p w14:paraId="18E0B492" w14:textId="77777777" w:rsidR="00DB049B" w:rsidRDefault="00C51B43" w:rsidP="006977BE">
      <w:r>
        <w:t xml:space="preserve"> </w:t>
      </w:r>
      <w:r w:rsidR="009F2598">
        <w:t xml:space="preserve">  </w:t>
      </w:r>
    </w:p>
    <w:p w14:paraId="7F7C15E2" w14:textId="77777777" w:rsidR="0063570E" w:rsidRDefault="0063570E" w:rsidP="00383490"/>
    <w:p w14:paraId="56607EEE" w14:textId="77777777" w:rsidR="00A855E6" w:rsidRDefault="00383490" w:rsidP="00263593">
      <w:r w:rsidRPr="00875584">
        <w:rPr>
          <w:rFonts w:ascii="Arial" w:hAnsi="Arial"/>
          <w:b/>
          <w:sz w:val="24"/>
          <w:szCs w:val="24"/>
        </w:rPr>
        <w:t>Diagrams</w:t>
      </w:r>
    </w:p>
    <w:p w14:paraId="4EF245CE" w14:textId="77777777" w:rsidR="00DB049B" w:rsidRDefault="005F0251" w:rsidP="006977BE">
      <w:hyperlink w:anchor="_aa2597b87275ed4e1724a94a9c31d90b" w:history="1">
        <w:r w:rsidR="003E7695">
          <w:rPr>
            <w:rStyle w:val="Hyperlink"/>
          </w:rPr>
          <w:t>Resource References</w:t>
        </w:r>
      </w:hyperlink>
    </w:p>
    <w:p w14:paraId="3F6CC568" w14:textId="77777777" w:rsidR="0063570E" w:rsidRDefault="0063570E" w:rsidP="00383490"/>
    <w:p w14:paraId="4ADDEAE4" w14:textId="77777777" w:rsidR="00A855E6" w:rsidRDefault="00383490" w:rsidP="00263593">
      <w:r w:rsidRPr="00875584">
        <w:rPr>
          <w:rFonts w:ascii="Arial" w:hAnsi="Arial"/>
          <w:b/>
          <w:sz w:val="24"/>
          <w:szCs w:val="24"/>
        </w:rPr>
        <w:t>Direct Known Superclasses (Generalization)</w:t>
      </w:r>
    </w:p>
    <w:p w14:paraId="3E890AF0" w14:textId="77777777" w:rsidR="00DB049B" w:rsidRDefault="005F0251" w:rsidP="006977BE">
      <w:hyperlink w:anchor="_9d682f32f4917feea358e696d1fd146d" w:history="1">
        <w:r w:rsidR="006977BE">
          <w:rPr>
            <w:rStyle w:val="Hyperlink"/>
          </w:rPr>
          <w:t>ResourceReferenceInstance</w:t>
        </w:r>
      </w:hyperlink>
      <w:r w:rsidR="006977BE">
        <w:t xml:space="preserve"> </w:t>
      </w:r>
    </w:p>
    <w:p w14:paraId="2A75786C" w14:textId="77777777" w:rsidR="009922DE" w:rsidRDefault="009922DE" w:rsidP="009922DE">
      <w:r>
        <w:t xml:space="preserve">  </w:t>
      </w:r>
    </w:p>
    <w:p w14:paraId="77999BE6" w14:textId="77777777" w:rsidR="0063570E" w:rsidRDefault="0063570E" w:rsidP="00383490"/>
    <w:p w14:paraId="5AFED07F" w14:textId="77777777" w:rsidR="00A855E6" w:rsidRDefault="00383490" w:rsidP="00263593">
      <w:r w:rsidRPr="00875584">
        <w:rPr>
          <w:rFonts w:ascii="Arial" w:hAnsi="Arial"/>
          <w:b/>
          <w:sz w:val="24"/>
          <w:szCs w:val="24"/>
        </w:rPr>
        <w:t>Constraints</w:t>
      </w:r>
    </w:p>
    <w:p w14:paraId="7C918168" w14:textId="77777777" w:rsidR="0087616E" w:rsidRPr="00BC6BEC" w:rsidRDefault="0087616E" w:rsidP="00263593">
      <w:pPr>
        <w:rPr>
          <w:rFonts w:ascii="Arial" w:hAnsi="Arial"/>
          <w:b/>
          <w:sz w:val="24"/>
          <w:szCs w:val="24"/>
        </w:rPr>
      </w:pPr>
    </w:p>
    <w:p w14:paraId="751E7AD9" w14:textId="77777777" w:rsidR="00263593" w:rsidRPr="00F813AC" w:rsidRDefault="00263593" w:rsidP="00057587">
      <w:pPr>
        <w:pStyle w:val="ListParagraph"/>
        <w:numPr>
          <w:ilvl w:val="0"/>
          <w:numId w:val="4"/>
        </w:numPr>
        <w:rPr>
          <w:rFonts w:ascii="Arial" w:hAnsi="Arial"/>
          <w:b/>
        </w:rPr>
      </w:pPr>
      <w:r w:rsidRPr="006F3621">
        <w:rPr>
          <w:rFonts w:ascii="Arial" w:hAnsi="Arial"/>
          <w:b/>
        </w:rPr>
        <w:t>isCodeSystemReference</w:t>
      </w:r>
    </w:p>
    <w:p w14:paraId="2D5BD1A4" w14:textId="77777777" w:rsidR="00F126D8" w:rsidRDefault="005C6CB8" w:rsidP="006977BE">
      <w:r>
        <w:t xml:space="preserve"> </w:t>
      </w:r>
    </w:p>
    <w:p w14:paraId="36864F54" w14:textId="77777777" w:rsidR="00D37C11" w:rsidRDefault="005F0251">
      <w:r>
        <w:t>Must be a valid instance of a CodeSystemReference.</w:t>
      </w:r>
    </w:p>
    <w:p w14:paraId="599E1FAF" w14:textId="77777777" w:rsidR="00F126D8" w:rsidRDefault="00CF06F6" w:rsidP="006977BE">
      <w:r w:rsidRPr="00467F03">
        <w:t>[OCL]</w:t>
      </w:r>
    </w:p>
    <w:p w14:paraId="22325212" w14:textId="77777777" w:rsidR="008B78EB" w:rsidRDefault="004B279F" w:rsidP="00ED4063">
      <w:r w:rsidRPr="0047488C">
        <w:rPr>
          <w:rFonts w:ascii="Courier" w:hAnsi="Courier"/>
        </w:rPr>
        <w:t xml:space="preserve">  self.base_Abstraction.supplier-&gt;forAll(x|x.stereotypedBy('CodeSystemReference'))   </w:t>
      </w:r>
    </w:p>
    <w:p w14:paraId="7F8339AD" w14:textId="77777777" w:rsidR="00DB049B" w:rsidRDefault="00022C8A" w:rsidP="006977BE">
      <w:r w:rsidRPr="00022C8A">
        <w:t xml:space="preserve"> </w:t>
      </w:r>
    </w:p>
    <w:p w14:paraId="6848AA71" w14:textId="77777777" w:rsidR="002C0F83" w:rsidRPr="005F31BE" w:rsidRDefault="00F851FF" w:rsidP="005F31BE">
      <w:pPr>
        <w:pStyle w:val="Heading3"/>
      </w:pPr>
      <w:bookmarkStart w:id="365" w:name="_9a8de95c38ebe2d6ce506cbc9bef7b7a"/>
      <w:bookmarkStart w:id="366" w:name="_Toc277077973"/>
      <w:r w:rsidRPr="005F31BE">
        <w:t>&lt;Stereotype&gt; CodeSystemVersionReference</w:t>
      </w:r>
      <w:bookmarkEnd w:id="365"/>
      <w:bookmarkEnd w:id="366"/>
      <w:r w:rsidR="003C6850" w:rsidRPr="005F31BE">
        <w:t xml:space="preserve"> </w:t>
      </w:r>
    </w:p>
    <w:p w14:paraId="46BF8FFC" w14:textId="77777777" w:rsidR="0063570E" w:rsidRDefault="0063570E" w:rsidP="00383490"/>
    <w:p w14:paraId="3E0395B5" w14:textId="77777777" w:rsidR="00A855E6" w:rsidRDefault="00383490" w:rsidP="00263593">
      <w:r w:rsidRPr="00875584">
        <w:rPr>
          <w:rFonts w:ascii="Arial" w:hAnsi="Arial"/>
          <w:b/>
          <w:sz w:val="24"/>
          <w:szCs w:val="24"/>
        </w:rPr>
        <w:t>Description</w:t>
      </w:r>
    </w:p>
    <w:p w14:paraId="2A930E75" w14:textId="77777777" w:rsidR="00DB049B" w:rsidRDefault="005C6CB8" w:rsidP="006977BE">
      <w:r>
        <w:t xml:space="preserve"> </w:t>
      </w:r>
    </w:p>
    <w:p w14:paraId="669E5FD7" w14:textId="77777777" w:rsidR="00D37C11" w:rsidRDefault="005F0251">
      <w:r>
        <w:t xml:space="preserve"> A reference to a specific version of a code system.  </w:t>
      </w:r>
    </w:p>
    <w:p w14:paraId="64CFA3EE" w14:textId="77777777" w:rsidR="00DB049B" w:rsidRDefault="00C51B43" w:rsidP="006977BE">
      <w:r>
        <w:t xml:space="preserve"> </w:t>
      </w:r>
      <w:r w:rsidR="009F2598">
        <w:t xml:space="preserve">  </w:t>
      </w:r>
    </w:p>
    <w:p w14:paraId="0CD0BFB9" w14:textId="77777777" w:rsidR="0063570E" w:rsidRDefault="0063570E" w:rsidP="00383490"/>
    <w:p w14:paraId="3F57E304" w14:textId="77777777" w:rsidR="00A855E6" w:rsidRDefault="00383490" w:rsidP="00263593">
      <w:r w:rsidRPr="00875584">
        <w:rPr>
          <w:rFonts w:ascii="Arial" w:hAnsi="Arial"/>
          <w:b/>
          <w:sz w:val="24"/>
          <w:szCs w:val="24"/>
        </w:rPr>
        <w:t>Diagrams</w:t>
      </w:r>
    </w:p>
    <w:p w14:paraId="29ACDCE2" w14:textId="77777777" w:rsidR="00DB049B" w:rsidRDefault="005F0251" w:rsidP="006977BE">
      <w:hyperlink w:anchor="_aa2597b87275ed4e1724a94a9c31d90b" w:history="1">
        <w:r w:rsidR="003E7695">
          <w:rPr>
            <w:rStyle w:val="Hyperlink"/>
          </w:rPr>
          <w:t>Resource References</w:t>
        </w:r>
      </w:hyperlink>
    </w:p>
    <w:p w14:paraId="67A28811" w14:textId="77777777" w:rsidR="0063570E" w:rsidRDefault="0063570E" w:rsidP="00383490"/>
    <w:p w14:paraId="614AD655" w14:textId="77777777" w:rsidR="00A855E6" w:rsidRDefault="00383490" w:rsidP="00263593">
      <w:r w:rsidRPr="00875584">
        <w:rPr>
          <w:rFonts w:ascii="Arial" w:hAnsi="Arial"/>
          <w:b/>
          <w:sz w:val="24"/>
          <w:szCs w:val="24"/>
        </w:rPr>
        <w:t>Direct Known Superclasses (Generalization)</w:t>
      </w:r>
    </w:p>
    <w:p w14:paraId="0F0D52C6" w14:textId="77777777" w:rsidR="00DB049B" w:rsidRDefault="005F0251" w:rsidP="006977BE">
      <w:hyperlink w:anchor="_1b2eec63ad4ef6c72d57b9985e0346ff" w:history="1">
        <w:r w:rsidR="006977BE">
          <w:rPr>
            <w:rStyle w:val="Hyperlink"/>
          </w:rPr>
          <w:t>ResourceReference</w:t>
        </w:r>
      </w:hyperlink>
      <w:r w:rsidR="006977BE">
        <w:t xml:space="preserve"> </w:t>
      </w:r>
    </w:p>
    <w:p w14:paraId="0D2D2BE2" w14:textId="77777777" w:rsidR="00DB049B" w:rsidRDefault="00022C8A" w:rsidP="006977BE">
      <w:r w:rsidRPr="00022C8A">
        <w:t xml:space="preserve"> </w:t>
      </w:r>
    </w:p>
    <w:p w14:paraId="18F92830" w14:textId="77777777" w:rsidR="002C0F83" w:rsidRPr="005F31BE" w:rsidRDefault="00F851FF" w:rsidP="005F31BE">
      <w:pPr>
        <w:pStyle w:val="Heading3"/>
      </w:pPr>
      <w:bookmarkStart w:id="367" w:name="_57ae94153b82f28889d42ad4aa8fe1e0"/>
      <w:bookmarkStart w:id="368" w:name="_Toc277077974"/>
      <w:r w:rsidRPr="005F31BE">
        <w:t>&lt;Stereotype&gt; ConceptReference</w:t>
      </w:r>
      <w:bookmarkEnd w:id="367"/>
      <w:bookmarkEnd w:id="368"/>
      <w:r w:rsidR="003C6850" w:rsidRPr="005F31BE">
        <w:t xml:space="preserve"> </w:t>
      </w:r>
    </w:p>
    <w:p w14:paraId="29877DEC" w14:textId="77777777" w:rsidR="0063570E" w:rsidRDefault="0063570E" w:rsidP="00383490"/>
    <w:p w14:paraId="4DF6A152" w14:textId="77777777" w:rsidR="00A855E6" w:rsidRDefault="00383490" w:rsidP="00263593">
      <w:r w:rsidRPr="00875584">
        <w:rPr>
          <w:rFonts w:ascii="Arial" w:hAnsi="Arial"/>
          <w:b/>
          <w:sz w:val="24"/>
          <w:szCs w:val="24"/>
        </w:rPr>
        <w:t>Description</w:t>
      </w:r>
    </w:p>
    <w:p w14:paraId="0997B7C9" w14:textId="77777777" w:rsidR="00DB049B" w:rsidRDefault="005C6CB8" w:rsidP="006977BE">
      <w:r>
        <w:t xml:space="preserve"> </w:t>
      </w:r>
    </w:p>
    <w:p w14:paraId="1C724A33" w14:textId="77777777" w:rsidR="00D37C11" w:rsidRDefault="005F0251">
      <w:r>
        <w:t>A URI that uniquely identifies a "concept" (aka. class, entity, individual or, in some contexts "term"), accompanied by additional information that conveys the intended meaning, code and sourc</w:t>
      </w:r>
      <w:r>
        <w:t>e of the information used to determine the intent of the URI.</w:t>
      </w:r>
    </w:p>
    <w:p w14:paraId="6795587F" w14:textId="77777777" w:rsidR="00DB049B" w:rsidRDefault="00C51B43" w:rsidP="006977BE">
      <w:r>
        <w:t xml:space="preserve"> </w:t>
      </w:r>
      <w:r w:rsidR="009F2598">
        <w:t xml:space="preserve">  </w:t>
      </w:r>
    </w:p>
    <w:p w14:paraId="6770F566" w14:textId="77777777" w:rsidR="0063570E" w:rsidRDefault="0063570E" w:rsidP="00383490"/>
    <w:p w14:paraId="73832E28" w14:textId="77777777" w:rsidR="00A855E6" w:rsidRDefault="00383490" w:rsidP="00263593">
      <w:r w:rsidRPr="00875584">
        <w:rPr>
          <w:rFonts w:ascii="Arial" w:hAnsi="Arial"/>
          <w:b/>
          <w:sz w:val="24"/>
          <w:szCs w:val="24"/>
        </w:rPr>
        <w:t>Diagrams</w:t>
      </w:r>
    </w:p>
    <w:p w14:paraId="0A8EA826" w14:textId="77777777" w:rsidR="00DB049B" w:rsidRDefault="005F0251" w:rsidP="006977BE">
      <w:hyperlink w:anchor="_aa2597b87275ed4e1724a94a9c31d90b" w:history="1">
        <w:r w:rsidR="003E7695">
          <w:rPr>
            <w:rStyle w:val="Hyperlink"/>
          </w:rPr>
          <w:t>Resource References</w:t>
        </w:r>
      </w:hyperlink>
    </w:p>
    <w:p w14:paraId="1DD577C6" w14:textId="77777777" w:rsidR="0063570E" w:rsidRDefault="0063570E" w:rsidP="00383490"/>
    <w:p w14:paraId="2160A2BA" w14:textId="77777777" w:rsidR="00A855E6" w:rsidRDefault="00383490" w:rsidP="00263593">
      <w:r w:rsidRPr="00875584">
        <w:rPr>
          <w:rFonts w:ascii="Arial" w:hAnsi="Arial"/>
          <w:b/>
          <w:sz w:val="24"/>
          <w:szCs w:val="24"/>
        </w:rPr>
        <w:t>Direct Known Superclasses (Generalization)</w:t>
      </w:r>
    </w:p>
    <w:p w14:paraId="134F6B1A" w14:textId="77777777" w:rsidR="00DB049B" w:rsidRDefault="005F0251" w:rsidP="006977BE">
      <w:hyperlink w:anchor="_1b2eec63ad4ef6c72d57b9985e0346ff" w:history="1">
        <w:r w:rsidR="006977BE">
          <w:rPr>
            <w:rStyle w:val="Hyperlink"/>
          </w:rPr>
          <w:t>ResourceReference</w:t>
        </w:r>
      </w:hyperlink>
      <w:r w:rsidR="006977BE">
        <w:t xml:space="preserve">   </w:t>
      </w:r>
    </w:p>
    <w:p w14:paraId="68CC7A64" w14:textId="77777777" w:rsidR="009922DE" w:rsidRDefault="009922DE" w:rsidP="009922DE">
      <w:r>
        <w:t xml:space="preserve">  </w:t>
      </w:r>
    </w:p>
    <w:p w14:paraId="07804624" w14:textId="77777777" w:rsidR="0063570E" w:rsidRDefault="0063570E" w:rsidP="00383490"/>
    <w:p w14:paraId="5F0F9790" w14:textId="77777777" w:rsidR="00A855E6" w:rsidRDefault="00383490" w:rsidP="00263593">
      <w:r w:rsidRPr="00875584">
        <w:rPr>
          <w:rFonts w:ascii="Arial" w:hAnsi="Arial"/>
          <w:b/>
          <w:sz w:val="24"/>
          <w:szCs w:val="24"/>
        </w:rPr>
        <w:t>Constraints</w:t>
      </w:r>
    </w:p>
    <w:p w14:paraId="743649E6" w14:textId="77777777" w:rsidR="0087616E" w:rsidRPr="00BC6BEC" w:rsidRDefault="0087616E" w:rsidP="00263593">
      <w:pPr>
        <w:rPr>
          <w:rFonts w:ascii="Arial" w:hAnsi="Arial"/>
          <w:b/>
          <w:sz w:val="24"/>
          <w:szCs w:val="24"/>
        </w:rPr>
      </w:pPr>
    </w:p>
    <w:p w14:paraId="61BDED8B" w14:textId="77777777" w:rsidR="00263593" w:rsidRPr="00F813AC" w:rsidRDefault="00263593" w:rsidP="00057587">
      <w:pPr>
        <w:pStyle w:val="ListParagraph"/>
        <w:numPr>
          <w:ilvl w:val="0"/>
          <w:numId w:val="4"/>
        </w:numPr>
        <w:rPr>
          <w:rFonts w:ascii="Arial" w:hAnsi="Arial"/>
          <w:b/>
        </w:rPr>
      </w:pPr>
      <w:r w:rsidRPr="006F3621">
        <w:rPr>
          <w:rFonts w:ascii="Arial" w:hAnsi="Arial"/>
          <w:b/>
        </w:rPr>
        <w:t>describingCodeSystem</w:t>
      </w:r>
    </w:p>
    <w:p w14:paraId="4E4EEA67" w14:textId="77777777" w:rsidR="00F126D8" w:rsidRDefault="005C6CB8" w:rsidP="006977BE">
      <w:r>
        <w:t xml:space="preserve"> </w:t>
      </w:r>
    </w:p>
    <w:p w14:paraId="44834364" w14:textId="77777777" w:rsidR="00D37C11" w:rsidRDefault="005F0251">
      <w:r>
        <w:t>Definition of describingCodeSystem</w:t>
      </w:r>
    </w:p>
    <w:p w14:paraId="7ABD2239" w14:textId="77777777" w:rsidR="00D37C11" w:rsidRDefault="005F0251">
      <w:r>
        <w:t>describingCodeSystem:=self.base_*.clientDependency.supplier-&gt;select(p|p.stereotypedBy('CodeSystemReference'))-&gt;asSequence()-&gt;first()</w:t>
      </w:r>
    </w:p>
    <w:p w14:paraId="44D6EF2D" w14:textId="77777777" w:rsidR="00F126D8" w:rsidRDefault="00CF06F6" w:rsidP="006977BE">
      <w:r w:rsidRPr="00467F03">
        <w:t>[English]</w:t>
      </w:r>
    </w:p>
    <w:p w14:paraId="04A25E9A" w14:textId="77777777" w:rsidR="008B78EB" w:rsidRDefault="004B279F" w:rsidP="00ED4063">
      <w:r w:rsidRPr="0047488C">
        <w:rPr>
          <w:rFonts w:ascii="Courier" w:hAnsi="Courier"/>
        </w:rPr>
        <w:t>describingCodeSystem:=self.base_*.clientDependency.supplier-&gt;select(p|p.stereotypedBy('CodeSystemReference'))-&gt;asSequence()-&gt;first()</w:t>
      </w:r>
    </w:p>
    <w:p w14:paraId="6413F7D6" w14:textId="77777777" w:rsidR="00DB049B" w:rsidRDefault="00022C8A" w:rsidP="006977BE">
      <w:r w:rsidRPr="00022C8A">
        <w:t xml:space="preserve"> </w:t>
      </w:r>
    </w:p>
    <w:p w14:paraId="6D17A7ED" w14:textId="77777777" w:rsidR="002C0F83" w:rsidRPr="005F31BE" w:rsidRDefault="00F851FF" w:rsidP="005F31BE">
      <w:pPr>
        <w:pStyle w:val="Heading3"/>
      </w:pPr>
      <w:bookmarkStart w:id="369" w:name="_6a2f733d1d3ea9bc232f96caadb113e1"/>
      <w:bookmarkStart w:id="370" w:name="_Toc277077975"/>
      <w:r w:rsidRPr="005F31BE">
        <w:t>&lt;Stereotype&gt; ConceptReferenceInstance</w:t>
      </w:r>
      <w:bookmarkEnd w:id="369"/>
      <w:bookmarkEnd w:id="370"/>
      <w:r w:rsidR="003C6850" w:rsidRPr="005F31BE">
        <w:t xml:space="preserve"> </w:t>
      </w:r>
    </w:p>
    <w:p w14:paraId="3F923179" w14:textId="77777777" w:rsidR="0063570E" w:rsidRDefault="0063570E" w:rsidP="00383490"/>
    <w:p w14:paraId="6680CAE4" w14:textId="77777777" w:rsidR="00A855E6" w:rsidRDefault="00383490" w:rsidP="00263593">
      <w:r w:rsidRPr="00875584">
        <w:rPr>
          <w:rFonts w:ascii="Arial" w:hAnsi="Arial"/>
          <w:b/>
          <w:sz w:val="24"/>
          <w:szCs w:val="24"/>
        </w:rPr>
        <w:t>Description</w:t>
      </w:r>
    </w:p>
    <w:p w14:paraId="75F48828" w14:textId="77777777" w:rsidR="00DB049B" w:rsidRDefault="005C6CB8" w:rsidP="006977BE">
      <w:r>
        <w:t xml:space="preserve"> </w:t>
      </w:r>
    </w:p>
    <w:p w14:paraId="411865FC" w14:textId="77777777" w:rsidR="00D37C11" w:rsidRDefault="005F0251">
      <w:r>
        <w:t xml:space="preserve"> </w:t>
      </w:r>
    </w:p>
    <w:p w14:paraId="600D4D56" w14:textId="77777777" w:rsidR="00DB049B" w:rsidRDefault="00C51B43" w:rsidP="006977BE">
      <w:r>
        <w:t xml:space="preserve"> </w:t>
      </w:r>
      <w:r w:rsidR="009F2598">
        <w:t xml:space="preserve">  </w:t>
      </w:r>
    </w:p>
    <w:p w14:paraId="795CBF72" w14:textId="77777777" w:rsidR="0063570E" w:rsidRDefault="0063570E" w:rsidP="00383490"/>
    <w:p w14:paraId="76296522" w14:textId="77777777" w:rsidR="00A855E6" w:rsidRDefault="00383490" w:rsidP="00263593">
      <w:r w:rsidRPr="00875584">
        <w:rPr>
          <w:rFonts w:ascii="Arial" w:hAnsi="Arial"/>
          <w:b/>
          <w:sz w:val="24"/>
          <w:szCs w:val="24"/>
        </w:rPr>
        <w:t>Diagrams</w:t>
      </w:r>
    </w:p>
    <w:p w14:paraId="2D19B8C5" w14:textId="77777777" w:rsidR="00DB049B" w:rsidRDefault="005F0251" w:rsidP="006977BE">
      <w:hyperlink w:anchor="_aa2597b87275ed4e1724a94a9c31d90b" w:history="1">
        <w:r w:rsidR="003E7695">
          <w:rPr>
            <w:rStyle w:val="Hyperlink"/>
          </w:rPr>
          <w:t>Resource References</w:t>
        </w:r>
      </w:hyperlink>
    </w:p>
    <w:p w14:paraId="4ED23B4D" w14:textId="77777777" w:rsidR="0063570E" w:rsidRDefault="0063570E" w:rsidP="00383490"/>
    <w:p w14:paraId="7239DBBA" w14:textId="77777777" w:rsidR="00A855E6" w:rsidRDefault="00383490" w:rsidP="00263593">
      <w:r w:rsidRPr="00875584">
        <w:rPr>
          <w:rFonts w:ascii="Arial" w:hAnsi="Arial"/>
          <w:b/>
          <w:sz w:val="24"/>
          <w:szCs w:val="24"/>
        </w:rPr>
        <w:t>Direct Known Superclasses (Generalization)</w:t>
      </w:r>
    </w:p>
    <w:p w14:paraId="30AF57D9" w14:textId="77777777" w:rsidR="00DB049B" w:rsidRDefault="005F0251" w:rsidP="006977BE">
      <w:hyperlink w:anchor="_9d682f32f4917feea358e696d1fd146d" w:history="1">
        <w:r w:rsidR="006977BE">
          <w:rPr>
            <w:rStyle w:val="Hyperlink"/>
          </w:rPr>
          <w:t>ResourceReferenceInstance</w:t>
        </w:r>
      </w:hyperlink>
    </w:p>
    <w:p w14:paraId="51C9DB40" w14:textId="77777777" w:rsidR="0063570E" w:rsidRDefault="0063570E" w:rsidP="00383490"/>
    <w:p w14:paraId="47ED01AA" w14:textId="77777777" w:rsidR="00A855E6" w:rsidRDefault="00383490" w:rsidP="00263593">
      <w:r w:rsidRPr="00875584">
        <w:rPr>
          <w:rFonts w:ascii="Arial" w:hAnsi="Arial"/>
          <w:b/>
          <w:sz w:val="24"/>
          <w:szCs w:val="24"/>
        </w:rPr>
        <w:t>Direct Known Subclasses (Specialization)</w:t>
      </w:r>
    </w:p>
    <w:p w14:paraId="6A65A14F" w14:textId="77777777" w:rsidR="00DB049B" w:rsidRDefault="005F0251" w:rsidP="006977BE">
      <w:hyperlink w:anchor="_7c76bb5bbde4643a957c898bfc8af67a" w:history="1">
        <w:r w:rsidR="006977BE">
          <w:rPr>
            <w:rStyle w:val="Hyperlink"/>
          </w:rPr>
          <w:t>AssumedValue</w:t>
        </w:r>
      </w:hyperlink>
      <w:r w:rsidR="006977BE">
        <w:t xml:space="preserve">, </w:t>
      </w:r>
      <w:hyperlink w:anchor="_ef85d33c740061c0c756c4e535c34ccc" w:history="1">
        <w:r w:rsidR="006977BE">
          <w:rPr>
            <w:rStyle w:val="Hyperlink"/>
          </w:rPr>
          <w:t>PossibleValue</w:t>
        </w:r>
      </w:hyperlink>
      <w:r w:rsidR="006977BE">
        <w:t xml:space="preserve"> </w:t>
      </w:r>
    </w:p>
    <w:p w14:paraId="57EA49A3" w14:textId="77777777" w:rsidR="009922DE" w:rsidRDefault="009922DE" w:rsidP="009922DE">
      <w:r>
        <w:t xml:space="preserve">  </w:t>
      </w:r>
    </w:p>
    <w:p w14:paraId="5217C84F" w14:textId="77777777" w:rsidR="0063570E" w:rsidRDefault="0063570E" w:rsidP="00383490"/>
    <w:p w14:paraId="756C4D39" w14:textId="77777777" w:rsidR="00A855E6" w:rsidRDefault="00383490" w:rsidP="00263593">
      <w:r w:rsidRPr="00875584">
        <w:rPr>
          <w:rFonts w:ascii="Arial" w:hAnsi="Arial"/>
          <w:b/>
          <w:sz w:val="24"/>
          <w:szCs w:val="24"/>
        </w:rPr>
        <w:t>Constraints</w:t>
      </w:r>
    </w:p>
    <w:p w14:paraId="56DB6B55" w14:textId="77777777" w:rsidR="0087616E" w:rsidRPr="00BC6BEC" w:rsidRDefault="0087616E" w:rsidP="00263593">
      <w:pPr>
        <w:rPr>
          <w:rFonts w:ascii="Arial" w:hAnsi="Arial"/>
          <w:b/>
          <w:sz w:val="24"/>
          <w:szCs w:val="24"/>
        </w:rPr>
      </w:pPr>
    </w:p>
    <w:p w14:paraId="3AB17DD0" w14:textId="77777777" w:rsidR="00263593" w:rsidRPr="00F813AC" w:rsidRDefault="00263593" w:rsidP="00057587">
      <w:pPr>
        <w:pStyle w:val="ListParagraph"/>
        <w:numPr>
          <w:ilvl w:val="0"/>
          <w:numId w:val="4"/>
        </w:numPr>
        <w:rPr>
          <w:rFonts w:ascii="Arial" w:hAnsi="Arial"/>
          <w:b/>
        </w:rPr>
      </w:pPr>
      <w:r w:rsidRPr="006F3621">
        <w:rPr>
          <w:rFonts w:ascii="Arial" w:hAnsi="Arial"/>
          <w:b/>
        </w:rPr>
        <w:t>isConceptReference</w:t>
      </w:r>
    </w:p>
    <w:p w14:paraId="4634578C" w14:textId="77777777" w:rsidR="00F126D8" w:rsidRDefault="005C6CB8" w:rsidP="006977BE">
      <w:r>
        <w:t xml:space="preserve"> </w:t>
      </w:r>
    </w:p>
    <w:p w14:paraId="610F7E88" w14:textId="77777777" w:rsidR="00D37C11" w:rsidRDefault="005F0251">
      <w:r>
        <w:t>There must be one &lt;&lt;PermissibleValue&gt;&gt; or &lt;&lt;ConceptReference&gt;&gt; client and one &lt;&lt;ConceptReference&gt;&gt; supplier.</w:t>
      </w:r>
    </w:p>
    <w:p w14:paraId="2A761E18" w14:textId="77777777" w:rsidR="00F126D8" w:rsidRDefault="00CF06F6" w:rsidP="006977BE">
      <w:r w:rsidRPr="00467F03">
        <w:t>[OCL]</w:t>
      </w:r>
    </w:p>
    <w:p w14:paraId="106D4DC5"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4C4D4A3E" w14:textId="77777777" w:rsidR="00DB049B" w:rsidRDefault="00022C8A" w:rsidP="006977BE">
      <w:r w:rsidRPr="00022C8A">
        <w:t xml:space="preserve"> </w:t>
      </w:r>
    </w:p>
    <w:p w14:paraId="4C2617E5" w14:textId="77777777" w:rsidR="002C0F83" w:rsidRPr="005F31BE" w:rsidRDefault="00F851FF" w:rsidP="005F31BE">
      <w:pPr>
        <w:pStyle w:val="Heading3"/>
      </w:pPr>
      <w:bookmarkStart w:id="371" w:name="_ef85d33c740061c0c756c4e535c34ccc"/>
      <w:bookmarkStart w:id="372" w:name="_Toc277077976"/>
      <w:r w:rsidRPr="005F31BE">
        <w:t>&lt;Stereotype&gt; PossibleValue</w:t>
      </w:r>
      <w:bookmarkEnd w:id="371"/>
      <w:bookmarkEnd w:id="372"/>
      <w:r w:rsidR="003C6850" w:rsidRPr="005F31BE">
        <w:t xml:space="preserve"> </w:t>
      </w:r>
    </w:p>
    <w:p w14:paraId="6C6F9131" w14:textId="77777777" w:rsidR="00DB049B" w:rsidRDefault="00C51B43" w:rsidP="006977BE">
      <w:r>
        <w:t xml:space="preserve"> </w:t>
      </w:r>
      <w:r w:rsidR="009F2598">
        <w:t xml:space="preserve">  </w:t>
      </w:r>
    </w:p>
    <w:p w14:paraId="0F21FF50" w14:textId="77777777" w:rsidR="0063570E" w:rsidRDefault="0063570E" w:rsidP="00383490"/>
    <w:p w14:paraId="264C52F1" w14:textId="77777777" w:rsidR="00A855E6" w:rsidRDefault="00383490" w:rsidP="00263593">
      <w:r w:rsidRPr="00875584">
        <w:rPr>
          <w:rFonts w:ascii="Arial" w:hAnsi="Arial"/>
          <w:b/>
          <w:sz w:val="24"/>
          <w:szCs w:val="24"/>
        </w:rPr>
        <w:t>Diagrams</w:t>
      </w:r>
    </w:p>
    <w:p w14:paraId="5916A7D7" w14:textId="77777777" w:rsidR="00DB049B" w:rsidRDefault="005F0251" w:rsidP="006977BE">
      <w:hyperlink w:anchor="_aa2597b87275ed4e1724a94a9c31d90b" w:history="1">
        <w:r w:rsidR="003E7695">
          <w:rPr>
            <w:rStyle w:val="Hyperlink"/>
          </w:rPr>
          <w:t>Resource References</w:t>
        </w:r>
      </w:hyperlink>
    </w:p>
    <w:p w14:paraId="5531B719" w14:textId="77777777" w:rsidR="0063570E" w:rsidRDefault="0063570E" w:rsidP="00383490"/>
    <w:p w14:paraId="6F4A2BAC" w14:textId="77777777" w:rsidR="00A855E6" w:rsidRDefault="00383490" w:rsidP="00263593">
      <w:r w:rsidRPr="00875584">
        <w:rPr>
          <w:rFonts w:ascii="Arial" w:hAnsi="Arial"/>
          <w:b/>
          <w:sz w:val="24"/>
          <w:szCs w:val="24"/>
        </w:rPr>
        <w:t>Direct Known Superclasses (Generalization)</w:t>
      </w:r>
    </w:p>
    <w:p w14:paraId="0B7A4D6A" w14:textId="77777777" w:rsidR="00DB049B" w:rsidRDefault="005F0251" w:rsidP="006977BE">
      <w:hyperlink w:anchor="_6a2f733d1d3ea9bc232f96caadb113e1" w:history="1">
        <w:r w:rsidR="006977BE">
          <w:rPr>
            <w:rStyle w:val="Hyperlink"/>
          </w:rPr>
          <w:t>ConceptReferenceInstance</w:t>
        </w:r>
      </w:hyperlink>
      <w:r w:rsidR="006977BE">
        <w:t xml:space="preserve"> </w:t>
      </w:r>
    </w:p>
    <w:p w14:paraId="6DF88C95" w14:textId="77777777" w:rsidR="00DB049B" w:rsidRDefault="00022C8A" w:rsidP="006977BE">
      <w:r w:rsidRPr="00022C8A">
        <w:t xml:space="preserve"> </w:t>
      </w:r>
    </w:p>
    <w:p w14:paraId="73362F5B" w14:textId="77777777" w:rsidR="002C0F83" w:rsidRPr="005F31BE" w:rsidRDefault="00F851FF" w:rsidP="005F31BE">
      <w:pPr>
        <w:pStyle w:val="Heading3"/>
      </w:pPr>
      <w:bookmarkStart w:id="373" w:name="_1b2eec63ad4ef6c72d57b9985e0346ff"/>
      <w:bookmarkStart w:id="374" w:name="_Toc277077977"/>
      <w:r w:rsidRPr="005F31BE">
        <w:t>&lt;Stereotype&gt; ResourceReference</w:t>
      </w:r>
      <w:bookmarkEnd w:id="373"/>
      <w:bookmarkEnd w:id="374"/>
      <w:r w:rsidR="003C6850" w:rsidRPr="005F31BE">
        <w:t xml:space="preserve"> </w:t>
      </w:r>
    </w:p>
    <w:p w14:paraId="00C3A063" w14:textId="77777777" w:rsidR="0063570E" w:rsidRDefault="0063570E" w:rsidP="00383490"/>
    <w:p w14:paraId="6BEC9FD9" w14:textId="77777777" w:rsidR="00A855E6" w:rsidRDefault="00383490" w:rsidP="00263593">
      <w:r w:rsidRPr="00875584">
        <w:rPr>
          <w:rFonts w:ascii="Arial" w:hAnsi="Arial"/>
          <w:b/>
          <w:sz w:val="24"/>
          <w:szCs w:val="24"/>
        </w:rPr>
        <w:t>Description</w:t>
      </w:r>
    </w:p>
    <w:p w14:paraId="6FBD3646" w14:textId="77777777" w:rsidR="00DB049B" w:rsidRDefault="005C6CB8" w:rsidP="006977BE">
      <w:r>
        <w:t xml:space="preserve"> </w:t>
      </w:r>
    </w:p>
    <w:p w14:paraId="48D81D21" w14:textId="77777777" w:rsidR="00D37C11" w:rsidRDefault="005F0251">
      <w:r>
        <w:t>ResourceRefer</w:t>
      </w:r>
      <w:r>
        <w:t>ence is a class for referencing a resource with a URI and name. A Resource here will most likely be a terminology resource (e.g. code system, value set) or a concept reference.</w:t>
      </w:r>
    </w:p>
    <w:p w14:paraId="25E26504" w14:textId="77777777" w:rsidR="00DB049B" w:rsidRDefault="00C51B43" w:rsidP="006977BE">
      <w:r>
        <w:t xml:space="preserve"> </w:t>
      </w:r>
      <w:r w:rsidR="009F2598">
        <w:t xml:space="preserve">  </w:t>
      </w:r>
    </w:p>
    <w:p w14:paraId="7949FEC0" w14:textId="77777777" w:rsidR="0063570E" w:rsidRDefault="0063570E" w:rsidP="00383490"/>
    <w:p w14:paraId="26BF03B6" w14:textId="77777777" w:rsidR="00A855E6" w:rsidRDefault="00383490" w:rsidP="00263593">
      <w:r w:rsidRPr="00875584">
        <w:rPr>
          <w:rFonts w:ascii="Arial" w:hAnsi="Arial"/>
          <w:b/>
          <w:sz w:val="24"/>
          <w:szCs w:val="24"/>
        </w:rPr>
        <w:t>Diagrams</w:t>
      </w:r>
    </w:p>
    <w:p w14:paraId="08FE2F9E" w14:textId="77777777" w:rsidR="00DB049B" w:rsidRDefault="005F0251" w:rsidP="006977BE">
      <w:hyperlink w:anchor="_aa2597b87275ed4e1724a94a9c31d90b" w:history="1">
        <w:r w:rsidR="003E7695">
          <w:rPr>
            <w:rStyle w:val="Hyperlink"/>
          </w:rPr>
          <w:t>Resource References</w:t>
        </w:r>
      </w:hyperlink>
    </w:p>
    <w:p w14:paraId="1A75735A" w14:textId="77777777" w:rsidR="0063570E" w:rsidRDefault="0063570E" w:rsidP="00383490"/>
    <w:p w14:paraId="26D70AF4" w14:textId="77777777" w:rsidR="00A855E6" w:rsidRDefault="00383490" w:rsidP="00263593">
      <w:r w:rsidRPr="00875584">
        <w:rPr>
          <w:rFonts w:ascii="Arial" w:hAnsi="Arial"/>
          <w:b/>
          <w:sz w:val="24"/>
          <w:szCs w:val="24"/>
        </w:rPr>
        <w:t>Direct Known Subclasses (Specialization)</w:t>
      </w:r>
    </w:p>
    <w:p w14:paraId="22CC0284" w14:textId="77777777" w:rsidR="00DB049B" w:rsidRDefault="005F0251"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7894D8F" w14:textId="77777777" w:rsidR="0063570E" w:rsidRDefault="0063570E" w:rsidP="00383490"/>
    <w:p w14:paraId="397124FE" w14:textId="77777777" w:rsidR="00A855E6" w:rsidRDefault="00383490" w:rsidP="00263593">
      <w:r w:rsidRPr="00875584">
        <w:rPr>
          <w:rFonts w:ascii="Arial" w:hAnsi="Arial"/>
          <w:b/>
          <w:sz w:val="24"/>
          <w:szCs w:val="24"/>
        </w:rPr>
        <w:t>Attributes</w:t>
      </w:r>
    </w:p>
    <w:p w14:paraId="44A4E709" w14:textId="77777777" w:rsidR="00B603FB" w:rsidRDefault="00B603FB" w:rsidP="008B78EB"/>
    <w:p w14:paraId="0540180B" w14:textId="77777777" w:rsidR="00A755AA" w:rsidRDefault="008B78EB" w:rsidP="008B78EB">
      <w:pPr>
        <w:rPr>
          <w:b/>
        </w:rPr>
      </w:pPr>
      <w:r w:rsidRPr="006A54F6">
        <w:rPr>
          <w:b/>
        </w:rPr>
        <w:t>•   public uri : String  [1]</w:t>
      </w:r>
    </w:p>
    <w:p w14:paraId="06E71453" w14:textId="77777777" w:rsidR="008B78EB" w:rsidRPr="006A54F6" w:rsidRDefault="005C6CB8" w:rsidP="008B78EB">
      <w:pPr>
        <w:rPr>
          <w:b/>
        </w:rPr>
      </w:pPr>
      <w:r>
        <w:t xml:space="preserve"> </w:t>
      </w:r>
    </w:p>
    <w:p w14:paraId="6A035BB6" w14:textId="77777777" w:rsidR="00D37C11" w:rsidRDefault="005F0251">
      <w:r>
        <w:t>URI of the resource.</w:t>
      </w:r>
    </w:p>
    <w:p w14:paraId="1DE251BA" w14:textId="77777777" w:rsidR="00B603FB" w:rsidRDefault="00B603FB" w:rsidP="008B78EB"/>
    <w:p w14:paraId="0E6602AC" w14:textId="77777777" w:rsidR="00A755AA" w:rsidRDefault="008B78EB" w:rsidP="008B78EB">
      <w:pPr>
        <w:rPr>
          <w:b/>
        </w:rPr>
      </w:pPr>
      <w:r w:rsidRPr="006A54F6">
        <w:rPr>
          <w:b/>
        </w:rPr>
        <w:t>•   public id : EnumerationLiteral  [0..*]</w:t>
      </w:r>
    </w:p>
    <w:p w14:paraId="7A813980" w14:textId="77777777" w:rsidR="00B603FB" w:rsidRDefault="00B603FB" w:rsidP="008B78EB"/>
    <w:p w14:paraId="4A87EC78" w14:textId="77777777" w:rsidR="00A755AA" w:rsidRDefault="008B78EB" w:rsidP="008B78EB">
      <w:pPr>
        <w:rPr>
          <w:b/>
        </w:rPr>
      </w:pPr>
      <w:r w:rsidRPr="006A54F6">
        <w:rPr>
          <w:b/>
        </w:rPr>
        <w:t>•   public language : EnumerationLiteral  [0..*]</w:t>
      </w:r>
    </w:p>
    <w:p w14:paraId="5B8792EE" w14:textId="77777777" w:rsidR="008B78EB" w:rsidRPr="006A54F6" w:rsidRDefault="005C6CB8" w:rsidP="008B78EB">
      <w:pPr>
        <w:rPr>
          <w:b/>
        </w:rPr>
      </w:pPr>
      <w:r>
        <w:t xml:space="preserve"> </w:t>
      </w:r>
    </w:p>
    <w:p w14:paraId="7B1C9E68" w14:textId="77777777" w:rsidR="00D37C11" w:rsidRDefault="005F0251">
      <w:r>
        <w:t>Used to record the language or dialect in which the sign (usually a name) is used, when the sign has an associated language. Usually the la</w:t>
      </w:r>
      <w:r>
        <w:t>nguage will refer to a natural human language.</w:t>
      </w:r>
    </w:p>
    <w:p w14:paraId="13F5F5D8" w14:textId="77777777" w:rsidR="00B603FB" w:rsidRDefault="00B603FB" w:rsidP="008B78EB"/>
    <w:p w14:paraId="5DE50EE6" w14:textId="77777777" w:rsidR="00A755AA" w:rsidRDefault="008B78EB" w:rsidP="008B78EB">
      <w:pPr>
        <w:rPr>
          <w:b/>
        </w:rPr>
      </w:pPr>
      <w:r w:rsidRPr="006A54F6">
        <w:rPr>
          <w:b/>
        </w:rPr>
        <w:t>•   public sign : String  [0..*]</w:t>
      </w:r>
    </w:p>
    <w:p w14:paraId="37796692" w14:textId="77777777" w:rsidR="008B78EB" w:rsidRPr="006A54F6" w:rsidRDefault="005C6CB8" w:rsidP="008B78EB">
      <w:pPr>
        <w:rPr>
          <w:b/>
        </w:rPr>
      </w:pPr>
      <w:r>
        <w:t xml:space="preserve"> </w:t>
      </w:r>
    </w:p>
    <w:p w14:paraId="4760C0C9" w14:textId="77777777" w:rsidR="00D37C11" w:rsidRDefault="005F0251">
      <w:r>
        <w:t>The sign may be a word or phrase in a natural language (as specified by the language), or it may be an icon or other symbol.</w:t>
      </w:r>
    </w:p>
    <w:p w14:paraId="65D0BF60" w14:textId="77777777" w:rsidR="00D37C11" w:rsidRDefault="005F0251">
      <w:r>
        <w:t xml:space="preserve"> </w:t>
      </w:r>
    </w:p>
    <w:p w14:paraId="144AB658" w14:textId="77777777" w:rsidR="00B603FB" w:rsidRDefault="00B603FB" w:rsidP="008B78EB"/>
    <w:p w14:paraId="11421A19" w14:textId="77777777" w:rsidR="00A755AA" w:rsidRDefault="008B78EB" w:rsidP="008B78EB">
      <w:pPr>
        <w:rPr>
          <w:b/>
        </w:rPr>
      </w:pPr>
      <w:r w:rsidRPr="006A54F6">
        <w:rPr>
          <w:b/>
        </w:rPr>
        <w:t>•   public description : String  [0..*]</w:t>
      </w:r>
    </w:p>
    <w:p w14:paraId="2FEFF98A" w14:textId="77777777" w:rsidR="008B78EB" w:rsidRPr="006A54F6" w:rsidRDefault="005C6CB8" w:rsidP="008B78EB">
      <w:pPr>
        <w:rPr>
          <w:b/>
        </w:rPr>
      </w:pPr>
      <w:r>
        <w:t xml:space="preserve"> </w:t>
      </w:r>
    </w:p>
    <w:p w14:paraId="2444EF69" w14:textId="77777777" w:rsidR="00D37C11" w:rsidRDefault="005F0251">
      <w:r>
        <w:t xml:space="preserve"> The description/definition of the artifact in the supplied language.</w:t>
      </w:r>
    </w:p>
    <w:p w14:paraId="03A1658A" w14:textId="77777777" w:rsidR="009922DE" w:rsidRDefault="009922DE" w:rsidP="009922DE">
      <w:r>
        <w:t xml:space="preserve">    </w:t>
      </w:r>
    </w:p>
    <w:p w14:paraId="61C1232A" w14:textId="77777777" w:rsidR="0063570E" w:rsidRDefault="0063570E" w:rsidP="00383490"/>
    <w:p w14:paraId="496EFFC3" w14:textId="77777777" w:rsidR="00A855E6" w:rsidRDefault="00383490" w:rsidP="00263593">
      <w:r w:rsidRPr="00875584">
        <w:rPr>
          <w:rFonts w:ascii="Arial" w:hAnsi="Arial"/>
          <w:b/>
          <w:sz w:val="24"/>
          <w:szCs w:val="24"/>
        </w:rPr>
        <w:t>Constraints</w:t>
      </w:r>
    </w:p>
    <w:p w14:paraId="4256BF32" w14:textId="77777777" w:rsidR="0087616E" w:rsidRPr="00BC6BEC" w:rsidRDefault="0087616E" w:rsidP="00263593">
      <w:pPr>
        <w:rPr>
          <w:rFonts w:ascii="Arial" w:hAnsi="Arial"/>
          <w:b/>
          <w:sz w:val="24"/>
          <w:szCs w:val="24"/>
        </w:rPr>
      </w:pPr>
    </w:p>
    <w:p w14:paraId="14F1B576" w14:textId="77777777" w:rsidR="00263593" w:rsidRPr="00F813AC" w:rsidRDefault="00263593" w:rsidP="00057587">
      <w:pPr>
        <w:pStyle w:val="ListParagraph"/>
        <w:numPr>
          <w:ilvl w:val="0"/>
          <w:numId w:val="4"/>
        </w:numPr>
        <w:rPr>
          <w:rFonts w:ascii="Arial" w:hAnsi="Arial"/>
          <w:b/>
        </w:rPr>
      </w:pPr>
      <w:r w:rsidRPr="006F3621">
        <w:rPr>
          <w:rFonts w:ascii="Arial" w:hAnsi="Arial"/>
          <w:b/>
        </w:rPr>
        <w:t>uniqueId</w:t>
      </w:r>
    </w:p>
    <w:p w14:paraId="17CB309C" w14:textId="77777777" w:rsidR="00F126D8" w:rsidRDefault="005C6CB8" w:rsidP="006977BE">
      <w:r>
        <w:t xml:space="preserve"> </w:t>
      </w:r>
    </w:p>
    <w:p w14:paraId="691481BF" w14:textId="77777777" w:rsidR="00D37C11" w:rsidRDefault="005F0251">
      <w:r>
        <w:t>Every identifier must come from a different namespace</w:t>
      </w:r>
    </w:p>
    <w:p w14:paraId="52C27B9D" w14:textId="77777777" w:rsidR="00F126D8" w:rsidRDefault="00CF06F6" w:rsidP="006977BE">
      <w:r w:rsidRPr="00467F03">
        <w:t>[OCL]</w:t>
      </w:r>
    </w:p>
    <w:p w14:paraId="0A0D2036" w14:textId="77777777" w:rsidR="008B78EB" w:rsidRDefault="004B279F" w:rsidP="00ED4063">
      <w:r w:rsidRPr="0047488C">
        <w:rPr>
          <w:rFonts w:ascii="Courier" w:hAnsi="Courier"/>
        </w:rPr>
        <w:t xml:space="preserve"> self.id-&gt;forAll(i1 | self.id-&gt;forAll(i2 | i1.enumeration = i2.enumeration implies i1 = i2))</w:t>
      </w:r>
    </w:p>
    <w:p w14:paraId="349979DB" w14:textId="77777777" w:rsidR="0087616E" w:rsidRPr="00BC6BEC" w:rsidRDefault="0087616E" w:rsidP="00263593">
      <w:pPr>
        <w:rPr>
          <w:rFonts w:ascii="Arial" w:hAnsi="Arial"/>
          <w:b/>
          <w:sz w:val="24"/>
          <w:szCs w:val="24"/>
        </w:rPr>
      </w:pPr>
    </w:p>
    <w:p w14:paraId="7EE48FE9"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 sign description represent tuple</w:t>
      </w:r>
    </w:p>
    <w:p w14:paraId="2171D72E" w14:textId="77777777" w:rsidR="00F126D8" w:rsidRDefault="005C6CB8" w:rsidP="006977BE">
      <w:r>
        <w:t xml:space="preserve"> </w:t>
      </w:r>
    </w:p>
    <w:p w14:paraId="2758CB2A" w14:textId="77777777" w:rsidR="00D37C11" w:rsidRDefault="005F0251">
      <w:r>
        <w:t>The ordered sequences language, sign, description must be the same length and language must be part of a &lt;&lt;Language&gt;&gt; Enumeration.</w:t>
      </w:r>
    </w:p>
    <w:p w14:paraId="1476E0BA" w14:textId="77777777" w:rsidR="00F126D8" w:rsidRDefault="00CF06F6" w:rsidP="006977BE">
      <w:r w:rsidRPr="00467F03">
        <w:t>[OCL]</w:t>
      </w:r>
    </w:p>
    <w:p w14:paraId="2F980A93"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76DA7C6B" w14:textId="77777777" w:rsidR="00DB049B" w:rsidRDefault="00022C8A" w:rsidP="006977BE">
      <w:r w:rsidRPr="00022C8A">
        <w:t xml:space="preserve"> </w:t>
      </w:r>
    </w:p>
    <w:p w14:paraId="36E41EF7" w14:textId="77777777" w:rsidR="002C0F83" w:rsidRPr="005F31BE" w:rsidRDefault="00F851FF" w:rsidP="005F31BE">
      <w:pPr>
        <w:pStyle w:val="Heading3"/>
      </w:pPr>
      <w:bookmarkStart w:id="375" w:name="_9d682f32f4917feea358e696d1fd146d"/>
      <w:bookmarkStart w:id="376" w:name="_Toc277077978"/>
      <w:r w:rsidRPr="005F31BE">
        <w:t>&lt;Stereotype&gt; ResourceReferenceInstance</w:t>
      </w:r>
      <w:bookmarkEnd w:id="375"/>
      <w:bookmarkEnd w:id="376"/>
      <w:r w:rsidR="003C6850" w:rsidRPr="005F31BE">
        <w:t xml:space="preserve"> </w:t>
      </w:r>
    </w:p>
    <w:p w14:paraId="6884BA93" w14:textId="77777777" w:rsidR="0063570E" w:rsidRDefault="0063570E" w:rsidP="00383490"/>
    <w:p w14:paraId="46F6993B" w14:textId="77777777" w:rsidR="00A855E6" w:rsidRDefault="00383490" w:rsidP="00263593">
      <w:r w:rsidRPr="00875584">
        <w:rPr>
          <w:rFonts w:ascii="Arial" w:hAnsi="Arial"/>
          <w:b/>
          <w:sz w:val="24"/>
          <w:szCs w:val="24"/>
        </w:rPr>
        <w:t>Description</w:t>
      </w:r>
    </w:p>
    <w:p w14:paraId="7D6141A0" w14:textId="77777777" w:rsidR="00DB049B" w:rsidRDefault="005C6CB8" w:rsidP="006977BE">
      <w:r>
        <w:t xml:space="preserve"> </w:t>
      </w:r>
    </w:p>
    <w:p w14:paraId="171F851F" w14:textId="77777777" w:rsidR="00D37C11" w:rsidRDefault="005F0251">
      <w:r>
        <w:t xml:space="preserve"> An instance of ResourceReference class.</w:t>
      </w:r>
    </w:p>
    <w:p w14:paraId="2F42C29D" w14:textId="77777777" w:rsidR="00DB049B" w:rsidRDefault="00C51B43" w:rsidP="006977BE">
      <w:r>
        <w:t xml:space="preserve"> </w:t>
      </w:r>
      <w:r w:rsidR="009F2598">
        <w:t xml:space="preserve">  </w:t>
      </w:r>
    </w:p>
    <w:p w14:paraId="2F30DE66" w14:textId="77777777" w:rsidR="0063570E" w:rsidRDefault="0063570E" w:rsidP="00383490"/>
    <w:p w14:paraId="00D0AEF9" w14:textId="77777777" w:rsidR="00A855E6" w:rsidRDefault="00383490" w:rsidP="00263593">
      <w:r w:rsidRPr="00875584">
        <w:rPr>
          <w:rFonts w:ascii="Arial" w:hAnsi="Arial"/>
          <w:b/>
          <w:sz w:val="24"/>
          <w:szCs w:val="24"/>
        </w:rPr>
        <w:t>Diagrams</w:t>
      </w:r>
    </w:p>
    <w:p w14:paraId="60D5379C" w14:textId="77777777" w:rsidR="00DB049B" w:rsidRDefault="005F0251" w:rsidP="006977BE">
      <w:hyperlink w:anchor="_aa2597b87275ed4e1724a94a9c31d90b" w:history="1">
        <w:r w:rsidR="003E7695">
          <w:rPr>
            <w:rStyle w:val="Hyperlink"/>
          </w:rPr>
          <w:t>Resource References</w:t>
        </w:r>
      </w:hyperlink>
    </w:p>
    <w:p w14:paraId="6EC33B81" w14:textId="77777777" w:rsidR="0063570E" w:rsidRDefault="0063570E" w:rsidP="00383490"/>
    <w:p w14:paraId="52CEB561" w14:textId="77777777" w:rsidR="00A855E6" w:rsidRDefault="00383490" w:rsidP="00263593">
      <w:r w:rsidRPr="00875584">
        <w:rPr>
          <w:rFonts w:ascii="Arial" w:hAnsi="Arial"/>
          <w:b/>
          <w:sz w:val="24"/>
          <w:szCs w:val="24"/>
        </w:rPr>
        <w:t>Direct Known Superclasses (Generalization)</w:t>
      </w:r>
    </w:p>
    <w:p w14:paraId="5F112B45" w14:textId="77777777" w:rsidR="00DB049B" w:rsidRDefault="005F0251"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30B5D886" w14:textId="77777777" w:rsidR="0063570E" w:rsidRDefault="0063570E" w:rsidP="00383490"/>
    <w:p w14:paraId="4B405A15" w14:textId="77777777" w:rsidR="00A855E6" w:rsidRDefault="00383490" w:rsidP="00263593">
      <w:r w:rsidRPr="00875584">
        <w:rPr>
          <w:rFonts w:ascii="Arial" w:hAnsi="Arial"/>
          <w:b/>
          <w:sz w:val="24"/>
          <w:szCs w:val="24"/>
        </w:rPr>
        <w:t>Direct Known Subclasses (Specialization)</w:t>
      </w:r>
    </w:p>
    <w:p w14:paraId="7ECCA374" w14:textId="77777777" w:rsidR="00DB049B" w:rsidRDefault="005F0251"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0BA79274" w14:textId="77777777" w:rsidR="009922DE" w:rsidRDefault="009922DE" w:rsidP="009922DE">
      <w:r>
        <w:t xml:space="preserve">  </w:t>
      </w:r>
    </w:p>
    <w:p w14:paraId="36AA229D" w14:textId="77777777" w:rsidR="0063570E" w:rsidRDefault="0063570E" w:rsidP="00383490"/>
    <w:p w14:paraId="37FEBCE6" w14:textId="77777777" w:rsidR="00A855E6" w:rsidRDefault="00383490" w:rsidP="00263593">
      <w:r w:rsidRPr="00875584">
        <w:rPr>
          <w:rFonts w:ascii="Arial" w:hAnsi="Arial"/>
          <w:b/>
          <w:sz w:val="24"/>
          <w:szCs w:val="24"/>
        </w:rPr>
        <w:t>Constraints</w:t>
      </w:r>
    </w:p>
    <w:p w14:paraId="42A1918E" w14:textId="77777777" w:rsidR="0087616E" w:rsidRPr="00BC6BEC" w:rsidRDefault="0087616E" w:rsidP="00263593">
      <w:pPr>
        <w:rPr>
          <w:rFonts w:ascii="Arial" w:hAnsi="Arial"/>
          <w:b/>
          <w:sz w:val="24"/>
          <w:szCs w:val="24"/>
        </w:rPr>
      </w:pPr>
    </w:p>
    <w:p w14:paraId="4B59D1CC" w14:textId="77777777" w:rsidR="00263593" w:rsidRPr="00F813AC" w:rsidRDefault="00263593" w:rsidP="00057587">
      <w:pPr>
        <w:pStyle w:val="ListParagraph"/>
        <w:numPr>
          <w:ilvl w:val="0"/>
          <w:numId w:val="4"/>
        </w:numPr>
        <w:rPr>
          <w:rFonts w:ascii="Arial" w:hAnsi="Arial"/>
          <w:b/>
        </w:rPr>
      </w:pPr>
      <w:r w:rsidRPr="006F3621">
        <w:rPr>
          <w:rFonts w:ascii="Arial" w:hAnsi="Arial"/>
          <w:b/>
        </w:rPr>
        <w:t>isResourceReference</w:t>
      </w:r>
    </w:p>
    <w:p w14:paraId="4FD25773" w14:textId="77777777" w:rsidR="00F126D8" w:rsidRDefault="005C6CB8" w:rsidP="006977BE">
      <w:r>
        <w:t xml:space="preserve"> </w:t>
      </w:r>
    </w:p>
    <w:p w14:paraId="5371B689" w14:textId="77777777" w:rsidR="00D37C11" w:rsidRDefault="005F0251">
      <w:r>
        <w:t>Must be an instance of a resource reference class</w:t>
      </w:r>
    </w:p>
    <w:p w14:paraId="4C7484DA" w14:textId="77777777" w:rsidR="00F126D8" w:rsidRDefault="00CF06F6" w:rsidP="006977BE">
      <w:r w:rsidRPr="00467F03">
        <w:t>[OCL]</w:t>
      </w:r>
    </w:p>
    <w:p w14:paraId="2D198C4B"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4827DEB4" w14:textId="77777777" w:rsidR="00DB049B" w:rsidRDefault="00022C8A" w:rsidP="006977BE">
      <w:r w:rsidRPr="00022C8A">
        <w:t xml:space="preserve"> </w:t>
      </w:r>
    </w:p>
    <w:p w14:paraId="3C9787D7" w14:textId="77777777" w:rsidR="002C0F83" w:rsidRPr="005F31BE" w:rsidRDefault="00F851FF" w:rsidP="005F31BE">
      <w:pPr>
        <w:pStyle w:val="Heading3"/>
      </w:pPr>
      <w:bookmarkStart w:id="377" w:name="_a4fedb7858ead8d2272640d51b53719a"/>
      <w:bookmarkStart w:id="378" w:name="_Toc277077979"/>
      <w:r w:rsidRPr="005F31BE">
        <w:t>&lt;Stereotype&gt; ValueSetDefinitionReference</w:t>
      </w:r>
      <w:bookmarkEnd w:id="377"/>
      <w:bookmarkEnd w:id="378"/>
      <w:r w:rsidR="003C6850" w:rsidRPr="005F31BE">
        <w:t xml:space="preserve"> </w:t>
      </w:r>
    </w:p>
    <w:p w14:paraId="1C4324E4" w14:textId="77777777" w:rsidR="00DB049B" w:rsidRDefault="00C51B43" w:rsidP="006977BE">
      <w:r>
        <w:t xml:space="preserve"> </w:t>
      </w:r>
      <w:r w:rsidR="009F2598">
        <w:t xml:space="preserve">  </w:t>
      </w:r>
    </w:p>
    <w:p w14:paraId="56EAF3E0" w14:textId="77777777" w:rsidR="0063570E" w:rsidRDefault="0063570E" w:rsidP="00383490"/>
    <w:p w14:paraId="0E9AC94C" w14:textId="77777777" w:rsidR="00A855E6" w:rsidRDefault="00383490" w:rsidP="00263593">
      <w:r w:rsidRPr="00875584">
        <w:rPr>
          <w:rFonts w:ascii="Arial" w:hAnsi="Arial"/>
          <w:b/>
          <w:sz w:val="24"/>
          <w:szCs w:val="24"/>
        </w:rPr>
        <w:t>Diagrams</w:t>
      </w:r>
    </w:p>
    <w:p w14:paraId="632911D1" w14:textId="77777777" w:rsidR="00DB049B" w:rsidRDefault="005F0251" w:rsidP="006977BE">
      <w:hyperlink w:anchor="_aa2597b87275ed4e1724a94a9c31d90b" w:history="1">
        <w:r w:rsidR="003E7695">
          <w:rPr>
            <w:rStyle w:val="Hyperlink"/>
          </w:rPr>
          <w:t>Resource References</w:t>
        </w:r>
      </w:hyperlink>
    </w:p>
    <w:p w14:paraId="399D7B62" w14:textId="77777777" w:rsidR="0063570E" w:rsidRDefault="0063570E" w:rsidP="00383490"/>
    <w:p w14:paraId="69932D20" w14:textId="77777777" w:rsidR="00A855E6" w:rsidRDefault="00383490" w:rsidP="00263593">
      <w:r w:rsidRPr="00875584">
        <w:rPr>
          <w:rFonts w:ascii="Arial" w:hAnsi="Arial"/>
          <w:b/>
          <w:sz w:val="24"/>
          <w:szCs w:val="24"/>
        </w:rPr>
        <w:t>Direct Known Superclasses (Generalization)</w:t>
      </w:r>
    </w:p>
    <w:p w14:paraId="4E370C40" w14:textId="77777777" w:rsidR="00DB049B" w:rsidRDefault="005F0251" w:rsidP="006977BE">
      <w:hyperlink w:anchor="_1b2eec63ad4ef6c72d57b9985e0346ff" w:history="1">
        <w:r w:rsidR="006977BE">
          <w:rPr>
            <w:rStyle w:val="Hyperlink"/>
          </w:rPr>
          <w:t>ResourceReference</w:t>
        </w:r>
      </w:hyperlink>
      <w:r w:rsidR="006977BE">
        <w:t xml:space="preserve"> </w:t>
      </w:r>
    </w:p>
    <w:p w14:paraId="30DDD51C" w14:textId="77777777" w:rsidR="00DB049B" w:rsidRDefault="00022C8A" w:rsidP="006977BE">
      <w:r w:rsidRPr="00022C8A">
        <w:t xml:space="preserve"> </w:t>
      </w:r>
    </w:p>
    <w:p w14:paraId="49454F30" w14:textId="77777777" w:rsidR="002C0F83" w:rsidRPr="005F31BE" w:rsidRDefault="00F851FF" w:rsidP="005F31BE">
      <w:pPr>
        <w:pStyle w:val="Heading3"/>
      </w:pPr>
      <w:bookmarkStart w:id="379" w:name="_1a1ca20b54028ee5e2eb20af35411f6e"/>
      <w:bookmarkStart w:id="380" w:name="_Toc277077980"/>
      <w:r w:rsidRPr="005F31BE">
        <w:t>&lt;Stereotype&gt; ValueSetReference</w:t>
      </w:r>
      <w:bookmarkEnd w:id="379"/>
      <w:bookmarkEnd w:id="380"/>
      <w:r w:rsidR="003C6850" w:rsidRPr="005F31BE">
        <w:t xml:space="preserve"> </w:t>
      </w:r>
    </w:p>
    <w:p w14:paraId="02FBD13D" w14:textId="77777777" w:rsidR="0063570E" w:rsidRDefault="0063570E" w:rsidP="00383490"/>
    <w:p w14:paraId="1196BAC0" w14:textId="77777777" w:rsidR="00A855E6" w:rsidRDefault="00383490" w:rsidP="00263593">
      <w:r w:rsidRPr="00875584">
        <w:rPr>
          <w:rFonts w:ascii="Arial" w:hAnsi="Arial"/>
          <w:b/>
          <w:sz w:val="24"/>
          <w:szCs w:val="24"/>
        </w:rPr>
        <w:t>Description</w:t>
      </w:r>
    </w:p>
    <w:p w14:paraId="5E8703F5" w14:textId="77777777" w:rsidR="00DB049B" w:rsidRDefault="005C6CB8" w:rsidP="006977BE">
      <w:r>
        <w:t xml:space="preserve"> </w:t>
      </w:r>
    </w:p>
    <w:p w14:paraId="7CAFC549" w14:textId="77777777" w:rsidR="00D37C11" w:rsidRDefault="005F0251">
      <w:r>
        <w:t xml:space="preserve">A reference to a name set of entity references. </w:t>
      </w:r>
    </w:p>
    <w:p w14:paraId="7E308850" w14:textId="77777777" w:rsidR="00DB049B" w:rsidRDefault="00C51B43" w:rsidP="006977BE">
      <w:r>
        <w:t xml:space="preserve"> </w:t>
      </w:r>
      <w:r w:rsidR="009F2598">
        <w:t xml:space="preserve">  </w:t>
      </w:r>
    </w:p>
    <w:p w14:paraId="26EA5C93" w14:textId="77777777" w:rsidR="0063570E" w:rsidRDefault="0063570E" w:rsidP="00383490"/>
    <w:p w14:paraId="07EE4275" w14:textId="77777777" w:rsidR="00A855E6" w:rsidRDefault="00383490" w:rsidP="00263593">
      <w:r w:rsidRPr="00875584">
        <w:rPr>
          <w:rFonts w:ascii="Arial" w:hAnsi="Arial"/>
          <w:b/>
          <w:sz w:val="24"/>
          <w:szCs w:val="24"/>
        </w:rPr>
        <w:t>Diagrams</w:t>
      </w:r>
    </w:p>
    <w:p w14:paraId="5A7827D1" w14:textId="77777777" w:rsidR="00DB049B" w:rsidRDefault="005F0251" w:rsidP="006977BE">
      <w:hyperlink w:anchor="_aa2597b87275ed4e1724a94a9c31d90b" w:history="1">
        <w:r w:rsidR="003E7695">
          <w:rPr>
            <w:rStyle w:val="Hyperlink"/>
          </w:rPr>
          <w:t>Resource References</w:t>
        </w:r>
      </w:hyperlink>
    </w:p>
    <w:p w14:paraId="4E9C684C" w14:textId="77777777" w:rsidR="0063570E" w:rsidRDefault="0063570E" w:rsidP="00383490"/>
    <w:p w14:paraId="615A109C" w14:textId="77777777" w:rsidR="00A855E6" w:rsidRDefault="00383490" w:rsidP="00263593">
      <w:r w:rsidRPr="00875584">
        <w:rPr>
          <w:rFonts w:ascii="Arial" w:hAnsi="Arial"/>
          <w:b/>
          <w:sz w:val="24"/>
          <w:szCs w:val="24"/>
        </w:rPr>
        <w:t>Direct Known Superclasses (Generalization)</w:t>
      </w:r>
    </w:p>
    <w:p w14:paraId="573C2B2E" w14:textId="77777777" w:rsidR="00DB049B" w:rsidRDefault="005F0251" w:rsidP="006977BE">
      <w:hyperlink w:anchor="_1b2eec63ad4ef6c72d57b9985e0346ff" w:history="1">
        <w:r w:rsidR="006977BE">
          <w:rPr>
            <w:rStyle w:val="Hyperlink"/>
          </w:rPr>
          <w:t>ResourceReference</w:t>
        </w:r>
      </w:hyperlink>
      <w:r w:rsidR="006977BE">
        <w:t xml:space="preserve"> </w:t>
      </w:r>
    </w:p>
    <w:p w14:paraId="3A515CE0" w14:textId="77777777" w:rsidR="009922DE" w:rsidRDefault="009922DE" w:rsidP="009922DE">
      <w:r>
        <w:t xml:space="preserve">  </w:t>
      </w:r>
    </w:p>
    <w:p w14:paraId="5E64DD0F" w14:textId="77777777" w:rsidR="0063570E" w:rsidRDefault="0063570E" w:rsidP="00383490"/>
    <w:p w14:paraId="5E816090" w14:textId="77777777" w:rsidR="00A855E6" w:rsidRDefault="00383490" w:rsidP="00263593">
      <w:r w:rsidRPr="00875584">
        <w:rPr>
          <w:rFonts w:ascii="Arial" w:hAnsi="Arial"/>
          <w:b/>
          <w:sz w:val="24"/>
          <w:szCs w:val="24"/>
        </w:rPr>
        <w:t>Constraints</w:t>
      </w:r>
    </w:p>
    <w:p w14:paraId="24626588" w14:textId="77777777" w:rsidR="0087616E" w:rsidRPr="00BC6BEC" w:rsidRDefault="0087616E" w:rsidP="00263593">
      <w:pPr>
        <w:rPr>
          <w:rFonts w:ascii="Arial" w:hAnsi="Arial"/>
          <w:b/>
          <w:sz w:val="24"/>
          <w:szCs w:val="24"/>
        </w:rPr>
      </w:pPr>
    </w:p>
    <w:p w14:paraId="6DDDD77D" w14:textId="77777777" w:rsidR="00263593" w:rsidRPr="00F813AC" w:rsidRDefault="00263593" w:rsidP="00057587">
      <w:pPr>
        <w:pStyle w:val="ListParagraph"/>
        <w:numPr>
          <w:ilvl w:val="0"/>
          <w:numId w:val="4"/>
        </w:numPr>
        <w:rPr>
          <w:rFonts w:ascii="Arial" w:hAnsi="Arial"/>
          <w:b/>
        </w:rPr>
      </w:pPr>
      <w:r w:rsidRPr="006F3621">
        <w:rPr>
          <w:rFonts w:ascii="Arial" w:hAnsi="Arial"/>
          <w:b/>
        </w:rPr>
        <w:t>definition</w:t>
      </w:r>
    </w:p>
    <w:p w14:paraId="72A0C261" w14:textId="77777777" w:rsidR="00F126D8" w:rsidRDefault="005C6CB8" w:rsidP="006977BE">
      <w:r>
        <w:t xml:space="preserve"> </w:t>
      </w:r>
    </w:p>
    <w:p w14:paraId="1C4DF9B4" w14:textId="77777777" w:rsidR="00D37C11" w:rsidRDefault="005F0251">
      <w:r>
        <w:t>This Enumeration must have exactly one &lt;&lt;ValueSetDefinitionReference&gt;&gt; Generalization.</w:t>
      </w:r>
    </w:p>
    <w:p w14:paraId="7671289B" w14:textId="77777777" w:rsidR="00D37C11" w:rsidRDefault="005F0251">
      <w:r>
        <w:t xml:space="preserve"> </w:t>
      </w:r>
    </w:p>
    <w:p w14:paraId="6E2FC7AE" w14:textId="77777777" w:rsidR="00F126D8" w:rsidRDefault="00CF06F6" w:rsidP="006977BE">
      <w:r w:rsidRPr="00467F03">
        <w:t>[OCL]</w:t>
      </w:r>
    </w:p>
    <w:p w14:paraId="3A0C4457" w14:textId="77777777" w:rsidR="008B78EB" w:rsidRDefault="004B279F" w:rsidP="00ED4063">
      <w:r w:rsidRPr="0047488C">
        <w:rPr>
          <w:rFonts w:ascii="Courier" w:hAnsi="Courier"/>
        </w:rPr>
        <w:t>self.base_Enumeration.general-&gt;select(g|g.stereotypedBy('ValueSetDefinitionReference'))-&gt;size()&lt;=1</w:t>
      </w:r>
    </w:p>
    <w:p w14:paraId="03A68744" w14:textId="77777777" w:rsidR="00DB049B" w:rsidRDefault="00022C8A" w:rsidP="006977BE">
      <w:r w:rsidRPr="00022C8A">
        <w:t xml:space="preserve"> </w:t>
      </w:r>
    </w:p>
    <w:p w14:paraId="269FDE06" w14:textId="77777777" w:rsidR="002C0F83" w:rsidRPr="005F31BE" w:rsidRDefault="00F851FF" w:rsidP="005F31BE">
      <w:pPr>
        <w:pStyle w:val="Heading3"/>
      </w:pPr>
      <w:bookmarkStart w:id="381" w:name="_f3184cb0f8e704f5122c5e97fb9f130c"/>
      <w:bookmarkStart w:id="382" w:name="_Toc277077981"/>
      <w:r w:rsidRPr="005F31BE">
        <w:t>&lt;Stereotype&gt; ValueSetReferenceInstance</w:t>
      </w:r>
      <w:bookmarkEnd w:id="381"/>
      <w:bookmarkEnd w:id="382"/>
      <w:r w:rsidR="003C6850" w:rsidRPr="005F31BE">
        <w:t xml:space="preserve"> </w:t>
      </w:r>
    </w:p>
    <w:p w14:paraId="5E1546FF" w14:textId="77777777" w:rsidR="0063570E" w:rsidRDefault="0063570E" w:rsidP="00383490"/>
    <w:p w14:paraId="71519507" w14:textId="77777777" w:rsidR="00A855E6" w:rsidRDefault="00383490" w:rsidP="00263593">
      <w:r w:rsidRPr="00875584">
        <w:rPr>
          <w:rFonts w:ascii="Arial" w:hAnsi="Arial"/>
          <w:b/>
          <w:sz w:val="24"/>
          <w:szCs w:val="24"/>
        </w:rPr>
        <w:t>Description</w:t>
      </w:r>
    </w:p>
    <w:p w14:paraId="61CF1910" w14:textId="77777777" w:rsidR="00DB049B" w:rsidRDefault="005C6CB8" w:rsidP="006977BE">
      <w:r>
        <w:t xml:space="preserve"> </w:t>
      </w:r>
    </w:p>
    <w:p w14:paraId="61016DD3" w14:textId="77777777" w:rsidR="00D37C11" w:rsidRDefault="005F0251">
      <w:r>
        <w:t xml:space="preserve">An instance of the ValueSetReference class. </w:t>
      </w:r>
    </w:p>
    <w:p w14:paraId="0EDF30E4" w14:textId="77777777" w:rsidR="00DB049B" w:rsidRDefault="00C51B43" w:rsidP="006977BE">
      <w:r>
        <w:t xml:space="preserve"> </w:t>
      </w:r>
      <w:r w:rsidR="009F2598">
        <w:t xml:space="preserve">  </w:t>
      </w:r>
    </w:p>
    <w:p w14:paraId="23634A43" w14:textId="77777777" w:rsidR="0063570E" w:rsidRDefault="0063570E" w:rsidP="00383490"/>
    <w:p w14:paraId="33249EFE" w14:textId="77777777" w:rsidR="00A855E6" w:rsidRDefault="00383490" w:rsidP="00263593">
      <w:r w:rsidRPr="00875584">
        <w:rPr>
          <w:rFonts w:ascii="Arial" w:hAnsi="Arial"/>
          <w:b/>
          <w:sz w:val="24"/>
          <w:szCs w:val="24"/>
        </w:rPr>
        <w:t>Diagrams</w:t>
      </w:r>
    </w:p>
    <w:p w14:paraId="1EF44806" w14:textId="77777777" w:rsidR="00DB049B" w:rsidRDefault="005F0251" w:rsidP="006977BE">
      <w:hyperlink w:anchor="_aa2597b87275ed4e1724a94a9c31d90b" w:history="1">
        <w:r w:rsidR="003E7695">
          <w:rPr>
            <w:rStyle w:val="Hyperlink"/>
          </w:rPr>
          <w:t>Resource References</w:t>
        </w:r>
      </w:hyperlink>
    </w:p>
    <w:p w14:paraId="1C7BC82D" w14:textId="77777777" w:rsidR="0063570E" w:rsidRDefault="0063570E" w:rsidP="00383490"/>
    <w:p w14:paraId="53BB3073" w14:textId="77777777" w:rsidR="00A855E6" w:rsidRDefault="00383490" w:rsidP="00263593">
      <w:r w:rsidRPr="00875584">
        <w:rPr>
          <w:rFonts w:ascii="Arial" w:hAnsi="Arial"/>
          <w:b/>
          <w:sz w:val="24"/>
          <w:szCs w:val="24"/>
        </w:rPr>
        <w:t>Direct Known Superclasses (Generalization)</w:t>
      </w:r>
    </w:p>
    <w:p w14:paraId="4F3E9E44" w14:textId="77777777" w:rsidR="00DB049B" w:rsidRDefault="005F0251" w:rsidP="006977BE">
      <w:hyperlink w:anchor="_9d682f32f4917feea358e696d1fd146d" w:history="1">
        <w:r w:rsidR="006977BE">
          <w:rPr>
            <w:rStyle w:val="Hyperlink"/>
          </w:rPr>
          <w:t>ResourceReferenceInstance</w:t>
        </w:r>
      </w:hyperlink>
      <w:r w:rsidR="006977BE">
        <w:t xml:space="preserve"> </w:t>
      </w:r>
    </w:p>
    <w:p w14:paraId="304A8586" w14:textId="77777777" w:rsidR="009922DE" w:rsidRDefault="009922DE" w:rsidP="009922DE">
      <w:r>
        <w:t xml:space="preserve">  </w:t>
      </w:r>
    </w:p>
    <w:p w14:paraId="35F131F5" w14:textId="77777777" w:rsidR="0063570E" w:rsidRDefault="0063570E" w:rsidP="00383490"/>
    <w:p w14:paraId="01165A67" w14:textId="77777777" w:rsidR="00A855E6" w:rsidRDefault="00383490" w:rsidP="00263593">
      <w:r w:rsidRPr="00875584">
        <w:rPr>
          <w:rFonts w:ascii="Arial" w:hAnsi="Arial"/>
          <w:b/>
          <w:sz w:val="24"/>
          <w:szCs w:val="24"/>
        </w:rPr>
        <w:t>Constraints</w:t>
      </w:r>
    </w:p>
    <w:p w14:paraId="5196BF17" w14:textId="77777777" w:rsidR="0087616E" w:rsidRPr="00BC6BEC" w:rsidRDefault="0087616E" w:rsidP="00263593">
      <w:pPr>
        <w:rPr>
          <w:rFonts w:ascii="Arial" w:hAnsi="Arial"/>
          <w:b/>
          <w:sz w:val="24"/>
          <w:szCs w:val="24"/>
        </w:rPr>
      </w:pPr>
    </w:p>
    <w:p w14:paraId="1F2DAC80" w14:textId="77777777" w:rsidR="00263593" w:rsidRPr="00F813AC" w:rsidRDefault="00263593" w:rsidP="00057587">
      <w:pPr>
        <w:pStyle w:val="ListParagraph"/>
        <w:numPr>
          <w:ilvl w:val="0"/>
          <w:numId w:val="4"/>
        </w:numPr>
        <w:rPr>
          <w:rFonts w:ascii="Arial" w:hAnsi="Arial"/>
          <w:b/>
        </w:rPr>
      </w:pPr>
      <w:r w:rsidRPr="006F3621">
        <w:rPr>
          <w:rFonts w:ascii="Arial" w:hAnsi="Arial"/>
          <w:b/>
        </w:rPr>
        <w:t>isValueSetReference</w:t>
      </w:r>
    </w:p>
    <w:p w14:paraId="363F72F5" w14:textId="77777777" w:rsidR="00F126D8" w:rsidRDefault="005C6CB8" w:rsidP="006977BE">
      <w:r>
        <w:t xml:space="preserve"> </w:t>
      </w:r>
    </w:p>
    <w:p w14:paraId="3B29ED48" w14:textId="77777777" w:rsidR="00D37C11" w:rsidRDefault="005F0251">
      <w:r>
        <w:t>Must have one &lt;&lt;EnumeratedValueDomain&gt;&gt; client and one &lt;&lt;ValueSetReference&gt;&gt; supplier.</w:t>
      </w:r>
    </w:p>
    <w:p w14:paraId="5280B98C" w14:textId="77777777" w:rsidR="00F126D8" w:rsidRDefault="00CF06F6" w:rsidP="006977BE">
      <w:r w:rsidRPr="00467F03">
        <w:t>[OCL]</w:t>
      </w:r>
    </w:p>
    <w:p w14:paraId="2F5B1A42"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550B2D1E" w14:textId="77777777" w:rsidR="003E4BE1" w:rsidRDefault="0001444D" w:rsidP="00595F8A">
      <w:r>
        <w:tab/>
      </w:r>
      <w:r>
        <w:tab/>
      </w:r>
      <w:r>
        <w:tab/>
      </w:r>
      <w:r>
        <w:tab/>
      </w:r>
      <w:r>
        <w:rPr>
          <w:noProof/>
        </w:rPr>
        <w:drawing>
          <wp:inline distT="0" distB="0" distL="0" distR="0" wp14:anchorId="66AEB86A" wp14:editId="57E5BAEF">
            <wp:extent cx="5943600" cy="3076575"/>
            <wp:effectExtent l="0" t="0" r="0" b="0"/>
            <wp:docPr id="58"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87542040.png"/>
                    <pic:cNvPicPr/>
                  </pic:nvPicPr>
                  <pic:blipFill>
                    <a:blip r:embed="rId60" cstate="print"/>
                    <a:stretch>
                      <a:fillRect/>
                    </a:stretch>
                  </pic:blipFill>
                  <pic:spPr>
                    <a:xfrm>
                      <a:off x="0" y="0"/>
                      <a:ext cx="5943600" cy="3076575"/>
                    </a:xfrm>
                    <a:prstGeom prst="rect">
                      <a:avLst/>
                    </a:prstGeom>
                  </pic:spPr>
                </pic:pic>
              </a:graphicData>
            </a:graphic>
          </wp:inline>
        </w:drawing>
      </w:r>
    </w:p>
    <w:p w14:paraId="28CEBB41"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83" w:name="_bbceab59bf026d3b0616400766b2619e"/>
      <w:r w:rsidRPr="007B5B34">
        <w:rPr>
          <w:b/>
          <w:sz w:val="24"/>
          <w:szCs w:val="24"/>
        </w:rPr>
        <w:t>ValueDomains</w:t>
      </w:r>
      <w:bookmarkEnd w:id="383"/>
    </w:p>
    <w:p w14:paraId="1DF280E9" w14:textId="77777777" w:rsidR="003E4BE1" w:rsidRDefault="00CB577B" w:rsidP="00AB09F3">
      <w:r>
        <w:t xml:space="preserve">       </w:t>
      </w:r>
    </w:p>
    <w:p w14:paraId="7B482B61" w14:textId="77777777" w:rsidR="00DB049B" w:rsidRDefault="00022C8A" w:rsidP="006977BE">
      <w:r w:rsidRPr="00022C8A">
        <w:t xml:space="preserve"> </w:t>
      </w:r>
    </w:p>
    <w:p w14:paraId="1AB5260C" w14:textId="77777777" w:rsidR="002C0F83" w:rsidRPr="005F31BE" w:rsidRDefault="00F851FF" w:rsidP="005F31BE">
      <w:pPr>
        <w:pStyle w:val="Heading3"/>
      </w:pPr>
      <w:bookmarkStart w:id="384" w:name="_c7f411daaf64f83e013bec437cb8f30a"/>
      <w:bookmarkStart w:id="385" w:name="_Toc277077982"/>
      <w:r w:rsidRPr="005F31BE">
        <w:t>&lt;Stereotype&gt; EnumeratedValueDomain</w:t>
      </w:r>
      <w:bookmarkEnd w:id="384"/>
      <w:bookmarkEnd w:id="385"/>
      <w:r w:rsidR="003C6850" w:rsidRPr="005F31BE">
        <w:t xml:space="preserve"> </w:t>
      </w:r>
    </w:p>
    <w:p w14:paraId="32814CF0" w14:textId="77777777" w:rsidR="0063570E" w:rsidRDefault="0063570E" w:rsidP="00383490"/>
    <w:p w14:paraId="25715DF8" w14:textId="77777777" w:rsidR="00A855E6" w:rsidRDefault="00383490" w:rsidP="00263593">
      <w:r w:rsidRPr="00875584">
        <w:rPr>
          <w:rFonts w:ascii="Arial" w:hAnsi="Arial"/>
          <w:b/>
          <w:sz w:val="24"/>
          <w:szCs w:val="24"/>
        </w:rPr>
        <w:t>Description</w:t>
      </w:r>
    </w:p>
    <w:p w14:paraId="092EB137" w14:textId="77777777" w:rsidR="00DB049B" w:rsidRDefault="005C6CB8" w:rsidP="006977BE">
      <w:r>
        <w:t xml:space="preserve"> </w:t>
      </w:r>
    </w:p>
    <w:p w14:paraId="5F512E58" w14:textId="77777777" w:rsidR="00D37C11" w:rsidRDefault="005F0251">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486BDBFB" w14:textId="77777777" w:rsidR="00DB049B" w:rsidRDefault="00C51B43" w:rsidP="006977BE">
      <w:r>
        <w:t xml:space="preserve"> </w:t>
      </w:r>
      <w:r w:rsidR="009F2598">
        <w:t xml:space="preserve">  </w:t>
      </w:r>
      <w:r>
        <w:t xml:space="preserve"> </w:t>
      </w:r>
      <w:r w:rsidR="009F2598">
        <w:t xml:space="preserve">  </w:t>
      </w:r>
    </w:p>
    <w:p w14:paraId="6CE3093E" w14:textId="77777777" w:rsidR="0063570E" w:rsidRDefault="0063570E" w:rsidP="00383490"/>
    <w:p w14:paraId="5CE6804A" w14:textId="77777777" w:rsidR="00A855E6" w:rsidRDefault="00383490" w:rsidP="00263593">
      <w:r w:rsidRPr="00875584">
        <w:rPr>
          <w:rFonts w:ascii="Arial" w:hAnsi="Arial"/>
          <w:b/>
          <w:sz w:val="24"/>
          <w:szCs w:val="24"/>
        </w:rPr>
        <w:t>Diagrams</w:t>
      </w:r>
    </w:p>
    <w:p w14:paraId="11D47EF6" w14:textId="77777777" w:rsidR="00DB049B" w:rsidRDefault="005F0251"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ValueDomains</w:t>
        </w:r>
      </w:hyperlink>
    </w:p>
    <w:p w14:paraId="2017624F" w14:textId="77777777" w:rsidR="0063570E" w:rsidRDefault="0063570E" w:rsidP="00383490"/>
    <w:p w14:paraId="3C233A5B" w14:textId="77777777" w:rsidR="00A855E6" w:rsidRDefault="00383490" w:rsidP="00263593">
      <w:r w:rsidRPr="00875584">
        <w:rPr>
          <w:rFonts w:ascii="Arial" w:hAnsi="Arial"/>
          <w:b/>
          <w:sz w:val="24"/>
          <w:szCs w:val="24"/>
        </w:rPr>
        <w:t>Direct Known Superclasses (Generalization)</w:t>
      </w:r>
    </w:p>
    <w:p w14:paraId="2E827DBE" w14:textId="77777777" w:rsidR="00DB049B" w:rsidRDefault="005F0251" w:rsidP="006977BE">
      <w:hyperlink w:anchor="_d45578f848d02aad83980903e5bde7d1" w:history="1">
        <w:r w:rsidR="006977BE">
          <w:rPr>
            <w:rStyle w:val="Hyperlink"/>
          </w:rPr>
          <w:t>DescribedItem</w:t>
        </w:r>
      </w:hyperlink>
      <w:r w:rsidR="006977BE">
        <w:t xml:space="preserve"> </w:t>
      </w:r>
    </w:p>
    <w:p w14:paraId="5F1E9CD7" w14:textId="77777777" w:rsidR="009922DE" w:rsidRDefault="009922DE" w:rsidP="009922DE">
      <w:r>
        <w:t xml:space="preserve">    </w:t>
      </w:r>
    </w:p>
    <w:p w14:paraId="3473D480" w14:textId="77777777" w:rsidR="0063570E" w:rsidRDefault="0063570E" w:rsidP="00383490"/>
    <w:p w14:paraId="5AABF7A8" w14:textId="77777777" w:rsidR="00A855E6" w:rsidRDefault="00383490" w:rsidP="00263593">
      <w:r w:rsidRPr="00875584">
        <w:rPr>
          <w:rFonts w:ascii="Arial" w:hAnsi="Arial"/>
          <w:b/>
          <w:sz w:val="24"/>
          <w:szCs w:val="24"/>
        </w:rPr>
        <w:t>Constraints</w:t>
      </w:r>
    </w:p>
    <w:p w14:paraId="1248DAF9" w14:textId="77777777" w:rsidR="0087616E" w:rsidRPr="00BC6BEC" w:rsidRDefault="0087616E" w:rsidP="00263593">
      <w:pPr>
        <w:rPr>
          <w:rFonts w:ascii="Arial" w:hAnsi="Arial"/>
          <w:b/>
          <w:sz w:val="24"/>
          <w:szCs w:val="24"/>
        </w:rPr>
      </w:pPr>
    </w:p>
    <w:p w14:paraId="10054E5D" w14:textId="77777777" w:rsidR="00263593" w:rsidRPr="00F813AC" w:rsidRDefault="00263593" w:rsidP="00057587">
      <w:pPr>
        <w:pStyle w:val="ListParagraph"/>
        <w:numPr>
          <w:ilvl w:val="0"/>
          <w:numId w:val="4"/>
        </w:numPr>
        <w:rPr>
          <w:rFonts w:ascii="Arial" w:hAnsi="Arial"/>
          <w:b/>
        </w:rPr>
      </w:pPr>
      <w:r w:rsidRPr="006F3621">
        <w:rPr>
          <w:rFonts w:ascii="Arial" w:hAnsi="Arial"/>
          <w:b/>
        </w:rPr>
        <w:t>meaningIsConceptReference</w:t>
      </w:r>
    </w:p>
    <w:p w14:paraId="369BF956" w14:textId="77777777" w:rsidR="00F126D8" w:rsidRDefault="005C6CB8" w:rsidP="006977BE">
      <w:r>
        <w:t xml:space="preserve"> </w:t>
      </w:r>
    </w:p>
    <w:p w14:paraId="18B930E3" w14:textId="77777777" w:rsidR="00D37C11" w:rsidRDefault="005F0251">
      <w:r>
        <w:t>There is a maximum of one &lt;&lt;ValueSetReferenceInstance&gt;&gt; Abstractions.</w:t>
      </w:r>
    </w:p>
    <w:p w14:paraId="1395235F" w14:textId="77777777" w:rsidR="00F126D8" w:rsidRDefault="00CF06F6" w:rsidP="006977BE">
      <w:r w:rsidRPr="00467F03">
        <w:t>[OCL]</w:t>
      </w:r>
    </w:p>
    <w:p w14:paraId="5B7AC21C" w14:textId="77777777" w:rsidR="008B78EB" w:rsidRDefault="004B279F" w:rsidP="00ED4063">
      <w:r w:rsidRPr="0047488C">
        <w:rPr>
          <w:rFonts w:ascii="Courier" w:hAnsi="Courier"/>
        </w:rPr>
        <w:t xml:space="preserve">self.base_Enumeration.clientDependency-&gt;select(d|d.stereotypedBy('ValueSetReferenceInstance'))-&gt;size()&lt;=1 </w:t>
      </w:r>
    </w:p>
    <w:p w14:paraId="0F759AC5" w14:textId="77777777" w:rsidR="0087616E" w:rsidRPr="00BC6BEC" w:rsidRDefault="0087616E" w:rsidP="00263593">
      <w:pPr>
        <w:rPr>
          <w:rFonts w:ascii="Arial" w:hAnsi="Arial"/>
          <w:b/>
          <w:sz w:val="24"/>
          <w:szCs w:val="24"/>
        </w:rPr>
      </w:pPr>
    </w:p>
    <w:p w14:paraId="2DBF2EF1" w14:textId="77777777" w:rsidR="00263593" w:rsidRPr="00F813AC" w:rsidRDefault="00263593" w:rsidP="00057587">
      <w:pPr>
        <w:pStyle w:val="ListParagraph"/>
        <w:numPr>
          <w:ilvl w:val="0"/>
          <w:numId w:val="4"/>
        </w:numPr>
        <w:rPr>
          <w:rFonts w:ascii="Arial" w:hAnsi="Arial"/>
          <w:b/>
        </w:rPr>
      </w:pPr>
      <w:r w:rsidRPr="006F3621">
        <w:rPr>
          <w:rFonts w:ascii="Arial" w:hAnsi="Arial"/>
          <w:b/>
        </w:rPr>
        <w:t>permissibleValues</w:t>
      </w:r>
    </w:p>
    <w:p w14:paraId="1A788FF2" w14:textId="77777777" w:rsidR="00F126D8" w:rsidRDefault="005C6CB8" w:rsidP="006977BE">
      <w:r>
        <w:t xml:space="preserve"> </w:t>
      </w:r>
    </w:p>
    <w:p w14:paraId="1E36F9D4" w14:textId="77777777" w:rsidR="00D37C11" w:rsidRDefault="005F0251">
      <w:r>
        <w:t>All instances must be type permissibleValue</w:t>
      </w:r>
    </w:p>
    <w:p w14:paraId="3E1AF55C" w14:textId="77777777" w:rsidR="00F126D8" w:rsidRDefault="00CF06F6" w:rsidP="006977BE">
      <w:r w:rsidRPr="00467F03">
        <w:t>[OCL]</w:t>
      </w:r>
    </w:p>
    <w:p w14:paraId="2B439EDE" w14:textId="77777777" w:rsidR="008B78EB" w:rsidRDefault="004B279F" w:rsidP="00ED4063">
      <w:r w:rsidRPr="0047488C">
        <w:rPr>
          <w:rFonts w:ascii="Courier" w:hAnsi="Courier"/>
        </w:rPr>
        <w:t xml:space="preserve"> self.base_Enumeration.ownedLiteral-&gt;forAll(x:EnumerationLiteral|x.stereotypedBy('PermissibleValue'))</w:t>
      </w:r>
    </w:p>
    <w:p w14:paraId="5C327952" w14:textId="77777777" w:rsidR="00DB049B" w:rsidRDefault="00022C8A" w:rsidP="006977BE">
      <w:r w:rsidRPr="00022C8A">
        <w:t xml:space="preserve"> </w:t>
      </w:r>
    </w:p>
    <w:p w14:paraId="1765345B" w14:textId="77777777" w:rsidR="002C0F83" w:rsidRPr="005F31BE" w:rsidRDefault="00F851FF" w:rsidP="005F31BE">
      <w:pPr>
        <w:pStyle w:val="Heading3"/>
      </w:pPr>
      <w:bookmarkStart w:id="386" w:name="_5bb7ce8128b60ee5eb2ca275444e9692"/>
      <w:bookmarkStart w:id="387" w:name="_Toc277077983"/>
      <w:r w:rsidRPr="005F31BE">
        <w:t>&lt;Stereotype&gt; PermissibleValue</w:t>
      </w:r>
      <w:bookmarkEnd w:id="386"/>
      <w:bookmarkEnd w:id="387"/>
      <w:r w:rsidR="003C6850" w:rsidRPr="005F31BE">
        <w:t xml:space="preserve"> </w:t>
      </w:r>
    </w:p>
    <w:p w14:paraId="20963A50" w14:textId="77777777" w:rsidR="0063570E" w:rsidRDefault="0063570E" w:rsidP="00383490"/>
    <w:p w14:paraId="3E47CBD4" w14:textId="77777777" w:rsidR="00A855E6" w:rsidRDefault="00383490" w:rsidP="00263593">
      <w:r w:rsidRPr="00875584">
        <w:rPr>
          <w:rFonts w:ascii="Arial" w:hAnsi="Arial"/>
          <w:b/>
          <w:sz w:val="24"/>
          <w:szCs w:val="24"/>
        </w:rPr>
        <w:t>Description</w:t>
      </w:r>
    </w:p>
    <w:p w14:paraId="636369C4" w14:textId="77777777" w:rsidR="00DB049B" w:rsidRDefault="005C6CB8" w:rsidP="006977BE">
      <w:r>
        <w:t xml:space="preserve"> </w:t>
      </w:r>
    </w:p>
    <w:p w14:paraId="77DD77AA" w14:textId="77777777" w:rsidR="00D37C11" w:rsidRDefault="005F0251">
      <w:r>
        <w:t>A permissible value within the context of a value domain. While permissible values may be represented as integers, strings or simply as named d</w:t>
      </w:r>
      <w:r>
        <w:t>ata type instances (as is the case in UML), all permissible values need to have a mechanism for providing a String representation of the represented value. The String returned by the value function must be unique within the context of the containing domain</w:t>
      </w:r>
    </w:p>
    <w:p w14:paraId="0644B171" w14:textId="77777777" w:rsidR="00DB049B" w:rsidRDefault="00C51B43" w:rsidP="006977BE">
      <w:r>
        <w:t xml:space="preserve"> </w:t>
      </w:r>
      <w:r w:rsidR="009F2598">
        <w:t xml:space="preserve">  </w:t>
      </w:r>
      <w:r>
        <w:t xml:space="preserve"> </w:t>
      </w:r>
      <w:r w:rsidR="009F2598">
        <w:t xml:space="preserve">  </w:t>
      </w:r>
    </w:p>
    <w:p w14:paraId="1457F91F" w14:textId="77777777" w:rsidR="0063570E" w:rsidRDefault="0063570E" w:rsidP="00383490"/>
    <w:p w14:paraId="0DFCCF2A" w14:textId="77777777" w:rsidR="00A855E6" w:rsidRDefault="00383490" w:rsidP="00263593">
      <w:r w:rsidRPr="00875584">
        <w:rPr>
          <w:rFonts w:ascii="Arial" w:hAnsi="Arial"/>
          <w:b/>
          <w:sz w:val="24"/>
          <w:szCs w:val="24"/>
        </w:rPr>
        <w:t>Diagrams</w:t>
      </w:r>
    </w:p>
    <w:p w14:paraId="36A43AE0" w14:textId="77777777" w:rsidR="00DB049B" w:rsidRDefault="005F0251" w:rsidP="006977BE">
      <w:hyperlink w:anchor="_4049ef2e39f1ca7b7abb65f10409d85f" w:history="1">
        <w:r w:rsidR="003E7695">
          <w:rPr>
            <w:rStyle w:val="Hyperlink"/>
          </w:rPr>
          <w:t>Enumeration Constraints</w:t>
        </w:r>
      </w:hyperlink>
      <w:r w:rsidR="00324424">
        <w:t xml:space="preserve">, </w:t>
      </w:r>
      <w:hyperlink w:anchor="_bbceab59bf026d3b0616400766b2619e" w:history="1">
        <w:r w:rsidR="003E7695">
          <w:rPr>
            <w:rStyle w:val="Hyperlink"/>
          </w:rPr>
          <w:t>ValueDomains</w:t>
        </w:r>
      </w:hyperlink>
    </w:p>
    <w:p w14:paraId="55737B31" w14:textId="77777777" w:rsidR="0063570E" w:rsidRDefault="0063570E" w:rsidP="00383490"/>
    <w:p w14:paraId="4A49DC25" w14:textId="77777777" w:rsidR="00A855E6" w:rsidRDefault="00383490" w:rsidP="00263593">
      <w:r w:rsidRPr="00875584">
        <w:rPr>
          <w:rFonts w:ascii="Arial" w:hAnsi="Arial"/>
          <w:b/>
          <w:sz w:val="24"/>
          <w:szCs w:val="24"/>
        </w:rPr>
        <w:t>Direct Known Superclasses (Generalization)</w:t>
      </w:r>
    </w:p>
    <w:p w14:paraId="0E8F4D03" w14:textId="77777777" w:rsidR="00DB049B" w:rsidRDefault="005F0251" w:rsidP="006977BE">
      <w:hyperlink w:anchor="_d45578f848d02aad83980903e5bde7d1" w:history="1">
        <w:r w:rsidR="006977BE">
          <w:rPr>
            <w:rStyle w:val="Hyperlink"/>
          </w:rPr>
          <w:t>DescribedItem</w:t>
        </w:r>
      </w:hyperlink>
      <w:r w:rsidR="006977BE">
        <w:t xml:space="preserve"> </w:t>
      </w:r>
    </w:p>
    <w:p w14:paraId="2A8A3034" w14:textId="77777777" w:rsidR="009922DE" w:rsidRDefault="009922DE" w:rsidP="009922DE">
      <w:r>
        <w:t xml:space="preserve">  </w:t>
      </w:r>
    </w:p>
    <w:p w14:paraId="1267F2A4" w14:textId="77777777" w:rsidR="0063570E" w:rsidRDefault="0063570E" w:rsidP="00383490"/>
    <w:p w14:paraId="38D43673" w14:textId="77777777" w:rsidR="00A855E6" w:rsidRDefault="00383490" w:rsidP="00263593">
      <w:r w:rsidRPr="00875584">
        <w:rPr>
          <w:rFonts w:ascii="Arial" w:hAnsi="Arial"/>
          <w:b/>
          <w:sz w:val="24"/>
          <w:szCs w:val="24"/>
        </w:rPr>
        <w:t>Constraints</w:t>
      </w:r>
    </w:p>
    <w:p w14:paraId="4039AE72" w14:textId="77777777" w:rsidR="0087616E" w:rsidRPr="00BC6BEC" w:rsidRDefault="0087616E" w:rsidP="00263593">
      <w:pPr>
        <w:rPr>
          <w:rFonts w:ascii="Arial" w:hAnsi="Arial"/>
          <w:b/>
          <w:sz w:val="24"/>
          <w:szCs w:val="24"/>
        </w:rPr>
      </w:pPr>
    </w:p>
    <w:p w14:paraId="7FE62EFD" w14:textId="77777777" w:rsidR="00263593" w:rsidRPr="00F813AC" w:rsidRDefault="00263593" w:rsidP="00057587">
      <w:pPr>
        <w:pStyle w:val="ListParagraph"/>
        <w:numPr>
          <w:ilvl w:val="0"/>
          <w:numId w:val="4"/>
        </w:numPr>
        <w:rPr>
          <w:rFonts w:ascii="Arial" w:hAnsi="Arial"/>
          <w:b/>
        </w:rPr>
      </w:pPr>
      <w:r w:rsidRPr="006F3621">
        <w:rPr>
          <w:rFonts w:ascii="Arial" w:hAnsi="Arial"/>
          <w:b/>
        </w:rPr>
        <w:t>valueMeaningIsConceptReference</w:t>
      </w:r>
    </w:p>
    <w:p w14:paraId="3CA5AF79" w14:textId="77777777" w:rsidR="00F126D8" w:rsidRDefault="005C6CB8" w:rsidP="006977BE">
      <w:r>
        <w:t xml:space="preserve"> </w:t>
      </w:r>
    </w:p>
    <w:p w14:paraId="3B498FB2" w14:textId="77777777" w:rsidR="00D37C11" w:rsidRDefault="005F0251">
      <w:r>
        <w:t>PermissibleValue.about must be a concept reference</w:t>
      </w:r>
    </w:p>
    <w:p w14:paraId="101A783C" w14:textId="77777777" w:rsidR="00F126D8" w:rsidRDefault="00CF06F6" w:rsidP="006977BE">
      <w:r w:rsidRPr="00467F03">
        <w:t>[OCL]</w:t>
      </w:r>
    </w:p>
    <w:p w14:paraId="62833DBB" w14:textId="77777777" w:rsidR="008B78EB" w:rsidRDefault="004B279F" w:rsidP="00ED4063">
      <w:r w:rsidRPr="0047488C">
        <w:rPr>
          <w:rFonts w:ascii="Courier" w:hAnsi="Courier"/>
        </w:rPr>
        <w:t xml:space="preserve">self.base_EnumerationLiteral.clientDependency-&gt;select(d|d.stereotypedBy('ConceptReferenceInstance'))-&gt;size()&lt;=1 </w:t>
      </w:r>
    </w:p>
    <w:p w14:paraId="5FE42804" w14:textId="77777777" w:rsidR="0063570E" w:rsidRDefault="0063570E" w:rsidP="00383490"/>
    <w:p w14:paraId="4EE00FAC" w14:textId="77777777" w:rsidR="00A855E6" w:rsidRDefault="00383490" w:rsidP="00263593">
      <w:r w:rsidRPr="00875584">
        <w:rPr>
          <w:rFonts w:ascii="Arial" w:hAnsi="Arial"/>
          <w:b/>
          <w:sz w:val="24"/>
          <w:szCs w:val="24"/>
        </w:rPr>
        <w:t>Known other Stereotypes</w:t>
      </w:r>
    </w:p>
    <w:p w14:paraId="04C61ABF" w14:textId="77777777" w:rsidR="003E4BE1" w:rsidRDefault="005F0251" w:rsidP="00AB09F3">
      <w:hyperlink w:anchor="_d45578f848d02aad83980903e5bde7d1" w:history="1">
        <w:r w:rsidR="00A46A79">
          <w:rPr>
            <w:rStyle w:val="Hyperlink"/>
          </w:rPr>
          <w:t>DescribedItem</w:t>
        </w:r>
      </w:hyperlink>
      <w:r w:rsidR="003E4BE1">
        <w:t xml:space="preserve"> </w:t>
      </w:r>
    </w:p>
    <w:p w14:paraId="3EFCBC05" w14:textId="77777777" w:rsidR="00D91281" w:rsidRDefault="00E51B2D" w:rsidP="0039400D">
      <w:r>
        <w:t xml:space="preserve"> </w:t>
      </w:r>
    </w:p>
    <w:p w14:paraId="00C5F339" w14:textId="77777777" w:rsidR="002C0F83" w:rsidRDefault="001F24CC" w:rsidP="00860763">
      <w:pPr>
        <w:pStyle w:val="Heading2"/>
      </w:pPr>
      <w:bookmarkStart w:id="388" w:name="_Toc277077984"/>
      <w:r w:rsidRPr="001F24CC">
        <w:t>&lt;Package&gt; Constraint Profile</w:t>
      </w:r>
      <w:bookmarkEnd w:id="388"/>
      <w:r w:rsidR="003C6850">
        <w:t xml:space="preserve"> </w:t>
      </w:r>
    </w:p>
    <w:p w14:paraId="4510784C" w14:textId="77777777" w:rsidR="005F31BE" w:rsidRDefault="001F24CC" w:rsidP="005F31BE">
      <w:pPr>
        <w:pStyle w:val="Heading3"/>
      </w:pPr>
      <w:bookmarkStart w:id="389" w:name="_Toc277077985"/>
      <w:r>
        <w:t>&lt;Package&gt; Archetypes</w:t>
      </w:r>
      <w:bookmarkEnd w:id="389"/>
    </w:p>
    <w:p w14:paraId="23E3C3FE" w14:textId="77777777" w:rsidR="003E4BE1" w:rsidRDefault="0001444D" w:rsidP="00595F8A">
      <w:r>
        <w:tab/>
      </w:r>
      <w:r>
        <w:tab/>
      </w:r>
      <w:r>
        <w:tab/>
      </w:r>
      <w:r>
        <w:tab/>
      </w:r>
      <w:r>
        <w:rPr>
          <w:noProof/>
        </w:rPr>
        <w:drawing>
          <wp:inline distT="0" distB="0" distL="0" distR="0" wp14:anchorId="23414967" wp14:editId="1AA9C172">
            <wp:extent cx="5934075" cy="4086225"/>
            <wp:effectExtent l="0" t="0" r="0" b="0"/>
            <wp:docPr id="60"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94360757.png"/>
                    <pic:cNvPicPr/>
                  </pic:nvPicPr>
                  <pic:blipFill>
                    <a:blip r:embed="rId61" cstate="print"/>
                    <a:stretch>
                      <a:fillRect/>
                    </a:stretch>
                  </pic:blipFill>
                  <pic:spPr>
                    <a:xfrm>
                      <a:off x="0" y="0"/>
                      <a:ext cx="5934075" cy="4086225"/>
                    </a:xfrm>
                    <a:prstGeom prst="rect">
                      <a:avLst/>
                    </a:prstGeom>
                  </pic:spPr>
                </pic:pic>
              </a:graphicData>
            </a:graphic>
          </wp:inline>
        </w:drawing>
      </w:r>
    </w:p>
    <w:p w14:paraId="73E2B80B"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390" w:name="_1c8c4aa3906888e5c2c8895f5ed19903"/>
      <w:r w:rsidRPr="007B5B34">
        <w:rPr>
          <w:b/>
          <w:sz w:val="24"/>
          <w:szCs w:val="24"/>
        </w:rPr>
        <w:t xml:space="preserve">Archetypes </w:t>
      </w:r>
      <w:bookmarkEnd w:id="390"/>
    </w:p>
    <w:p w14:paraId="5BBB76DB" w14:textId="77777777" w:rsidR="003E4BE1" w:rsidRDefault="00CB577B" w:rsidP="00AB09F3">
      <w:r>
        <w:t xml:space="preserve">       </w:t>
      </w:r>
    </w:p>
    <w:p w14:paraId="41CB88F3" w14:textId="77777777" w:rsidR="00DB049B" w:rsidRDefault="00022C8A" w:rsidP="006977BE">
      <w:r w:rsidRPr="00022C8A">
        <w:t xml:space="preserve"> </w:t>
      </w:r>
    </w:p>
    <w:p w14:paraId="3851A081" w14:textId="77777777" w:rsidR="002C0F83" w:rsidRPr="005F31BE" w:rsidRDefault="00F851FF" w:rsidP="005F31BE">
      <w:pPr>
        <w:pStyle w:val="Heading4"/>
      </w:pPr>
      <w:bookmarkStart w:id="391" w:name="_fa40d7338aecd18f94732d3b02e2bd79"/>
      <w:bookmarkStart w:id="392" w:name="_Toc277077986"/>
      <w:r w:rsidRPr="005F31BE">
        <w:t>&lt;Stereotype&gt; Archetype</w:t>
      </w:r>
      <w:bookmarkEnd w:id="391"/>
      <w:bookmarkEnd w:id="392"/>
    </w:p>
    <w:p w14:paraId="2E87409E" w14:textId="77777777" w:rsidR="0063570E" w:rsidRDefault="0063570E" w:rsidP="00383490"/>
    <w:p w14:paraId="15C6B961" w14:textId="77777777" w:rsidR="00A855E6" w:rsidRDefault="00383490" w:rsidP="00263593">
      <w:r w:rsidRPr="00875584">
        <w:rPr>
          <w:rFonts w:ascii="Arial" w:hAnsi="Arial"/>
          <w:b/>
          <w:sz w:val="24"/>
          <w:szCs w:val="24"/>
        </w:rPr>
        <w:t>Description</w:t>
      </w:r>
    </w:p>
    <w:p w14:paraId="03C278C3" w14:textId="77777777" w:rsidR="00DB049B" w:rsidRDefault="005C6CB8" w:rsidP="006977BE">
      <w:r>
        <w:t xml:space="preserve"> </w:t>
      </w:r>
    </w:p>
    <w:p w14:paraId="569F7EFF" w14:textId="77777777" w:rsidR="00D37C11" w:rsidRDefault="005F0251">
      <w:r>
        <w:t xml:space="preserve">An Archetype is a package that contains a versioned set of constraints on a Class that is a member of the Reference Model that is owned by the containing Archetype Library. </w:t>
      </w:r>
    </w:p>
    <w:p w14:paraId="3FD7D248" w14:textId="77777777" w:rsidR="00DB049B" w:rsidRDefault="00C51B43" w:rsidP="006977BE">
      <w:r>
        <w:t xml:space="preserve"> </w:t>
      </w:r>
      <w:r w:rsidR="009F2598">
        <w:t xml:space="preserve">  </w:t>
      </w:r>
    </w:p>
    <w:p w14:paraId="55AADF3C" w14:textId="77777777" w:rsidR="0063570E" w:rsidRDefault="0063570E" w:rsidP="00383490"/>
    <w:p w14:paraId="1742DACA" w14:textId="77777777" w:rsidR="00A855E6" w:rsidRDefault="00383490" w:rsidP="00263593">
      <w:r w:rsidRPr="00875584">
        <w:rPr>
          <w:rFonts w:ascii="Arial" w:hAnsi="Arial"/>
          <w:b/>
          <w:sz w:val="24"/>
          <w:szCs w:val="24"/>
        </w:rPr>
        <w:t>Diagrams</w:t>
      </w:r>
    </w:p>
    <w:p w14:paraId="7AD030A0" w14:textId="77777777" w:rsidR="00DB049B" w:rsidRDefault="005F0251"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FE661A3" w14:textId="77777777" w:rsidR="0063570E" w:rsidRDefault="0063570E" w:rsidP="00383490"/>
    <w:p w14:paraId="643C7943" w14:textId="77777777" w:rsidR="00A855E6" w:rsidRDefault="00383490" w:rsidP="00263593">
      <w:r w:rsidRPr="00875584">
        <w:rPr>
          <w:rFonts w:ascii="Arial" w:hAnsi="Arial"/>
          <w:b/>
          <w:sz w:val="24"/>
          <w:szCs w:val="24"/>
        </w:rPr>
        <w:t>Attributes</w:t>
      </w:r>
    </w:p>
    <w:p w14:paraId="7F04F161" w14:textId="77777777" w:rsidR="00B603FB" w:rsidRDefault="00B603FB" w:rsidP="008B78EB"/>
    <w:p w14:paraId="7BAD019B" w14:textId="77777777" w:rsidR="00A755AA" w:rsidRDefault="008B78EB" w:rsidP="008B78EB">
      <w:pPr>
        <w:rPr>
          <w:b/>
        </w:rPr>
      </w:pPr>
      <w:r w:rsidRPr="006A54F6">
        <w:rPr>
          <w:b/>
        </w:rPr>
        <w:t>•   public archetypeName : String  [1]</w:t>
      </w:r>
    </w:p>
    <w:p w14:paraId="3723A2C0" w14:textId="77777777" w:rsidR="00B603FB" w:rsidRDefault="00B603FB" w:rsidP="008B78EB"/>
    <w:p w14:paraId="6D277AEF" w14:textId="77777777" w:rsidR="00A755AA" w:rsidRDefault="008B78EB" w:rsidP="008B78EB">
      <w:pPr>
        <w:rPr>
          <w:b/>
        </w:rPr>
      </w:pPr>
      <w:r w:rsidRPr="006A54F6">
        <w:rPr>
          <w:b/>
        </w:rPr>
        <w:t>•   public originalLanguage : EnumerationLiteral  [0..1]</w:t>
      </w:r>
    </w:p>
    <w:p w14:paraId="1EA42534" w14:textId="77777777" w:rsidR="00B603FB" w:rsidRDefault="00B603FB" w:rsidP="008B78EB"/>
    <w:p w14:paraId="1A33F178" w14:textId="77777777" w:rsidR="00A755AA" w:rsidRDefault="008B78EB" w:rsidP="008B78EB">
      <w:pPr>
        <w:rPr>
          <w:b/>
        </w:rPr>
      </w:pPr>
      <w:r w:rsidRPr="006A54F6">
        <w:rPr>
          <w:b/>
        </w:rPr>
        <w:t>•   public archetypeType : EnumerationLiteral  [0..*]</w:t>
      </w:r>
    </w:p>
    <w:p w14:paraId="55C33733" w14:textId="77777777" w:rsidR="00B603FB" w:rsidRDefault="00B603FB" w:rsidP="008B78EB"/>
    <w:p w14:paraId="3D29789E" w14:textId="77777777" w:rsidR="00A755AA" w:rsidRDefault="008B78EB" w:rsidP="008B78EB">
      <w:pPr>
        <w:rPr>
          <w:b/>
        </w:rPr>
      </w:pPr>
      <w:r w:rsidRPr="006A54F6">
        <w:rPr>
          <w:b/>
        </w:rPr>
        <w:t>•   public rmPackagePath : String  [1]</w:t>
      </w:r>
    </w:p>
    <w:p w14:paraId="7B051E1C" w14:textId="77777777" w:rsidR="00B603FB" w:rsidRDefault="00B603FB" w:rsidP="008B78EB"/>
    <w:p w14:paraId="0E611AC6" w14:textId="77777777" w:rsidR="00A755AA" w:rsidRDefault="008B78EB" w:rsidP="008B78EB">
      <w:pPr>
        <w:rPr>
          <w:b/>
        </w:rPr>
      </w:pPr>
      <w:r w:rsidRPr="006A54F6">
        <w:rPr>
          <w:b/>
        </w:rPr>
        <w:t>•   public rmClassName : String  [1]</w:t>
      </w:r>
    </w:p>
    <w:p w14:paraId="3E4CE87C" w14:textId="77777777" w:rsidR="009922DE" w:rsidRDefault="009922DE" w:rsidP="009922DE">
      <w:r>
        <w:t xml:space="preserve">                </w:t>
      </w:r>
    </w:p>
    <w:p w14:paraId="277FAC9F" w14:textId="77777777" w:rsidR="0063570E" w:rsidRDefault="0063570E" w:rsidP="00383490"/>
    <w:p w14:paraId="680E25DA" w14:textId="77777777" w:rsidR="00A855E6" w:rsidRDefault="00383490" w:rsidP="00263593">
      <w:r w:rsidRPr="00875584">
        <w:rPr>
          <w:rFonts w:ascii="Arial" w:hAnsi="Arial"/>
          <w:b/>
          <w:sz w:val="24"/>
          <w:szCs w:val="24"/>
        </w:rPr>
        <w:t>Constraints</w:t>
      </w:r>
    </w:p>
    <w:p w14:paraId="01CF1116" w14:textId="77777777" w:rsidR="0087616E" w:rsidRPr="00BC6BEC" w:rsidRDefault="0087616E" w:rsidP="00263593">
      <w:pPr>
        <w:rPr>
          <w:rFonts w:ascii="Arial" w:hAnsi="Arial"/>
          <w:b/>
          <w:sz w:val="24"/>
          <w:szCs w:val="24"/>
        </w:rPr>
      </w:pPr>
    </w:p>
    <w:p w14:paraId="7FCF3A40"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mustBeOwned</w:t>
      </w:r>
    </w:p>
    <w:p w14:paraId="4BFAB179" w14:textId="77777777" w:rsidR="00F126D8" w:rsidRDefault="005C6CB8" w:rsidP="006977BE">
      <w:r>
        <w:t xml:space="preserve"> </w:t>
      </w:r>
    </w:p>
    <w:p w14:paraId="6B77420D" w14:textId="77777777" w:rsidR="00D37C11" w:rsidRDefault="005F0251">
      <w:r>
        <w:t>The containing Package must be an &gt;</w:t>
      </w:r>
    </w:p>
    <w:p w14:paraId="592DD76B" w14:textId="77777777" w:rsidR="00F126D8" w:rsidRDefault="00CF06F6" w:rsidP="006977BE">
      <w:r w:rsidRPr="00467F03">
        <w:t>[OCL]</w:t>
      </w:r>
    </w:p>
    <w:p w14:paraId="4EAE16E3" w14:textId="77777777" w:rsidR="008B78EB" w:rsidRDefault="004B279F" w:rsidP="00ED4063">
      <w:r w:rsidRPr="0047488C">
        <w:rPr>
          <w:rFonts w:ascii="Courier" w:hAnsi="Courier"/>
        </w:rPr>
        <w:t xml:space="preserve"> self.base_Package.owningPackage.stereotypedBy('ArchetypeLibrary') </w:t>
      </w:r>
    </w:p>
    <w:p w14:paraId="07B0D557" w14:textId="77777777" w:rsidR="0087616E" w:rsidRPr="00BC6BEC" w:rsidRDefault="0087616E" w:rsidP="00263593">
      <w:pPr>
        <w:rPr>
          <w:rFonts w:ascii="Arial" w:hAnsi="Arial"/>
          <w:b/>
          <w:sz w:val="24"/>
          <w:szCs w:val="24"/>
        </w:rPr>
      </w:pPr>
    </w:p>
    <w:p w14:paraId="25F51A09" w14:textId="77777777" w:rsidR="00263593" w:rsidRPr="00F813AC" w:rsidRDefault="00263593" w:rsidP="00057587">
      <w:pPr>
        <w:pStyle w:val="ListParagraph"/>
        <w:numPr>
          <w:ilvl w:val="0"/>
          <w:numId w:val="4"/>
        </w:numPr>
        <w:rPr>
          <w:rFonts w:ascii="Arial" w:hAnsi="Arial"/>
          <w:b/>
        </w:rPr>
      </w:pPr>
      <w:r w:rsidRPr="006F3621">
        <w:rPr>
          <w:rFonts w:ascii="Arial" w:hAnsi="Arial"/>
          <w:b/>
        </w:rPr>
        <w:t>ownsVersions</w:t>
      </w:r>
    </w:p>
    <w:p w14:paraId="46F4A449" w14:textId="77777777" w:rsidR="00F126D8" w:rsidRDefault="005C6CB8" w:rsidP="006977BE">
      <w:r>
        <w:t xml:space="preserve"> </w:t>
      </w:r>
    </w:p>
    <w:p w14:paraId="324F5644" w14:textId="77777777" w:rsidR="00D37C11" w:rsidRDefault="005F0251">
      <w:r>
        <w:t>All members of a package must be &gt;.</w:t>
      </w:r>
    </w:p>
    <w:p w14:paraId="28AD4F10" w14:textId="77777777" w:rsidR="00F126D8" w:rsidRDefault="00CF06F6" w:rsidP="006977BE">
      <w:r w:rsidRPr="00467F03">
        <w:t>[OCL]</w:t>
      </w:r>
    </w:p>
    <w:p w14:paraId="1BBEE2EB"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05141D81" w14:textId="77777777" w:rsidR="0087616E" w:rsidRPr="00BC6BEC" w:rsidRDefault="0087616E" w:rsidP="00263593">
      <w:pPr>
        <w:rPr>
          <w:rFonts w:ascii="Arial" w:hAnsi="Arial"/>
          <w:b/>
          <w:sz w:val="24"/>
          <w:szCs w:val="24"/>
        </w:rPr>
      </w:pPr>
    </w:p>
    <w:p w14:paraId="6FBC7FF4" w14:textId="77777777" w:rsidR="00263593" w:rsidRPr="00F813AC" w:rsidRDefault="00263593" w:rsidP="00057587">
      <w:pPr>
        <w:pStyle w:val="ListParagraph"/>
        <w:numPr>
          <w:ilvl w:val="0"/>
          <w:numId w:val="4"/>
        </w:numPr>
        <w:rPr>
          <w:rFonts w:ascii="Arial" w:hAnsi="Arial"/>
          <w:b/>
        </w:rPr>
      </w:pPr>
      <w:r w:rsidRPr="006F3621">
        <w:rPr>
          <w:rFonts w:ascii="Arial" w:hAnsi="Arial"/>
          <w:b/>
        </w:rPr>
        <w:t>originalLanguage</w:t>
      </w:r>
    </w:p>
    <w:p w14:paraId="2D85A648" w14:textId="77777777" w:rsidR="00F126D8" w:rsidRDefault="005C6CB8" w:rsidP="006977BE">
      <w:r>
        <w:t xml:space="preserve"> </w:t>
      </w:r>
    </w:p>
    <w:p w14:paraId="7B48EEB2" w14:textId="77777777" w:rsidR="00D37C11" w:rsidRDefault="005F0251">
      <w:r>
        <w:t>originalLanguage must be contained by a &gt;</w:t>
      </w:r>
      <w:r>
        <w:t xml:space="preserve"> Enumeration.</w:t>
      </w:r>
    </w:p>
    <w:p w14:paraId="37FA1B00" w14:textId="77777777" w:rsidR="00F126D8" w:rsidRDefault="00CF06F6" w:rsidP="006977BE">
      <w:r w:rsidRPr="00467F03">
        <w:t>[OCL]</w:t>
      </w:r>
    </w:p>
    <w:p w14:paraId="10EA9E0D" w14:textId="77777777" w:rsidR="008B78EB" w:rsidRDefault="004B279F" w:rsidP="00ED4063">
      <w:r w:rsidRPr="0047488C">
        <w:rPr>
          <w:rFonts w:ascii="Courier" w:hAnsi="Courier"/>
        </w:rPr>
        <w:t xml:space="preserve"> self.originalLanguage.enumeration.stereotypedBy('Language')</w:t>
      </w:r>
    </w:p>
    <w:p w14:paraId="13BE2467" w14:textId="77777777" w:rsidR="0087616E" w:rsidRPr="00BC6BEC" w:rsidRDefault="0087616E" w:rsidP="00263593">
      <w:pPr>
        <w:rPr>
          <w:rFonts w:ascii="Arial" w:hAnsi="Arial"/>
          <w:b/>
          <w:sz w:val="24"/>
          <w:szCs w:val="24"/>
        </w:rPr>
      </w:pPr>
    </w:p>
    <w:p w14:paraId="0087486E"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archetypeType</w:t>
      </w:r>
    </w:p>
    <w:p w14:paraId="60F26299" w14:textId="77777777" w:rsidR="00F126D8" w:rsidRDefault="005C6CB8" w:rsidP="006977BE">
      <w:r>
        <w:t xml:space="preserve"> </w:t>
      </w:r>
    </w:p>
    <w:p w14:paraId="4DBD8217" w14:textId="77777777" w:rsidR="00D37C11" w:rsidRDefault="005F0251">
      <w:r>
        <w:t>Each archetypeType must be an &gt;</w:t>
      </w:r>
    </w:p>
    <w:p w14:paraId="7A3490FB" w14:textId="77777777" w:rsidR="00F126D8" w:rsidRDefault="00CF06F6" w:rsidP="006977BE">
      <w:r w:rsidRPr="00467F03">
        <w:t>[OCL]</w:t>
      </w:r>
    </w:p>
    <w:p w14:paraId="4DAAEB36" w14:textId="77777777" w:rsidR="008B78EB" w:rsidRDefault="004B279F" w:rsidP="00ED4063">
      <w:r w:rsidRPr="0047488C">
        <w:rPr>
          <w:rFonts w:ascii="Courier" w:hAnsi="Courier"/>
        </w:rPr>
        <w:t xml:space="preserve"> self.archetypeType.enumeration-&gt;forAll(x|x.stereotypedBy('ArchetypeType'))</w:t>
      </w:r>
    </w:p>
    <w:p w14:paraId="310E648A" w14:textId="77777777" w:rsidR="0087616E" w:rsidRPr="00BC6BEC" w:rsidRDefault="0087616E" w:rsidP="00263593">
      <w:pPr>
        <w:rPr>
          <w:rFonts w:ascii="Arial" w:hAnsi="Arial"/>
          <w:b/>
          <w:sz w:val="24"/>
          <w:szCs w:val="24"/>
        </w:rPr>
      </w:pPr>
    </w:p>
    <w:p w14:paraId="1033C785"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constrainsRMElement</w:t>
      </w:r>
    </w:p>
    <w:p w14:paraId="2D79F470" w14:textId="77777777" w:rsidR="00F126D8" w:rsidRDefault="005C6CB8" w:rsidP="006977BE">
      <w:r>
        <w:t xml:space="preserve"> </w:t>
      </w:r>
    </w:p>
    <w:p w14:paraId="3AA32C3A" w14:textId="77777777" w:rsidR="00D37C11" w:rsidRDefault="005F0251">
      <w:r>
        <w:t xml:space="preserve"> The Class or one of </w:t>
      </w:r>
      <w:r>
        <w:t>its generalization ancestors is a member of the ArchetypeLibrary Reference Model</w:t>
      </w:r>
    </w:p>
    <w:p w14:paraId="20E4881C" w14:textId="77777777" w:rsidR="00F126D8" w:rsidRDefault="00CF06F6" w:rsidP="006977BE">
      <w:r w:rsidRPr="00467F03">
        <w:t>[OCL]</w:t>
      </w:r>
    </w:p>
    <w:p w14:paraId="7A46683E"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7A1A1D10" w14:textId="77777777" w:rsidR="0087616E" w:rsidRPr="00BC6BEC" w:rsidRDefault="0087616E" w:rsidP="00263593">
      <w:pPr>
        <w:rPr>
          <w:rFonts w:ascii="Arial" w:hAnsi="Arial"/>
          <w:b/>
          <w:sz w:val="24"/>
          <w:szCs w:val="24"/>
        </w:rPr>
      </w:pPr>
    </w:p>
    <w:p w14:paraId="56D9E978" w14:textId="77777777" w:rsidR="00263593" w:rsidRPr="00F813AC" w:rsidRDefault="00263593" w:rsidP="00057587">
      <w:pPr>
        <w:pStyle w:val="ListParagraph"/>
        <w:numPr>
          <w:ilvl w:val="0"/>
          <w:numId w:val="4"/>
        </w:numPr>
        <w:rPr>
          <w:rFonts w:ascii="Arial" w:hAnsi="Arial"/>
          <w:b/>
        </w:rPr>
      </w:pPr>
      <w:r w:rsidRPr="006F3621">
        <w:rPr>
          <w:rFonts w:ascii="Arial" w:hAnsi="Arial"/>
          <w:b/>
        </w:rPr>
        <w:t>currentVersion</w:t>
      </w:r>
    </w:p>
    <w:p w14:paraId="00DE87C6" w14:textId="77777777" w:rsidR="00F126D8" w:rsidRDefault="005C6CB8" w:rsidP="006977BE">
      <w:r>
        <w:t xml:space="preserve"> </w:t>
      </w:r>
    </w:p>
    <w:p w14:paraId="740B6EF9" w14:textId="77777777" w:rsidR="00D37C11" w:rsidRDefault="005F0251">
      <w:r>
        <w:t>The package must contain one &gt;.</w:t>
      </w:r>
    </w:p>
    <w:p w14:paraId="75AD4190" w14:textId="77777777" w:rsidR="00F126D8" w:rsidRDefault="00CF06F6" w:rsidP="006977BE">
      <w:r w:rsidRPr="00467F03">
        <w:t>[OCL]</w:t>
      </w:r>
    </w:p>
    <w:p w14:paraId="12B9277A" w14:textId="77777777" w:rsidR="008B78EB" w:rsidRDefault="004B279F" w:rsidP="00ED4063">
      <w:r w:rsidRPr="0047488C">
        <w:rPr>
          <w:rFonts w:ascii="Courier" w:hAnsi="Courier"/>
        </w:rPr>
        <w:t>self.base_Package.packagedElement-&gt;select(x|x.stereotypedBy('ArchetypeCurrentVersion'))-&gt;size()=1</w:t>
      </w:r>
    </w:p>
    <w:p w14:paraId="642C3807" w14:textId="77777777" w:rsidR="0087616E" w:rsidRPr="00BC6BEC" w:rsidRDefault="0087616E" w:rsidP="00263593">
      <w:pPr>
        <w:rPr>
          <w:rFonts w:ascii="Arial" w:hAnsi="Arial"/>
          <w:b/>
          <w:sz w:val="24"/>
          <w:szCs w:val="24"/>
        </w:rPr>
      </w:pPr>
    </w:p>
    <w:p w14:paraId="0F6E540A"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specializesArchetype</w:t>
      </w:r>
    </w:p>
    <w:p w14:paraId="169AC1E7" w14:textId="77777777" w:rsidR="00F126D8" w:rsidRDefault="005C6CB8" w:rsidP="006977BE">
      <w:r>
        <w:t xml:space="preserve"> </w:t>
      </w:r>
    </w:p>
    <w:p w14:paraId="4A0D6C38" w14:textId="77777777" w:rsidR="00D37C11" w:rsidRDefault="005F0251">
      <w:r>
        <w:t xml:space="preserve"> If an Archetype specializes another Archetype, they both constrain the same class.  </w:t>
      </w:r>
    </w:p>
    <w:p w14:paraId="7FFD8E1C" w14:textId="77777777" w:rsidR="00F126D8" w:rsidRDefault="00CF06F6" w:rsidP="006977BE">
      <w:r w:rsidRPr="00467F03">
        <w:t>[OCL]</w:t>
      </w:r>
    </w:p>
    <w:p w14:paraId="3D41CC59"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204935B2" w14:textId="77777777" w:rsidR="0087616E" w:rsidRPr="00BC6BEC" w:rsidRDefault="0087616E" w:rsidP="00263593">
      <w:pPr>
        <w:rPr>
          <w:rFonts w:ascii="Arial" w:hAnsi="Arial"/>
          <w:b/>
          <w:sz w:val="24"/>
          <w:szCs w:val="24"/>
        </w:rPr>
      </w:pPr>
    </w:p>
    <w:p w14:paraId="339DAC74"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archetypeIdType</w:t>
      </w:r>
    </w:p>
    <w:p w14:paraId="42EDC039" w14:textId="77777777" w:rsidR="00F126D8" w:rsidRDefault="005C6CB8" w:rsidP="006977BE">
      <w:r>
        <w:t xml:space="preserve"> </w:t>
      </w:r>
    </w:p>
    <w:p w14:paraId="35F41BA1" w14:textId="77777777" w:rsidR="00D37C11" w:rsidRDefault="005F0251">
      <w:r>
        <w:t>The Package must be stereotyped by ArchetypeId.</w:t>
      </w:r>
    </w:p>
    <w:p w14:paraId="70D4CFEB" w14:textId="77777777" w:rsidR="00F126D8" w:rsidRDefault="00CF06F6" w:rsidP="006977BE">
      <w:r w:rsidRPr="00467F03">
        <w:t>[OCL]</w:t>
      </w:r>
    </w:p>
    <w:p w14:paraId="2F3961CF" w14:textId="77777777" w:rsidR="008B78EB" w:rsidRDefault="004B279F" w:rsidP="00ED4063">
      <w:r w:rsidRPr="0047488C">
        <w:rPr>
          <w:rFonts w:ascii="Courier" w:hAnsi="Courier"/>
        </w:rPr>
        <w:t>self.base_Package.stereotypedBy('ArchetypeId')</w:t>
      </w:r>
    </w:p>
    <w:p w14:paraId="476A0A5B" w14:textId="77777777" w:rsidR="00DB049B" w:rsidRDefault="00022C8A" w:rsidP="006977BE">
      <w:r w:rsidRPr="00022C8A">
        <w:t xml:space="preserve"> </w:t>
      </w:r>
    </w:p>
    <w:p w14:paraId="4A1C1BD3" w14:textId="77777777" w:rsidR="002C0F83" w:rsidRPr="005F31BE" w:rsidRDefault="00F851FF" w:rsidP="005F31BE">
      <w:pPr>
        <w:pStyle w:val="Heading4"/>
      </w:pPr>
      <w:bookmarkStart w:id="393" w:name="_0f9d83c23878de534b0e06d78416cb03"/>
      <w:bookmarkStart w:id="394" w:name="_Toc277077987"/>
      <w:r w:rsidRPr="005F31BE">
        <w:t>&lt;Stereotype&gt; ArchetypeLibrary</w:t>
      </w:r>
      <w:bookmarkEnd w:id="393"/>
      <w:bookmarkEnd w:id="394"/>
    </w:p>
    <w:p w14:paraId="33645488" w14:textId="77777777" w:rsidR="0063570E" w:rsidRDefault="0063570E" w:rsidP="00383490"/>
    <w:p w14:paraId="2B0BA7F2" w14:textId="77777777" w:rsidR="00A855E6" w:rsidRDefault="00383490" w:rsidP="00263593">
      <w:r w:rsidRPr="00875584">
        <w:rPr>
          <w:rFonts w:ascii="Arial" w:hAnsi="Arial"/>
          <w:b/>
          <w:sz w:val="24"/>
          <w:szCs w:val="24"/>
        </w:rPr>
        <w:t>Description</w:t>
      </w:r>
    </w:p>
    <w:p w14:paraId="7936ADC7" w14:textId="77777777" w:rsidR="00DB049B" w:rsidRDefault="005C6CB8" w:rsidP="006977BE">
      <w:r>
        <w:t xml:space="preserve"> </w:t>
      </w:r>
    </w:p>
    <w:p w14:paraId="41B59458" w14:textId="77777777" w:rsidR="00D37C11" w:rsidRDefault="005F0251">
      <w:r>
        <w:t xml:space="preserve"> An ArchetypeLibrary is a Package that contains a collection of archetypes that constrain classes within the same Reference Model.   An ArchetypeLibrary must import exactly one reference model.</w:t>
      </w:r>
    </w:p>
    <w:p w14:paraId="6E08C0EB" w14:textId="77777777" w:rsidR="00DB049B" w:rsidRDefault="00C51B43" w:rsidP="006977BE">
      <w:r>
        <w:t xml:space="preserve"> </w:t>
      </w:r>
      <w:r w:rsidR="009F2598">
        <w:t xml:space="preserve">  </w:t>
      </w:r>
    </w:p>
    <w:p w14:paraId="60DDE61D" w14:textId="77777777" w:rsidR="0063570E" w:rsidRDefault="0063570E" w:rsidP="00383490"/>
    <w:p w14:paraId="3BD1D25C" w14:textId="77777777" w:rsidR="00A855E6" w:rsidRDefault="00383490" w:rsidP="00263593">
      <w:r w:rsidRPr="00875584">
        <w:rPr>
          <w:rFonts w:ascii="Arial" w:hAnsi="Arial"/>
          <w:b/>
          <w:sz w:val="24"/>
          <w:szCs w:val="24"/>
        </w:rPr>
        <w:t>Diagrams</w:t>
      </w:r>
    </w:p>
    <w:p w14:paraId="7B7FD581" w14:textId="77777777" w:rsidR="00DB049B" w:rsidRDefault="005F0251" w:rsidP="006977BE">
      <w:hyperlink w:anchor="_1c8c4aa3906888e5c2c8895f5ed19903" w:history="1">
        <w:r w:rsidR="003E7695">
          <w:rPr>
            <w:rStyle w:val="Hyperlink"/>
          </w:rPr>
          <w:t xml:space="preserve">Archetypes </w:t>
        </w:r>
      </w:hyperlink>
      <w:r w:rsidR="006977BE">
        <w:t xml:space="preserve"> </w:t>
      </w:r>
    </w:p>
    <w:p w14:paraId="722EBE01" w14:textId="77777777" w:rsidR="009922DE" w:rsidRDefault="009922DE" w:rsidP="009922DE">
      <w:r>
        <w:t xml:space="preserve">    </w:t>
      </w:r>
    </w:p>
    <w:p w14:paraId="063C2E38" w14:textId="77777777" w:rsidR="0063570E" w:rsidRDefault="0063570E" w:rsidP="00383490"/>
    <w:p w14:paraId="4DC5C594" w14:textId="77777777" w:rsidR="00A855E6" w:rsidRDefault="00383490" w:rsidP="00263593">
      <w:r w:rsidRPr="00875584">
        <w:rPr>
          <w:rFonts w:ascii="Arial" w:hAnsi="Arial"/>
          <w:b/>
          <w:sz w:val="24"/>
          <w:szCs w:val="24"/>
        </w:rPr>
        <w:t>Constraints</w:t>
      </w:r>
    </w:p>
    <w:p w14:paraId="37399130" w14:textId="77777777" w:rsidR="0087616E" w:rsidRPr="00BC6BEC" w:rsidRDefault="0087616E" w:rsidP="00263593">
      <w:pPr>
        <w:rPr>
          <w:rFonts w:ascii="Arial" w:hAnsi="Arial"/>
          <w:b/>
          <w:sz w:val="24"/>
          <w:szCs w:val="24"/>
        </w:rPr>
      </w:pPr>
    </w:p>
    <w:p w14:paraId="3683B0C9" w14:textId="77777777" w:rsidR="00263593" w:rsidRPr="00F813AC" w:rsidRDefault="00263593" w:rsidP="00057587">
      <w:pPr>
        <w:pStyle w:val="ListParagraph"/>
        <w:numPr>
          <w:ilvl w:val="0"/>
          <w:numId w:val="4"/>
        </w:numPr>
        <w:rPr>
          <w:rFonts w:ascii="Arial" w:hAnsi="Arial"/>
          <w:b/>
        </w:rPr>
      </w:pPr>
      <w:r w:rsidRPr="006F3621">
        <w:rPr>
          <w:rFonts w:ascii="Arial" w:hAnsi="Arial"/>
          <w:b/>
        </w:rPr>
        <w:t>oneReferenceModel</w:t>
      </w:r>
    </w:p>
    <w:p w14:paraId="7521DA65" w14:textId="77777777" w:rsidR="00F126D8" w:rsidRDefault="005C6CB8" w:rsidP="006977BE">
      <w:r>
        <w:t xml:space="preserve"> </w:t>
      </w:r>
    </w:p>
    <w:p w14:paraId="2EC44A8E" w14:textId="77777777" w:rsidR="00D37C11" w:rsidRDefault="005F0251">
      <w:r>
        <w:t>The must be one &gt; PackageImport.</w:t>
      </w:r>
    </w:p>
    <w:p w14:paraId="3B6CF8C9" w14:textId="77777777" w:rsidR="00F126D8" w:rsidRDefault="00CF06F6" w:rsidP="006977BE">
      <w:r w:rsidRPr="00467F03">
        <w:t>[OCL]</w:t>
      </w:r>
    </w:p>
    <w:p w14:paraId="5E9110A2" w14:textId="77777777" w:rsidR="008B78EB" w:rsidRDefault="004B279F" w:rsidP="00ED4063">
      <w:r w:rsidRPr="0047488C">
        <w:rPr>
          <w:rFonts w:ascii="Courier" w:hAnsi="Courier"/>
        </w:rPr>
        <w:t xml:space="preserve"> self.base_Package.packageImport-&gt;select(stereotypedBy('ReferenceModelImport'))-&gt;size() = 1</w:t>
      </w:r>
    </w:p>
    <w:p w14:paraId="7E37F9FA" w14:textId="77777777" w:rsidR="0087616E" w:rsidRPr="00BC6BEC" w:rsidRDefault="0087616E" w:rsidP="00263593">
      <w:pPr>
        <w:rPr>
          <w:rFonts w:ascii="Arial" w:hAnsi="Arial"/>
          <w:b/>
          <w:sz w:val="24"/>
          <w:szCs w:val="24"/>
        </w:rPr>
      </w:pPr>
    </w:p>
    <w:p w14:paraId="447DF7F0" w14:textId="77777777" w:rsidR="00263593" w:rsidRPr="00F813AC" w:rsidRDefault="00263593" w:rsidP="00057587">
      <w:pPr>
        <w:pStyle w:val="ListParagraph"/>
        <w:numPr>
          <w:ilvl w:val="0"/>
          <w:numId w:val="4"/>
        </w:numPr>
        <w:rPr>
          <w:rFonts w:ascii="Arial" w:hAnsi="Arial"/>
          <w:b/>
        </w:rPr>
      </w:pPr>
      <w:r w:rsidRPr="006F3621">
        <w:rPr>
          <w:rFonts w:ascii="Arial" w:hAnsi="Arial"/>
          <w:b/>
        </w:rPr>
        <w:t>onlyArchetypes</w:t>
      </w:r>
    </w:p>
    <w:p w14:paraId="2F9D7F71" w14:textId="77777777" w:rsidR="00F126D8" w:rsidRDefault="005C6CB8" w:rsidP="006977BE">
      <w:r>
        <w:t xml:space="preserve"> </w:t>
      </w:r>
    </w:p>
    <w:p w14:paraId="482ECFF1" w14:textId="77777777" w:rsidR="00D37C11" w:rsidRDefault="005F0251">
      <w:r>
        <w:t>All packaged elements must be &gt;.</w:t>
      </w:r>
    </w:p>
    <w:p w14:paraId="46EC2BBD" w14:textId="77777777" w:rsidR="00F126D8" w:rsidRDefault="00CF06F6" w:rsidP="006977BE">
      <w:r w:rsidRPr="00467F03">
        <w:t>[OCL]</w:t>
      </w:r>
    </w:p>
    <w:p w14:paraId="6D56CDAB" w14:textId="77777777" w:rsidR="008B78EB" w:rsidRDefault="004B279F" w:rsidP="00ED4063">
      <w:r w:rsidRPr="0047488C">
        <w:rPr>
          <w:rFonts w:ascii="Courier" w:hAnsi="Courier"/>
        </w:rPr>
        <w:t>self.base_Package.packagedElement-&gt;forAll(p|p.stereotypedBy('Archetype'))</w:t>
      </w:r>
    </w:p>
    <w:p w14:paraId="361D1B6C" w14:textId="77777777" w:rsidR="00DB049B" w:rsidRDefault="00022C8A" w:rsidP="006977BE">
      <w:r w:rsidRPr="00022C8A">
        <w:t xml:space="preserve"> </w:t>
      </w:r>
    </w:p>
    <w:p w14:paraId="15B1D348" w14:textId="77777777" w:rsidR="002C0F83" w:rsidRPr="005F31BE" w:rsidRDefault="00F851FF" w:rsidP="005F31BE">
      <w:pPr>
        <w:pStyle w:val="Heading4"/>
      </w:pPr>
      <w:bookmarkStart w:id="395" w:name="_eee227616f3dfa3dfbb9db02a8312527"/>
      <w:bookmarkStart w:id="396" w:name="_Toc277077988"/>
      <w:r w:rsidRPr="005F31BE">
        <w:t>&lt;Stereotype&gt; ArchetypeType</w:t>
      </w:r>
      <w:bookmarkEnd w:id="395"/>
      <w:bookmarkEnd w:id="396"/>
    </w:p>
    <w:p w14:paraId="62032AD9" w14:textId="77777777" w:rsidR="00DB049B" w:rsidRDefault="00C51B43" w:rsidP="006977BE">
      <w:r>
        <w:t xml:space="preserve"> </w:t>
      </w:r>
      <w:r w:rsidR="009F2598">
        <w:t xml:space="preserve">  </w:t>
      </w:r>
    </w:p>
    <w:p w14:paraId="2E8FC1CA" w14:textId="77777777" w:rsidR="0063570E" w:rsidRDefault="0063570E" w:rsidP="00383490"/>
    <w:p w14:paraId="5C0A3EFE" w14:textId="77777777" w:rsidR="00A855E6" w:rsidRDefault="00383490" w:rsidP="00263593">
      <w:r w:rsidRPr="00875584">
        <w:rPr>
          <w:rFonts w:ascii="Arial" w:hAnsi="Arial"/>
          <w:b/>
          <w:sz w:val="24"/>
          <w:szCs w:val="24"/>
        </w:rPr>
        <w:t>Diagrams</w:t>
      </w:r>
    </w:p>
    <w:p w14:paraId="101F8399" w14:textId="77777777" w:rsidR="00DB049B" w:rsidRDefault="005F0251" w:rsidP="006977BE">
      <w:hyperlink w:anchor="_1c8c4aa3906888e5c2c8895f5ed19903" w:history="1">
        <w:r w:rsidR="003E7695">
          <w:rPr>
            <w:rStyle w:val="Hyperlink"/>
          </w:rPr>
          <w:t xml:space="preserve">Archetypes </w:t>
        </w:r>
      </w:hyperlink>
      <w:r w:rsidR="006977BE">
        <w:t xml:space="preserve"> </w:t>
      </w:r>
    </w:p>
    <w:p w14:paraId="24083896" w14:textId="77777777" w:rsidR="00DB049B" w:rsidRDefault="00022C8A" w:rsidP="006977BE">
      <w:r w:rsidRPr="00022C8A">
        <w:t xml:space="preserve"> </w:t>
      </w:r>
    </w:p>
    <w:p w14:paraId="6A6F8837" w14:textId="77777777" w:rsidR="002C0F83" w:rsidRPr="005F31BE" w:rsidRDefault="00F851FF" w:rsidP="005F31BE">
      <w:pPr>
        <w:pStyle w:val="Heading4"/>
      </w:pPr>
      <w:bookmarkStart w:id="397" w:name="_61831f1c446a753e3069251f603bfa37"/>
      <w:bookmarkStart w:id="398" w:name="_Toc277077989"/>
      <w:r w:rsidRPr="005F31BE">
        <w:t>&lt;Stereotype&gt; ArchetypeVersion</w:t>
      </w:r>
      <w:bookmarkEnd w:id="397"/>
      <w:bookmarkEnd w:id="398"/>
    </w:p>
    <w:p w14:paraId="53C988E3" w14:textId="77777777" w:rsidR="00DB049B" w:rsidRDefault="00C51B43" w:rsidP="006977BE">
      <w:r>
        <w:t xml:space="preserve"> </w:t>
      </w:r>
      <w:r w:rsidR="009F2598">
        <w:t xml:space="preserve">  </w:t>
      </w:r>
    </w:p>
    <w:p w14:paraId="75953D4F" w14:textId="77777777" w:rsidR="0063570E" w:rsidRDefault="0063570E" w:rsidP="00383490"/>
    <w:p w14:paraId="795DFF86" w14:textId="77777777" w:rsidR="00A855E6" w:rsidRDefault="00383490" w:rsidP="00263593">
      <w:r w:rsidRPr="00875584">
        <w:rPr>
          <w:rFonts w:ascii="Arial" w:hAnsi="Arial"/>
          <w:b/>
          <w:sz w:val="24"/>
          <w:szCs w:val="24"/>
        </w:rPr>
        <w:t>Diagrams</w:t>
      </w:r>
    </w:p>
    <w:p w14:paraId="2620B363" w14:textId="77777777" w:rsidR="00DB049B" w:rsidRDefault="005F0251" w:rsidP="006977BE">
      <w:hyperlink w:anchor="_1c8c4aa3906888e5c2c8895f5ed19903" w:history="1">
        <w:r w:rsidR="003E7695">
          <w:rPr>
            <w:rStyle w:val="Hyperlink"/>
          </w:rPr>
          <w:t xml:space="preserve">Archetypes </w:t>
        </w:r>
      </w:hyperlink>
    </w:p>
    <w:p w14:paraId="4F8EB29B" w14:textId="77777777" w:rsidR="0063570E" w:rsidRDefault="0063570E" w:rsidP="00383490"/>
    <w:p w14:paraId="3066D5C0" w14:textId="77777777" w:rsidR="00A855E6" w:rsidRDefault="00383490" w:rsidP="00263593">
      <w:r w:rsidRPr="00875584">
        <w:rPr>
          <w:rFonts w:ascii="Arial" w:hAnsi="Arial"/>
          <w:b/>
          <w:sz w:val="24"/>
          <w:szCs w:val="24"/>
        </w:rPr>
        <w:t>Direct Known Superclasses (Generalization)</w:t>
      </w:r>
    </w:p>
    <w:p w14:paraId="742300BC" w14:textId="77777777" w:rsidR="00DB049B" w:rsidRDefault="005F0251"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7DE03244" w14:textId="77777777" w:rsidR="0063570E" w:rsidRDefault="0063570E" w:rsidP="00383490"/>
    <w:p w14:paraId="1CF55237" w14:textId="77777777" w:rsidR="00A855E6" w:rsidRDefault="00383490" w:rsidP="00263593">
      <w:r w:rsidRPr="00875584">
        <w:rPr>
          <w:rFonts w:ascii="Arial" w:hAnsi="Arial"/>
          <w:b/>
          <w:sz w:val="24"/>
          <w:szCs w:val="24"/>
        </w:rPr>
        <w:t>Attributes</w:t>
      </w:r>
    </w:p>
    <w:p w14:paraId="0A5FD709" w14:textId="77777777" w:rsidR="00B603FB" w:rsidRDefault="00B603FB" w:rsidP="008B78EB"/>
    <w:p w14:paraId="19C91996" w14:textId="77777777" w:rsidR="00A755AA" w:rsidRDefault="008B78EB" w:rsidP="008B78EB">
      <w:pPr>
        <w:rPr>
          <w:b/>
        </w:rPr>
      </w:pPr>
      <w:r w:rsidRPr="006A54F6">
        <w:rPr>
          <w:b/>
        </w:rPr>
        <w:t>•   public amlVersion : String  [1]</w:t>
      </w:r>
    </w:p>
    <w:p w14:paraId="52E75480" w14:textId="77777777" w:rsidR="009922DE" w:rsidRDefault="009922DE" w:rsidP="009922DE">
      <w:r>
        <w:t xml:space="preserve">      </w:t>
      </w:r>
    </w:p>
    <w:p w14:paraId="0FA19782" w14:textId="77777777" w:rsidR="0063570E" w:rsidRDefault="0063570E" w:rsidP="00383490"/>
    <w:p w14:paraId="453E0402" w14:textId="77777777" w:rsidR="00A855E6" w:rsidRDefault="00383490" w:rsidP="00263593">
      <w:r w:rsidRPr="00875584">
        <w:rPr>
          <w:rFonts w:ascii="Arial" w:hAnsi="Arial"/>
          <w:b/>
          <w:sz w:val="24"/>
          <w:szCs w:val="24"/>
        </w:rPr>
        <w:t>Constraints</w:t>
      </w:r>
    </w:p>
    <w:p w14:paraId="772C99E3" w14:textId="77777777" w:rsidR="0087616E" w:rsidRPr="00BC6BEC" w:rsidRDefault="0087616E" w:rsidP="00263593">
      <w:pPr>
        <w:rPr>
          <w:rFonts w:ascii="Arial" w:hAnsi="Arial"/>
          <w:b/>
          <w:sz w:val="24"/>
          <w:szCs w:val="24"/>
        </w:rPr>
      </w:pPr>
    </w:p>
    <w:p w14:paraId="05189F84"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archetypeRoot</w:t>
      </w:r>
    </w:p>
    <w:p w14:paraId="1CAC3CC8" w14:textId="77777777" w:rsidR="00F126D8" w:rsidRDefault="005C6CB8" w:rsidP="006977BE">
      <w:r>
        <w:t xml:space="preserve"> </w:t>
      </w:r>
    </w:p>
    <w:p w14:paraId="16A4967B" w14:textId="77777777" w:rsidR="00D37C11" w:rsidRDefault="005F0251">
      <w:r>
        <w:t>This Class must have a generalization.</w:t>
      </w:r>
    </w:p>
    <w:p w14:paraId="432DADA6" w14:textId="77777777" w:rsidR="00F126D8" w:rsidRDefault="00CF06F6" w:rsidP="006977BE">
      <w:r w:rsidRPr="00467F03">
        <w:t>[OCL]</w:t>
      </w:r>
    </w:p>
    <w:p w14:paraId="4A6B7F4A" w14:textId="77777777" w:rsidR="008B78EB" w:rsidRDefault="004B279F" w:rsidP="00ED4063">
      <w:r w:rsidRPr="0047488C">
        <w:rPr>
          <w:rFonts w:ascii="Courier" w:hAnsi="Courier"/>
        </w:rPr>
        <w:t>self.base_Class.generalization-&gt;size()=1</w:t>
      </w:r>
    </w:p>
    <w:p w14:paraId="18FF0663" w14:textId="77777777" w:rsidR="0087616E" w:rsidRPr="00BC6BEC" w:rsidRDefault="0087616E" w:rsidP="00263593">
      <w:pPr>
        <w:rPr>
          <w:rFonts w:ascii="Arial" w:hAnsi="Arial"/>
          <w:b/>
          <w:sz w:val="24"/>
          <w:szCs w:val="24"/>
        </w:rPr>
      </w:pPr>
    </w:p>
    <w:p w14:paraId="0AA4C8E7" w14:textId="77777777" w:rsidR="00263593" w:rsidRPr="00F813AC" w:rsidRDefault="00263593" w:rsidP="00057587">
      <w:pPr>
        <w:pStyle w:val="ListParagraph"/>
        <w:numPr>
          <w:ilvl w:val="0"/>
          <w:numId w:val="4"/>
        </w:numPr>
        <w:rPr>
          <w:rFonts w:ascii="Arial" w:hAnsi="Arial"/>
          <w:b/>
        </w:rPr>
      </w:pPr>
      <w:r w:rsidRPr="006F3621">
        <w:rPr>
          <w:rFonts w:ascii="Arial" w:hAnsi="Arial"/>
          <w:b/>
        </w:rPr>
        <w:t>ownedByArchetype</w:t>
      </w:r>
    </w:p>
    <w:p w14:paraId="6EBBFD96" w14:textId="77777777" w:rsidR="00F126D8" w:rsidRDefault="005C6CB8" w:rsidP="006977BE">
      <w:r>
        <w:t xml:space="preserve"> </w:t>
      </w:r>
    </w:p>
    <w:p w14:paraId="3CFC621F" w14:textId="77777777" w:rsidR="00D37C11" w:rsidRDefault="005F0251">
      <w:r>
        <w:t>The namespace owner must be &gt;</w:t>
      </w:r>
    </w:p>
    <w:p w14:paraId="394D1834" w14:textId="77777777" w:rsidR="00F126D8" w:rsidRDefault="00CF06F6" w:rsidP="006977BE">
      <w:r w:rsidRPr="00467F03">
        <w:t>[OCL]</w:t>
      </w:r>
    </w:p>
    <w:p w14:paraId="5DA64DAB" w14:textId="77777777" w:rsidR="008B78EB" w:rsidRDefault="004B279F" w:rsidP="00ED4063">
      <w:r w:rsidRPr="0047488C">
        <w:rPr>
          <w:rFonts w:ascii="Courier" w:hAnsi="Courier"/>
        </w:rPr>
        <w:t>self.base_Class.namespace.stereotypedBy('Archetype')</w:t>
      </w:r>
    </w:p>
    <w:p w14:paraId="4FFE7D99" w14:textId="77777777" w:rsidR="0087616E" w:rsidRPr="00BC6BEC" w:rsidRDefault="0087616E" w:rsidP="00263593">
      <w:pPr>
        <w:rPr>
          <w:rFonts w:ascii="Arial" w:hAnsi="Arial"/>
          <w:b/>
          <w:sz w:val="24"/>
          <w:szCs w:val="24"/>
        </w:rPr>
      </w:pPr>
    </w:p>
    <w:p w14:paraId="712546AC" w14:textId="77777777" w:rsidR="00263593" w:rsidRPr="00F813AC" w:rsidRDefault="00263593" w:rsidP="00057587">
      <w:pPr>
        <w:pStyle w:val="ListParagraph"/>
        <w:numPr>
          <w:ilvl w:val="0"/>
          <w:numId w:val="4"/>
        </w:numPr>
        <w:rPr>
          <w:rFonts w:ascii="Arial" w:hAnsi="Arial"/>
          <w:b/>
        </w:rPr>
      </w:pPr>
      <w:r w:rsidRPr="006F3621">
        <w:rPr>
          <w:rFonts w:ascii="Arial" w:hAnsi="Arial"/>
          <w:b/>
        </w:rPr>
        <w:t>archetypeVersionIdType</w:t>
      </w:r>
    </w:p>
    <w:p w14:paraId="3E152A7F" w14:textId="77777777" w:rsidR="00F126D8" w:rsidRDefault="005C6CB8" w:rsidP="006977BE">
      <w:r>
        <w:t xml:space="preserve"> </w:t>
      </w:r>
    </w:p>
    <w:p w14:paraId="4D0C2746" w14:textId="77777777" w:rsidR="00D37C11" w:rsidRDefault="005F0251">
      <w:r>
        <w:t>This Class must also be stereotyped by &gt;.</w:t>
      </w:r>
    </w:p>
    <w:p w14:paraId="664B79CD" w14:textId="77777777" w:rsidR="00F126D8" w:rsidRDefault="00CF06F6" w:rsidP="006977BE">
      <w:r w:rsidRPr="00467F03">
        <w:t>[OCL]</w:t>
      </w:r>
    </w:p>
    <w:p w14:paraId="788C9159" w14:textId="77777777" w:rsidR="008B78EB" w:rsidRDefault="004B279F" w:rsidP="00ED4063">
      <w:r w:rsidRPr="0047488C">
        <w:rPr>
          <w:rFonts w:ascii="Courier" w:hAnsi="Courier"/>
        </w:rPr>
        <w:t>self.base_Class.stereotypedBy('ArchetypeVersionId')</w:t>
      </w:r>
    </w:p>
    <w:p w14:paraId="43B10868" w14:textId="77777777" w:rsidR="00DB049B" w:rsidRDefault="00022C8A" w:rsidP="006977BE">
      <w:r w:rsidRPr="00022C8A">
        <w:t xml:space="preserve"> </w:t>
      </w:r>
    </w:p>
    <w:p w14:paraId="799C4808" w14:textId="77777777" w:rsidR="002C0F83" w:rsidRPr="005F31BE" w:rsidRDefault="00F851FF" w:rsidP="005F31BE">
      <w:pPr>
        <w:pStyle w:val="Heading4"/>
      </w:pPr>
      <w:bookmarkStart w:id="399" w:name="_13ad6987e15b787d385f0b30ff25d6c9"/>
      <w:bookmarkStart w:id="400" w:name="_Toc277077990"/>
      <w:r w:rsidRPr="005F31BE">
        <w:t>&lt;Stereotype&gt; AuthoredResource</w:t>
      </w:r>
      <w:bookmarkEnd w:id="399"/>
      <w:bookmarkEnd w:id="400"/>
    </w:p>
    <w:p w14:paraId="7B845B54" w14:textId="77777777" w:rsidR="00DB049B" w:rsidRDefault="00C51B43" w:rsidP="006977BE">
      <w:r>
        <w:t xml:space="preserve"> </w:t>
      </w:r>
      <w:r w:rsidR="009F2598">
        <w:t xml:space="preserve">  </w:t>
      </w:r>
    </w:p>
    <w:p w14:paraId="1FB0B29C" w14:textId="77777777" w:rsidR="0063570E" w:rsidRDefault="0063570E" w:rsidP="00383490"/>
    <w:p w14:paraId="58C0BF58" w14:textId="77777777" w:rsidR="00A855E6" w:rsidRDefault="00383490" w:rsidP="00263593">
      <w:r w:rsidRPr="00875584">
        <w:rPr>
          <w:rFonts w:ascii="Arial" w:hAnsi="Arial"/>
          <w:b/>
          <w:sz w:val="24"/>
          <w:szCs w:val="24"/>
        </w:rPr>
        <w:t>Diagrams</w:t>
      </w:r>
    </w:p>
    <w:p w14:paraId="75798768" w14:textId="77777777" w:rsidR="00DB049B" w:rsidRDefault="005F0251" w:rsidP="006977BE">
      <w:hyperlink w:anchor="_1c8c4aa3906888e5c2c8895f5ed19903" w:history="1">
        <w:r w:rsidR="003E7695">
          <w:rPr>
            <w:rStyle w:val="Hyperlink"/>
          </w:rPr>
          <w:t xml:space="preserve">Archetypes </w:t>
        </w:r>
      </w:hyperlink>
    </w:p>
    <w:p w14:paraId="524C84F6" w14:textId="77777777" w:rsidR="0063570E" w:rsidRDefault="0063570E" w:rsidP="00383490"/>
    <w:p w14:paraId="5C95A5A9" w14:textId="77777777" w:rsidR="00A855E6" w:rsidRDefault="00383490" w:rsidP="00263593">
      <w:r w:rsidRPr="00875584">
        <w:rPr>
          <w:rFonts w:ascii="Arial" w:hAnsi="Arial"/>
          <w:b/>
          <w:sz w:val="24"/>
          <w:szCs w:val="24"/>
        </w:rPr>
        <w:t>Direct Known Subclasses (Specialization)</w:t>
      </w:r>
    </w:p>
    <w:p w14:paraId="74012B7E" w14:textId="77777777" w:rsidR="00DB049B" w:rsidRDefault="005F0251"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BEE7E93" w14:textId="77777777" w:rsidR="0063570E" w:rsidRDefault="0063570E" w:rsidP="00383490"/>
    <w:p w14:paraId="377ACCB5" w14:textId="77777777" w:rsidR="00A855E6" w:rsidRDefault="00383490" w:rsidP="00263593">
      <w:r w:rsidRPr="00875584">
        <w:rPr>
          <w:rFonts w:ascii="Arial" w:hAnsi="Arial"/>
          <w:b/>
          <w:sz w:val="24"/>
          <w:szCs w:val="24"/>
        </w:rPr>
        <w:t>Attributes</w:t>
      </w:r>
    </w:p>
    <w:p w14:paraId="7D0C069B" w14:textId="77777777" w:rsidR="00B603FB" w:rsidRDefault="00B603FB" w:rsidP="008B78EB"/>
    <w:p w14:paraId="516653C1" w14:textId="77777777" w:rsidR="00A755AA" w:rsidRDefault="008B78EB" w:rsidP="008B78EB">
      <w:pPr>
        <w:rPr>
          <w:b/>
        </w:rPr>
      </w:pPr>
      <w:r w:rsidRPr="006A54F6">
        <w:rPr>
          <w:b/>
        </w:rPr>
        <w:t>•   public originalLanguage : EnumerationLiteral  [1]</w:t>
      </w:r>
    </w:p>
    <w:p w14:paraId="5DA7FF3C" w14:textId="77777777" w:rsidR="00B603FB" w:rsidRDefault="00B603FB" w:rsidP="008B78EB"/>
    <w:p w14:paraId="10F77EC3" w14:textId="77777777" w:rsidR="00A755AA" w:rsidRDefault="008B78EB" w:rsidP="008B78EB">
      <w:pPr>
        <w:rPr>
          <w:b/>
        </w:rPr>
      </w:pPr>
      <w:r w:rsidRPr="006A54F6">
        <w:rPr>
          <w:b/>
        </w:rPr>
        <w:t>•   public isControlled : Boolean  [1] = false</w:t>
      </w:r>
    </w:p>
    <w:p w14:paraId="01C6A9C7" w14:textId="77777777" w:rsidR="00B603FB" w:rsidRDefault="00B603FB" w:rsidP="008B78EB"/>
    <w:p w14:paraId="3D6BEDD7" w14:textId="77777777" w:rsidR="00A755AA" w:rsidRDefault="008B78EB" w:rsidP="008B78EB">
      <w:pPr>
        <w:rPr>
          <w:b/>
        </w:rPr>
      </w:pPr>
      <w:r w:rsidRPr="006A54F6">
        <w:rPr>
          <w:b/>
        </w:rPr>
        <w:t>•   public isGenerated : Boolean  [1] = false</w:t>
      </w:r>
    </w:p>
    <w:p w14:paraId="709033F0" w14:textId="77777777" w:rsidR="00B603FB" w:rsidRDefault="00B603FB" w:rsidP="008B78EB"/>
    <w:p w14:paraId="67255F11" w14:textId="77777777" w:rsidR="00A755AA" w:rsidRDefault="008B78EB" w:rsidP="008B78EB">
      <w:pPr>
        <w:rPr>
          <w:b/>
        </w:rPr>
      </w:pPr>
      <w:r w:rsidRPr="006A54F6">
        <w:rPr>
          <w:b/>
        </w:rPr>
        <w:t>•   public resourceSource : String  [0..1]</w:t>
      </w:r>
    </w:p>
    <w:p w14:paraId="1FBD0A23" w14:textId="77777777" w:rsidR="00B603FB" w:rsidRDefault="00B603FB" w:rsidP="008B78EB"/>
    <w:p w14:paraId="323A96F7" w14:textId="77777777" w:rsidR="00A755AA" w:rsidRDefault="008B78EB" w:rsidP="008B78EB">
      <w:pPr>
        <w:rPr>
          <w:b/>
        </w:rPr>
      </w:pPr>
      <w:r w:rsidRPr="006A54F6">
        <w:rPr>
          <w:b/>
        </w:rPr>
        <w:t>•   public resourceDocumentLanguage : String  [0..1]</w:t>
      </w:r>
    </w:p>
    <w:p w14:paraId="0CBE48B1" w14:textId="77777777" w:rsidR="00B603FB" w:rsidRDefault="00B603FB" w:rsidP="008B78EB"/>
    <w:p w14:paraId="7AF7624C" w14:textId="77777777" w:rsidR="00A755AA" w:rsidRDefault="008B78EB" w:rsidP="008B78EB">
      <w:pPr>
        <w:rPr>
          <w:b/>
        </w:rPr>
      </w:pPr>
      <w:r w:rsidRPr="006A54F6">
        <w:rPr>
          <w:b/>
        </w:rPr>
        <w:t>•   public resourceDocumentSyntax : String  [0..1]</w:t>
      </w:r>
    </w:p>
    <w:p w14:paraId="7F83000E" w14:textId="77777777" w:rsidR="00B603FB" w:rsidRDefault="00B603FB" w:rsidP="008B78EB"/>
    <w:p w14:paraId="5FA6226E" w14:textId="77777777" w:rsidR="00A755AA" w:rsidRDefault="008B78EB" w:rsidP="008B78EB">
      <w:pPr>
        <w:rPr>
          <w:b/>
        </w:rPr>
      </w:pPr>
      <w:r w:rsidRPr="006A54F6">
        <w:rPr>
          <w:b/>
        </w:rPr>
        <w:t>•   public resourceSourceURI : String  [0..1]</w:t>
      </w:r>
    </w:p>
    <w:p w14:paraId="0383ADDB" w14:textId="77777777" w:rsidR="009922DE" w:rsidRDefault="009922DE" w:rsidP="009922DE">
      <w:r>
        <w:t xml:space="preserve">  </w:t>
      </w:r>
    </w:p>
    <w:p w14:paraId="6DB16081" w14:textId="77777777" w:rsidR="0063570E" w:rsidRDefault="0063570E" w:rsidP="00383490"/>
    <w:p w14:paraId="48D02CAC" w14:textId="77777777" w:rsidR="00A855E6" w:rsidRDefault="00383490" w:rsidP="00263593">
      <w:r w:rsidRPr="00875584">
        <w:rPr>
          <w:rFonts w:ascii="Arial" w:hAnsi="Arial"/>
          <w:b/>
          <w:sz w:val="24"/>
          <w:szCs w:val="24"/>
        </w:rPr>
        <w:t>Constraints</w:t>
      </w:r>
    </w:p>
    <w:p w14:paraId="754EAD67" w14:textId="77777777" w:rsidR="0087616E" w:rsidRPr="00BC6BEC" w:rsidRDefault="0087616E" w:rsidP="00263593">
      <w:pPr>
        <w:rPr>
          <w:rFonts w:ascii="Arial" w:hAnsi="Arial"/>
          <w:b/>
          <w:sz w:val="24"/>
          <w:szCs w:val="24"/>
        </w:rPr>
      </w:pPr>
    </w:p>
    <w:p w14:paraId="665F5056"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7199E043" w14:textId="77777777" w:rsidR="00F126D8" w:rsidRDefault="005C6CB8" w:rsidP="006977BE">
      <w:r>
        <w:t xml:space="preserve"> </w:t>
      </w:r>
    </w:p>
    <w:p w14:paraId="373D4F32" w14:textId="77777777" w:rsidR="00D37C11" w:rsidRDefault="005F0251">
      <w:r>
        <w:t>originalLanguage must be in a &gt; Enumeration</w:t>
      </w:r>
    </w:p>
    <w:p w14:paraId="4613F786" w14:textId="77777777" w:rsidR="00F126D8" w:rsidRDefault="00CF06F6" w:rsidP="006977BE">
      <w:r w:rsidRPr="00467F03">
        <w:t>[OCL]</w:t>
      </w:r>
    </w:p>
    <w:p w14:paraId="070B98AA" w14:textId="77777777" w:rsidR="008B78EB" w:rsidRDefault="004B279F" w:rsidP="00ED4063">
      <w:r w:rsidRPr="0047488C">
        <w:rPr>
          <w:rFonts w:ascii="Courier" w:hAnsi="Courier"/>
        </w:rPr>
        <w:t xml:space="preserve"> self.originalLanguage.enumeration.stereotypedBy('Language')</w:t>
      </w:r>
    </w:p>
    <w:p w14:paraId="62EC6216" w14:textId="77777777" w:rsidR="00DB049B" w:rsidRDefault="00022C8A" w:rsidP="006977BE">
      <w:r w:rsidRPr="00022C8A">
        <w:t xml:space="preserve"> </w:t>
      </w:r>
    </w:p>
    <w:p w14:paraId="217BC5E7" w14:textId="77777777" w:rsidR="002C0F83" w:rsidRPr="005F31BE" w:rsidRDefault="00F851FF" w:rsidP="005F31BE">
      <w:pPr>
        <w:pStyle w:val="Heading4"/>
      </w:pPr>
      <w:bookmarkStart w:id="401" w:name="_bd9b14c4d7198d36c5a9dec9c2836b62"/>
      <w:bookmarkStart w:id="402" w:name="_Toc277077991"/>
      <w:r w:rsidRPr="005F31BE">
        <w:t>&lt;Stereotype&gt; ComplexObjectConstraint</w:t>
      </w:r>
      <w:bookmarkEnd w:id="401"/>
      <w:bookmarkEnd w:id="402"/>
    </w:p>
    <w:p w14:paraId="2463F594" w14:textId="77777777" w:rsidR="0063570E" w:rsidRDefault="0063570E" w:rsidP="00383490"/>
    <w:p w14:paraId="29D0ED42" w14:textId="77777777" w:rsidR="00A855E6" w:rsidRDefault="00383490" w:rsidP="00263593">
      <w:r w:rsidRPr="00875584">
        <w:rPr>
          <w:rFonts w:ascii="Arial" w:hAnsi="Arial"/>
          <w:b/>
          <w:sz w:val="24"/>
          <w:szCs w:val="24"/>
        </w:rPr>
        <w:t>Description</w:t>
      </w:r>
    </w:p>
    <w:p w14:paraId="4F2AC32F" w14:textId="77777777" w:rsidR="00DB049B" w:rsidRDefault="005C6CB8" w:rsidP="006977BE">
      <w:r>
        <w:t xml:space="preserve"> </w:t>
      </w:r>
    </w:p>
    <w:p w14:paraId="368EC37B" w14:textId="77777777" w:rsidR="00D37C11" w:rsidRDefault="005F0251">
      <w:r>
        <w:t xml:space="preserve">A ComplexObjectConstraint is a specialization of a single UML Class. </w:t>
      </w:r>
      <w:r>
        <w:t xml:space="preserve"> A ComplexObjectConstraint may restrict the cardinality or possible values for one or more of the general class properties.</w:t>
      </w:r>
    </w:p>
    <w:p w14:paraId="1DEE249F" w14:textId="77777777" w:rsidR="00DB049B" w:rsidRDefault="00C51B43" w:rsidP="006977BE">
      <w:r>
        <w:t xml:space="preserve"> </w:t>
      </w:r>
      <w:r w:rsidR="009F2598">
        <w:t xml:space="preserve">  </w:t>
      </w:r>
      <w:r>
        <w:t xml:space="preserve"> </w:t>
      </w:r>
      <w:r w:rsidR="009F2598">
        <w:t xml:space="preserve">  </w:t>
      </w:r>
    </w:p>
    <w:p w14:paraId="53FFA08E" w14:textId="77777777" w:rsidR="0063570E" w:rsidRDefault="0063570E" w:rsidP="00383490"/>
    <w:p w14:paraId="10BF5BA7" w14:textId="77777777" w:rsidR="00A855E6" w:rsidRDefault="00383490" w:rsidP="00263593">
      <w:r w:rsidRPr="00875584">
        <w:rPr>
          <w:rFonts w:ascii="Arial" w:hAnsi="Arial"/>
          <w:b/>
          <w:sz w:val="24"/>
          <w:szCs w:val="24"/>
        </w:rPr>
        <w:t>Diagrams</w:t>
      </w:r>
    </w:p>
    <w:p w14:paraId="182BD702" w14:textId="77777777" w:rsidR="00DB049B" w:rsidRDefault="005F0251" w:rsidP="006977BE">
      <w:hyperlink w:anchor="_1c8c4aa3906888e5c2c8895f5ed19903" w:history="1">
        <w:r w:rsidR="003E7695">
          <w:rPr>
            <w:rStyle w:val="Hyperlink"/>
          </w:rPr>
          <w:t xml:space="preserve">Archetypes </w:t>
        </w:r>
      </w:hyperlink>
      <w:r w:rsidR="00324424">
        <w:t xml:space="preserve">, </w:t>
      </w:r>
      <w:hyperlink w:anchor="_f139650e10793c0005c93b604992495c" w:history="1">
        <w:r w:rsidR="003E7695">
          <w:rPr>
            <w:rStyle w:val="Hyperlink"/>
          </w:rPr>
          <w:t>Constraints</w:t>
        </w:r>
      </w:hyperlink>
    </w:p>
    <w:p w14:paraId="64E42A30" w14:textId="77777777" w:rsidR="0063570E" w:rsidRDefault="0063570E" w:rsidP="00383490"/>
    <w:p w14:paraId="203351B3" w14:textId="77777777" w:rsidR="00A855E6" w:rsidRDefault="00383490" w:rsidP="00263593">
      <w:r w:rsidRPr="00875584">
        <w:rPr>
          <w:rFonts w:ascii="Arial" w:hAnsi="Arial"/>
          <w:b/>
          <w:sz w:val="24"/>
          <w:szCs w:val="24"/>
        </w:rPr>
        <w:t>Direct Known Superclasses (Generalization)</w:t>
      </w:r>
    </w:p>
    <w:p w14:paraId="6BD206D5" w14:textId="77777777" w:rsidR="00DB049B" w:rsidRDefault="005F0251" w:rsidP="006977BE">
      <w:hyperlink w:anchor="_ad75af95f635bdf35f69d9db9b17aae2" w:history="1">
        <w:r w:rsidR="006977BE">
          <w:rPr>
            <w:rStyle w:val="Hyperlink"/>
          </w:rPr>
          <w:t>ObjectConstraint</w:t>
        </w:r>
      </w:hyperlink>
    </w:p>
    <w:p w14:paraId="735D0C2B" w14:textId="77777777" w:rsidR="0063570E" w:rsidRDefault="0063570E" w:rsidP="00383490"/>
    <w:p w14:paraId="53A8B1F3" w14:textId="77777777" w:rsidR="00A855E6" w:rsidRDefault="00383490" w:rsidP="00263593">
      <w:r w:rsidRPr="00875584">
        <w:rPr>
          <w:rFonts w:ascii="Arial" w:hAnsi="Arial"/>
          <w:b/>
          <w:sz w:val="24"/>
          <w:szCs w:val="24"/>
        </w:rPr>
        <w:t>Direct Known Subclasses (Specialization)</w:t>
      </w:r>
    </w:p>
    <w:p w14:paraId="09BF9983" w14:textId="77777777" w:rsidR="00DB049B" w:rsidRDefault="005F0251" w:rsidP="006977BE">
      <w:hyperlink w:anchor="_61831f1c446a753e3069251f603bfa37" w:history="1">
        <w:r w:rsidR="006977BE">
          <w:rPr>
            <w:rStyle w:val="Hyperlink"/>
          </w:rPr>
          <w:t>ArchetypeVersion</w:t>
        </w:r>
      </w:hyperlink>
      <w:r w:rsidR="006977BE">
        <w:t xml:space="preserve"> </w:t>
      </w:r>
    </w:p>
    <w:p w14:paraId="1670EF17" w14:textId="77777777" w:rsidR="009922DE" w:rsidRDefault="009922DE" w:rsidP="009922DE">
      <w:r>
        <w:t xml:space="preserve">    </w:t>
      </w:r>
    </w:p>
    <w:p w14:paraId="0590F730" w14:textId="77777777" w:rsidR="0063570E" w:rsidRDefault="0063570E" w:rsidP="00383490"/>
    <w:p w14:paraId="256797E6" w14:textId="77777777" w:rsidR="00A855E6" w:rsidRDefault="00383490" w:rsidP="00263593">
      <w:r w:rsidRPr="00875584">
        <w:rPr>
          <w:rFonts w:ascii="Arial" w:hAnsi="Arial"/>
          <w:b/>
          <w:sz w:val="24"/>
          <w:szCs w:val="24"/>
        </w:rPr>
        <w:t>Constraints</w:t>
      </w:r>
    </w:p>
    <w:p w14:paraId="123B1385" w14:textId="77777777" w:rsidR="0087616E" w:rsidRPr="00BC6BEC" w:rsidRDefault="0087616E" w:rsidP="00263593">
      <w:pPr>
        <w:rPr>
          <w:rFonts w:ascii="Arial" w:hAnsi="Arial"/>
          <w:b/>
          <w:sz w:val="24"/>
          <w:szCs w:val="24"/>
        </w:rPr>
      </w:pPr>
    </w:p>
    <w:p w14:paraId="7F689B4C" w14:textId="77777777" w:rsidR="00263593" w:rsidRPr="00F813AC" w:rsidRDefault="00263593" w:rsidP="00057587">
      <w:pPr>
        <w:pStyle w:val="ListParagraph"/>
        <w:numPr>
          <w:ilvl w:val="0"/>
          <w:numId w:val="4"/>
        </w:numPr>
        <w:rPr>
          <w:rFonts w:ascii="Arial" w:hAnsi="Arial"/>
          <w:b/>
        </w:rPr>
      </w:pPr>
      <w:r w:rsidRPr="006F3621">
        <w:rPr>
          <w:rFonts w:ascii="Arial" w:hAnsi="Arial"/>
          <w:b/>
        </w:rPr>
        <w:t>singleParent</w:t>
      </w:r>
    </w:p>
    <w:p w14:paraId="6B1AA579" w14:textId="77777777" w:rsidR="00F126D8" w:rsidRDefault="005C6CB8" w:rsidP="006977BE">
      <w:r>
        <w:t xml:space="preserve"> </w:t>
      </w:r>
    </w:p>
    <w:p w14:paraId="784AFE53" w14:textId="77777777" w:rsidR="00D37C11" w:rsidRDefault="005F0251">
      <w:r>
        <w:t>Every constraint must specialize exactly one Class</w:t>
      </w:r>
    </w:p>
    <w:p w14:paraId="700BC197" w14:textId="77777777" w:rsidR="00F126D8" w:rsidRDefault="00CF06F6" w:rsidP="006977BE">
      <w:r w:rsidRPr="00467F03">
        <w:t>[OCL]</w:t>
      </w:r>
    </w:p>
    <w:p w14:paraId="0E0EBF69" w14:textId="77777777" w:rsidR="008B78EB" w:rsidRDefault="004B279F" w:rsidP="00ED4063">
      <w:r w:rsidRPr="0047488C">
        <w:rPr>
          <w:rFonts w:ascii="Courier" w:hAnsi="Courier"/>
        </w:rPr>
        <w:t>self.base_Class.generalization-&gt;size() = 1</w:t>
      </w:r>
    </w:p>
    <w:p w14:paraId="66D1D4DE" w14:textId="77777777" w:rsidR="0087616E" w:rsidRPr="00BC6BEC" w:rsidRDefault="0087616E" w:rsidP="00263593">
      <w:pPr>
        <w:rPr>
          <w:rFonts w:ascii="Arial" w:hAnsi="Arial"/>
          <w:b/>
          <w:sz w:val="24"/>
          <w:szCs w:val="24"/>
        </w:rPr>
      </w:pPr>
    </w:p>
    <w:p w14:paraId="1AE02B8E" w14:textId="77777777" w:rsidR="00263593" w:rsidRPr="00F813AC" w:rsidRDefault="00263593" w:rsidP="00057587">
      <w:pPr>
        <w:pStyle w:val="ListParagraph"/>
        <w:numPr>
          <w:ilvl w:val="0"/>
          <w:numId w:val="4"/>
        </w:numPr>
        <w:rPr>
          <w:rFonts w:ascii="Arial" w:hAnsi="Arial"/>
          <w:b/>
        </w:rPr>
      </w:pPr>
      <w:r w:rsidRPr="006F3621">
        <w:rPr>
          <w:rFonts w:ascii="Arial" w:hAnsi="Arial"/>
          <w:b/>
        </w:rPr>
        <w:t>allAttributeConstraints</w:t>
      </w:r>
    </w:p>
    <w:p w14:paraId="24F3B76F" w14:textId="77777777" w:rsidR="00F126D8" w:rsidRDefault="005C6CB8" w:rsidP="006977BE">
      <w:r>
        <w:t xml:space="preserve"> </w:t>
      </w:r>
    </w:p>
    <w:p w14:paraId="34D0F6CA" w14:textId="77777777" w:rsidR="00D37C11" w:rsidRDefault="005F0251">
      <w:r>
        <w:t>All owned attributes must be &gt;</w:t>
      </w:r>
    </w:p>
    <w:p w14:paraId="4F987893" w14:textId="77777777" w:rsidR="00F126D8" w:rsidRDefault="00CF06F6" w:rsidP="006977BE">
      <w:r w:rsidRPr="00467F03">
        <w:t>[OCL]</w:t>
      </w:r>
    </w:p>
    <w:p w14:paraId="27568D66" w14:textId="77777777" w:rsidR="008B78EB" w:rsidRDefault="004B279F" w:rsidP="00ED4063">
      <w:r w:rsidRPr="0047488C">
        <w:rPr>
          <w:rFonts w:ascii="Courier" w:hAnsi="Courier"/>
        </w:rPr>
        <w:t xml:space="preserve"> self.base_Class.ownedAttribute-&gt;forAll(x|x.stereotypedBy('AttributeConstraint'))</w:t>
      </w:r>
    </w:p>
    <w:p w14:paraId="3E7B4E68" w14:textId="77777777" w:rsidR="00DB049B" w:rsidRDefault="00022C8A" w:rsidP="006977BE">
      <w:r w:rsidRPr="00022C8A">
        <w:t xml:space="preserve"> </w:t>
      </w:r>
    </w:p>
    <w:p w14:paraId="1B7BC925" w14:textId="77777777" w:rsidR="002C0F83" w:rsidRPr="005F31BE" w:rsidRDefault="00F851FF" w:rsidP="005F31BE">
      <w:pPr>
        <w:pStyle w:val="Heading4"/>
      </w:pPr>
      <w:bookmarkStart w:id="403" w:name="_0ce2b29ea1a1410087dae9200ed62528"/>
      <w:bookmarkStart w:id="404" w:name="_Toc277077992"/>
      <w:r w:rsidRPr="005F31BE">
        <w:t>&lt;Stereotype&gt; ReferenceModelImport</w:t>
      </w:r>
      <w:bookmarkEnd w:id="403"/>
      <w:bookmarkEnd w:id="404"/>
    </w:p>
    <w:p w14:paraId="76E0505A" w14:textId="77777777" w:rsidR="0063570E" w:rsidRDefault="0063570E" w:rsidP="00383490"/>
    <w:p w14:paraId="16778A94" w14:textId="77777777" w:rsidR="00A855E6" w:rsidRDefault="00383490" w:rsidP="00263593">
      <w:r w:rsidRPr="00875584">
        <w:rPr>
          <w:rFonts w:ascii="Arial" w:hAnsi="Arial"/>
          <w:b/>
          <w:sz w:val="24"/>
          <w:szCs w:val="24"/>
        </w:rPr>
        <w:t>Description</w:t>
      </w:r>
    </w:p>
    <w:p w14:paraId="030C093D" w14:textId="77777777" w:rsidR="00DB049B" w:rsidRDefault="005C6CB8" w:rsidP="006977BE">
      <w:r>
        <w:t xml:space="preserve"> </w:t>
      </w:r>
    </w:p>
    <w:p w14:paraId="7FCB28D8" w14:textId="77777777" w:rsidR="00D37C11" w:rsidRDefault="005F0251">
      <w:r>
        <w:t xml:space="preserve"> ReferenceModelImport is a PackageImport where the importingNamespace is an instance of an ArchetypeLibrary and the importedPackage is an instance of a ReferenceModel.  </w:t>
      </w:r>
    </w:p>
    <w:p w14:paraId="2FEAF5CF" w14:textId="77777777" w:rsidR="00DB049B" w:rsidRDefault="00C51B43" w:rsidP="006977BE">
      <w:r>
        <w:t xml:space="preserve"> </w:t>
      </w:r>
      <w:r w:rsidR="009F2598">
        <w:t xml:space="preserve">  </w:t>
      </w:r>
    </w:p>
    <w:p w14:paraId="63E4E309" w14:textId="77777777" w:rsidR="0063570E" w:rsidRDefault="0063570E" w:rsidP="00383490"/>
    <w:p w14:paraId="5EE6AC21" w14:textId="77777777" w:rsidR="00A855E6" w:rsidRDefault="00383490" w:rsidP="00263593">
      <w:r w:rsidRPr="00875584">
        <w:rPr>
          <w:rFonts w:ascii="Arial" w:hAnsi="Arial"/>
          <w:b/>
          <w:sz w:val="24"/>
          <w:szCs w:val="24"/>
        </w:rPr>
        <w:t>Diagrams</w:t>
      </w:r>
    </w:p>
    <w:p w14:paraId="5266625A" w14:textId="77777777" w:rsidR="00DB049B" w:rsidRDefault="005F0251" w:rsidP="006977BE">
      <w:hyperlink w:anchor="_1c8c4aa3906888e5c2c8895f5ed19903" w:history="1">
        <w:r w:rsidR="003E7695">
          <w:rPr>
            <w:rStyle w:val="Hyperlink"/>
          </w:rPr>
          <w:t xml:space="preserve">Archetypes </w:t>
        </w:r>
      </w:hyperlink>
      <w:r w:rsidR="006977BE">
        <w:t xml:space="preserve"> </w:t>
      </w:r>
    </w:p>
    <w:p w14:paraId="3CD7F3E8" w14:textId="77777777" w:rsidR="009922DE" w:rsidRDefault="009922DE" w:rsidP="009922DE">
      <w:r>
        <w:t xml:space="preserve">    </w:t>
      </w:r>
    </w:p>
    <w:p w14:paraId="43B4E39F" w14:textId="77777777" w:rsidR="0063570E" w:rsidRDefault="0063570E" w:rsidP="00383490"/>
    <w:p w14:paraId="0D8D2A86" w14:textId="77777777" w:rsidR="00A855E6" w:rsidRDefault="00383490" w:rsidP="00263593">
      <w:r w:rsidRPr="00875584">
        <w:rPr>
          <w:rFonts w:ascii="Arial" w:hAnsi="Arial"/>
          <w:b/>
          <w:sz w:val="24"/>
          <w:szCs w:val="24"/>
        </w:rPr>
        <w:t>Constraints</w:t>
      </w:r>
    </w:p>
    <w:p w14:paraId="7BA50F66" w14:textId="77777777" w:rsidR="0087616E" w:rsidRPr="00BC6BEC" w:rsidRDefault="0087616E" w:rsidP="00263593">
      <w:pPr>
        <w:rPr>
          <w:rFonts w:ascii="Arial" w:hAnsi="Arial"/>
          <w:b/>
          <w:sz w:val="24"/>
          <w:szCs w:val="24"/>
        </w:rPr>
      </w:pPr>
    </w:p>
    <w:p w14:paraId="064CA927"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libraryOnly</w:t>
      </w:r>
    </w:p>
    <w:p w14:paraId="460202A0" w14:textId="77777777" w:rsidR="00F126D8" w:rsidRDefault="005C6CB8" w:rsidP="006977BE">
      <w:r>
        <w:t xml:space="preserve"> </w:t>
      </w:r>
    </w:p>
    <w:p w14:paraId="562B9C93" w14:textId="77777777" w:rsidR="00D37C11" w:rsidRDefault="005F0251">
      <w:r>
        <w:t>importing namespace must be an &gt;</w:t>
      </w:r>
    </w:p>
    <w:p w14:paraId="6222952F" w14:textId="77777777" w:rsidR="00F126D8" w:rsidRDefault="00CF06F6" w:rsidP="006977BE">
      <w:r w:rsidRPr="00467F03">
        <w:t>[OCL]</w:t>
      </w:r>
    </w:p>
    <w:p w14:paraId="63C2077C" w14:textId="77777777" w:rsidR="008B78EB" w:rsidRDefault="004B279F" w:rsidP="00ED4063">
      <w:r w:rsidRPr="0047488C">
        <w:rPr>
          <w:rFonts w:ascii="Courier" w:hAnsi="Courier"/>
        </w:rPr>
        <w:t xml:space="preserve">self.base_PackageImport.importingNamespace.stereotypedBy('ArchetypeLibrary') </w:t>
      </w:r>
    </w:p>
    <w:p w14:paraId="25A610F7" w14:textId="77777777" w:rsidR="0087616E" w:rsidRPr="00BC6BEC" w:rsidRDefault="0087616E" w:rsidP="00263593">
      <w:pPr>
        <w:rPr>
          <w:rFonts w:ascii="Arial" w:hAnsi="Arial"/>
          <w:b/>
          <w:sz w:val="24"/>
          <w:szCs w:val="24"/>
        </w:rPr>
      </w:pPr>
    </w:p>
    <w:p w14:paraId="6EE5A34D" w14:textId="77777777" w:rsidR="00263593" w:rsidRPr="00F813AC" w:rsidRDefault="00263593" w:rsidP="00057587">
      <w:pPr>
        <w:pStyle w:val="ListParagraph"/>
        <w:numPr>
          <w:ilvl w:val="0"/>
          <w:numId w:val="4"/>
        </w:numPr>
        <w:rPr>
          <w:rFonts w:ascii="Arial" w:hAnsi="Arial"/>
          <w:b/>
        </w:rPr>
      </w:pPr>
      <w:r w:rsidRPr="006F3621">
        <w:rPr>
          <w:rFonts w:ascii="Arial" w:hAnsi="Arial"/>
          <w:b/>
        </w:rPr>
        <w:t>libraryReferenceModel</w:t>
      </w:r>
    </w:p>
    <w:p w14:paraId="7AB6BD6D" w14:textId="77777777" w:rsidR="00F126D8" w:rsidRDefault="005C6CB8" w:rsidP="006977BE">
      <w:r>
        <w:t xml:space="preserve"> </w:t>
      </w:r>
    </w:p>
    <w:p w14:paraId="4F8DF38F" w14:textId="77777777" w:rsidR="00D37C11" w:rsidRDefault="005F0251">
      <w:r>
        <w:t>importedPackage m</w:t>
      </w:r>
      <w:r>
        <w:t>ust be &gt; and importNamespace must be &gt;</w:t>
      </w:r>
    </w:p>
    <w:p w14:paraId="13C5A39F" w14:textId="77777777" w:rsidR="00F126D8" w:rsidRDefault="00CF06F6" w:rsidP="006977BE">
      <w:r w:rsidRPr="00467F03">
        <w:t>[OCL]</w:t>
      </w:r>
    </w:p>
    <w:p w14:paraId="2022C91B"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7189C914" w14:textId="77777777" w:rsidR="003E4BE1" w:rsidRDefault="0001444D" w:rsidP="00595F8A">
      <w:r>
        <w:tab/>
      </w:r>
      <w:r>
        <w:tab/>
      </w:r>
      <w:r>
        <w:tab/>
      </w:r>
      <w:r>
        <w:tab/>
      </w:r>
      <w:r>
        <w:rPr>
          <w:noProof/>
        </w:rPr>
        <w:drawing>
          <wp:inline distT="0" distB="0" distL="0" distR="0" wp14:anchorId="7D6F01C2" wp14:editId="26A37D65">
            <wp:extent cx="5934075" cy="2628900"/>
            <wp:effectExtent l="0" t="0" r="0" b="0"/>
            <wp:docPr id="62"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4947172.png"/>
                    <pic:cNvPicPr/>
                  </pic:nvPicPr>
                  <pic:blipFill>
                    <a:blip r:embed="rId62" cstate="print"/>
                    <a:stretch>
                      <a:fillRect/>
                    </a:stretch>
                  </pic:blipFill>
                  <pic:spPr>
                    <a:xfrm>
                      <a:off x="0" y="0"/>
                      <a:ext cx="5934075" cy="2628900"/>
                    </a:xfrm>
                    <a:prstGeom prst="rect">
                      <a:avLst/>
                    </a:prstGeom>
                  </pic:spPr>
                </pic:pic>
              </a:graphicData>
            </a:graphic>
          </wp:inline>
        </w:drawing>
      </w:r>
    </w:p>
    <w:p w14:paraId="4DF3EDE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05" w:name="_c8719d73828cfab6778459fc65cfee21"/>
      <w:r w:rsidRPr="007B5B34">
        <w:rPr>
          <w:b/>
          <w:sz w:val="24"/>
          <w:szCs w:val="24"/>
        </w:rPr>
        <w:t>Archetype Metadata</w:t>
      </w:r>
      <w:bookmarkEnd w:id="405"/>
    </w:p>
    <w:p w14:paraId="21FB0858" w14:textId="77777777" w:rsidR="003E4BE1" w:rsidRDefault="00CB577B" w:rsidP="00AB09F3">
      <w:r>
        <w:t xml:space="preserve">       </w:t>
      </w:r>
    </w:p>
    <w:p w14:paraId="367BE5BF" w14:textId="77777777" w:rsidR="00DB049B" w:rsidRDefault="00022C8A" w:rsidP="006977BE">
      <w:r w:rsidRPr="00022C8A">
        <w:t xml:space="preserve"> </w:t>
      </w:r>
    </w:p>
    <w:p w14:paraId="4A2998B1" w14:textId="77777777" w:rsidR="002C0F83" w:rsidRPr="005F31BE" w:rsidRDefault="00F851FF" w:rsidP="005F31BE">
      <w:pPr>
        <w:pStyle w:val="Heading4"/>
      </w:pPr>
      <w:bookmarkStart w:id="406" w:name="_82494802913d8048ecbb8cfa6650f65c"/>
      <w:bookmarkStart w:id="407" w:name="_Toc277077993"/>
      <w:r w:rsidRPr="005F31BE">
        <w:t>&lt;Stereotype&gt; AMLType</w:t>
      </w:r>
      <w:bookmarkEnd w:id="406"/>
      <w:bookmarkEnd w:id="407"/>
    </w:p>
    <w:p w14:paraId="38D3A301" w14:textId="77777777" w:rsidR="0063570E" w:rsidRDefault="0063570E" w:rsidP="00383490"/>
    <w:p w14:paraId="2A213C00" w14:textId="77777777" w:rsidR="00A855E6" w:rsidRDefault="00383490" w:rsidP="00263593">
      <w:r w:rsidRPr="00875584">
        <w:rPr>
          <w:rFonts w:ascii="Arial" w:hAnsi="Arial"/>
          <w:b/>
          <w:sz w:val="24"/>
          <w:szCs w:val="24"/>
        </w:rPr>
        <w:t>Description</w:t>
      </w:r>
    </w:p>
    <w:p w14:paraId="58078F49" w14:textId="77777777" w:rsidR="00DB049B" w:rsidRDefault="005C6CB8" w:rsidP="006977BE">
      <w:r>
        <w:t xml:space="preserve"> </w:t>
      </w:r>
    </w:p>
    <w:p w14:paraId="3510C1B5" w14:textId="77777777" w:rsidR="00D37C11" w:rsidRDefault="005F0251">
      <w:r>
        <w:t xml:space="preserve"> An AMLType represents a "primitive" or "atomic" type in the AML specification.  An instance of an AMLType is identified solely by its value.  AMLType is not a specialization of the UML DataType because it may need to be represented as a spe</w:t>
      </w:r>
      <w:r>
        <w:t>cialization of UML Class in a Reference Model binding.</w:t>
      </w:r>
    </w:p>
    <w:p w14:paraId="5EE3FC97" w14:textId="77777777" w:rsidR="00D37C11" w:rsidRDefault="005F0251">
      <w:r>
        <w:t xml:space="preserve"> </w:t>
      </w:r>
    </w:p>
    <w:p w14:paraId="6B5E23C4" w14:textId="77777777" w:rsidR="00DB049B" w:rsidRDefault="00C51B43" w:rsidP="006977BE">
      <w:r>
        <w:t xml:space="preserve"> </w:t>
      </w:r>
      <w:r w:rsidR="009F2598">
        <w:t xml:space="preserve">  </w:t>
      </w:r>
    </w:p>
    <w:p w14:paraId="158EFA29" w14:textId="77777777" w:rsidR="0063570E" w:rsidRDefault="0063570E" w:rsidP="00383490"/>
    <w:p w14:paraId="291FB65C" w14:textId="77777777" w:rsidR="00A855E6" w:rsidRDefault="00383490" w:rsidP="00263593">
      <w:r w:rsidRPr="00875584">
        <w:rPr>
          <w:rFonts w:ascii="Arial" w:hAnsi="Arial"/>
          <w:b/>
          <w:sz w:val="24"/>
          <w:szCs w:val="24"/>
        </w:rPr>
        <w:t>Diagrams</w:t>
      </w:r>
    </w:p>
    <w:p w14:paraId="40A3BB7E" w14:textId="77777777" w:rsidR="00DB049B" w:rsidRDefault="005F0251" w:rsidP="006977BE">
      <w:hyperlink w:anchor="_c8719d73828cfab6778459fc65cfee21" w:history="1">
        <w:r w:rsidR="003E7695">
          <w:rPr>
            <w:rStyle w:val="Hyperlink"/>
          </w:rPr>
          <w:t>Archetype Metadata</w:t>
        </w:r>
      </w:hyperlink>
      <w:r w:rsidR="00F37E3B">
        <w:t xml:space="preserve"> </w:t>
      </w:r>
      <w:r w:rsidR="006977BE">
        <w:t xml:space="preserve">   </w:t>
      </w:r>
    </w:p>
    <w:p w14:paraId="645CA2F8" w14:textId="77777777" w:rsidR="0063570E" w:rsidRDefault="0063570E" w:rsidP="00383490"/>
    <w:p w14:paraId="50E4E7E6" w14:textId="77777777" w:rsidR="00A855E6" w:rsidRDefault="00383490" w:rsidP="00263593">
      <w:r w:rsidRPr="00875584">
        <w:rPr>
          <w:rFonts w:ascii="Arial" w:hAnsi="Arial"/>
          <w:b/>
          <w:sz w:val="24"/>
          <w:szCs w:val="24"/>
        </w:rPr>
        <w:t>Attributes</w:t>
      </w:r>
    </w:p>
    <w:p w14:paraId="78A13A4B" w14:textId="77777777" w:rsidR="00B603FB" w:rsidRDefault="00B603FB" w:rsidP="008B78EB"/>
    <w:p w14:paraId="5C4643FC" w14:textId="77777777" w:rsidR="00A755AA" w:rsidRDefault="008B78EB" w:rsidP="008B78EB">
      <w:pPr>
        <w:rPr>
          <w:b/>
        </w:rPr>
      </w:pPr>
      <w:r w:rsidRPr="006A54F6">
        <w:rPr>
          <w:b/>
        </w:rPr>
        <w:t xml:space="preserve">•   public value : String </w:t>
      </w:r>
    </w:p>
    <w:p w14:paraId="0EAAF464" w14:textId="77777777" w:rsidR="00DB049B" w:rsidRDefault="00022C8A" w:rsidP="006977BE">
      <w:r w:rsidRPr="00022C8A">
        <w:t xml:space="preserve"> </w:t>
      </w:r>
    </w:p>
    <w:p w14:paraId="4F6E4BA3" w14:textId="77777777" w:rsidR="002C0F83" w:rsidRPr="005F31BE" w:rsidRDefault="00F851FF" w:rsidP="005F31BE">
      <w:pPr>
        <w:pStyle w:val="Heading4"/>
      </w:pPr>
      <w:bookmarkStart w:id="408" w:name="_839655ee868d32a13ebf365a1d258389"/>
      <w:bookmarkStart w:id="409" w:name="_Toc277077994"/>
      <w:r w:rsidRPr="005F31BE">
        <w:t>&lt;Stereotype&gt; ArchetypeId</w:t>
      </w:r>
      <w:bookmarkEnd w:id="408"/>
      <w:bookmarkEnd w:id="409"/>
    </w:p>
    <w:p w14:paraId="5558859A" w14:textId="77777777" w:rsidR="00DB049B" w:rsidRDefault="00C51B43" w:rsidP="006977BE">
      <w:r>
        <w:t xml:space="preserve"> </w:t>
      </w:r>
      <w:r w:rsidR="009F2598">
        <w:t xml:space="preserve">  </w:t>
      </w:r>
    </w:p>
    <w:p w14:paraId="400A5989" w14:textId="77777777" w:rsidR="0063570E" w:rsidRDefault="0063570E" w:rsidP="00383490"/>
    <w:p w14:paraId="6819A885" w14:textId="77777777" w:rsidR="00A855E6" w:rsidRDefault="00383490" w:rsidP="00263593">
      <w:r w:rsidRPr="00875584">
        <w:rPr>
          <w:rFonts w:ascii="Arial" w:hAnsi="Arial"/>
          <w:b/>
          <w:sz w:val="24"/>
          <w:szCs w:val="24"/>
        </w:rPr>
        <w:t>Diagrams</w:t>
      </w:r>
    </w:p>
    <w:p w14:paraId="3B62E8A8" w14:textId="77777777" w:rsidR="00DB049B" w:rsidRDefault="005F0251" w:rsidP="006977BE">
      <w:hyperlink w:anchor="_c8719d73828cfab6778459fc65cfee21" w:history="1">
        <w:r w:rsidR="003E7695">
          <w:rPr>
            <w:rStyle w:val="Hyperlink"/>
          </w:rPr>
          <w:t>Archetype Metadata</w:t>
        </w:r>
      </w:hyperlink>
      <w:r w:rsidR="00F37E3B">
        <w:t xml:space="preserve"> </w:t>
      </w:r>
      <w:r w:rsidR="006977BE">
        <w:t xml:space="preserve">   </w:t>
      </w:r>
    </w:p>
    <w:p w14:paraId="5C8455EA" w14:textId="77777777" w:rsidR="0063570E" w:rsidRDefault="0063570E" w:rsidP="00383490"/>
    <w:p w14:paraId="5BE0C687" w14:textId="77777777" w:rsidR="00A855E6" w:rsidRDefault="00383490" w:rsidP="00263593">
      <w:r w:rsidRPr="00875584">
        <w:rPr>
          <w:rFonts w:ascii="Arial" w:hAnsi="Arial"/>
          <w:b/>
          <w:sz w:val="24"/>
          <w:szCs w:val="24"/>
        </w:rPr>
        <w:t>Attributes</w:t>
      </w:r>
    </w:p>
    <w:p w14:paraId="592CFEAF" w14:textId="77777777" w:rsidR="00B603FB" w:rsidRDefault="00B603FB" w:rsidP="008B78EB"/>
    <w:p w14:paraId="2E337104" w14:textId="77777777" w:rsidR="00A755AA" w:rsidRDefault="008B78EB" w:rsidP="008B78EB">
      <w:pPr>
        <w:rPr>
          <w:b/>
        </w:rPr>
      </w:pPr>
      <w:r w:rsidRPr="006A54F6">
        <w:rPr>
          <w:b/>
        </w:rPr>
        <w:t xml:space="preserve">•   public id : String </w:t>
      </w:r>
    </w:p>
    <w:p w14:paraId="06838072" w14:textId="77777777" w:rsidR="00DB049B" w:rsidRDefault="00022C8A" w:rsidP="006977BE">
      <w:r w:rsidRPr="00022C8A">
        <w:t xml:space="preserve"> </w:t>
      </w:r>
    </w:p>
    <w:p w14:paraId="7DE34EA8" w14:textId="77777777" w:rsidR="002C0F83" w:rsidRPr="005F31BE" w:rsidRDefault="00F851FF" w:rsidP="005F31BE">
      <w:pPr>
        <w:pStyle w:val="Heading4"/>
      </w:pPr>
      <w:bookmarkStart w:id="410" w:name="_a52ae204605fde9be3c14dbc4365e24a"/>
      <w:bookmarkStart w:id="411" w:name="_Toc277077995"/>
      <w:r w:rsidRPr="005F31BE">
        <w:t>&lt;Stereotype&gt; ArchetypeVersionId</w:t>
      </w:r>
      <w:bookmarkEnd w:id="410"/>
      <w:bookmarkEnd w:id="411"/>
    </w:p>
    <w:p w14:paraId="144D7A8B" w14:textId="77777777" w:rsidR="00DB049B" w:rsidRDefault="00C51B43" w:rsidP="006977BE">
      <w:r>
        <w:t xml:space="preserve"> </w:t>
      </w:r>
      <w:r w:rsidR="009F2598">
        <w:t xml:space="preserve">  </w:t>
      </w:r>
    </w:p>
    <w:p w14:paraId="7B62F58B" w14:textId="77777777" w:rsidR="0063570E" w:rsidRDefault="0063570E" w:rsidP="00383490"/>
    <w:p w14:paraId="1E72C78A" w14:textId="77777777" w:rsidR="00A855E6" w:rsidRDefault="00383490" w:rsidP="00263593">
      <w:r w:rsidRPr="00875584">
        <w:rPr>
          <w:rFonts w:ascii="Arial" w:hAnsi="Arial"/>
          <w:b/>
          <w:sz w:val="24"/>
          <w:szCs w:val="24"/>
        </w:rPr>
        <w:t>Diagrams</w:t>
      </w:r>
    </w:p>
    <w:p w14:paraId="345DBE4B" w14:textId="77777777" w:rsidR="00DB049B" w:rsidRDefault="005F0251" w:rsidP="006977BE">
      <w:hyperlink w:anchor="_c8719d73828cfab6778459fc65cfee21" w:history="1">
        <w:r w:rsidR="003E7695">
          <w:rPr>
            <w:rStyle w:val="Hyperlink"/>
          </w:rPr>
          <w:t>Archetype Metadata</w:t>
        </w:r>
      </w:hyperlink>
      <w:r w:rsidR="00F37E3B">
        <w:t xml:space="preserve"> </w:t>
      </w:r>
      <w:r w:rsidR="006977BE">
        <w:t xml:space="preserve">   </w:t>
      </w:r>
    </w:p>
    <w:p w14:paraId="0B5A0FD4" w14:textId="77777777" w:rsidR="0063570E" w:rsidRDefault="0063570E" w:rsidP="00383490"/>
    <w:p w14:paraId="191DDD8F" w14:textId="77777777" w:rsidR="00A855E6" w:rsidRDefault="00383490" w:rsidP="00263593">
      <w:r w:rsidRPr="00875584">
        <w:rPr>
          <w:rFonts w:ascii="Arial" w:hAnsi="Arial"/>
          <w:b/>
          <w:sz w:val="24"/>
          <w:szCs w:val="24"/>
        </w:rPr>
        <w:t>Attributes</w:t>
      </w:r>
    </w:p>
    <w:p w14:paraId="29C96A80" w14:textId="77777777" w:rsidR="00B603FB" w:rsidRDefault="00B603FB" w:rsidP="008B78EB"/>
    <w:p w14:paraId="2F078924" w14:textId="77777777" w:rsidR="00A755AA" w:rsidRDefault="008B78EB" w:rsidP="008B78EB">
      <w:pPr>
        <w:rPr>
          <w:b/>
        </w:rPr>
      </w:pPr>
      <w:r w:rsidRPr="006A54F6">
        <w:rPr>
          <w:b/>
        </w:rPr>
        <w:t xml:space="preserve">•   public id : String </w:t>
      </w:r>
    </w:p>
    <w:p w14:paraId="4F24FF59" w14:textId="77777777" w:rsidR="00DB049B" w:rsidRDefault="00022C8A" w:rsidP="006977BE">
      <w:r w:rsidRPr="00022C8A">
        <w:t xml:space="preserve"> </w:t>
      </w:r>
    </w:p>
    <w:p w14:paraId="5964C7EE" w14:textId="77777777" w:rsidR="002C0F83" w:rsidRPr="005F31BE" w:rsidRDefault="00F851FF" w:rsidP="005F31BE">
      <w:pPr>
        <w:pStyle w:val="Heading4"/>
      </w:pPr>
      <w:bookmarkStart w:id="412" w:name="_27a8967f003efe37629fea8e80ca6c23"/>
      <w:bookmarkStart w:id="413" w:name="_Toc277077996"/>
      <w:r w:rsidRPr="005F31BE">
        <w:t>&lt;Stereotype&gt; ConcreteInstanceSpecification</w:t>
      </w:r>
      <w:bookmarkEnd w:id="412"/>
      <w:bookmarkEnd w:id="413"/>
    </w:p>
    <w:p w14:paraId="0A56E40F" w14:textId="77777777" w:rsidR="00DB049B" w:rsidRDefault="00C51B43" w:rsidP="006977BE">
      <w:r>
        <w:t xml:space="preserve"> </w:t>
      </w:r>
      <w:r w:rsidR="009F2598">
        <w:t xml:space="preserve">  </w:t>
      </w:r>
    </w:p>
    <w:p w14:paraId="4277CAD2" w14:textId="77777777" w:rsidR="0063570E" w:rsidRDefault="0063570E" w:rsidP="00383490"/>
    <w:p w14:paraId="08ACBD0C" w14:textId="77777777" w:rsidR="00A855E6" w:rsidRDefault="00383490" w:rsidP="00263593">
      <w:r w:rsidRPr="00875584">
        <w:rPr>
          <w:rFonts w:ascii="Arial" w:hAnsi="Arial"/>
          <w:b/>
          <w:sz w:val="24"/>
          <w:szCs w:val="24"/>
        </w:rPr>
        <w:t>Diagrams</w:t>
      </w:r>
    </w:p>
    <w:p w14:paraId="65DD3845" w14:textId="77777777" w:rsidR="00DB049B" w:rsidRDefault="005F0251" w:rsidP="006977BE">
      <w:hyperlink w:anchor="_c8719d73828cfab6778459fc65cfee21" w:history="1">
        <w:r w:rsidR="003E7695">
          <w:rPr>
            <w:rStyle w:val="Hyperlink"/>
          </w:rPr>
          <w:t>Archetype Metadata</w:t>
        </w:r>
      </w:hyperlink>
      <w:r w:rsidR="006977BE">
        <w:t xml:space="preserve"> </w:t>
      </w:r>
    </w:p>
    <w:p w14:paraId="72C490C5" w14:textId="77777777" w:rsidR="00DB049B" w:rsidRDefault="00022C8A" w:rsidP="006977BE">
      <w:r w:rsidRPr="00022C8A">
        <w:t xml:space="preserve"> </w:t>
      </w:r>
    </w:p>
    <w:p w14:paraId="79F2D05F" w14:textId="77777777" w:rsidR="002C0F83" w:rsidRPr="005F31BE" w:rsidRDefault="00F851FF" w:rsidP="005F31BE">
      <w:pPr>
        <w:pStyle w:val="Heading4"/>
      </w:pPr>
      <w:bookmarkStart w:id="414" w:name="_2363e45c670e7e760b4676036b10e751"/>
      <w:bookmarkStart w:id="415" w:name="_Toc277077997"/>
      <w:r w:rsidRPr="005F31BE">
        <w:t>&lt;Stereotype&gt; ResourceDescription</w:t>
      </w:r>
      <w:bookmarkEnd w:id="414"/>
      <w:bookmarkEnd w:id="415"/>
    </w:p>
    <w:p w14:paraId="7330C19F" w14:textId="77777777" w:rsidR="00DB049B" w:rsidRDefault="00C51B43" w:rsidP="006977BE">
      <w:r>
        <w:t xml:space="preserve"> </w:t>
      </w:r>
      <w:r w:rsidR="009F2598">
        <w:t xml:space="preserve">  </w:t>
      </w:r>
    </w:p>
    <w:p w14:paraId="3080ED5E" w14:textId="77777777" w:rsidR="0063570E" w:rsidRDefault="0063570E" w:rsidP="00383490"/>
    <w:p w14:paraId="5D1F0BAF" w14:textId="77777777" w:rsidR="00A855E6" w:rsidRDefault="00383490" w:rsidP="00263593">
      <w:r w:rsidRPr="00875584">
        <w:rPr>
          <w:rFonts w:ascii="Arial" w:hAnsi="Arial"/>
          <w:b/>
          <w:sz w:val="24"/>
          <w:szCs w:val="24"/>
        </w:rPr>
        <w:t>Diagrams</w:t>
      </w:r>
    </w:p>
    <w:p w14:paraId="0B101EEE" w14:textId="77777777" w:rsidR="00DB049B" w:rsidRDefault="005F0251" w:rsidP="006977BE">
      <w:hyperlink w:anchor="_c8719d73828cfab6778459fc65cfee21" w:history="1">
        <w:r w:rsidR="003E7695">
          <w:rPr>
            <w:rStyle w:val="Hyperlink"/>
          </w:rPr>
          <w:t>Archetype Metadata</w:t>
        </w:r>
      </w:hyperlink>
      <w:r w:rsidR="006977BE">
        <w:t xml:space="preserve"> </w:t>
      </w:r>
    </w:p>
    <w:p w14:paraId="047F4896" w14:textId="77777777" w:rsidR="00DB049B" w:rsidRDefault="00022C8A" w:rsidP="006977BE">
      <w:r w:rsidRPr="00022C8A">
        <w:t xml:space="preserve"> </w:t>
      </w:r>
    </w:p>
    <w:p w14:paraId="221057D8" w14:textId="77777777" w:rsidR="002C0F83" w:rsidRPr="005F31BE" w:rsidRDefault="00F851FF" w:rsidP="005F31BE">
      <w:pPr>
        <w:pStyle w:val="Heading4"/>
      </w:pPr>
      <w:bookmarkStart w:id="416" w:name="_74961ad8a1e3c30cd89ad432319e647b"/>
      <w:bookmarkStart w:id="417" w:name="_Toc277077998"/>
      <w:r w:rsidRPr="005F31BE">
        <w:t>&lt;Stereotype&gt; ResourceTranslation</w:t>
      </w:r>
      <w:bookmarkEnd w:id="416"/>
      <w:bookmarkEnd w:id="417"/>
    </w:p>
    <w:p w14:paraId="6806B988" w14:textId="77777777" w:rsidR="00DB049B" w:rsidRDefault="00C51B43" w:rsidP="006977BE">
      <w:r>
        <w:t xml:space="preserve"> </w:t>
      </w:r>
      <w:r w:rsidR="009F2598">
        <w:t xml:space="preserve">  </w:t>
      </w:r>
    </w:p>
    <w:p w14:paraId="65087BDB" w14:textId="77777777" w:rsidR="0063570E" w:rsidRDefault="0063570E" w:rsidP="00383490"/>
    <w:p w14:paraId="11847E84" w14:textId="77777777" w:rsidR="00A855E6" w:rsidRDefault="00383490" w:rsidP="00263593">
      <w:r w:rsidRPr="00875584">
        <w:rPr>
          <w:rFonts w:ascii="Arial" w:hAnsi="Arial"/>
          <w:b/>
          <w:sz w:val="24"/>
          <w:szCs w:val="24"/>
        </w:rPr>
        <w:t>Diagrams</w:t>
      </w:r>
    </w:p>
    <w:p w14:paraId="22F64E65" w14:textId="77777777" w:rsidR="00DB049B" w:rsidRDefault="005F0251"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5E2A3442" w14:textId="77777777" w:rsidR="0063570E" w:rsidRDefault="0063570E" w:rsidP="00383490"/>
    <w:p w14:paraId="1423B154" w14:textId="77777777" w:rsidR="00A855E6" w:rsidRDefault="00383490" w:rsidP="00263593">
      <w:r w:rsidRPr="00875584">
        <w:rPr>
          <w:rFonts w:ascii="Arial" w:hAnsi="Arial"/>
          <w:b/>
          <w:sz w:val="24"/>
          <w:szCs w:val="24"/>
        </w:rPr>
        <w:t>Attributes</w:t>
      </w:r>
    </w:p>
    <w:p w14:paraId="3856A5D4" w14:textId="77777777" w:rsidR="00B603FB" w:rsidRDefault="00B603FB" w:rsidP="008B78EB"/>
    <w:p w14:paraId="6F248656" w14:textId="77777777" w:rsidR="00A755AA" w:rsidRDefault="008B78EB" w:rsidP="008B78EB">
      <w:pPr>
        <w:rPr>
          <w:b/>
        </w:rPr>
      </w:pPr>
      <w:r w:rsidRPr="006A54F6">
        <w:rPr>
          <w:b/>
        </w:rPr>
        <w:t>•   public versionLastTranslated : String  [0..1]</w:t>
      </w:r>
    </w:p>
    <w:p w14:paraId="674286A7" w14:textId="77777777" w:rsidR="009922DE" w:rsidRDefault="009922DE" w:rsidP="009922DE">
      <w:r>
        <w:t xml:space="preserve">  </w:t>
      </w:r>
    </w:p>
    <w:p w14:paraId="7E34A6C8" w14:textId="77777777" w:rsidR="0063570E" w:rsidRDefault="0063570E" w:rsidP="00383490"/>
    <w:p w14:paraId="44EF38FF" w14:textId="77777777" w:rsidR="00A855E6" w:rsidRDefault="00383490" w:rsidP="00263593">
      <w:r w:rsidRPr="00875584">
        <w:rPr>
          <w:rFonts w:ascii="Arial" w:hAnsi="Arial"/>
          <w:b/>
          <w:sz w:val="24"/>
          <w:szCs w:val="24"/>
        </w:rPr>
        <w:t>Constraints</w:t>
      </w:r>
    </w:p>
    <w:p w14:paraId="286A6FAC" w14:textId="77777777" w:rsidR="0087616E" w:rsidRPr="00BC6BEC" w:rsidRDefault="0087616E" w:rsidP="00263593">
      <w:pPr>
        <w:rPr>
          <w:rFonts w:ascii="Arial" w:hAnsi="Arial"/>
          <w:b/>
          <w:sz w:val="24"/>
          <w:szCs w:val="24"/>
        </w:rPr>
      </w:pPr>
    </w:p>
    <w:p w14:paraId="164AD594" w14:textId="77777777" w:rsidR="00263593" w:rsidRPr="00F813AC" w:rsidRDefault="00263593" w:rsidP="00057587">
      <w:pPr>
        <w:pStyle w:val="ListParagraph"/>
        <w:numPr>
          <w:ilvl w:val="0"/>
          <w:numId w:val="4"/>
        </w:numPr>
        <w:rPr>
          <w:rFonts w:ascii="Arial" w:hAnsi="Arial"/>
          <w:b/>
        </w:rPr>
      </w:pPr>
      <w:r w:rsidRPr="006F3621">
        <w:rPr>
          <w:rFonts w:ascii="Arial" w:hAnsi="Arial"/>
          <w:b/>
        </w:rPr>
        <w:t>hasOneTranslationDetails</w:t>
      </w:r>
    </w:p>
    <w:p w14:paraId="4FF05C2A" w14:textId="77777777" w:rsidR="00F126D8" w:rsidRDefault="005C6CB8" w:rsidP="006977BE">
      <w:r>
        <w:t xml:space="preserve"> </w:t>
      </w:r>
    </w:p>
    <w:p w14:paraId="530CA973" w14:textId="77777777" w:rsidR="00D37C11" w:rsidRDefault="005F0251">
      <w:r>
        <w:t>classifierBehavior must be &gt;</w:t>
      </w:r>
    </w:p>
    <w:p w14:paraId="27CD73BA" w14:textId="77777777" w:rsidR="00F126D8" w:rsidRDefault="00CF06F6" w:rsidP="006977BE">
      <w:r w:rsidRPr="00467F03">
        <w:t>[OCL]</w:t>
      </w:r>
    </w:p>
    <w:p w14:paraId="0FDD5CF9" w14:textId="77777777" w:rsidR="008B78EB" w:rsidRDefault="004B279F" w:rsidP="00ED4063">
      <w:r w:rsidRPr="0047488C">
        <w:rPr>
          <w:rFonts w:ascii="Courier" w:hAnsi="Courier"/>
        </w:rPr>
        <w:t>self.base_OpaqueBehavior.classifierBehavior.stereotypedBy('TranslationDetails')</w:t>
      </w:r>
    </w:p>
    <w:p w14:paraId="3A446AFD" w14:textId="77777777" w:rsidR="00DB049B" w:rsidRDefault="00022C8A" w:rsidP="006977BE">
      <w:r w:rsidRPr="00022C8A">
        <w:t xml:space="preserve"> </w:t>
      </w:r>
    </w:p>
    <w:p w14:paraId="6DC93E07" w14:textId="77777777" w:rsidR="002C0F83" w:rsidRPr="005F31BE" w:rsidRDefault="00F851FF" w:rsidP="005F31BE">
      <w:pPr>
        <w:pStyle w:val="Heading4"/>
      </w:pPr>
      <w:bookmarkStart w:id="418" w:name="_ae523af1cac1acb62eaaa15c6e4cf946"/>
      <w:bookmarkStart w:id="419" w:name="_Toc277077999"/>
      <w:r w:rsidRPr="005F31BE">
        <w:t>&lt;Stereotype&gt; TranslationDetails</w:t>
      </w:r>
      <w:bookmarkEnd w:id="418"/>
      <w:bookmarkEnd w:id="419"/>
    </w:p>
    <w:p w14:paraId="5C5D95BE" w14:textId="77777777" w:rsidR="00DB049B" w:rsidRDefault="00C51B43" w:rsidP="006977BE">
      <w:r>
        <w:t xml:space="preserve"> </w:t>
      </w:r>
      <w:r w:rsidR="009F2598">
        <w:t xml:space="preserve">  </w:t>
      </w:r>
    </w:p>
    <w:p w14:paraId="0D4675F7" w14:textId="77777777" w:rsidR="0063570E" w:rsidRDefault="0063570E" w:rsidP="00383490"/>
    <w:p w14:paraId="63283356" w14:textId="77777777" w:rsidR="00A855E6" w:rsidRDefault="00383490" w:rsidP="00263593">
      <w:r w:rsidRPr="00875584">
        <w:rPr>
          <w:rFonts w:ascii="Arial" w:hAnsi="Arial"/>
          <w:b/>
          <w:sz w:val="24"/>
          <w:szCs w:val="24"/>
        </w:rPr>
        <w:t>Diagrams</w:t>
      </w:r>
    </w:p>
    <w:p w14:paraId="18464356" w14:textId="77777777" w:rsidR="00DB049B" w:rsidRDefault="005F0251"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5A91EC98" w14:textId="77777777" w:rsidR="0063570E" w:rsidRDefault="0063570E" w:rsidP="00383490"/>
    <w:p w14:paraId="2B2E5F75" w14:textId="77777777" w:rsidR="00A855E6" w:rsidRDefault="00383490" w:rsidP="00263593">
      <w:r w:rsidRPr="00875584">
        <w:rPr>
          <w:rFonts w:ascii="Arial" w:hAnsi="Arial"/>
          <w:b/>
          <w:sz w:val="24"/>
          <w:szCs w:val="24"/>
        </w:rPr>
        <w:t>Attributes</w:t>
      </w:r>
    </w:p>
    <w:p w14:paraId="2D10D5FC" w14:textId="77777777" w:rsidR="00B603FB" w:rsidRDefault="00B603FB" w:rsidP="008B78EB"/>
    <w:p w14:paraId="79EDED26" w14:textId="77777777" w:rsidR="00A755AA" w:rsidRDefault="008B78EB" w:rsidP="008B78EB">
      <w:pPr>
        <w:rPr>
          <w:b/>
        </w:rPr>
      </w:pPr>
      <w:r w:rsidRPr="006A54F6">
        <w:rPr>
          <w:b/>
        </w:rPr>
        <w:t>•   public accreditation : String  [0..1]</w:t>
      </w:r>
    </w:p>
    <w:p w14:paraId="37AFCB62" w14:textId="77777777" w:rsidR="00B603FB" w:rsidRDefault="00B603FB" w:rsidP="008B78EB"/>
    <w:p w14:paraId="6E1A3CC0" w14:textId="77777777" w:rsidR="00A755AA" w:rsidRDefault="008B78EB" w:rsidP="008B78EB">
      <w:pPr>
        <w:rPr>
          <w:b/>
        </w:rPr>
      </w:pPr>
      <w:r w:rsidRPr="006A54F6">
        <w:rPr>
          <w:b/>
        </w:rPr>
        <w:t>•   public language : EnumerationLiteral  [1]</w:t>
      </w:r>
    </w:p>
    <w:p w14:paraId="7F997CE5" w14:textId="77777777" w:rsidR="009922DE" w:rsidRDefault="009922DE" w:rsidP="009922DE">
      <w:r>
        <w:t xml:space="preserve">  </w:t>
      </w:r>
    </w:p>
    <w:p w14:paraId="3E5953CE" w14:textId="77777777" w:rsidR="0063570E" w:rsidRDefault="0063570E" w:rsidP="00383490"/>
    <w:p w14:paraId="03F0CDFF" w14:textId="77777777" w:rsidR="00A855E6" w:rsidRDefault="00383490" w:rsidP="00263593">
      <w:r w:rsidRPr="00875584">
        <w:rPr>
          <w:rFonts w:ascii="Arial" w:hAnsi="Arial"/>
          <w:b/>
          <w:sz w:val="24"/>
          <w:szCs w:val="24"/>
        </w:rPr>
        <w:t>Constraints</w:t>
      </w:r>
    </w:p>
    <w:p w14:paraId="481B600A" w14:textId="77777777" w:rsidR="0087616E" w:rsidRPr="00BC6BEC" w:rsidRDefault="0087616E" w:rsidP="00263593">
      <w:pPr>
        <w:rPr>
          <w:rFonts w:ascii="Arial" w:hAnsi="Arial"/>
          <w:b/>
          <w:sz w:val="24"/>
          <w:szCs w:val="24"/>
        </w:rPr>
      </w:pPr>
    </w:p>
    <w:p w14:paraId="5D404682" w14:textId="77777777" w:rsidR="00263593" w:rsidRPr="00F813AC" w:rsidRDefault="00263593" w:rsidP="00057587">
      <w:pPr>
        <w:pStyle w:val="ListParagraph"/>
        <w:numPr>
          <w:ilvl w:val="0"/>
          <w:numId w:val="4"/>
        </w:numPr>
        <w:rPr>
          <w:rFonts w:ascii="Arial" w:hAnsi="Arial"/>
          <w:b/>
        </w:rPr>
      </w:pPr>
      <w:r w:rsidRPr="006F3621">
        <w:rPr>
          <w:rFonts w:ascii="Arial" w:hAnsi="Arial"/>
          <w:b/>
        </w:rPr>
        <w:t>languageEnumeration</w:t>
      </w:r>
    </w:p>
    <w:p w14:paraId="05DDD221" w14:textId="77777777" w:rsidR="00F126D8" w:rsidRDefault="005C6CB8" w:rsidP="006977BE">
      <w:r>
        <w:t xml:space="preserve"> </w:t>
      </w:r>
    </w:p>
    <w:p w14:paraId="29D2FADB" w14:textId="77777777" w:rsidR="00D37C11" w:rsidRDefault="005F0251">
      <w:r>
        <w:t>language must be contained by a &gt; Enumeration</w:t>
      </w:r>
    </w:p>
    <w:p w14:paraId="1DEE663F" w14:textId="77777777" w:rsidR="00F126D8" w:rsidRDefault="00CF06F6" w:rsidP="006977BE">
      <w:r w:rsidRPr="00467F03">
        <w:t>[OCL]</w:t>
      </w:r>
    </w:p>
    <w:p w14:paraId="5DD54BB0" w14:textId="77777777" w:rsidR="008B78EB" w:rsidRDefault="004B279F" w:rsidP="00ED4063">
      <w:r w:rsidRPr="0047488C">
        <w:rPr>
          <w:rFonts w:ascii="Courier" w:hAnsi="Courier"/>
        </w:rPr>
        <w:t>self.language.enumeration.stereotypedBy('Language')</w:t>
      </w:r>
    </w:p>
    <w:p w14:paraId="5AC57FBE" w14:textId="77777777" w:rsidR="005F31BE" w:rsidRDefault="001F24CC" w:rsidP="005F31BE">
      <w:pPr>
        <w:pStyle w:val="Heading3"/>
      </w:pPr>
      <w:bookmarkStart w:id="420" w:name="_Toc277078000"/>
      <w:r>
        <w:t>&lt;Package&gt; Data Type Constraints</w:t>
      </w:r>
      <w:bookmarkEnd w:id="420"/>
    </w:p>
    <w:p w14:paraId="65C28FEF" w14:textId="77777777" w:rsidR="003E4BE1" w:rsidRDefault="0001444D" w:rsidP="00595F8A">
      <w:r>
        <w:tab/>
      </w:r>
      <w:r>
        <w:tab/>
      </w:r>
      <w:r>
        <w:tab/>
      </w:r>
      <w:r>
        <w:tab/>
      </w:r>
      <w:r>
        <w:rPr>
          <w:noProof/>
        </w:rPr>
        <w:drawing>
          <wp:inline distT="0" distB="0" distL="0" distR="0" wp14:anchorId="690E405D" wp14:editId="62C82439">
            <wp:extent cx="5934075" cy="1876424"/>
            <wp:effectExtent l="0" t="0" r="0" b="0"/>
            <wp:docPr id="64"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43363714.png"/>
                    <pic:cNvPicPr/>
                  </pic:nvPicPr>
                  <pic:blipFill>
                    <a:blip r:embed="rId63" cstate="print"/>
                    <a:stretch>
                      <a:fillRect/>
                    </a:stretch>
                  </pic:blipFill>
                  <pic:spPr>
                    <a:xfrm>
                      <a:off x="0" y="0"/>
                      <a:ext cx="5934075" cy="1876424"/>
                    </a:xfrm>
                    <a:prstGeom prst="rect">
                      <a:avLst/>
                    </a:prstGeom>
                  </pic:spPr>
                </pic:pic>
              </a:graphicData>
            </a:graphic>
          </wp:inline>
        </w:drawing>
      </w:r>
    </w:p>
    <w:p w14:paraId="7418C3F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21" w:name="_ae5d1776f07899a7af4725351a338b35"/>
      <w:r w:rsidRPr="007B5B34">
        <w:rPr>
          <w:b/>
          <w:sz w:val="24"/>
          <w:szCs w:val="24"/>
        </w:rPr>
        <w:t>Primitive Type Constraints</w:t>
      </w:r>
      <w:bookmarkEnd w:id="421"/>
    </w:p>
    <w:p w14:paraId="75223257" w14:textId="77777777" w:rsidR="003E4BE1" w:rsidRDefault="00CB577B" w:rsidP="00AB09F3">
      <w:r>
        <w:t xml:space="preserve">       </w:t>
      </w:r>
    </w:p>
    <w:p w14:paraId="3BF2378E" w14:textId="77777777" w:rsidR="00DB049B" w:rsidRDefault="00022C8A" w:rsidP="006977BE">
      <w:r w:rsidRPr="00022C8A">
        <w:t xml:space="preserve"> </w:t>
      </w:r>
    </w:p>
    <w:p w14:paraId="564A177B" w14:textId="77777777" w:rsidR="002C0F83" w:rsidRPr="005F31BE" w:rsidRDefault="00F851FF" w:rsidP="005F31BE">
      <w:pPr>
        <w:pStyle w:val="Heading4"/>
      </w:pPr>
      <w:bookmarkStart w:id="422" w:name="_40ee863e6fd02692437dae1d81ba12de"/>
      <w:bookmarkStart w:id="423" w:name="_Toc277078001"/>
      <w:r w:rsidRPr="005F31BE">
        <w:t>&lt;Stereotype&gt; BooleanConstraint</w:t>
      </w:r>
      <w:bookmarkEnd w:id="422"/>
      <w:bookmarkEnd w:id="423"/>
    </w:p>
    <w:p w14:paraId="73739BCD" w14:textId="77777777" w:rsidR="00DB049B" w:rsidRDefault="00C51B43" w:rsidP="006977BE">
      <w:r>
        <w:t xml:space="preserve"> </w:t>
      </w:r>
      <w:r w:rsidR="009F2598">
        <w:t xml:space="preserve">  </w:t>
      </w:r>
    </w:p>
    <w:p w14:paraId="352D0AAC" w14:textId="77777777" w:rsidR="0063570E" w:rsidRDefault="0063570E" w:rsidP="00383490"/>
    <w:p w14:paraId="1BFF446D" w14:textId="77777777" w:rsidR="00A855E6" w:rsidRDefault="00383490" w:rsidP="00263593">
      <w:r w:rsidRPr="00875584">
        <w:rPr>
          <w:rFonts w:ascii="Arial" w:hAnsi="Arial"/>
          <w:b/>
          <w:sz w:val="24"/>
          <w:szCs w:val="24"/>
        </w:rPr>
        <w:t>Diagrams</w:t>
      </w:r>
    </w:p>
    <w:p w14:paraId="2AF0B834" w14:textId="77777777" w:rsidR="00DB049B" w:rsidRDefault="005F0251" w:rsidP="006977BE">
      <w:hyperlink w:anchor="_ae5d1776f07899a7af4725351a338b35" w:history="1">
        <w:r w:rsidR="003E7695">
          <w:rPr>
            <w:rStyle w:val="Hyperlink"/>
          </w:rPr>
          <w:t>Primitive Type Constraints</w:t>
        </w:r>
      </w:hyperlink>
    </w:p>
    <w:p w14:paraId="6FD77BFA" w14:textId="77777777" w:rsidR="0063570E" w:rsidRDefault="0063570E" w:rsidP="00383490"/>
    <w:p w14:paraId="38BC24E6" w14:textId="77777777" w:rsidR="00A855E6" w:rsidRDefault="00383490" w:rsidP="00263593">
      <w:r w:rsidRPr="00875584">
        <w:rPr>
          <w:rFonts w:ascii="Arial" w:hAnsi="Arial"/>
          <w:b/>
          <w:sz w:val="24"/>
          <w:szCs w:val="24"/>
        </w:rPr>
        <w:t>Direct Known Superclasses (Generalization)</w:t>
      </w:r>
    </w:p>
    <w:p w14:paraId="24E067CB" w14:textId="77777777" w:rsidR="00DB049B" w:rsidRDefault="005F0251"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4FFAA139" w14:textId="77777777" w:rsidR="0063570E" w:rsidRDefault="0063570E" w:rsidP="00383490"/>
    <w:p w14:paraId="5D07F6AD" w14:textId="77777777" w:rsidR="00A855E6" w:rsidRDefault="00383490" w:rsidP="00263593">
      <w:r w:rsidRPr="00875584">
        <w:rPr>
          <w:rFonts w:ascii="Arial" w:hAnsi="Arial"/>
          <w:b/>
          <w:sz w:val="24"/>
          <w:szCs w:val="24"/>
        </w:rPr>
        <w:t>Attributes</w:t>
      </w:r>
    </w:p>
    <w:p w14:paraId="158F2510" w14:textId="77777777" w:rsidR="00B603FB" w:rsidRDefault="00B603FB" w:rsidP="008B78EB"/>
    <w:p w14:paraId="2F8DA4F7" w14:textId="77777777" w:rsidR="00A755AA" w:rsidRDefault="008B78EB" w:rsidP="008B78EB">
      <w:pPr>
        <w:rPr>
          <w:b/>
        </w:rPr>
      </w:pPr>
      <w:r w:rsidRPr="006A54F6">
        <w:rPr>
          <w:b/>
        </w:rPr>
        <w:t>•   public possibleValues : Boolean  [0..*]</w:t>
      </w:r>
    </w:p>
    <w:p w14:paraId="67FE5C83" w14:textId="77777777" w:rsidR="00B603FB" w:rsidRDefault="00B603FB" w:rsidP="008B78EB"/>
    <w:p w14:paraId="2430040E" w14:textId="77777777" w:rsidR="00A755AA" w:rsidRDefault="008B78EB" w:rsidP="008B78EB">
      <w:pPr>
        <w:rPr>
          <w:b/>
        </w:rPr>
      </w:pPr>
      <w:r w:rsidRPr="006A54F6">
        <w:rPr>
          <w:b/>
        </w:rPr>
        <w:t>•   public assumedValue : Boolean  [0..1]</w:t>
      </w:r>
    </w:p>
    <w:p w14:paraId="6118473B" w14:textId="77777777" w:rsidR="009922DE" w:rsidRDefault="009922DE" w:rsidP="009922DE">
      <w:r>
        <w:t xml:space="preserve">  </w:t>
      </w:r>
    </w:p>
    <w:p w14:paraId="7B717A79" w14:textId="77777777" w:rsidR="0063570E" w:rsidRDefault="0063570E" w:rsidP="00383490"/>
    <w:p w14:paraId="4B745E34" w14:textId="77777777" w:rsidR="00A855E6" w:rsidRDefault="00383490" w:rsidP="00263593">
      <w:r w:rsidRPr="00875584">
        <w:rPr>
          <w:rFonts w:ascii="Arial" w:hAnsi="Arial"/>
          <w:b/>
          <w:sz w:val="24"/>
          <w:szCs w:val="24"/>
        </w:rPr>
        <w:t>Constraints</w:t>
      </w:r>
    </w:p>
    <w:p w14:paraId="4A4EE09C" w14:textId="77777777" w:rsidR="0087616E" w:rsidRPr="00BC6BEC" w:rsidRDefault="0087616E" w:rsidP="00263593">
      <w:pPr>
        <w:rPr>
          <w:rFonts w:ascii="Arial" w:hAnsi="Arial"/>
          <w:b/>
          <w:sz w:val="24"/>
          <w:szCs w:val="24"/>
        </w:rPr>
      </w:pPr>
    </w:p>
    <w:p w14:paraId="4F0B93D7"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constrainsBoolean</w:t>
      </w:r>
    </w:p>
    <w:p w14:paraId="0A3390C6" w14:textId="77777777" w:rsidR="00F126D8" w:rsidRDefault="00CF06F6" w:rsidP="006977BE">
      <w:r w:rsidRPr="00467F03">
        <w:t>[English]</w:t>
      </w:r>
    </w:p>
    <w:p w14:paraId="7745C475" w14:textId="77777777" w:rsidR="008B78EB" w:rsidRDefault="004B279F" w:rsidP="00ED4063">
      <w:r w:rsidRPr="0047488C">
        <w:rPr>
          <w:rFonts w:ascii="Courier" w:hAnsi="Courier"/>
        </w:rPr>
        <w:t xml:space="preserve"> self.base_PrimitiveType.oclIsKindOf(Boolean)</w:t>
      </w:r>
    </w:p>
    <w:p w14:paraId="4A8EB61D" w14:textId="77777777" w:rsidR="00DB049B" w:rsidRDefault="00022C8A" w:rsidP="006977BE">
      <w:r w:rsidRPr="00022C8A">
        <w:t xml:space="preserve"> </w:t>
      </w:r>
    </w:p>
    <w:p w14:paraId="5FED48E1" w14:textId="77777777" w:rsidR="002C0F83" w:rsidRPr="005F31BE" w:rsidRDefault="00F851FF" w:rsidP="005F31BE">
      <w:pPr>
        <w:pStyle w:val="Heading4"/>
      </w:pPr>
      <w:bookmarkStart w:id="424" w:name="_ef76317db67a290898f39af3c51eee9c"/>
      <w:bookmarkStart w:id="425" w:name="_Toc277078002"/>
      <w:r w:rsidRPr="005F31BE">
        <w:t>&lt;Stereotype&gt; ConceptReferenceConstraint</w:t>
      </w:r>
      <w:bookmarkEnd w:id="424"/>
      <w:bookmarkEnd w:id="425"/>
    </w:p>
    <w:p w14:paraId="2D11D17B" w14:textId="77777777" w:rsidR="00DB049B" w:rsidRDefault="00C51B43" w:rsidP="006977BE">
      <w:r>
        <w:t xml:space="preserve"> </w:t>
      </w:r>
      <w:r w:rsidR="009F2598">
        <w:t xml:space="preserve">  </w:t>
      </w:r>
    </w:p>
    <w:p w14:paraId="1F9E2B2F" w14:textId="77777777" w:rsidR="0063570E" w:rsidRDefault="0063570E" w:rsidP="00383490"/>
    <w:p w14:paraId="11EB7934" w14:textId="77777777" w:rsidR="00A855E6" w:rsidRDefault="00383490" w:rsidP="00263593">
      <w:r w:rsidRPr="00875584">
        <w:rPr>
          <w:rFonts w:ascii="Arial" w:hAnsi="Arial"/>
          <w:b/>
          <w:sz w:val="24"/>
          <w:szCs w:val="24"/>
        </w:rPr>
        <w:t>Diagrams</w:t>
      </w:r>
    </w:p>
    <w:p w14:paraId="11956C2D" w14:textId="77777777" w:rsidR="00DB049B" w:rsidRDefault="005F0251" w:rsidP="006977BE">
      <w:hyperlink w:anchor="_ae5d1776f07899a7af4725351a338b35" w:history="1">
        <w:r w:rsidR="003E7695">
          <w:rPr>
            <w:rStyle w:val="Hyperlink"/>
          </w:rPr>
          <w:t>Primitive Type Constraints</w:t>
        </w:r>
      </w:hyperlink>
    </w:p>
    <w:p w14:paraId="2C63BB3D" w14:textId="77777777" w:rsidR="0063570E" w:rsidRDefault="0063570E" w:rsidP="00383490"/>
    <w:p w14:paraId="0912D22E" w14:textId="77777777" w:rsidR="00A855E6" w:rsidRDefault="00383490" w:rsidP="00263593">
      <w:r w:rsidRPr="00875584">
        <w:rPr>
          <w:rFonts w:ascii="Arial" w:hAnsi="Arial"/>
          <w:b/>
          <w:sz w:val="24"/>
          <w:szCs w:val="24"/>
        </w:rPr>
        <w:t>Direct Known Superclasses (Generalization)</w:t>
      </w:r>
    </w:p>
    <w:p w14:paraId="3215D8F9" w14:textId="77777777" w:rsidR="00DB049B" w:rsidRDefault="005F0251" w:rsidP="006977BE">
      <w:hyperlink w:anchor="_c72b6d9c8a46b96f02fdfefe3b8b0568" w:history="1">
        <w:r w:rsidR="006977BE">
          <w:rPr>
            <w:rStyle w:val="Hyperlink"/>
          </w:rPr>
          <w:t>PrimitiveObjectConstraint</w:t>
        </w:r>
      </w:hyperlink>
      <w:r w:rsidR="00F37E3B">
        <w:t xml:space="preserve"> </w:t>
      </w:r>
      <w:r w:rsidR="006977BE">
        <w:t xml:space="preserve">   </w:t>
      </w:r>
    </w:p>
    <w:p w14:paraId="0B318D05" w14:textId="77777777" w:rsidR="0063570E" w:rsidRDefault="0063570E" w:rsidP="00383490"/>
    <w:p w14:paraId="06FBB403" w14:textId="77777777" w:rsidR="00A855E6" w:rsidRDefault="00383490" w:rsidP="00263593">
      <w:r w:rsidRPr="00875584">
        <w:rPr>
          <w:rFonts w:ascii="Arial" w:hAnsi="Arial"/>
          <w:b/>
          <w:sz w:val="24"/>
          <w:szCs w:val="24"/>
        </w:rPr>
        <w:t>Attributes</w:t>
      </w:r>
    </w:p>
    <w:p w14:paraId="01359D9A" w14:textId="77777777" w:rsidR="00B603FB" w:rsidRDefault="00B603FB" w:rsidP="008B78EB"/>
    <w:p w14:paraId="00EBCD81" w14:textId="77777777" w:rsidR="00A755AA" w:rsidRDefault="008B78EB" w:rsidP="008B78EB">
      <w:pPr>
        <w:rPr>
          <w:b/>
        </w:rPr>
      </w:pPr>
      <w:r w:rsidRPr="006A54F6">
        <w:rPr>
          <w:b/>
        </w:rPr>
        <w:t>•   public valueSet : Enumeration  [0..1]</w:t>
      </w:r>
    </w:p>
    <w:p w14:paraId="713775F3" w14:textId="77777777" w:rsidR="009922DE" w:rsidRDefault="009922DE" w:rsidP="009922DE">
      <w:r>
        <w:t xml:space="preserve">    </w:t>
      </w:r>
    </w:p>
    <w:p w14:paraId="77B4D76E" w14:textId="77777777" w:rsidR="0063570E" w:rsidRDefault="0063570E" w:rsidP="00383490"/>
    <w:p w14:paraId="6FB99B0F" w14:textId="77777777" w:rsidR="00A855E6" w:rsidRDefault="00383490" w:rsidP="00263593">
      <w:r w:rsidRPr="00875584">
        <w:rPr>
          <w:rFonts w:ascii="Arial" w:hAnsi="Arial"/>
          <w:b/>
          <w:sz w:val="24"/>
          <w:szCs w:val="24"/>
        </w:rPr>
        <w:t>Constraints</w:t>
      </w:r>
    </w:p>
    <w:p w14:paraId="3E7E7148" w14:textId="77777777" w:rsidR="0087616E" w:rsidRPr="00BC6BEC" w:rsidRDefault="0087616E" w:rsidP="00263593">
      <w:pPr>
        <w:rPr>
          <w:rFonts w:ascii="Arial" w:hAnsi="Arial"/>
          <w:b/>
          <w:sz w:val="24"/>
          <w:szCs w:val="24"/>
        </w:rPr>
      </w:pPr>
    </w:p>
    <w:p w14:paraId="13CCA11D" w14:textId="77777777" w:rsidR="00263593" w:rsidRPr="00F813AC" w:rsidRDefault="00263593" w:rsidP="00057587">
      <w:pPr>
        <w:pStyle w:val="ListParagraph"/>
        <w:numPr>
          <w:ilvl w:val="0"/>
          <w:numId w:val="4"/>
        </w:numPr>
        <w:rPr>
          <w:rFonts w:ascii="Arial" w:hAnsi="Arial"/>
          <w:b/>
        </w:rPr>
      </w:pPr>
      <w:r w:rsidRPr="006F3621">
        <w:rPr>
          <w:rFonts w:ascii="Arial" w:hAnsi="Arial"/>
          <w:b/>
        </w:rPr>
        <w:t>mustBeEnumeratedValueDomain</w:t>
      </w:r>
    </w:p>
    <w:p w14:paraId="2C4D93BA" w14:textId="77777777" w:rsidR="00F126D8" w:rsidRDefault="005C6CB8" w:rsidP="006977BE">
      <w:r>
        <w:t xml:space="preserve"> </w:t>
      </w:r>
    </w:p>
    <w:p w14:paraId="37291745" w14:textId="77777777" w:rsidR="00D37C11" w:rsidRDefault="005F0251">
      <w:r>
        <w:t>valueSet, if defined, must be an &gt;</w:t>
      </w:r>
    </w:p>
    <w:p w14:paraId="3E6E7D98" w14:textId="77777777" w:rsidR="00F126D8" w:rsidRDefault="00CF06F6" w:rsidP="006977BE">
      <w:r w:rsidRPr="00467F03">
        <w:t>[OCL]</w:t>
      </w:r>
    </w:p>
    <w:p w14:paraId="2FD50DA8" w14:textId="77777777" w:rsidR="008B78EB" w:rsidRDefault="004B279F" w:rsidP="00ED4063">
      <w:r w:rsidRPr="0047488C">
        <w:rPr>
          <w:rFonts w:ascii="Courier" w:hAnsi="Courier"/>
        </w:rPr>
        <w:t>not(self.valueSet.oclIsUndefined()) implies self.valueSet.stereotypedBy('EnumeratedValueDomain')</w:t>
      </w:r>
    </w:p>
    <w:p w14:paraId="1B79ACEA" w14:textId="77777777" w:rsidR="0087616E" w:rsidRPr="00BC6BEC" w:rsidRDefault="0087616E" w:rsidP="00263593">
      <w:pPr>
        <w:rPr>
          <w:rFonts w:ascii="Arial" w:hAnsi="Arial"/>
          <w:b/>
          <w:sz w:val="24"/>
          <w:szCs w:val="24"/>
        </w:rPr>
      </w:pPr>
    </w:p>
    <w:p w14:paraId="25EB6068"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constrainsConceptReference</w:t>
      </w:r>
    </w:p>
    <w:p w14:paraId="51DE2FA0" w14:textId="77777777" w:rsidR="00F126D8" w:rsidRDefault="005C6CB8" w:rsidP="006977BE">
      <w:r>
        <w:t xml:space="preserve"> </w:t>
      </w:r>
    </w:p>
    <w:p w14:paraId="53D5EFA8" w14:textId="77777777" w:rsidR="00D37C11" w:rsidRDefault="005F0251">
      <w:r>
        <w:t>This Class must be a &gt;</w:t>
      </w:r>
    </w:p>
    <w:p w14:paraId="5157D466" w14:textId="77777777" w:rsidR="00F126D8" w:rsidRDefault="00CF06F6" w:rsidP="006977BE">
      <w:r w:rsidRPr="00467F03">
        <w:t>[OCL]</w:t>
      </w:r>
    </w:p>
    <w:p w14:paraId="317C3B20" w14:textId="77777777" w:rsidR="008B78EB" w:rsidRDefault="004B279F" w:rsidP="00ED4063">
      <w:r w:rsidRPr="0047488C">
        <w:rPr>
          <w:rFonts w:ascii="Courier" w:hAnsi="Courier"/>
        </w:rPr>
        <w:t>self.base_Class.stereotypedBy('ConceptReference')</w:t>
      </w:r>
    </w:p>
    <w:p w14:paraId="05F50DF3" w14:textId="77777777" w:rsidR="00DB049B" w:rsidRDefault="00022C8A" w:rsidP="006977BE">
      <w:r w:rsidRPr="00022C8A">
        <w:t xml:space="preserve"> </w:t>
      </w:r>
    </w:p>
    <w:p w14:paraId="2524D628" w14:textId="77777777" w:rsidR="002C0F83" w:rsidRPr="005F31BE" w:rsidRDefault="00F851FF" w:rsidP="005F31BE">
      <w:pPr>
        <w:pStyle w:val="Heading4"/>
      </w:pPr>
      <w:bookmarkStart w:id="426" w:name="_ff8930d68c378c02c221704764a5c9d4"/>
      <w:bookmarkStart w:id="427" w:name="_Toc277078003"/>
      <w:r w:rsidRPr="005F31BE">
        <w:t>&lt;Stereotype&gt; DateConstraint</w:t>
      </w:r>
      <w:bookmarkEnd w:id="426"/>
      <w:bookmarkEnd w:id="427"/>
    </w:p>
    <w:p w14:paraId="11387CD3" w14:textId="77777777" w:rsidR="00DB049B" w:rsidRDefault="00C51B43" w:rsidP="006977BE">
      <w:r>
        <w:t xml:space="preserve"> </w:t>
      </w:r>
      <w:r w:rsidR="009F2598">
        <w:t xml:space="preserve">  </w:t>
      </w:r>
    </w:p>
    <w:p w14:paraId="3F195849" w14:textId="77777777" w:rsidR="0063570E" w:rsidRDefault="0063570E" w:rsidP="00383490"/>
    <w:p w14:paraId="4A5CB3BF" w14:textId="77777777" w:rsidR="00A855E6" w:rsidRDefault="00383490" w:rsidP="00263593">
      <w:r w:rsidRPr="00875584">
        <w:rPr>
          <w:rFonts w:ascii="Arial" w:hAnsi="Arial"/>
          <w:b/>
          <w:sz w:val="24"/>
          <w:szCs w:val="24"/>
        </w:rPr>
        <w:t>Diagrams</w:t>
      </w:r>
    </w:p>
    <w:p w14:paraId="61688E4F" w14:textId="77777777" w:rsidR="00DB049B" w:rsidRDefault="005F0251" w:rsidP="006977BE">
      <w:hyperlink w:anchor="_ae5d1776f07899a7af4725351a338b35" w:history="1">
        <w:r w:rsidR="003E7695">
          <w:rPr>
            <w:rStyle w:val="Hyperlink"/>
          </w:rPr>
          <w:t>Primitive Type Constraints</w:t>
        </w:r>
      </w:hyperlink>
    </w:p>
    <w:p w14:paraId="03286A6F" w14:textId="77777777" w:rsidR="0063570E" w:rsidRDefault="0063570E" w:rsidP="00383490"/>
    <w:p w14:paraId="4087CFDC" w14:textId="77777777" w:rsidR="00A855E6" w:rsidRDefault="00383490" w:rsidP="00263593">
      <w:r w:rsidRPr="00875584">
        <w:rPr>
          <w:rFonts w:ascii="Arial" w:hAnsi="Arial"/>
          <w:b/>
          <w:sz w:val="24"/>
          <w:szCs w:val="24"/>
        </w:rPr>
        <w:t>Direct Known Superclasses (Generalization)</w:t>
      </w:r>
    </w:p>
    <w:p w14:paraId="353DF2DB" w14:textId="77777777" w:rsidR="00DB049B" w:rsidRDefault="005F0251"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49A946D" w14:textId="77777777" w:rsidR="0063570E" w:rsidRDefault="0063570E" w:rsidP="00383490"/>
    <w:p w14:paraId="593CDD68" w14:textId="77777777" w:rsidR="00A855E6" w:rsidRDefault="00383490" w:rsidP="00263593">
      <w:r w:rsidRPr="00875584">
        <w:rPr>
          <w:rFonts w:ascii="Arial" w:hAnsi="Arial"/>
          <w:b/>
          <w:sz w:val="24"/>
          <w:szCs w:val="24"/>
        </w:rPr>
        <w:t>Attributes</w:t>
      </w:r>
    </w:p>
    <w:p w14:paraId="0F06C762" w14:textId="77777777" w:rsidR="00B603FB" w:rsidRDefault="00B603FB" w:rsidP="008B78EB"/>
    <w:p w14:paraId="121BC3F6" w14:textId="77777777" w:rsidR="00A755AA" w:rsidRDefault="008B78EB" w:rsidP="008B78EB">
      <w:pPr>
        <w:rPr>
          <w:b/>
        </w:rPr>
      </w:pPr>
      <w:r w:rsidRPr="006A54F6">
        <w:rPr>
          <w:b/>
        </w:rPr>
        <w:t xml:space="preserve">•   public possibleValues : </w:t>
      </w:r>
      <w:hyperlink w:anchor="_78ee642abf9938398776ce11b2ae5595" w:history="1">
        <w:r w:rsidRPr="006A54F6">
          <w:rPr>
            <w:rStyle w:val="Hyperlink"/>
            <w:b/>
          </w:rPr>
          <w:t>Date</w:t>
        </w:r>
      </w:hyperlink>
      <w:r w:rsidRPr="006A54F6">
        <w:rPr>
          <w:b/>
        </w:rPr>
        <w:t xml:space="preserve">  [0..*]</w:t>
      </w:r>
    </w:p>
    <w:p w14:paraId="4E39612C" w14:textId="77777777" w:rsidR="00B603FB" w:rsidRDefault="00B603FB" w:rsidP="008B78EB"/>
    <w:p w14:paraId="0A51C6A7" w14:textId="77777777" w:rsidR="00A755AA" w:rsidRDefault="008B78EB" w:rsidP="008B78EB">
      <w:pPr>
        <w:rPr>
          <w:b/>
        </w:rPr>
      </w:pPr>
      <w:r w:rsidRPr="006A54F6">
        <w:rPr>
          <w:b/>
        </w:rPr>
        <w:t xml:space="preserve">•   public valueRanges : </w:t>
      </w:r>
      <w:hyperlink w:anchor="_eb65cb2938a6220d8f4a10f0d8aba136" w:history="1">
        <w:r w:rsidRPr="006A54F6">
          <w:rPr>
            <w:rStyle w:val="Hyperlink"/>
            <w:b/>
          </w:rPr>
          <w:t>DateInterval</w:t>
        </w:r>
      </w:hyperlink>
      <w:r w:rsidRPr="006A54F6">
        <w:rPr>
          <w:b/>
        </w:rPr>
        <w:t xml:space="preserve">  [0..*]</w:t>
      </w:r>
    </w:p>
    <w:p w14:paraId="7E3EBD32" w14:textId="77777777" w:rsidR="00B603FB" w:rsidRDefault="00B603FB" w:rsidP="008B78EB"/>
    <w:p w14:paraId="47ED20C6" w14:textId="77777777" w:rsidR="00A755AA" w:rsidRDefault="008B78EB" w:rsidP="008B78EB">
      <w:pPr>
        <w:rPr>
          <w:b/>
        </w:rPr>
      </w:pPr>
      <w:r w:rsidRPr="006A54F6">
        <w:rPr>
          <w:b/>
        </w:rPr>
        <w:t xml:space="preserve">•   public matchPattern : </w:t>
      </w:r>
      <w:hyperlink w:anchor="_d029702cd1184b62db7fbbb690187cd5" w:history="1">
        <w:r w:rsidRPr="006A54F6">
          <w:rPr>
            <w:rStyle w:val="Hyperlink"/>
            <w:b/>
          </w:rPr>
          <w:t>DateMatchPattern</w:t>
        </w:r>
      </w:hyperlink>
      <w:r w:rsidRPr="006A54F6">
        <w:rPr>
          <w:b/>
        </w:rPr>
        <w:t xml:space="preserve">  [0..1]</w:t>
      </w:r>
    </w:p>
    <w:p w14:paraId="6F0F1E46" w14:textId="77777777" w:rsidR="00B603FB" w:rsidRDefault="00B603FB" w:rsidP="008B78EB"/>
    <w:p w14:paraId="3209552C" w14:textId="77777777" w:rsidR="00A755AA" w:rsidRDefault="008B78EB" w:rsidP="008B78EB">
      <w:pPr>
        <w:rPr>
          <w:b/>
        </w:rPr>
      </w:pPr>
      <w:r w:rsidRPr="006A54F6">
        <w:rPr>
          <w:b/>
        </w:rPr>
        <w:t xml:space="preserve">•   public assumedValue : </w:t>
      </w:r>
      <w:hyperlink w:anchor="_78ee642abf9938398776ce11b2ae5595" w:history="1">
        <w:r w:rsidRPr="006A54F6">
          <w:rPr>
            <w:rStyle w:val="Hyperlink"/>
            <w:b/>
          </w:rPr>
          <w:t>Date</w:t>
        </w:r>
      </w:hyperlink>
      <w:r w:rsidRPr="006A54F6">
        <w:rPr>
          <w:b/>
        </w:rPr>
        <w:t xml:space="preserve">  [0..1]</w:t>
      </w:r>
    </w:p>
    <w:p w14:paraId="2B1548A2" w14:textId="77777777" w:rsidR="009922DE" w:rsidRDefault="009922DE" w:rsidP="009922DE">
      <w:r>
        <w:t xml:space="preserve">  </w:t>
      </w:r>
    </w:p>
    <w:p w14:paraId="6A904BE9" w14:textId="77777777" w:rsidR="0063570E" w:rsidRDefault="0063570E" w:rsidP="00383490"/>
    <w:p w14:paraId="3CBD1A6A" w14:textId="77777777" w:rsidR="00A855E6" w:rsidRDefault="00383490" w:rsidP="00263593">
      <w:r w:rsidRPr="00875584">
        <w:rPr>
          <w:rFonts w:ascii="Arial" w:hAnsi="Arial"/>
          <w:b/>
          <w:sz w:val="24"/>
          <w:szCs w:val="24"/>
        </w:rPr>
        <w:t>Constraints</w:t>
      </w:r>
    </w:p>
    <w:p w14:paraId="3DAB1625" w14:textId="77777777" w:rsidR="0087616E" w:rsidRPr="00BC6BEC" w:rsidRDefault="0087616E" w:rsidP="00263593">
      <w:pPr>
        <w:rPr>
          <w:rFonts w:ascii="Arial" w:hAnsi="Arial"/>
          <w:b/>
          <w:sz w:val="24"/>
          <w:szCs w:val="24"/>
        </w:rPr>
      </w:pPr>
    </w:p>
    <w:p w14:paraId="677D67C6"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w:t>
      </w:r>
    </w:p>
    <w:p w14:paraId="51030B11" w14:textId="77777777" w:rsidR="00F126D8" w:rsidRDefault="00CF06F6" w:rsidP="006977BE">
      <w:r w:rsidRPr="00467F03">
        <w:t>[English]</w:t>
      </w:r>
    </w:p>
    <w:p w14:paraId="7CCC79D7" w14:textId="77777777" w:rsidR="008B78EB" w:rsidRDefault="004B279F" w:rsidP="00ED4063">
      <w:r w:rsidRPr="0047488C">
        <w:rPr>
          <w:rFonts w:ascii="Courier" w:hAnsi="Courier"/>
        </w:rPr>
        <w:t>self.base_Class.oclIsKindOf(Date)</w:t>
      </w:r>
    </w:p>
    <w:p w14:paraId="4B6B382C" w14:textId="77777777" w:rsidR="00DB049B" w:rsidRDefault="00022C8A" w:rsidP="006977BE">
      <w:r w:rsidRPr="00022C8A">
        <w:t xml:space="preserve"> </w:t>
      </w:r>
    </w:p>
    <w:p w14:paraId="6B56CE9E" w14:textId="77777777" w:rsidR="002C0F83" w:rsidRPr="005F31BE" w:rsidRDefault="00F851FF" w:rsidP="005F31BE">
      <w:pPr>
        <w:pStyle w:val="Heading4"/>
      </w:pPr>
      <w:bookmarkStart w:id="428" w:name="_7dde1322feeec9c32a95df44c39d8e48"/>
      <w:bookmarkStart w:id="429" w:name="_Toc277078004"/>
      <w:r w:rsidRPr="005F31BE">
        <w:t>&lt;Stereotype&gt; DateTimeConstraint</w:t>
      </w:r>
      <w:bookmarkEnd w:id="428"/>
      <w:bookmarkEnd w:id="429"/>
    </w:p>
    <w:p w14:paraId="7C416D0B" w14:textId="77777777" w:rsidR="00DB049B" w:rsidRDefault="00C51B43" w:rsidP="006977BE">
      <w:r>
        <w:t xml:space="preserve"> </w:t>
      </w:r>
      <w:r w:rsidR="009F2598">
        <w:t xml:space="preserve">  </w:t>
      </w:r>
    </w:p>
    <w:p w14:paraId="750143B1" w14:textId="77777777" w:rsidR="0063570E" w:rsidRDefault="0063570E" w:rsidP="00383490"/>
    <w:p w14:paraId="4C8ED184" w14:textId="77777777" w:rsidR="00A855E6" w:rsidRDefault="00383490" w:rsidP="00263593">
      <w:r w:rsidRPr="00875584">
        <w:rPr>
          <w:rFonts w:ascii="Arial" w:hAnsi="Arial"/>
          <w:b/>
          <w:sz w:val="24"/>
          <w:szCs w:val="24"/>
        </w:rPr>
        <w:t>Diagrams</w:t>
      </w:r>
    </w:p>
    <w:p w14:paraId="1E08844E" w14:textId="77777777" w:rsidR="00DB049B" w:rsidRDefault="005F0251" w:rsidP="006977BE">
      <w:hyperlink w:anchor="_ae5d1776f07899a7af4725351a338b35" w:history="1">
        <w:r w:rsidR="003E7695">
          <w:rPr>
            <w:rStyle w:val="Hyperlink"/>
          </w:rPr>
          <w:t>Primitive Type Constraints</w:t>
        </w:r>
      </w:hyperlink>
    </w:p>
    <w:p w14:paraId="47C86586" w14:textId="77777777" w:rsidR="0063570E" w:rsidRDefault="0063570E" w:rsidP="00383490"/>
    <w:p w14:paraId="6DEBA091" w14:textId="77777777" w:rsidR="00A855E6" w:rsidRDefault="00383490" w:rsidP="00263593">
      <w:r w:rsidRPr="00875584">
        <w:rPr>
          <w:rFonts w:ascii="Arial" w:hAnsi="Arial"/>
          <w:b/>
          <w:sz w:val="24"/>
          <w:szCs w:val="24"/>
        </w:rPr>
        <w:t>Direct Known Superclasses (Generalization)</w:t>
      </w:r>
    </w:p>
    <w:p w14:paraId="037BC12F" w14:textId="77777777" w:rsidR="00DB049B" w:rsidRDefault="005F0251"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DAEC7C5" w14:textId="77777777" w:rsidR="0063570E" w:rsidRDefault="0063570E" w:rsidP="00383490"/>
    <w:p w14:paraId="7532A409" w14:textId="77777777" w:rsidR="00A855E6" w:rsidRDefault="00383490" w:rsidP="00263593">
      <w:r w:rsidRPr="00875584">
        <w:rPr>
          <w:rFonts w:ascii="Arial" w:hAnsi="Arial"/>
          <w:b/>
          <w:sz w:val="24"/>
          <w:szCs w:val="24"/>
        </w:rPr>
        <w:t>Attributes</w:t>
      </w:r>
    </w:p>
    <w:p w14:paraId="32CBD472" w14:textId="77777777" w:rsidR="00B603FB" w:rsidRDefault="00B603FB" w:rsidP="008B78EB"/>
    <w:p w14:paraId="50A1F7E6" w14:textId="77777777" w:rsidR="00A755AA" w:rsidRDefault="008B78EB" w:rsidP="008B78EB">
      <w:pPr>
        <w:rPr>
          <w:b/>
        </w:rPr>
      </w:pPr>
      <w:r w:rsidRPr="006A54F6">
        <w:rPr>
          <w:b/>
        </w:rPr>
        <w:t xml:space="preserve">•   public possibleValues : </w:t>
      </w:r>
      <w:hyperlink w:anchor="_7ba7e85df09d292033e869c3e8664062" w:history="1">
        <w:r w:rsidRPr="006A54F6">
          <w:rPr>
            <w:rStyle w:val="Hyperlink"/>
            <w:b/>
          </w:rPr>
          <w:t>DateTime</w:t>
        </w:r>
      </w:hyperlink>
      <w:r w:rsidRPr="006A54F6">
        <w:rPr>
          <w:b/>
        </w:rPr>
        <w:t xml:space="preserve">  [0..*]</w:t>
      </w:r>
    </w:p>
    <w:p w14:paraId="70B00E44" w14:textId="77777777" w:rsidR="00B603FB" w:rsidRDefault="00B603FB" w:rsidP="008B78EB"/>
    <w:p w14:paraId="2D202D22" w14:textId="77777777" w:rsidR="00A755AA" w:rsidRDefault="008B78EB" w:rsidP="008B78EB">
      <w:pPr>
        <w:rPr>
          <w:b/>
        </w:rPr>
      </w:pPr>
      <w:r w:rsidRPr="006A54F6">
        <w:rPr>
          <w:b/>
        </w:rPr>
        <w:t xml:space="preserve">•   public valueRanges : </w:t>
      </w:r>
      <w:hyperlink w:anchor="_956e6c028c830c0453b74cbd2204109e" w:history="1">
        <w:r w:rsidRPr="006A54F6">
          <w:rPr>
            <w:rStyle w:val="Hyperlink"/>
            <w:b/>
          </w:rPr>
          <w:t>DateTimeInterval</w:t>
        </w:r>
      </w:hyperlink>
      <w:r w:rsidRPr="006A54F6">
        <w:rPr>
          <w:b/>
        </w:rPr>
        <w:t xml:space="preserve">  [0..*]</w:t>
      </w:r>
    </w:p>
    <w:p w14:paraId="46703084" w14:textId="77777777" w:rsidR="00B603FB" w:rsidRDefault="00B603FB" w:rsidP="008B78EB"/>
    <w:p w14:paraId="59021683" w14:textId="77777777" w:rsidR="00A755AA" w:rsidRDefault="008B78EB" w:rsidP="008B78EB">
      <w:pPr>
        <w:rPr>
          <w:b/>
        </w:rPr>
      </w:pPr>
      <w:r w:rsidRPr="006A54F6">
        <w:rPr>
          <w:b/>
        </w:rPr>
        <w:t xml:space="preserve">•   public matchPattern : </w:t>
      </w:r>
      <w:hyperlink w:anchor="_0fe09862b0893b7f5636966c344bc986" w:history="1">
        <w:r w:rsidRPr="006A54F6">
          <w:rPr>
            <w:rStyle w:val="Hyperlink"/>
            <w:b/>
          </w:rPr>
          <w:t>DateTimeMatchPattern</w:t>
        </w:r>
      </w:hyperlink>
      <w:r w:rsidRPr="006A54F6">
        <w:rPr>
          <w:b/>
        </w:rPr>
        <w:t xml:space="preserve">  [0..1]</w:t>
      </w:r>
    </w:p>
    <w:p w14:paraId="40268245" w14:textId="77777777" w:rsidR="00B603FB" w:rsidRDefault="00B603FB" w:rsidP="008B78EB"/>
    <w:p w14:paraId="20607360" w14:textId="77777777" w:rsidR="00A755AA" w:rsidRDefault="008B78EB" w:rsidP="008B78EB">
      <w:pPr>
        <w:rPr>
          <w:b/>
        </w:rPr>
      </w:pPr>
      <w:r w:rsidRPr="006A54F6">
        <w:rPr>
          <w:b/>
        </w:rPr>
        <w:t xml:space="preserve">•   public assumedValue : </w:t>
      </w:r>
      <w:hyperlink w:anchor="_7ba7e85df09d292033e869c3e8664062" w:history="1">
        <w:r w:rsidRPr="006A54F6">
          <w:rPr>
            <w:rStyle w:val="Hyperlink"/>
            <w:b/>
          </w:rPr>
          <w:t>DateTime</w:t>
        </w:r>
      </w:hyperlink>
      <w:r w:rsidRPr="006A54F6">
        <w:rPr>
          <w:b/>
        </w:rPr>
        <w:t xml:space="preserve">  [0..1]</w:t>
      </w:r>
    </w:p>
    <w:p w14:paraId="2F36E957" w14:textId="77777777" w:rsidR="009922DE" w:rsidRDefault="009922DE" w:rsidP="009922DE">
      <w:r>
        <w:t xml:space="preserve">    </w:t>
      </w:r>
    </w:p>
    <w:p w14:paraId="68A282AC" w14:textId="77777777" w:rsidR="0063570E" w:rsidRDefault="0063570E" w:rsidP="00383490"/>
    <w:p w14:paraId="3D7BF90B" w14:textId="77777777" w:rsidR="00A855E6" w:rsidRDefault="00383490" w:rsidP="00263593">
      <w:r w:rsidRPr="00875584">
        <w:rPr>
          <w:rFonts w:ascii="Arial" w:hAnsi="Arial"/>
          <w:b/>
          <w:sz w:val="24"/>
          <w:szCs w:val="24"/>
        </w:rPr>
        <w:t>Constraints</w:t>
      </w:r>
    </w:p>
    <w:p w14:paraId="580DFECD" w14:textId="77777777" w:rsidR="0087616E" w:rsidRPr="00BC6BEC" w:rsidRDefault="0087616E" w:rsidP="00263593">
      <w:pPr>
        <w:rPr>
          <w:rFonts w:ascii="Arial" w:hAnsi="Arial"/>
          <w:b/>
          <w:sz w:val="24"/>
          <w:szCs w:val="24"/>
        </w:rPr>
      </w:pPr>
    </w:p>
    <w:p w14:paraId="2BF4D637"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assumedDateTime</w:t>
      </w:r>
    </w:p>
    <w:p w14:paraId="6ACACA5A" w14:textId="77777777" w:rsidR="00F126D8" w:rsidRDefault="00CF06F6" w:rsidP="006977BE">
      <w:r w:rsidRPr="00467F03">
        <w:t>[English]</w:t>
      </w:r>
    </w:p>
    <w:p w14:paraId="00C1DEC0" w14:textId="77777777" w:rsidR="008B78EB" w:rsidRDefault="004B279F" w:rsidP="00ED4063">
      <w:r w:rsidRPr="0047488C">
        <w:rPr>
          <w:rFonts w:ascii="Courier" w:hAnsi="Courier"/>
        </w:rPr>
        <w:t>assumedValue.oclIsKindOf(DateTimeString)</w:t>
      </w:r>
    </w:p>
    <w:p w14:paraId="288B2F90" w14:textId="77777777" w:rsidR="0087616E" w:rsidRPr="00BC6BEC" w:rsidRDefault="0087616E" w:rsidP="00263593">
      <w:pPr>
        <w:rPr>
          <w:rFonts w:ascii="Arial" w:hAnsi="Arial"/>
          <w:b/>
          <w:sz w:val="24"/>
          <w:szCs w:val="24"/>
        </w:rPr>
      </w:pPr>
    </w:p>
    <w:p w14:paraId="7EAC698C"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constrainsDateTime</w:t>
      </w:r>
    </w:p>
    <w:p w14:paraId="375A1B14" w14:textId="77777777" w:rsidR="00F126D8" w:rsidRDefault="00CF06F6" w:rsidP="006977BE">
      <w:r w:rsidRPr="00467F03">
        <w:t>[English]</w:t>
      </w:r>
    </w:p>
    <w:p w14:paraId="16CDB033" w14:textId="77777777" w:rsidR="008B78EB" w:rsidRDefault="004B279F" w:rsidP="00ED4063">
      <w:r w:rsidRPr="0047488C">
        <w:rPr>
          <w:rFonts w:ascii="Courier" w:hAnsi="Courier"/>
        </w:rPr>
        <w:t>self.base_Class.oclIsKindOf(DateTime)</w:t>
      </w:r>
    </w:p>
    <w:p w14:paraId="6BED5783" w14:textId="77777777" w:rsidR="00DB049B" w:rsidRDefault="00022C8A" w:rsidP="006977BE">
      <w:r w:rsidRPr="00022C8A">
        <w:t xml:space="preserve"> </w:t>
      </w:r>
    </w:p>
    <w:p w14:paraId="0B432545" w14:textId="77777777" w:rsidR="002C0F83" w:rsidRPr="005F31BE" w:rsidRDefault="00F851FF" w:rsidP="005F31BE">
      <w:pPr>
        <w:pStyle w:val="Heading4"/>
      </w:pPr>
      <w:bookmarkStart w:id="430" w:name="_384c080719f5bd1b45eae1293215b466"/>
      <w:bookmarkStart w:id="431" w:name="_Toc277078005"/>
      <w:r w:rsidRPr="005F31BE">
        <w:t>&lt;Stereotype&gt; DurationConstraint</w:t>
      </w:r>
      <w:bookmarkEnd w:id="430"/>
      <w:bookmarkEnd w:id="431"/>
    </w:p>
    <w:p w14:paraId="29F9721A" w14:textId="77777777" w:rsidR="00DB049B" w:rsidRDefault="00C51B43" w:rsidP="006977BE">
      <w:r>
        <w:t xml:space="preserve"> </w:t>
      </w:r>
      <w:r w:rsidR="009F2598">
        <w:t xml:space="preserve">  </w:t>
      </w:r>
    </w:p>
    <w:p w14:paraId="619B2576" w14:textId="77777777" w:rsidR="0063570E" w:rsidRDefault="0063570E" w:rsidP="00383490"/>
    <w:p w14:paraId="17F90DCA" w14:textId="77777777" w:rsidR="00A855E6" w:rsidRDefault="00383490" w:rsidP="00263593">
      <w:r w:rsidRPr="00875584">
        <w:rPr>
          <w:rFonts w:ascii="Arial" w:hAnsi="Arial"/>
          <w:b/>
          <w:sz w:val="24"/>
          <w:szCs w:val="24"/>
        </w:rPr>
        <w:t>Diagrams</w:t>
      </w:r>
    </w:p>
    <w:p w14:paraId="4892C3C4" w14:textId="77777777" w:rsidR="00DB049B" w:rsidRDefault="005F0251" w:rsidP="006977BE">
      <w:hyperlink w:anchor="_ae5d1776f07899a7af4725351a338b35" w:history="1">
        <w:r w:rsidR="003E7695">
          <w:rPr>
            <w:rStyle w:val="Hyperlink"/>
          </w:rPr>
          <w:t>Primitive Type Constraints</w:t>
        </w:r>
      </w:hyperlink>
    </w:p>
    <w:p w14:paraId="416D17AF" w14:textId="77777777" w:rsidR="0063570E" w:rsidRDefault="0063570E" w:rsidP="00383490"/>
    <w:p w14:paraId="11327A7B" w14:textId="77777777" w:rsidR="00A855E6" w:rsidRDefault="00383490" w:rsidP="00263593">
      <w:r w:rsidRPr="00875584">
        <w:rPr>
          <w:rFonts w:ascii="Arial" w:hAnsi="Arial"/>
          <w:b/>
          <w:sz w:val="24"/>
          <w:szCs w:val="24"/>
        </w:rPr>
        <w:t>Direct Known Superclasses (Generalization)</w:t>
      </w:r>
    </w:p>
    <w:p w14:paraId="5891755B" w14:textId="77777777" w:rsidR="00DB049B" w:rsidRDefault="005F0251"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F50187F" w14:textId="77777777" w:rsidR="0063570E" w:rsidRDefault="0063570E" w:rsidP="00383490"/>
    <w:p w14:paraId="1EC8A451" w14:textId="77777777" w:rsidR="00A855E6" w:rsidRDefault="00383490" w:rsidP="00263593">
      <w:r w:rsidRPr="00875584">
        <w:rPr>
          <w:rFonts w:ascii="Arial" w:hAnsi="Arial"/>
          <w:b/>
          <w:sz w:val="24"/>
          <w:szCs w:val="24"/>
        </w:rPr>
        <w:t>Attributes</w:t>
      </w:r>
    </w:p>
    <w:p w14:paraId="12548BA6" w14:textId="77777777" w:rsidR="00B603FB" w:rsidRDefault="00B603FB" w:rsidP="008B78EB"/>
    <w:p w14:paraId="507E1913" w14:textId="77777777" w:rsidR="00A755AA" w:rsidRDefault="008B78EB" w:rsidP="008B78EB">
      <w:pPr>
        <w:rPr>
          <w:b/>
        </w:rPr>
      </w:pPr>
      <w:r w:rsidRPr="006A54F6">
        <w:rPr>
          <w:b/>
        </w:rPr>
        <w:t xml:space="preserve">•   public possibleValues : </w:t>
      </w:r>
      <w:hyperlink w:anchor="_6f1e8a2b40ce6a6203e07d9c5daded71" w:history="1">
        <w:r w:rsidRPr="006A54F6">
          <w:rPr>
            <w:rStyle w:val="Hyperlink"/>
            <w:b/>
          </w:rPr>
          <w:t>Duration</w:t>
        </w:r>
      </w:hyperlink>
      <w:r w:rsidRPr="006A54F6">
        <w:rPr>
          <w:b/>
        </w:rPr>
        <w:t xml:space="preserve">  [0..*]</w:t>
      </w:r>
    </w:p>
    <w:p w14:paraId="1094C978" w14:textId="77777777" w:rsidR="00B603FB" w:rsidRDefault="00B603FB" w:rsidP="008B78EB"/>
    <w:p w14:paraId="3701B2B9" w14:textId="77777777" w:rsidR="00A755AA" w:rsidRDefault="008B78EB" w:rsidP="008B78EB">
      <w:pPr>
        <w:rPr>
          <w:b/>
        </w:rPr>
      </w:pPr>
      <w:r w:rsidRPr="006A54F6">
        <w:rPr>
          <w:b/>
        </w:rPr>
        <w:t xml:space="preserve">•   public valueRanges : </w:t>
      </w:r>
      <w:hyperlink w:anchor="_3d4fd0ce80d2a2e88d2f42b3cb7dbec5" w:history="1">
        <w:r w:rsidRPr="006A54F6">
          <w:rPr>
            <w:rStyle w:val="Hyperlink"/>
            <w:b/>
          </w:rPr>
          <w:t>DurationInterval</w:t>
        </w:r>
      </w:hyperlink>
      <w:r w:rsidRPr="006A54F6">
        <w:rPr>
          <w:b/>
        </w:rPr>
        <w:t xml:space="preserve">  [0..*]</w:t>
      </w:r>
    </w:p>
    <w:p w14:paraId="57322A8A" w14:textId="77777777" w:rsidR="00B603FB" w:rsidRDefault="00B603FB" w:rsidP="008B78EB"/>
    <w:p w14:paraId="3A96C6FA" w14:textId="77777777" w:rsidR="00A755AA" w:rsidRDefault="008B78EB" w:rsidP="008B78EB">
      <w:pPr>
        <w:rPr>
          <w:b/>
        </w:rPr>
      </w:pPr>
      <w:r w:rsidRPr="006A54F6">
        <w:rPr>
          <w:b/>
        </w:rPr>
        <w:t xml:space="preserve">•   public assumedValue : </w:t>
      </w:r>
      <w:hyperlink w:anchor="_6f1e8a2b40ce6a6203e07d9c5daded71" w:history="1">
        <w:r w:rsidRPr="006A54F6">
          <w:rPr>
            <w:rStyle w:val="Hyperlink"/>
            <w:b/>
          </w:rPr>
          <w:t>Duration</w:t>
        </w:r>
      </w:hyperlink>
      <w:r w:rsidRPr="006A54F6">
        <w:rPr>
          <w:b/>
        </w:rPr>
        <w:t xml:space="preserve">  [0..1]</w:t>
      </w:r>
    </w:p>
    <w:p w14:paraId="455C2C4D" w14:textId="77777777" w:rsidR="00B603FB" w:rsidRDefault="00B603FB" w:rsidP="008B78EB"/>
    <w:p w14:paraId="7C1C6ABF" w14:textId="77777777" w:rsidR="00A755AA" w:rsidRDefault="008B78EB" w:rsidP="008B78EB">
      <w:pPr>
        <w:rPr>
          <w:b/>
        </w:rPr>
      </w:pPr>
      <w:r w:rsidRPr="006A54F6">
        <w:rPr>
          <w:b/>
        </w:rPr>
        <w:t xml:space="preserve">•   public matchPattern : </w:t>
      </w:r>
      <w:hyperlink w:anchor="_f432daf955c8241a03bff56a5a7d8e66" w:history="1">
        <w:r w:rsidRPr="006A54F6">
          <w:rPr>
            <w:rStyle w:val="Hyperlink"/>
            <w:b/>
          </w:rPr>
          <w:t>DurationMatchPattern</w:t>
        </w:r>
      </w:hyperlink>
      <w:r w:rsidRPr="006A54F6">
        <w:rPr>
          <w:b/>
        </w:rPr>
        <w:t xml:space="preserve">  [0..1]</w:t>
      </w:r>
    </w:p>
    <w:p w14:paraId="69382D5A" w14:textId="77777777" w:rsidR="009922DE" w:rsidRDefault="009922DE" w:rsidP="009922DE">
      <w:r>
        <w:t xml:space="preserve">  </w:t>
      </w:r>
    </w:p>
    <w:p w14:paraId="2B30BB3A" w14:textId="77777777" w:rsidR="0063570E" w:rsidRDefault="0063570E" w:rsidP="00383490"/>
    <w:p w14:paraId="078B5845" w14:textId="77777777" w:rsidR="00A855E6" w:rsidRDefault="00383490" w:rsidP="00263593">
      <w:r w:rsidRPr="00875584">
        <w:rPr>
          <w:rFonts w:ascii="Arial" w:hAnsi="Arial"/>
          <w:b/>
          <w:sz w:val="24"/>
          <w:szCs w:val="24"/>
        </w:rPr>
        <w:t>Constraints</w:t>
      </w:r>
    </w:p>
    <w:p w14:paraId="07C60B63" w14:textId="77777777" w:rsidR="0087616E" w:rsidRPr="00BC6BEC" w:rsidRDefault="0087616E" w:rsidP="00263593">
      <w:pPr>
        <w:rPr>
          <w:rFonts w:ascii="Arial" w:hAnsi="Arial"/>
          <w:b/>
          <w:sz w:val="24"/>
          <w:szCs w:val="24"/>
        </w:rPr>
      </w:pPr>
    </w:p>
    <w:p w14:paraId="53AF90E8"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constrainsDuration</w:t>
      </w:r>
    </w:p>
    <w:p w14:paraId="1156FA1D" w14:textId="77777777" w:rsidR="00F126D8" w:rsidRDefault="00CF06F6" w:rsidP="006977BE">
      <w:r w:rsidRPr="00467F03">
        <w:t>[English]</w:t>
      </w:r>
    </w:p>
    <w:p w14:paraId="50C5D83E" w14:textId="77777777" w:rsidR="008B78EB" w:rsidRDefault="004B279F" w:rsidP="00ED4063">
      <w:r w:rsidRPr="0047488C">
        <w:rPr>
          <w:rFonts w:ascii="Courier" w:hAnsi="Courier"/>
        </w:rPr>
        <w:t xml:space="preserve"> self.base_Class.oclIsKindOf(Duration)</w:t>
      </w:r>
    </w:p>
    <w:p w14:paraId="510594B8" w14:textId="77777777" w:rsidR="00DB049B" w:rsidRDefault="00022C8A" w:rsidP="006977BE">
      <w:r w:rsidRPr="00022C8A">
        <w:t xml:space="preserve"> </w:t>
      </w:r>
    </w:p>
    <w:p w14:paraId="5E273AA6" w14:textId="77777777" w:rsidR="002C0F83" w:rsidRPr="005F31BE" w:rsidRDefault="00F851FF" w:rsidP="005F31BE">
      <w:pPr>
        <w:pStyle w:val="Heading4"/>
      </w:pPr>
      <w:bookmarkStart w:id="432" w:name="_2219fb1dcaf5f26a0ed07de77d69cd5e"/>
      <w:bookmarkStart w:id="433" w:name="_Toc277078006"/>
      <w:r w:rsidRPr="005F31BE">
        <w:t>&lt;Stereotype&gt; IntegerConstraint</w:t>
      </w:r>
      <w:bookmarkEnd w:id="432"/>
      <w:bookmarkEnd w:id="433"/>
    </w:p>
    <w:p w14:paraId="2201CA0C" w14:textId="77777777" w:rsidR="00DB049B" w:rsidRDefault="00C51B43" w:rsidP="006977BE">
      <w:r>
        <w:t xml:space="preserve"> </w:t>
      </w:r>
      <w:r w:rsidR="009F2598">
        <w:t xml:space="preserve">  </w:t>
      </w:r>
    </w:p>
    <w:p w14:paraId="39B0FCBC" w14:textId="77777777" w:rsidR="0063570E" w:rsidRDefault="0063570E" w:rsidP="00383490"/>
    <w:p w14:paraId="55DC91FC" w14:textId="77777777" w:rsidR="00A855E6" w:rsidRDefault="00383490" w:rsidP="00263593">
      <w:r w:rsidRPr="00875584">
        <w:rPr>
          <w:rFonts w:ascii="Arial" w:hAnsi="Arial"/>
          <w:b/>
          <w:sz w:val="24"/>
          <w:szCs w:val="24"/>
        </w:rPr>
        <w:t>Diagrams</w:t>
      </w:r>
    </w:p>
    <w:p w14:paraId="09D95AA6" w14:textId="77777777" w:rsidR="00DB049B" w:rsidRDefault="005F0251" w:rsidP="006977BE">
      <w:hyperlink w:anchor="_ae5d1776f07899a7af4725351a338b35" w:history="1">
        <w:r w:rsidR="003E7695">
          <w:rPr>
            <w:rStyle w:val="Hyperlink"/>
          </w:rPr>
          <w:t>Primitive Type Constraints</w:t>
        </w:r>
      </w:hyperlink>
    </w:p>
    <w:p w14:paraId="72774D92" w14:textId="77777777" w:rsidR="0063570E" w:rsidRDefault="0063570E" w:rsidP="00383490"/>
    <w:p w14:paraId="65E7CDE0" w14:textId="77777777" w:rsidR="00A855E6" w:rsidRDefault="00383490" w:rsidP="00263593">
      <w:r w:rsidRPr="00875584">
        <w:rPr>
          <w:rFonts w:ascii="Arial" w:hAnsi="Arial"/>
          <w:b/>
          <w:sz w:val="24"/>
          <w:szCs w:val="24"/>
        </w:rPr>
        <w:t>Direct Known Superclasses (Generalization)</w:t>
      </w:r>
    </w:p>
    <w:p w14:paraId="08D203B0" w14:textId="77777777" w:rsidR="00DB049B" w:rsidRDefault="005F0251"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BE42D55" w14:textId="77777777" w:rsidR="0063570E" w:rsidRDefault="0063570E" w:rsidP="00383490"/>
    <w:p w14:paraId="7BAC1122" w14:textId="77777777" w:rsidR="00A855E6" w:rsidRDefault="00383490" w:rsidP="00263593">
      <w:r w:rsidRPr="00875584">
        <w:rPr>
          <w:rFonts w:ascii="Arial" w:hAnsi="Arial"/>
          <w:b/>
          <w:sz w:val="24"/>
          <w:szCs w:val="24"/>
        </w:rPr>
        <w:t>Attributes</w:t>
      </w:r>
    </w:p>
    <w:p w14:paraId="131A3DEA" w14:textId="77777777" w:rsidR="00B603FB" w:rsidRDefault="00B603FB" w:rsidP="008B78EB"/>
    <w:p w14:paraId="70C5F785" w14:textId="77777777" w:rsidR="00A755AA" w:rsidRDefault="008B78EB" w:rsidP="008B78EB">
      <w:pPr>
        <w:rPr>
          <w:b/>
        </w:rPr>
      </w:pPr>
      <w:r w:rsidRPr="006A54F6">
        <w:rPr>
          <w:b/>
        </w:rPr>
        <w:t>•   public possibleValues : Integer  [0..*]</w:t>
      </w:r>
    </w:p>
    <w:p w14:paraId="75B5AE63" w14:textId="77777777" w:rsidR="00B603FB" w:rsidRDefault="00B603FB" w:rsidP="008B78EB"/>
    <w:p w14:paraId="55EFFC95" w14:textId="77777777" w:rsidR="00A755AA" w:rsidRDefault="008B78EB" w:rsidP="008B78EB">
      <w:pPr>
        <w:rPr>
          <w:b/>
        </w:rPr>
      </w:pPr>
      <w:r w:rsidRPr="006A54F6">
        <w:rPr>
          <w:b/>
        </w:rPr>
        <w:t xml:space="preserve">•   public valueRanges : </w:t>
      </w:r>
      <w:hyperlink w:anchor="_86618450de28d822bd6b57b67a32ab2b" w:history="1">
        <w:r w:rsidRPr="006A54F6">
          <w:rPr>
            <w:rStyle w:val="Hyperlink"/>
            <w:b/>
          </w:rPr>
          <w:t>IntegerInterval</w:t>
        </w:r>
      </w:hyperlink>
      <w:r w:rsidRPr="006A54F6">
        <w:rPr>
          <w:b/>
        </w:rPr>
        <w:t xml:space="preserve">  [0..*]</w:t>
      </w:r>
    </w:p>
    <w:p w14:paraId="72B9BA44" w14:textId="77777777" w:rsidR="00B603FB" w:rsidRDefault="00B603FB" w:rsidP="008B78EB"/>
    <w:p w14:paraId="5A2BB03F" w14:textId="77777777" w:rsidR="00A755AA" w:rsidRDefault="008B78EB" w:rsidP="008B78EB">
      <w:pPr>
        <w:rPr>
          <w:b/>
        </w:rPr>
      </w:pPr>
      <w:r w:rsidRPr="006A54F6">
        <w:rPr>
          <w:b/>
        </w:rPr>
        <w:t>•   public assumedValue : Integer  [0..1]</w:t>
      </w:r>
    </w:p>
    <w:p w14:paraId="5915504E" w14:textId="77777777" w:rsidR="009922DE" w:rsidRDefault="009922DE" w:rsidP="009922DE">
      <w:r>
        <w:t xml:space="preserve">    </w:t>
      </w:r>
    </w:p>
    <w:p w14:paraId="21B69E00" w14:textId="77777777" w:rsidR="0063570E" w:rsidRDefault="0063570E" w:rsidP="00383490"/>
    <w:p w14:paraId="75D81B6C" w14:textId="77777777" w:rsidR="00A855E6" w:rsidRDefault="00383490" w:rsidP="00263593">
      <w:r w:rsidRPr="00875584">
        <w:rPr>
          <w:rFonts w:ascii="Arial" w:hAnsi="Arial"/>
          <w:b/>
          <w:sz w:val="24"/>
          <w:szCs w:val="24"/>
        </w:rPr>
        <w:t>Constraints</w:t>
      </w:r>
    </w:p>
    <w:p w14:paraId="7EA0EBA0" w14:textId="77777777" w:rsidR="0087616E" w:rsidRPr="00BC6BEC" w:rsidRDefault="0087616E" w:rsidP="00263593">
      <w:pPr>
        <w:rPr>
          <w:rFonts w:ascii="Arial" w:hAnsi="Arial"/>
          <w:b/>
          <w:sz w:val="24"/>
          <w:szCs w:val="24"/>
        </w:rPr>
      </w:pPr>
    </w:p>
    <w:p w14:paraId="7E7C60D1"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assumedInteger</w:t>
      </w:r>
    </w:p>
    <w:p w14:paraId="049B3055" w14:textId="77777777" w:rsidR="00F126D8" w:rsidRDefault="00CF06F6" w:rsidP="006977BE">
      <w:r w:rsidRPr="00467F03">
        <w:t>[English]</w:t>
      </w:r>
    </w:p>
    <w:p w14:paraId="5099F0D7" w14:textId="77777777" w:rsidR="008B78EB" w:rsidRDefault="004B279F" w:rsidP="00ED4063">
      <w:r w:rsidRPr="0047488C">
        <w:rPr>
          <w:rFonts w:ascii="Courier" w:hAnsi="Courier"/>
        </w:rPr>
        <w:t>assumedValue.oclIsKindOf(Integer)</w:t>
      </w:r>
    </w:p>
    <w:p w14:paraId="3CB93847" w14:textId="77777777" w:rsidR="0087616E" w:rsidRPr="00BC6BEC" w:rsidRDefault="0087616E" w:rsidP="00263593">
      <w:pPr>
        <w:rPr>
          <w:rFonts w:ascii="Arial" w:hAnsi="Arial"/>
          <w:b/>
          <w:sz w:val="24"/>
          <w:szCs w:val="24"/>
        </w:rPr>
      </w:pPr>
    </w:p>
    <w:p w14:paraId="28B0E345"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constrainsInteger</w:t>
      </w:r>
    </w:p>
    <w:p w14:paraId="250BA1FD" w14:textId="77777777" w:rsidR="00F126D8" w:rsidRDefault="00CF06F6" w:rsidP="006977BE">
      <w:r w:rsidRPr="00467F03">
        <w:t>[English]</w:t>
      </w:r>
    </w:p>
    <w:p w14:paraId="4A522B2B" w14:textId="77777777" w:rsidR="008B78EB" w:rsidRDefault="004B279F" w:rsidP="00ED4063">
      <w:r w:rsidRPr="0047488C">
        <w:rPr>
          <w:rFonts w:ascii="Courier" w:hAnsi="Courier"/>
        </w:rPr>
        <w:t xml:space="preserve"> self.base_PrimitiveType.oclIsKindOf(Integer)</w:t>
      </w:r>
    </w:p>
    <w:p w14:paraId="4D4EFCAB" w14:textId="77777777" w:rsidR="00DB049B" w:rsidRDefault="00022C8A" w:rsidP="006977BE">
      <w:r w:rsidRPr="00022C8A">
        <w:t xml:space="preserve"> </w:t>
      </w:r>
    </w:p>
    <w:p w14:paraId="6A40031C" w14:textId="77777777" w:rsidR="002C0F83" w:rsidRPr="005F31BE" w:rsidRDefault="00F851FF" w:rsidP="005F31BE">
      <w:pPr>
        <w:pStyle w:val="Heading4"/>
      </w:pPr>
      <w:bookmarkStart w:id="434" w:name="_c72b6d9c8a46b96f02fdfefe3b8b0568"/>
      <w:bookmarkStart w:id="435" w:name="_Toc277078007"/>
      <w:r w:rsidRPr="005F31BE">
        <w:t>&lt;Stereotype&gt; PrimitiveObjectConstraint</w:t>
      </w:r>
      <w:bookmarkEnd w:id="434"/>
      <w:bookmarkEnd w:id="435"/>
    </w:p>
    <w:p w14:paraId="34C444F4" w14:textId="77777777" w:rsidR="00DB049B" w:rsidRDefault="00C51B43" w:rsidP="006977BE">
      <w:r>
        <w:t xml:space="preserve"> </w:t>
      </w:r>
      <w:r w:rsidR="009F2598">
        <w:t xml:space="preserve">  </w:t>
      </w:r>
      <w:r>
        <w:t xml:space="preserve"> </w:t>
      </w:r>
      <w:r w:rsidR="009F2598">
        <w:t xml:space="preserve">  </w:t>
      </w:r>
    </w:p>
    <w:p w14:paraId="6896212D" w14:textId="77777777" w:rsidR="0063570E" w:rsidRDefault="0063570E" w:rsidP="00383490"/>
    <w:p w14:paraId="6283A1B3" w14:textId="77777777" w:rsidR="00A855E6" w:rsidRDefault="00383490" w:rsidP="00263593">
      <w:r w:rsidRPr="00875584">
        <w:rPr>
          <w:rFonts w:ascii="Arial" w:hAnsi="Arial"/>
          <w:b/>
          <w:sz w:val="24"/>
          <w:szCs w:val="24"/>
        </w:rPr>
        <w:t>Diagrams</w:t>
      </w:r>
    </w:p>
    <w:p w14:paraId="6EDF2E82" w14:textId="77777777" w:rsidR="00DB049B" w:rsidRDefault="005F0251" w:rsidP="006977BE">
      <w:hyperlink w:anchor="_ae5d1776f07899a7af4725351a338b35" w:history="1">
        <w:r w:rsidR="003E7695">
          <w:rPr>
            <w:rStyle w:val="Hyperlink"/>
          </w:rPr>
          <w:t>Primitive Type Constraints</w:t>
        </w:r>
      </w:hyperlink>
      <w:r w:rsidR="00324424">
        <w:t xml:space="preserve">, </w:t>
      </w:r>
      <w:hyperlink w:anchor="_f139650e10793c0005c93b604992495c" w:history="1">
        <w:r w:rsidR="003E7695">
          <w:rPr>
            <w:rStyle w:val="Hyperlink"/>
          </w:rPr>
          <w:t>Constraints</w:t>
        </w:r>
      </w:hyperlink>
    </w:p>
    <w:p w14:paraId="0308334E" w14:textId="77777777" w:rsidR="0063570E" w:rsidRDefault="0063570E" w:rsidP="00383490"/>
    <w:p w14:paraId="6CA4F766" w14:textId="77777777" w:rsidR="00A855E6" w:rsidRDefault="00383490" w:rsidP="00263593">
      <w:r w:rsidRPr="00875584">
        <w:rPr>
          <w:rFonts w:ascii="Arial" w:hAnsi="Arial"/>
          <w:b/>
          <w:sz w:val="24"/>
          <w:szCs w:val="24"/>
        </w:rPr>
        <w:t>Direct Known Superclasses (Generalization)</w:t>
      </w:r>
    </w:p>
    <w:p w14:paraId="0FB3E983" w14:textId="77777777" w:rsidR="00DB049B" w:rsidRDefault="005F0251" w:rsidP="006977BE">
      <w:hyperlink w:anchor="_ad75af95f635bdf35f69d9db9b17aae2" w:history="1">
        <w:r w:rsidR="006977BE">
          <w:rPr>
            <w:rStyle w:val="Hyperlink"/>
          </w:rPr>
          <w:t>ObjectConstraint</w:t>
        </w:r>
      </w:hyperlink>
    </w:p>
    <w:p w14:paraId="04120EE6" w14:textId="77777777" w:rsidR="0063570E" w:rsidRDefault="0063570E" w:rsidP="00383490"/>
    <w:p w14:paraId="43D24BE5" w14:textId="77777777" w:rsidR="00A855E6" w:rsidRDefault="00383490" w:rsidP="00263593">
      <w:r w:rsidRPr="00875584">
        <w:rPr>
          <w:rFonts w:ascii="Arial" w:hAnsi="Arial"/>
          <w:b/>
          <w:sz w:val="24"/>
          <w:szCs w:val="24"/>
        </w:rPr>
        <w:t>Direct Known Subclasses (Specialization)</w:t>
      </w:r>
    </w:p>
    <w:p w14:paraId="75B66ED3" w14:textId="77777777" w:rsidR="00DB049B" w:rsidRDefault="005F0251"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14:paraId="72C67E4C" w14:textId="77777777" w:rsidR="00DB049B" w:rsidRDefault="00022C8A" w:rsidP="006977BE">
      <w:r w:rsidRPr="00022C8A">
        <w:t xml:space="preserve"> </w:t>
      </w:r>
    </w:p>
    <w:p w14:paraId="43E82E4F" w14:textId="77777777" w:rsidR="002C0F83" w:rsidRPr="005F31BE" w:rsidRDefault="00F851FF" w:rsidP="005F31BE">
      <w:pPr>
        <w:pStyle w:val="Heading4"/>
      </w:pPr>
      <w:bookmarkStart w:id="436" w:name="_b921bc493035fb4e067213114372e254"/>
      <w:bookmarkStart w:id="437" w:name="_Toc277078008"/>
      <w:r w:rsidRPr="005F31BE">
        <w:t>&lt;Stereotype&gt; RealConstraint</w:t>
      </w:r>
      <w:bookmarkEnd w:id="436"/>
      <w:bookmarkEnd w:id="437"/>
    </w:p>
    <w:p w14:paraId="3D455A8D" w14:textId="77777777" w:rsidR="00DB049B" w:rsidRDefault="00C51B43" w:rsidP="006977BE">
      <w:r>
        <w:t xml:space="preserve"> </w:t>
      </w:r>
      <w:r w:rsidR="009F2598">
        <w:t xml:space="preserve">  </w:t>
      </w:r>
    </w:p>
    <w:p w14:paraId="28AFA280" w14:textId="77777777" w:rsidR="0063570E" w:rsidRDefault="0063570E" w:rsidP="00383490"/>
    <w:p w14:paraId="74F9C2B7" w14:textId="77777777" w:rsidR="00A855E6" w:rsidRDefault="00383490" w:rsidP="00263593">
      <w:r w:rsidRPr="00875584">
        <w:rPr>
          <w:rFonts w:ascii="Arial" w:hAnsi="Arial"/>
          <w:b/>
          <w:sz w:val="24"/>
          <w:szCs w:val="24"/>
        </w:rPr>
        <w:t>Diagrams</w:t>
      </w:r>
    </w:p>
    <w:p w14:paraId="2CAFEBDB" w14:textId="77777777" w:rsidR="00DB049B" w:rsidRDefault="005F0251" w:rsidP="006977BE">
      <w:hyperlink w:anchor="_ae5d1776f07899a7af4725351a338b35" w:history="1">
        <w:r w:rsidR="003E7695">
          <w:rPr>
            <w:rStyle w:val="Hyperlink"/>
          </w:rPr>
          <w:t>Primitive Type Constraints</w:t>
        </w:r>
      </w:hyperlink>
    </w:p>
    <w:p w14:paraId="73F7F052" w14:textId="77777777" w:rsidR="0063570E" w:rsidRDefault="0063570E" w:rsidP="00383490"/>
    <w:p w14:paraId="09CB69BC" w14:textId="77777777" w:rsidR="00A855E6" w:rsidRDefault="00383490" w:rsidP="00263593">
      <w:r w:rsidRPr="00875584">
        <w:rPr>
          <w:rFonts w:ascii="Arial" w:hAnsi="Arial"/>
          <w:b/>
          <w:sz w:val="24"/>
          <w:szCs w:val="24"/>
        </w:rPr>
        <w:t>Direct Known Superclasses (Generalization)</w:t>
      </w:r>
    </w:p>
    <w:p w14:paraId="5BA41328" w14:textId="77777777" w:rsidR="00DB049B" w:rsidRDefault="005F0251"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07FD8C5" w14:textId="77777777" w:rsidR="0063570E" w:rsidRDefault="0063570E" w:rsidP="00383490"/>
    <w:p w14:paraId="03ABE559" w14:textId="77777777" w:rsidR="00A855E6" w:rsidRDefault="00383490" w:rsidP="00263593">
      <w:r w:rsidRPr="00875584">
        <w:rPr>
          <w:rFonts w:ascii="Arial" w:hAnsi="Arial"/>
          <w:b/>
          <w:sz w:val="24"/>
          <w:szCs w:val="24"/>
        </w:rPr>
        <w:t>Attributes</w:t>
      </w:r>
    </w:p>
    <w:p w14:paraId="748A2A65" w14:textId="77777777" w:rsidR="00B603FB" w:rsidRDefault="00B603FB" w:rsidP="008B78EB"/>
    <w:p w14:paraId="73896531" w14:textId="77777777" w:rsidR="00A755AA" w:rsidRDefault="008B78EB" w:rsidP="008B78EB">
      <w:pPr>
        <w:rPr>
          <w:b/>
        </w:rPr>
      </w:pPr>
      <w:r w:rsidRPr="006A54F6">
        <w:rPr>
          <w:b/>
        </w:rPr>
        <w:t>•   public possibleValues : Real  [0..*]</w:t>
      </w:r>
    </w:p>
    <w:p w14:paraId="78FBF66B" w14:textId="77777777" w:rsidR="00B603FB" w:rsidRDefault="00B603FB" w:rsidP="008B78EB"/>
    <w:p w14:paraId="75295D2E" w14:textId="77777777" w:rsidR="00A755AA" w:rsidRDefault="008B78EB" w:rsidP="008B78EB">
      <w:pPr>
        <w:rPr>
          <w:b/>
        </w:rPr>
      </w:pPr>
      <w:r w:rsidRPr="006A54F6">
        <w:rPr>
          <w:b/>
        </w:rPr>
        <w:t xml:space="preserve">•   public valueRanges : </w:t>
      </w:r>
      <w:hyperlink w:anchor="_d4f7314ff920dd15ee0e834cfbd4e6f2" w:history="1">
        <w:r w:rsidRPr="006A54F6">
          <w:rPr>
            <w:rStyle w:val="Hyperlink"/>
            <w:b/>
          </w:rPr>
          <w:t>RealInterval</w:t>
        </w:r>
      </w:hyperlink>
      <w:r w:rsidRPr="006A54F6">
        <w:rPr>
          <w:b/>
        </w:rPr>
        <w:t xml:space="preserve">  [0..*]</w:t>
      </w:r>
    </w:p>
    <w:p w14:paraId="4EE8A6B8" w14:textId="77777777" w:rsidR="00B603FB" w:rsidRDefault="00B603FB" w:rsidP="008B78EB"/>
    <w:p w14:paraId="4E50C82B" w14:textId="77777777" w:rsidR="00A755AA" w:rsidRDefault="008B78EB" w:rsidP="008B78EB">
      <w:pPr>
        <w:rPr>
          <w:b/>
        </w:rPr>
      </w:pPr>
      <w:r w:rsidRPr="006A54F6">
        <w:rPr>
          <w:b/>
        </w:rPr>
        <w:t>•   public assumedValue : Real  [0..1]</w:t>
      </w:r>
    </w:p>
    <w:p w14:paraId="0C1C05F9" w14:textId="77777777" w:rsidR="009922DE" w:rsidRDefault="009922DE" w:rsidP="009922DE">
      <w:r>
        <w:t xml:space="preserve">  </w:t>
      </w:r>
    </w:p>
    <w:p w14:paraId="2A1DC799" w14:textId="77777777" w:rsidR="0063570E" w:rsidRDefault="0063570E" w:rsidP="00383490"/>
    <w:p w14:paraId="537EFD84" w14:textId="77777777" w:rsidR="00A855E6" w:rsidRDefault="00383490" w:rsidP="00263593">
      <w:r w:rsidRPr="00875584">
        <w:rPr>
          <w:rFonts w:ascii="Arial" w:hAnsi="Arial"/>
          <w:b/>
          <w:sz w:val="24"/>
          <w:szCs w:val="24"/>
        </w:rPr>
        <w:t>Constraints</w:t>
      </w:r>
    </w:p>
    <w:p w14:paraId="49D08EFD" w14:textId="77777777" w:rsidR="0087616E" w:rsidRPr="00BC6BEC" w:rsidRDefault="0087616E" w:rsidP="00263593">
      <w:pPr>
        <w:rPr>
          <w:rFonts w:ascii="Arial" w:hAnsi="Arial"/>
          <w:b/>
          <w:sz w:val="24"/>
          <w:szCs w:val="24"/>
        </w:rPr>
      </w:pPr>
    </w:p>
    <w:p w14:paraId="610A582D"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constrainsReal</w:t>
      </w:r>
    </w:p>
    <w:p w14:paraId="64E58F23" w14:textId="77777777" w:rsidR="00F126D8" w:rsidRDefault="00CF06F6" w:rsidP="006977BE">
      <w:r w:rsidRPr="00467F03">
        <w:t>[English]</w:t>
      </w:r>
    </w:p>
    <w:p w14:paraId="55B114EB" w14:textId="77777777" w:rsidR="008B78EB" w:rsidRDefault="004B279F" w:rsidP="00ED4063">
      <w:r w:rsidRPr="0047488C">
        <w:rPr>
          <w:rFonts w:ascii="Courier" w:hAnsi="Courier"/>
        </w:rPr>
        <w:t xml:space="preserve"> self.base_PrimitiveType.oclIsKindOf(Real)</w:t>
      </w:r>
    </w:p>
    <w:p w14:paraId="057C6819" w14:textId="77777777" w:rsidR="00DB049B" w:rsidRDefault="00022C8A" w:rsidP="006977BE">
      <w:r w:rsidRPr="00022C8A">
        <w:t xml:space="preserve"> </w:t>
      </w:r>
    </w:p>
    <w:p w14:paraId="10B229B4" w14:textId="77777777" w:rsidR="002C0F83" w:rsidRPr="005F31BE" w:rsidRDefault="00F851FF" w:rsidP="005F31BE">
      <w:pPr>
        <w:pStyle w:val="Heading4"/>
      </w:pPr>
      <w:bookmarkStart w:id="438" w:name="_982033c222702fafb1d4d3ed7b399317"/>
      <w:bookmarkStart w:id="439" w:name="_Toc277078009"/>
      <w:r w:rsidRPr="005F31BE">
        <w:t>&lt;Stereotype&gt; StringConstraint</w:t>
      </w:r>
      <w:bookmarkEnd w:id="438"/>
      <w:bookmarkEnd w:id="439"/>
    </w:p>
    <w:p w14:paraId="1DF68EB9" w14:textId="77777777" w:rsidR="00DB049B" w:rsidRDefault="00C51B43" w:rsidP="006977BE">
      <w:r>
        <w:t xml:space="preserve"> </w:t>
      </w:r>
      <w:r w:rsidR="009F2598">
        <w:t xml:space="preserve">  </w:t>
      </w:r>
    </w:p>
    <w:p w14:paraId="16CE08C1" w14:textId="77777777" w:rsidR="0063570E" w:rsidRDefault="0063570E" w:rsidP="00383490"/>
    <w:p w14:paraId="79329AC4" w14:textId="77777777" w:rsidR="00A855E6" w:rsidRDefault="00383490" w:rsidP="00263593">
      <w:r w:rsidRPr="00875584">
        <w:rPr>
          <w:rFonts w:ascii="Arial" w:hAnsi="Arial"/>
          <w:b/>
          <w:sz w:val="24"/>
          <w:szCs w:val="24"/>
        </w:rPr>
        <w:t>Diagrams</w:t>
      </w:r>
    </w:p>
    <w:p w14:paraId="25685C6C" w14:textId="77777777" w:rsidR="00DB049B" w:rsidRDefault="005F0251" w:rsidP="006977BE">
      <w:hyperlink w:anchor="_ae5d1776f07899a7af4725351a338b35" w:history="1">
        <w:r w:rsidR="003E7695">
          <w:rPr>
            <w:rStyle w:val="Hyperlink"/>
          </w:rPr>
          <w:t>Primitive Type Constraints</w:t>
        </w:r>
      </w:hyperlink>
    </w:p>
    <w:p w14:paraId="2FAE6198" w14:textId="77777777" w:rsidR="0063570E" w:rsidRDefault="0063570E" w:rsidP="00383490"/>
    <w:p w14:paraId="4FE2CD33" w14:textId="77777777" w:rsidR="00A855E6" w:rsidRDefault="00383490" w:rsidP="00263593">
      <w:r w:rsidRPr="00875584">
        <w:rPr>
          <w:rFonts w:ascii="Arial" w:hAnsi="Arial"/>
          <w:b/>
          <w:sz w:val="24"/>
          <w:szCs w:val="24"/>
        </w:rPr>
        <w:t>Direct Known Superclasses (Generalization)</w:t>
      </w:r>
    </w:p>
    <w:p w14:paraId="4AE6F438" w14:textId="77777777" w:rsidR="00DB049B" w:rsidRDefault="005F0251"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933E841" w14:textId="77777777" w:rsidR="0063570E" w:rsidRDefault="0063570E" w:rsidP="00383490"/>
    <w:p w14:paraId="7761CC45" w14:textId="77777777" w:rsidR="00A855E6" w:rsidRDefault="00383490" w:rsidP="00263593">
      <w:r w:rsidRPr="00875584">
        <w:rPr>
          <w:rFonts w:ascii="Arial" w:hAnsi="Arial"/>
          <w:b/>
          <w:sz w:val="24"/>
          <w:szCs w:val="24"/>
        </w:rPr>
        <w:t>Attributes</w:t>
      </w:r>
    </w:p>
    <w:p w14:paraId="7DE657EB" w14:textId="77777777" w:rsidR="00B603FB" w:rsidRDefault="00B603FB" w:rsidP="008B78EB"/>
    <w:p w14:paraId="08C7BF19" w14:textId="77777777" w:rsidR="00A755AA" w:rsidRDefault="008B78EB" w:rsidP="008B78EB">
      <w:pPr>
        <w:rPr>
          <w:b/>
        </w:rPr>
      </w:pPr>
      <w:r w:rsidRPr="006A54F6">
        <w:rPr>
          <w:b/>
        </w:rPr>
        <w:t>•   public possibleValues : String  [0..*]</w:t>
      </w:r>
    </w:p>
    <w:p w14:paraId="71FAC4C5" w14:textId="77777777" w:rsidR="00B603FB" w:rsidRDefault="00B603FB" w:rsidP="008B78EB"/>
    <w:p w14:paraId="3C5BBD97" w14:textId="77777777"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14:paraId="268525CB" w14:textId="77777777" w:rsidR="00B603FB" w:rsidRDefault="00B603FB" w:rsidP="008B78EB"/>
    <w:p w14:paraId="5D07B1B7" w14:textId="77777777" w:rsidR="00A755AA" w:rsidRDefault="008B78EB" w:rsidP="008B78EB">
      <w:pPr>
        <w:rPr>
          <w:b/>
        </w:rPr>
      </w:pPr>
      <w:r w:rsidRPr="006A54F6">
        <w:rPr>
          <w:b/>
        </w:rPr>
        <w:t>•   public assumedValue : String  [0..1]</w:t>
      </w:r>
    </w:p>
    <w:p w14:paraId="0B399293" w14:textId="77777777" w:rsidR="009922DE" w:rsidRDefault="009922DE" w:rsidP="009922DE">
      <w:r>
        <w:t xml:space="preserve">    </w:t>
      </w:r>
    </w:p>
    <w:p w14:paraId="3AB8C3C1" w14:textId="77777777" w:rsidR="0063570E" w:rsidRDefault="0063570E" w:rsidP="00383490"/>
    <w:p w14:paraId="5D3A9F59" w14:textId="77777777" w:rsidR="00A855E6" w:rsidRDefault="00383490" w:rsidP="00263593">
      <w:r w:rsidRPr="00875584">
        <w:rPr>
          <w:rFonts w:ascii="Arial" w:hAnsi="Arial"/>
          <w:b/>
          <w:sz w:val="24"/>
          <w:szCs w:val="24"/>
        </w:rPr>
        <w:t>Constraints</w:t>
      </w:r>
    </w:p>
    <w:p w14:paraId="2D000A2D" w14:textId="77777777" w:rsidR="0087616E" w:rsidRPr="00BC6BEC" w:rsidRDefault="0087616E" w:rsidP="00263593">
      <w:pPr>
        <w:rPr>
          <w:rFonts w:ascii="Arial" w:hAnsi="Arial"/>
          <w:b/>
          <w:sz w:val="24"/>
          <w:szCs w:val="24"/>
        </w:rPr>
      </w:pPr>
    </w:p>
    <w:p w14:paraId="759328F3" w14:textId="77777777" w:rsidR="00263593" w:rsidRPr="00F813AC" w:rsidRDefault="00263593" w:rsidP="00057587">
      <w:pPr>
        <w:pStyle w:val="ListParagraph"/>
        <w:numPr>
          <w:ilvl w:val="0"/>
          <w:numId w:val="4"/>
        </w:numPr>
        <w:rPr>
          <w:rFonts w:ascii="Arial" w:hAnsi="Arial"/>
          <w:b/>
        </w:rPr>
      </w:pPr>
      <w:r w:rsidRPr="006F3621">
        <w:rPr>
          <w:rFonts w:ascii="Arial" w:hAnsi="Arial"/>
          <w:b/>
        </w:rPr>
        <w:t>assumedString</w:t>
      </w:r>
    </w:p>
    <w:p w14:paraId="2996F2DB" w14:textId="77777777" w:rsidR="00F126D8" w:rsidRDefault="005C6CB8" w:rsidP="006977BE">
      <w:r>
        <w:t xml:space="preserve"> </w:t>
      </w:r>
    </w:p>
    <w:p w14:paraId="1EEF89B6" w14:textId="77777777" w:rsidR="00D37C11" w:rsidRDefault="005F0251">
      <w:r>
        <w:t>The assumed value must be a String</w:t>
      </w:r>
    </w:p>
    <w:p w14:paraId="6682CFE6" w14:textId="77777777" w:rsidR="00F126D8" w:rsidRDefault="00CF06F6" w:rsidP="006977BE">
      <w:r w:rsidRPr="00467F03">
        <w:t>[English]</w:t>
      </w:r>
    </w:p>
    <w:p w14:paraId="436EA104" w14:textId="77777777" w:rsidR="008B78EB" w:rsidRDefault="004B279F" w:rsidP="00ED4063">
      <w:r w:rsidRPr="0047488C">
        <w:rPr>
          <w:rFonts w:ascii="Courier" w:hAnsi="Courier"/>
        </w:rPr>
        <w:t>assumedValue.oclIsKindOf(String)</w:t>
      </w:r>
    </w:p>
    <w:p w14:paraId="0623F6F7" w14:textId="77777777" w:rsidR="0087616E" w:rsidRPr="00BC6BEC" w:rsidRDefault="0087616E" w:rsidP="00263593">
      <w:pPr>
        <w:rPr>
          <w:rFonts w:ascii="Arial" w:hAnsi="Arial"/>
          <w:b/>
          <w:sz w:val="24"/>
          <w:szCs w:val="24"/>
        </w:rPr>
      </w:pPr>
    </w:p>
    <w:p w14:paraId="2CC61369"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constrainsString</w:t>
      </w:r>
    </w:p>
    <w:p w14:paraId="45E36708" w14:textId="77777777" w:rsidR="00F126D8" w:rsidRDefault="00CF06F6" w:rsidP="006977BE">
      <w:r w:rsidRPr="00467F03">
        <w:t>[English]</w:t>
      </w:r>
    </w:p>
    <w:p w14:paraId="3FF4671D" w14:textId="77777777" w:rsidR="008B78EB" w:rsidRDefault="004B279F" w:rsidP="00ED4063">
      <w:r w:rsidRPr="0047488C">
        <w:rPr>
          <w:rFonts w:ascii="Courier" w:hAnsi="Courier"/>
        </w:rPr>
        <w:t xml:space="preserve"> self.base_PrimitiveType.oclIsKindOf(String)</w:t>
      </w:r>
    </w:p>
    <w:p w14:paraId="1E2488C5" w14:textId="77777777" w:rsidR="00DB049B" w:rsidRDefault="00022C8A" w:rsidP="006977BE">
      <w:r w:rsidRPr="00022C8A">
        <w:t xml:space="preserve"> </w:t>
      </w:r>
    </w:p>
    <w:p w14:paraId="7A9FC11C" w14:textId="77777777" w:rsidR="002C0F83" w:rsidRPr="005F31BE" w:rsidRDefault="00F851FF" w:rsidP="005F31BE">
      <w:pPr>
        <w:pStyle w:val="Heading4"/>
      </w:pPr>
      <w:bookmarkStart w:id="440" w:name="_d8c772ca77efc45bee8711f1de17afc0"/>
      <w:bookmarkStart w:id="441" w:name="_Toc277078010"/>
      <w:r w:rsidRPr="005F31BE">
        <w:t>&lt;Stereotype&gt; TimeConstraint</w:t>
      </w:r>
      <w:bookmarkEnd w:id="440"/>
      <w:bookmarkEnd w:id="441"/>
    </w:p>
    <w:p w14:paraId="5DC03D51" w14:textId="77777777" w:rsidR="00DB049B" w:rsidRDefault="00C51B43" w:rsidP="006977BE">
      <w:r>
        <w:t xml:space="preserve"> </w:t>
      </w:r>
      <w:r w:rsidR="009F2598">
        <w:t xml:space="preserve">  </w:t>
      </w:r>
    </w:p>
    <w:p w14:paraId="32FD26DE" w14:textId="77777777" w:rsidR="0063570E" w:rsidRDefault="0063570E" w:rsidP="00383490"/>
    <w:p w14:paraId="34C8CF57" w14:textId="77777777" w:rsidR="00A855E6" w:rsidRDefault="00383490" w:rsidP="00263593">
      <w:r w:rsidRPr="00875584">
        <w:rPr>
          <w:rFonts w:ascii="Arial" w:hAnsi="Arial"/>
          <w:b/>
          <w:sz w:val="24"/>
          <w:szCs w:val="24"/>
        </w:rPr>
        <w:t>Diagrams</w:t>
      </w:r>
    </w:p>
    <w:p w14:paraId="16C71B65" w14:textId="77777777" w:rsidR="00DB049B" w:rsidRDefault="005F0251" w:rsidP="006977BE">
      <w:hyperlink w:anchor="_ae5d1776f07899a7af4725351a338b35" w:history="1">
        <w:r w:rsidR="003E7695">
          <w:rPr>
            <w:rStyle w:val="Hyperlink"/>
          </w:rPr>
          <w:t>Primitive Type Constraints</w:t>
        </w:r>
      </w:hyperlink>
    </w:p>
    <w:p w14:paraId="6F729C8C" w14:textId="77777777" w:rsidR="0063570E" w:rsidRDefault="0063570E" w:rsidP="00383490"/>
    <w:p w14:paraId="1AECA32B" w14:textId="77777777" w:rsidR="00A855E6" w:rsidRDefault="00383490" w:rsidP="00263593">
      <w:r w:rsidRPr="00875584">
        <w:rPr>
          <w:rFonts w:ascii="Arial" w:hAnsi="Arial"/>
          <w:b/>
          <w:sz w:val="24"/>
          <w:szCs w:val="24"/>
        </w:rPr>
        <w:t>Direct Known Superclasses (Generalization)</w:t>
      </w:r>
    </w:p>
    <w:p w14:paraId="033C694A" w14:textId="77777777" w:rsidR="00DB049B" w:rsidRDefault="005F0251"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F9FE5FE" w14:textId="77777777" w:rsidR="0063570E" w:rsidRDefault="0063570E" w:rsidP="00383490"/>
    <w:p w14:paraId="74471E42" w14:textId="77777777" w:rsidR="00A855E6" w:rsidRDefault="00383490" w:rsidP="00263593">
      <w:r w:rsidRPr="00875584">
        <w:rPr>
          <w:rFonts w:ascii="Arial" w:hAnsi="Arial"/>
          <w:b/>
          <w:sz w:val="24"/>
          <w:szCs w:val="24"/>
        </w:rPr>
        <w:t>Attributes</w:t>
      </w:r>
    </w:p>
    <w:p w14:paraId="6760CAC7" w14:textId="77777777" w:rsidR="00B603FB" w:rsidRDefault="00B603FB" w:rsidP="008B78EB"/>
    <w:p w14:paraId="0750176D" w14:textId="77777777"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14:paraId="269F6FFD" w14:textId="77777777" w:rsidR="00B603FB" w:rsidRDefault="00B603FB" w:rsidP="008B78EB"/>
    <w:p w14:paraId="4D980A03" w14:textId="77777777"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14:paraId="5CC4EB68" w14:textId="77777777" w:rsidR="00B603FB" w:rsidRDefault="00B603FB" w:rsidP="008B78EB"/>
    <w:p w14:paraId="0987D837" w14:textId="77777777"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14:paraId="3B7E6AE1" w14:textId="77777777" w:rsidR="00B603FB" w:rsidRDefault="00B603FB" w:rsidP="008B78EB"/>
    <w:p w14:paraId="7BD71CB7" w14:textId="77777777"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14:paraId="067596AA" w14:textId="77777777" w:rsidR="009922DE" w:rsidRDefault="009922DE" w:rsidP="009922DE">
      <w:r>
        <w:t xml:space="preserve">  </w:t>
      </w:r>
    </w:p>
    <w:p w14:paraId="6821A6BC" w14:textId="77777777" w:rsidR="0063570E" w:rsidRDefault="0063570E" w:rsidP="00383490"/>
    <w:p w14:paraId="6E06763A" w14:textId="77777777" w:rsidR="00A855E6" w:rsidRDefault="00383490" w:rsidP="00263593">
      <w:r w:rsidRPr="00875584">
        <w:rPr>
          <w:rFonts w:ascii="Arial" w:hAnsi="Arial"/>
          <w:b/>
          <w:sz w:val="24"/>
          <w:szCs w:val="24"/>
        </w:rPr>
        <w:t>Constraints</w:t>
      </w:r>
    </w:p>
    <w:p w14:paraId="08F2798C" w14:textId="77777777" w:rsidR="0087616E" w:rsidRPr="00BC6BEC" w:rsidRDefault="0087616E" w:rsidP="00263593">
      <w:pPr>
        <w:rPr>
          <w:rFonts w:ascii="Arial" w:hAnsi="Arial"/>
          <w:b/>
          <w:sz w:val="24"/>
          <w:szCs w:val="24"/>
        </w:rPr>
      </w:pPr>
    </w:p>
    <w:p w14:paraId="592DA7AE"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constrainsTime</w:t>
      </w:r>
    </w:p>
    <w:p w14:paraId="4786A46A" w14:textId="77777777" w:rsidR="00F126D8" w:rsidRDefault="00CF06F6" w:rsidP="006977BE">
      <w:r w:rsidRPr="00467F03">
        <w:t>[English]</w:t>
      </w:r>
    </w:p>
    <w:p w14:paraId="135E470F" w14:textId="77777777" w:rsidR="008B78EB" w:rsidRDefault="004B279F" w:rsidP="00ED4063">
      <w:r w:rsidRPr="0047488C">
        <w:rPr>
          <w:rFonts w:ascii="Courier" w:hAnsi="Courier"/>
        </w:rPr>
        <w:t xml:space="preserve"> self.base_Class.oclIsKindOf(Time)</w:t>
      </w:r>
    </w:p>
    <w:p w14:paraId="22D8C80B" w14:textId="77777777" w:rsidR="003E4BE1" w:rsidRDefault="0001444D" w:rsidP="00595F8A">
      <w:r>
        <w:tab/>
      </w:r>
      <w:r>
        <w:tab/>
      </w:r>
      <w:r>
        <w:tab/>
      </w:r>
      <w:r>
        <w:tab/>
      </w:r>
      <w:r>
        <w:rPr>
          <w:noProof/>
        </w:rPr>
        <w:drawing>
          <wp:inline distT="0" distB="0" distL="0" distR="0" wp14:anchorId="332282E3" wp14:editId="4E0412AF">
            <wp:extent cx="5934075" cy="1238250"/>
            <wp:effectExtent l="0" t="0" r="0" b="0"/>
            <wp:docPr id="66"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041966.png"/>
                    <pic:cNvPicPr/>
                  </pic:nvPicPr>
                  <pic:blipFill>
                    <a:blip r:embed="rId64" cstate="print"/>
                    <a:stretch>
                      <a:fillRect/>
                    </a:stretch>
                  </pic:blipFill>
                  <pic:spPr>
                    <a:xfrm>
                      <a:off x="0" y="0"/>
                      <a:ext cx="5934075" cy="1238250"/>
                    </a:xfrm>
                    <a:prstGeom prst="rect">
                      <a:avLst/>
                    </a:prstGeom>
                  </pic:spPr>
                </pic:pic>
              </a:graphicData>
            </a:graphic>
          </wp:inline>
        </w:drawing>
      </w:r>
    </w:p>
    <w:p w14:paraId="717F0D4F"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42" w:name="_f7a183a91006b57fb7e46ae0feb69a2c"/>
      <w:r w:rsidRPr="007B5B34">
        <w:rPr>
          <w:b/>
          <w:sz w:val="24"/>
          <w:szCs w:val="24"/>
        </w:rPr>
        <w:t>Date and Time Match Types</w:t>
      </w:r>
      <w:bookmarkEnd w:id="442"/>
    </w:p>
    <w:p w14:paraId="322E7C32" w14:textId="77777777" w:rsidR="003E4BE1" w:rsidRDefault="00CB577B" w:rsidP="00AB09F3">
      <w:r>
        <w:t xml:space="preserve">       </w:t>
      </w:r>
    </w:p>
    <w:p w14:paraId="3C5F649A" w14:textId="77777777" w:rsidR="003E4BE1" w:rsidRDefault="0001444D" w:rsidP="00595F8A">
      <w:r>
        <w:tab/>
      </w:r>
      <w:r>
        <w:tab/>
      </w:r>
      <w:r>
        <w:tab/>
      </w:r>
      <w:r>
        <w:tab/>
      </w:r>
      <w:r>
        <w:rPr>
          <w:noProof/>
        </w:rPr>
        <w:drawing>
          <wp:inline distT="0" distB="0" distL="0" distR="0" wp14:anchorId="0D4DA3B6" wp14:editId="768E3250">
            <wp:extent cx="5934075" cy="1476375"/>
            <wp:effectExtent l="0" t="0" r="0" b="0"/>
            <wp:docPr id="68"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5564306.png"/>
                    <pic:cNvPicPr/>
                  </pic:nvPicPr>
                  <pic:blipFill>
                    <a:blip r:embed="rId65" cstate="print"/>
                    <a:stretch>
                      <a:fillRect/>
                    </a:stretch>
                  </pic:blipFill>
                  <pic:spPr>
                    <a:xfrm>
                      <a:off x="0" y="0"/>
                      <a:ext cx="5934075" cy="1476375"/>
                    </a:xfrm>
                    <a:prstGeom prst="rect">
                      <a:avLst/>
                    </a:prstGeom>
                  </pic:spPr>
                </pic:pic>
              </a:graphicData>
            </a:graphic>
          </wp:inline>
        </w:drawing>
      </w:r>
    </w:p>
    <w:p w14:paraId="32A34B0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43" w:name="_8566828d89ca01e8919a51d19aa6cd8b"/>
      <w:r w:rsidRPr="007B5B34">
        <w:rPr>
          <w:b/>
          <w:sz w:val="24"/>
          <w:szCs w:val="24"/>
        </w:rPr>
        <w:t>Intervals</w:t>
      </w:r>
      <w:bookmarkEnd w:id="443"/>
    </w:p>
    <w:p w14:paraId="3D811DC9" w14:textId="77777777" w:rsidR="003E4BE1" w:rsidRDefault="00CB577B" w:rsidP="00AB09F3">
      <w:r>
        <w:t xml:space="preserve">       </w:t>
      </w:r>
    </w:p>
    <w:p w14:paraId="1D60793F" w14:textId="77777777" w:rsidR="00DB049B" w:rsidRDefault="00022C8A" w:rsidP="006977BE">
      <w:r w:rsidRPr="00022C8A">
        <w:t xml:space="preserve"> </w:t>
      </w:r>
    </w:p>
    <w:p w14:paraId="19181578" w14:textId="77777777" w:rsidR="002C0F83" w:rsidRPr="005F31BE" w:rsidRDefault="00F851FF" w:rsidP="005F31BE">
      <w:pPr>
        <w:pStyle w:val="Heading4"/>
      </w:pPr>
      <w:bookmarkStart w:id="444" w:name="_eb65cb2938a6220d8f4a10f0d8aba136"/>
      <w:bookmarkStart w:id="445" w:name="_Toc277078011"/>
      <w:r w:rsidRPr="005F31BE">
        <w:t>&lt;Class&gt; DateInterval</w:t>
      </w:r>
      <w:bookmarkEnd w:id="444"/>
      <w:bookmarkEnd w:id="445"/>
    </w:p>
    <w:p w14:paraId="4BFC5D2E" w14:textId="77777777" w:rsidR="00DB049B" w:rsidRDefault="00C51B43" w:rsidP="006977BE">
      <w:r>
        <w:t xml:space="preserve"> </w:t>
      </w:r>
      <w:r w:rsidR="009F2598">
        <w:t xml:space="preserve">  </w:t>
      </w:r>
    </w:p>
    <w:p w14:paraId="2B8F9D95" w14:textId="77777777" w:rsidR="0063570E" w:rsidRDefault="0063570E" w:rsidP="00383490"/>
    <w:p w14:paraId="3F9D17DF" w14:textId="77777777" w:rsidR="00A855E6" w:rsidRDefault="00383490" w:rsidP="00263593">
      <w:r w:rsidRPr="00875584">
        <w:rPr>
          <w:rFonts w:ascii="Arial" w:hAnsi="Arial"/>
          <w:b/>
          <w:sz w:val="24"/>
          <w:szCs w:val="24"/>
        </w:rPr>
        <w:t>Diagrams</w:t>
      </w:r>
    </w:p>
    <w:p w14:paraId="08A9AF71" w14:textId="77777777" w:rsidR="00DB049B" w:rsidRDefault="005F0251" w:rsidP="006977BE">
      <w:hyperlink w:anchor="_8566828d89ca01e8919a51d19aa6cd8b" w:history="1">
        <w:r w:rsidR="003E7695">
          <w:rPr>
            <w:rStyle w:val="Hyperlink"/>
          </w:rPr>
          <w:t>Intervals</w:t>
        </w:r>
      </w:hyperlink>
    </w:p>
    <w:p w14:paraId="70BC24F7" w14:textId="77777777" w:rsidR="0063570E" w:rsidRDefault="0063570E" w:rsidP="00383490"/>
    <w:p w14:paraId="7CE30A4B" w14:textId="77777777" w:rsidR="00A855E6" w:rsidRDefault="00383490" w:rsidP="00263593">
      <w:r w:rsidRPr="00875584">
        <w:rPr>
          <w:rFonts w:ascii="Arial" w:hAnsi="Arial"/>
          <w:b/>
          <w:sz w:val="24"/>
          <w:szCs w:val="24"/>
        </w:rPr>
        <w:t>Direct Known Superclasses (Generalization)</w:t>
      </w:r>
    </w:p>
    <w:p w14:paraId="2D0ED51C" w14:textId="77777777" w:rsidR="00DB049B" w:rsidRDefault="005F0251"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2D12625F" w14:textId="77777777" w:rsidR="0063570E" w:rsidRDefault="0063570E" w:rsidP="00383490"/>
    <w:p w14:paraId="3554B020" w14:textId="77777777" w:rsidR="00A855E6" w:rsidRDefault="00383490" w:rsidP="00263593">
      <w:r w:rsidRPr="00875584">
        <w:rPr>
          <w:rFonts w:ascii="Arial" w:hAnsi="Arial"/>
          <w:b/>
          <w:sz w:val="24"/>
          <w:szCs w:val="24"/>
        </w:rPr>
        <w:t>Attributes</w:t>
      </w:r>
    </w:p>
    <w:p w14:paraId="0CF59EC2" w14:textId="77777777" w:rsidR="00B603FB" w:rsidRDefault="00B603FB" w:rsidP="008B78EB"/>
    <w:p w14:paraId="45D837DE" w14:textId="77777777" w:rsidR="00A755AA" w:rsidRDefault="008B78EB" w:rsidP="008B78EB">
      <w:pPr>
        <w:rPr>
          <w:b/>
        </w:rPr>
      </w:pPr>
      <w:r w:rsidRPr="006A54F6">
        <w:rPr>
          <w:b/>
        </w:rPr>
        <w:t xml:space="preserve">•   public lower : </w:t>
      </w:r>
      <w:hyperlink w:anchor="_78ee642abf9938398776ce11b2ae5595" w:history="1">
        <w:r w:rsidRPr="006A54F6">
          <w:rPr>
            <w:rStyle w:val="Hyperlink"/>
            <w:b/>
          </w:rPr>
          <w:t>Date</w:t>
        </w:r>
      </w:hyperlink>
      <w:r w:rsidRPr="006A54F6">
        <w:rPr>
          <w:b/>
        </w:rPr>
        <w:t xml:space="preserve">  [0..1]</w:t>
      </w:r>
    </w:p>
    <w:p w14:paraId="12E40CC1" w14:textId="77777777" w:rsidR="00B603FB" w:rsidRDefault="00B603FB" w:rsidP="008B78EB"/>
    <w:p w14:paraId="51C9F811" w14:textId="77777777" w:rsidR="00A755AA" w:rsidRDefault="008B78EB" w:rsidP="008B78EB">
      <w:pPr>
        <w:rPr>
          <w:b/>
        </w:rPr>
      </w:pPr>
      <w:r w:rsidRPr="006A54F6">
        <w:rPr>
          <w:b/>
        </w:rPr>
        <w:t xml:space="preserve">•   public upper : </w:t>
      </w:r>
      <w:hyperlink w:anchor="_78ee642abf9938398776ce11b2ae5595" w:history="1">
        <w:r w:rsidRPr="006A54F6">
          <w:rPr>
            <w:rStyle w:val="Hyperlink"/>
            <w:b/>
          </w:rPr>
          <w:t>Date</w:t>
        </w:r>
      </w:hyperlink>
      <w:r w:rsidRPr="006A54F6">
        <w:rPr>
          <w:b/>
        </w:rPr>
        <w:t xml:space="preserve">  [0..1]</w:t>
      </w:r>
    </w:p>
    <w:p w14:paraId="4C3E879B" w14:textId="77777777" w:rsidR="00DB049B" w:rsidRDefault="00022C8A" w:rsidP="006977BE">
      <w:r w:rsidRPr="00022C8A">
        <w:t xml:space="preserve"> </w:t>
      </w:r>
    </w:p>
    <w:p w14:paraId="15E52093" w14:textId="77777777" w:rsidR="002C0F83" w:rsidRPr="005F31BE" w:rsidRDefault="00F851FF" w:rsidP="005F31BE">
      <w:pPr>
        <w:pStyle w:val="Heading4"/>
      </w:pPr>
      <w:bookmarkStart w:id="446" w:name="_956e6c028c830c0453b74cbd2204109e"/>
      <w:bookmarkStart w:id="447" w:name="_Toc277078012"/>
      <w:r w:rsidRPr="005F31BE">
        <w:t>&lt;Class&gt; DateTimeInterval</w:t>
      </w:r>
      <w:bookmarkEnd w:id="446"/>
      <w:bookmarkEnd w:id="447"/>
    </w:p>
    <w:p w14:paraId="121F6406" w14:textId="77777777" w:rsidR="00DB049B" w:rsidRDefault="00C51B43" w:rsidP="006977BE">
      <w:r>
        <w:t xml:space="preserve"> </w:t>
      </w:r>
      <w:r w:rsidR="009F2598">
        <w:t xml:space="preserve">  </w:t>
      </w:r>
    </w:p>
    <w:p w14:paraId="594CEBA2" w14:textId="77777777" w:rsidR="0063570E" w:rsidRDefault="0063570E" w:rsidP="00383490"/>
    <w:p w14:paraId="76F87B31" w14:textId="77777777" w:rsidR="00A855E6" w:rsidRDefault="00383490" w:rsidP="00263593">
      <w:r w:rsidRPr="00875584">
        <w:rPr>
          <w:rFonts w:ascii="Arial" w:hAnsi="Arial"/>
          <w:b/>
          <w:sz w:val="24"/>
          <w:szCs w:val="24"/>
        </w:rPr>
        <w:t>Diagrams</w:t>
      </w:r>
    </w:p>
    <w:p w14:paraId="359B02BC" w14:textId="77777777" w:rsidR="00DB049B" w:rsidRDefault="005F0251" w:rsidP="006977BE">
      <w:hyperlink w:anchor="_8566828d89ca01e8919a51d19aa6cd8b" w:history="1">
        <w:r w:rsidR="003E7695">
          <w:rPr>
            <w:rStyle w:val="Hyperlink"/>
          </w:rPr>
          <w:t>Intervals</w:t>
        </w:r>
      </w:hyperlink>
    </w:p>
    <w:p w14:paraId="16C4AA8F" w14:textId="77777777" w:rsidR="0063570E" w:rsidRDefault="0063570E" w:rsidP="00383490"/>
    <w:p w14:paraId="11CFF5A3" w14:textId="77777777" w:rsidR="00A855E6" w:rsidRDefault="00383490" w:rsidP="00263593">
      <w:r w:rsidRPr="00875584">
        <w:rPr>
          <w:rFonts w:ascii="Arial" w:hAnsi="Arial"/>
          <w:b/>
          <w:sz w:val="24"/>
          <w:szCs w:val="24"/>
        </w:rPr>
        <w:t>Direct Known Superclasses (Generalization)</w:t>
      </w:r>
    </w:p>
    <w:p w14:paraId="720F1ED7" w14:textId="77777777" w:rsidR="00DB049B" w:rsidRDefault="005F0251"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491F19E3" w14:textId="77777777" w:rsidR="0063570E" w:rsidRDefault="0063570E" w:rsidP="00383490"/>
    <w:p w14:paraId="4930F600" w14:textId="77777777" w:rsidR="00A855E6" w:rsidRDefault="00383490" w:rsidP="00263593">
      <w:r w:rsidRPr="00875584">
        <w:rPr>
          <w:rFonts w:ascii="Arial" w:hAnsi="Arial"/>
          <w:b/>
          <w:sz w:val="24"/>
          <w:szCs w:val="24"/>
        </w:rPr>
        <w:t>Attributes</w:t>
      </w:r>
    </w:p>
    <w:p w14:paraId="765A4459" w14:textId="77777777" w:rsidR="00B603FB" w:rsidRDefault="00B603FB" w:rsidP="008B78EB"/>
    <w:p w14:paraId="7FFD0F2D" w14:textId="77777777" w:rsidR="00A755AA" w:rsidRDefault="008B78EB" w:rsidP="008B78EB">
      <w:pPr>
        <w:rPr>
          <w:b/>
        </w:rPr>
      </w:pPr>
      <w:r w:rsidRPr="006A54F6">
        <w:rPr>
          <w:b/>
        </w:rPr>
        <w:t xml:space="preserve">•   public lower : </w:t>
      </w:r>
      <w:hyperlink w:anchor="_7ba7e85df09d292033e869c3e8664062" w:history="1">
        <w:r w:rsidRPr="006A54F6">
          <w:rPr>
            <w:rStyle w:val="Hyperlink"/>
            <w:b/>
          </w:rPr>
          <w:t>DateTime</w:t>
        </w:r>
      </w:hyperlink>
      <w:r w:rsidRPr="006A54F6">
        <w:rPr>
          <w:b/>
        </w:rPr>
        <w:t xml:space="preserve">  [0..1]</w:t>
      </w:r>
    </w:p>
    <w:p w14:paraId="2A3C3380" w14:textId="77777777" w:rsidR="00B603FB" w:rsidRDefault="00B603FB" w:rsidP="008B78EB"/>
    <w:p w14:paraId="62907C9B" w14:textId="77777777" w:rsidR="00A755AA" w:rsidRDefault="008B78EB" w:rsidP="008B78EB">
      <w:pPr>
        <w:rPr>
          <w:b/>
        </w:rPr>
      </w:pPr>
      <w:r w:rsidRPr="006A54F6">
        <w:rPr>
          <w:b/>
        </w:rPr>
        <w:t xml:space="preserve">•   public upper : </w:t>
      </w:r>
      <w:hyperlink w:anchor="_7ba7e85df09d292033e869c3e8664062" w:history="1">
        <w:r w:rsidRPr="006A54F6">
          <w:rPr>
            <w:rStyle w:val="Hyperlink"/>
            <w:b/>
          </w:rPr>
          <w:t>DateTime</w:t>
        </w:r>
      </w:hyperlink>
      <w:r w:rsidRPr="006A54F6">
        <w:rPr>
          <w:b/>
        </w:rPr>
        <w:t xml:space="preserve">  [0..1]</w:t>
      </w:r>
    </w:p>
    <w:p w14:paraId="5C092E9B" w14:textId="77777777" w:rsidR="00DB049B" w:rsidRDefault="00022C8A" w:rsidP="006977BE">
      <w:r w:rsidRPr="00022C8A">
        <w:t xml:space="preserve"> </w:t>
      </w:r>
    </w:p>
    <w:p w14:paraId="674DEA84" w14:textId="77777777" w:rsidR="002C0F83" w:rsidRPr="005F31BE" w:rsidRDefault="00F851FF" w:rsidP="005F31BE">
      <w:pPr>
        <w:pStyle w:val="Heading4"/>
      </w:pPr>
      <w:bookmarkStart w:id="448" w:name="_3d4fd0ce80d2a2e88d2f42b3cb7dbec5"/>
      <w:bookmarkStart w:id="449" w:name="_Toc277078013"/>
      <w:r w:rsidRPr="005F31BE">
        <w:t>&lt;Class&gt; DurationInterval</w:t>
      </w:r>
      <w:bookmarkEnd w:id="448"/>
      <w:bookmarkEnd w:id="449"/>
    </w:p>
    <w:p w14:paraId="332AAD9C" w14:textId="77777777" w:rsidR="00DB049B" w:rsidRDefault="00C51B43" w:rsidP="006977BE">
      <w:r>
        <w:t xml:space="preserve"> </w:t>
      </w:r>
      <w:r w:rsidR="009F2598">
        <w:t xml:space="preserve">  </w:t>
      </w:r>
    </w:p>
    <w:p w14:paraId="0753037B" w14:textId="77777777" w:rsidR="0063570E" w:rsidRDefault="0063570E" w:rsidP="00383490"/>
    <w:p w14:paraId="16B935F1" w14:textId="77777777" w:rsidR="00A855E6" w:rsidRDefault="00383490" w:rsidP="00263593">
      <w:r w:rsidRPr="00875584">
        <w:rPr>
          <w:rFonts w:ascii="Arial" w:hAnsi="Arial"/>
          <w:b/>
          <w:sz w:val="24"/>
          <w:szCs w:val="24"/>
        </w:rPr>
        <w:t>Diagrams</w:t>
      </w:r>
    </w:p>
    <w:p w14:paraId="5A571120" w14:textId="77777777" w:rsidR="00DB049B" w:rsidRDefault="005F0251" w:rsidP="006977BE">
      <w:hyperlink w:anchor="_8566828d89ca01e8919a51d19aa6cd8b" w:history="1">
        <w:r w:rsidR="003E7695">
          <w:rPr>
            <w:rStyle w:val="Hyperlink"/>
          </w:rPr>
          <w:t>Intervals</w:t>
        </w:r>
      </w:hyperlink>
    </w:p>
    <w:p w14:paraId="5938E9C4" w14:textId="77777777" w:rsidR="0063570E" w:rsidRDefault="0063570E" w:rsidP="00383490"/>
    <w:p w14:paraId="776CE8AE" w14:textId="77777777" w:rsidR="00A855E6" w:rsidRDefault="00383490" w:rsidP="00263593">
      <w:r w:rsidRPr="00875584">
        <w:rPr>
          <w:rFonts w:ascii="Arial" w:hAnsi="Arial"/>
          <w:b/>
          <w:sz w:val="24"/>
          <w:szCs w:val="24"/>
        </w:rPr>
        <w:t>Direct Known Superclasses (Generalization)</w:t>
      </w:r>
    </w:p>
    <w:p w14:paraId="28274B4E" w14:textId="77777777" w:rsidR="00DB049B" w:rsidRDefault="005F0251"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680BEFD" w14:textId="77777777" w:rsidR="0063570E" w:rsidRDefault="0063570E" w:rsidP="00383490"/>
    <w:p w14:paraId="142BA69C" w14:textId="77777777" w:rsidR="00A855E6" w:rsidRDefault="00383490" w:rsidP="00263593">
      <w:r w:rsidRPr="00875584">
        <w:rPr>
          <w:rFonts w:ascii="Arial" w:hAnsi="Arial"/>
          <w:b/>
          <w:sz w:val="24"/>
          <w:szCs w:val="24"/>
        </w:rPr>
        <w:t>Attributes</w:t>
      </w:r>
    </w:p>
    <w:p w14:paraId="69A37913" w14:textId="77777777" w:rsidR="00B603FB" w:rsidRDefault="00B603FB" w:rsidP="008B78EB"/>
    <w:p w14:paraId="3F68B5E7" w14:textId="77777777" w:rsidR="00A755AA" w:rsidRDefault="008B78EB" w:rsidP="008B78EB">
      <w:pPr>
        <w:rPr>
          <w:b/>
        </w:rPr>
      </w:pPr>
      <w:r w:rsidRPr="006A54F6">
        <w:rPr>
          <w:b/>
        </w:rPr>
        <w:t xml:space="preserve">•   public lower : </w:t>
      </w:r>
      <w:hyperlink w:anchor="_6f1e8a2b40ce6a6203e07d9c5daded71" w:history="1">
        <w:r w:rsidRPr="006A54F6">
          <w:rPr>
            <w:rStyle w:val="Hyperlink"/>
            <w:b/>
          </w:rPr>
          <w:t>Duration</w:t>
        </w:r>
      </w:hyperlink>
      <w:r w:rsidRPr="006A54F6">
        <w:rPr>
          <w:b/>
        </w:rPr>
        <w:t xml:space="preserve">  [0..1]</w:t>
      </w:r>
    </w:p>
    <w:p w14:paraId="2F173D41" w14:textId="77777777" w:rsidR="00B603FB" w:rsidRDefault="00B603FB" w:rsidP="008B78EB"/>
    <w:p w14:paraId="2995B464" w14:textId="77777777" w:rsidR="00A755AA" w:rsidRDefault="008B78EB" w:rsidP="008B78EB">
      <w:pPr>
        <w:rPr>
          <w:b/>
        </w:rPr>
      </w:pPr>
      <w:r w:rsidRPr="006A54F6">
        <w:rPr>
          <w:b/>
        </w:rPr>
        <w:t>•   public upper : Duration  [0..1]</w:t>
      </w:r>
    </w:p>
    <w:p w14:paraId="6F3628A2" w14:textId="77777777" w:rsidR="00DB049B" w:rsidRDefault="00022C8A" w:rsidP="006977BE">
      <w:r w:rsidRPr="00022C8A">
        <w:t xml:space="preserve"> </w:t>
      </w:r>
    </w:p>
    <w:p w14:paraId="0BC1B38F" w14:textId="77777777" w:rsidR="002C0F83" w:rsidRPr="005F31BE" w:rsidRDefault="00F851FF" w:rsidP="005F31BE">
      <w:pPr>
        <w:pStyle w:val="Heading4"/>
      </w:pPr>
      <w:bookmarkStart w:id="450" w:name="_86618450de28d822bd6b57b67a32ab2b"/>
      <w:bookmarkStart w:id="451" w:name="_Toc277078014"/>
      <w:r w:rsidRPr="005F31BE">
        <w:t>&lt;Class&gt; IntegerInterval</w:t>
      </w:r>
      <w:bookmarkEnd w:id="450"/>
      <w:bookmarkEnd w:id="451"/>
    </w:p>
    <w:p w14:paraId="21122D39" w14:textId="77777777" w:rsidR="00DB049B" w:rsidRDefault="00C51B43" w:rsidP="006977BE">
      <w:r>
        <w:t xml:space="preserve"> </w:t>
      </w:r>
      <w:r w:rsidR="009F2598">
        <w:t xml:space="preserve">  </w:t>
      </w:r>
    </w:p>
    <w:p w14:paraId="515DA6FE" w14:textId="77777777" w:rsidR="0063570E" w:rsidRDefault="0063570E" w:rsidP="00383490"/>
    <w:p w14:paraId="10DC3C76" w14:textId="77777777" w:rsidR="00A855E6" w:rsidRDefault="00383490" w:rsidP="00263593">
      <w:r w:rsidRPr="00875584">
        <w:rPr>
          <w:rFonts w:ascii="Arial" w:hAnsi="Arial"/>
          <w:b/>
          <w:sz w:val="24"/>
          <w:szCs w:val="24"/>
        </w:rPr>
        <w:t>Diagrams</w:t>
      </w:r>
    </w:p>
    <w:p w14:paraId="6C083AB4" w14:textId="77777777" w:rsidR="00DB049B" w:rsidRDefault="005F0251" w:rsidP="006977BE">
      <w:hyperlink w:anchor="_8566828d89ca01e8919a51d19aa6cd8b" w:history="1">
        <w:r w:rsidR="003E7695">
          <w:rPr>
            <w:rStyle w:val="Hyperlink"/>
          </w:rPr>
          <w:t>Intervals</w:t>
        </w:r>
      </w:hyperlink>
    </w:p>
    <w:p w14:paraId="12C1024E" w14:textId="77777777" w:rsidR="0063570E" w:rsidRDefault="0063570E" w:rsidP="00383490"/>
    <w:p w14:paraId="11822801" w14:textId="77777777" w:rsidR="00A855E6" w:rsidRDefault="00383490" w:rsidP="00263593">
      <w:r w:rsidRPr="00875584">
        <w:rPr>
          <w:rFonts w:ascii="Arial" w:hAnsi="Arial"/>
          <w:b/>
          <w:sz w:val="24"/>
          <w:szCs w:val="24"/>
        </w:rPr>
        <w:t>Direct Known Superclasses (Generalization)</w:t>
      </w:r>
    </w:p>
    <w:p w14:paraId="494574A5" w14:textId="77777777" w:rsidR="00DB049B" w:rsidRDefault="005F0251"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898C652" w14:textId="77777777" w:rsidR="0063570E" w:rsidRDefault="0063570E" w:rsidP="00383490"/>
    <w:p w14:paraId="67FCEC3D" w14:textId="77777777" w:rsidR="00A855E6" w:rsidRDefault="00383490" w:rsidP="00263593">
      <w:r w:rsidRPr="00875584">
        <w:rPr>
          <w:rFonts w:ascii="Arial" w:hAnsi="Arial"/>
          <w:b/>
          <w:sz w:val="24"/>
          <w:szCs w:val="24"/>
        </w:rPr>
        <w:t>Attributes</w:t>
      </w:r>
    </w:p>
    <w:p w14:paraId="6CFFBFB1" w14:textId="77777777" w:rsidR="00B603FB" w:rsidRDefault="00B603FB" w:rsidP="008B78EB"/>
    <w:p w14:paraId="2A69D9D8" w14:textId="77777777" w:rsidR="00A755AA" w:rsidRDefault="008B78EB" w:rsidP="008B78EB">
      <w:pPr>
        <w:rPr>
          <w:b/>
        </w:rPr>
      </w:pPr>
      <w:r w:rsidRPr="006A54F6">
        <w:rPr>
          <w:b/>
        </w:rPr>
        <w:t>•   public lower : Integer  [0..1]</w:t>
      </w:r>
    </w:p>
    <w:p w14:paraId="39D706B7" w14:textId="77777777" w:rsidR="00B603FB" w:rsidRDefault="00B603FB" w:rsidP="008B78EB"/>
    <w:p w14:paraId="09296CC1" w14:textId="77777777" w:rsidR="00A755AA" w:rsidRDefault="008B78EB" w:rsidP="008B78EB">
      <w:pPr>
        <w:rPr>
          <w:b/>
        </w:rPr>
      </w:pPr>
      <w:r w:rsidRPr="006A54F6">
        <w:rPr>
          <w:b/>
        </w:rPr>
        <w:t>•   public upper : Integer  [0..1]</w:t>
      </w:r>
    </w:p>
    <w:p w14:paraId="153DEC87" w14:textId="77777777" w:rsidR="00DB049B" w:rsidRDefault="00022C8A" w:rsidP="006977BE">
      <w:r w:rsidRPr="00022C8A">
        <w:t xml:space="preserve"> </w:t>
      </w:r>
    </w:p>
    <w:p w14:paraId="03A7A44E" w14:textId="77777777" w:rsidR="002C0F83" w:rsidRPr="005F31BE" w:rsidRDefault="00F851FF" w:rsidP="005F31BE">
      <w:pPr>
        <w:pStyle w:val="Heading4"/>
      </w:pPr>
      <w:bookmarkStart w:id="452" w:name="_3ae971b2839139d9692e47ec472148b6"/>
      <w:bookmarkStart w:id="453" w:name="_Toc277078015"/>
      <w:r w:rsidRPr="005F31BE">
        <w:t>&lt;Class&gt; Interval</w:t>
      </w:r>
      <w:bookmarkEnd w:id="452"/>
      <w:bookmarkEnd w:id="453"/>
    </w:p>
    <w:p w14:paraId="5156ECB9" w14:textId="77777777" w:rsidR="00DB049B" w:rsidRDefault="00C51B43" w:rsidP="006977BE">
      <w:r>
        <w:t xml:space="preserve"> </w:t>
      </w:r>
      <w:r w:rsidR="009F2598">
        <w:t xml:space="preserve">  </w:t>
      </w:r>
    </w:p>
    <w:p w14:paraId="0EC44B61" w14:textId="77777777" w:rsidR="0063570E" w:rsidRDefault="0063570E" w:rsidP="00383490"/>
    <w:p w14:paraId="1B8C775F" w14:textId="77777777" w:rsidR="00A855E6" w:rsidRDefault="00383490" w:rsidP="00263593">
      <w:r w:rsidRPr="00875584">
        <w:rPr>
          <w:rFonts w:ascii="Arial" w:hAnsi="Arial"/>
          <w:b/>
          <w:sz w:val="24"/>
          <w:szCs w:val="24"/>
        </w:rPr>
        <w:t>Diagrams</w:t>
      </w:r>
    </w:p>
    <w:p w14:paraId="76CC34A6" w14:textId="77777777" w:rsidR="00DB049B" w:rsidRDefault="005F0251" w:rsidP="006977BE">
      <w:hyperlink w:anchor="_8566828d89ca01e8919a51d19aa6cd8b" w:history="1">
        <w:r w:rsidR="003E7695">
          <w:rPr>
            <w:rStyle w:val="Hyperlink"/>
          </w:rPr>
          <w:t>Intervals</w:t>
        </w:r>
      </w:hyperlink>
    </w:p>
    <w:p w14:paraId="130CCCE7" w14:textId="77777777" w:rsidR="0063570E" w:rsidRDefault="0063570E" w:rsidP="00383490"/>
    <w:p w14:paraId="6D1D727D" w14:textId="77777777" w:rsidR="00A855E6" w:rsidRDefault="00383490" w:rsidP="00263593">
      <w:r w:rsidRPr="00875584">
        <w:rPr>
          <w:rFonts w:ascii="Arial" w:hAnsi="Arial"/>
          <w:b/>
          <w:sz w:val="24"/>
          <w:szCs w:val="24"/>
        </w:rPr>
        <w:t>Direct Known Subclasses (Specialization)</w:t>
      </w:r>
    </w:p>
    <w:p w14:paraId="1DBE0492" w14:textId="77777777" w:rsidR="00DB049B" w:rsidRDefault="005F0251"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1DC222E4" w14:textId="77777777" w:rsidR="0063570E" w:rsidRDefault="0063570E" w:rsidP="00383490"/>
    <w:p w14:paraId="3BC1541A" w14:textId="77777777" w:rsidR="00A855E6" w:rsidRDefault="00383490" w:rsidP="00263593">
      <w:r w:rsidRPr="00875584">
        <w:rPr>
          <w:rFonts w:ascii="Arial" w:hAnsi="Arial"/>
          <w:b/>
          <w:sz w:val="24"/>
          <w:szCs w:val="24"/>
        </w:rPr>
        <w:t>Attributes</w:t>
      </w:r>
    </w:p>
    <w:p w14:paraId="02C44A08" w14:textId="77777777" w:rsidR="00B603FB" w:rsidRDefault="00B603FB" w:rsidP="008B78EB"/>
    <w:p w14:paraId="3F58CD8D" w14:textId="77777777" w:rsidR="00A755AA" w:rsidRDefault="008B78EB" w:rsidP="008B78EB">
      <w:pPr>
        <w:rPr>
          <w:b/>
        </w:rPr>
      </w:pPr>
      <w:r w:rsidRPr="006A54F6">
        <w:rPr>
          <w:b/>
        </w:rPr>
        <w:t>•   public lowerIncluded : Boolean  [1]</w:t>
      </w:r>
    </w:p>
    <w:p w14:paraId="4CD2805A" w14:textId="77777777" w:rsidR="00B603FB" w:rsidRDefault="00B603FB" w:rsidP="008B78EB"/>
    <w:p w14:paraId="4292DD47" w14:textId="77777777" w:rsidR="00A755AA" w:rsidRDefault="008B78EB" w:rsidP="008B78EB">
      <w:pPr>
        <w:rPr>
          <w:b/>
        </w:rPr>
      </w:pPr>
      <w:r w:rsidRPr="006A54F6">
        <w:rPr>
          <w:b/>
        </w:rPr>
        <w:t>•   public upperIncluded : Boolean  [1]</w:t>
      </w:r>
    </w:p>
    <w:p w14:paraId="173FCBCE" w14:textId="77777777" w:rsidR="00DB049B" w:rsidRDefault="00022C8A" w:rsidP="006977BE">
      <w:r w:rsidRPr="00022C8A">
        <w:t xml:space="preserve"> </w:t>
      </w:r>
    </w:p>
    <w:p w14:paraId="057A5D9B" w14:textId="77777777" w:rsidR="002C0F83" w:rsidRPr="005F31BE" w:rsidRDefault="00F851FF" w:rsidP="005F31BE">
      <w:pPr>
        <w:pStyle w:val="Heading4"/>
      </w:pPr>
      <w:bookmarkStart w:id="454" w:name="_d4f7314ff920dd15ee0e834cfbd4e6f2"/>
      <w:bookmarkStart w:id="455" w:name="_Toc277078016"/>
      <w:r w:rsidRPr="005F31BE">
        <w:t>&lt;Class&gt; RealInterval</w:t>
      </w:r>
      <w:bookmarkEnd w:id="454"/>
      <w:bookmarkEnd w:id="455"/>
    </w:p>
    <w:p w14:paraId="4265A686" w14:textId="77777777" w:rsidR="00DB049B" w:rsidRDefault="00C51B43" w:rsidP="006977BE">
      <w:r>
        <w:t xml:space="preserve"> </w:t>
      </w:r>
      <w:r w:rsidR="009F2598">
        <w:t xml:space="preserve">  </w:t>
      </w:r>
    </w:p>
    <w:p w14:paraId="50B24AC1" w14:textId="77777777" w:rsidR="0063570E" w:rsidRDefault="0063570E" w:rsidP="00383490"/>
    <w:p w14:paraId="62EAB36A" w14:textId="77777777" w:rsidR="00A855E6" w:rsidRDefault="00383490" w:rsidP="00263593">
      <w:r w:rsidRPr="00875584">
        <w:rPr>
          <w:rFonts w:ascii="Arial" w:hAnsi="Arial"/>
          <w:b/>
          <w:sz w:val="24"/>
          <w:szCs w:val="24"/>
        </w:rPr>
        <w:t>Diagrams</w:t>
      </w:r>
    </w:p>
    <w:p w14:paraId="60F1D986" w14:textId="77777777" w:rsidR="00DB049B" w:rsidRDefault="005F0251" w:rsidP="006977BE">
      <w:hyperlink w:anchor="_8566828d89ca01e8919a51d19aa6cd8b" w:history="1">
        <w:r w:rsidR="003E7695">
          <w:rPr>
            <w:rStyle w:val="Hyperlink"/>
          </w:rPr>
          <w:t>Intervals</w:t>
        </w:r>
      </w:hyperlink>
    </w:p>
    <w:p w14:paraId="3932D8B9" w14:textId="77777777" w:rsidR="0063570E" w:rsidRDefault="0063570E" w:rsidP="00383490"/>
    <w:p w14:paraId="6EB11263" w14:textId="77777777" w:rsidR="00A855E6" w:rsidRDefault="00383490" w:rsidP="00263593">
      <w:r w:rsidRPr="00875584">
        <w:rPr>
          <w:rFonts w:ascii="Arial" w:hAnsi="Arial"/>
          <w:b/>
          <w:sz w:val="24"/>
          <w:szCs w:val="24"/>
        </w:rPr>
        <w:t>Direct Known Superclasses (Generalization)</w:t>
      </w:r>
    </w:p>
    <w:p w14:paraId="1A1B505C" w14:textId="77777777" w:rsidR="00DB049B" w:rsidRDefault="005F0251"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24E69E95" w14:textId="77777777" w:rsidR="0063570E" w:rsidRDefault="0063570E" w:rsidP="00383490"/>
    <w:p w14:paraId="3E5E86B5" w14:textId="77777777" w:rsidR="00A855E6" w:rsidRDefault="00383490" w:rsidP="00263593">
      <w:r w:rsidRPr="00875584">
        <w:rPr>
          <w:rFonts w:ascii="Arial" w:hAnsi="Arial"/>
          <w:b/>
          <w:sz w:val="24"/>
          <w:szCs w:val="24"/>
        </w:rPr>
        <w:t>Attributes</w:t>
      </w:r>
    </w:p>
    <w:p w14:paraId="4B6299A8" w14:textId="77777777" w:rsidR="00B603FB" w:rsidRDefault="00B603FB" w:rsidP="008B78EB"/>
    <w:p w14:paraId="20AD9BF3" w14:textId="77777777" w:rsidR="00A755AA" w:rsidRDefault="008B78EB" w:rsidP="008B78EB">
      <w:pPr>
        <w:rPr>
          <w:b/>
        </w:rPr>
      </w:pPr>
      <w:r w:rsidRPr="006A54F6">
        <w:rPr>
          <w:b/>
        </w:rPr>
        <w:t>•   public lower : Real  [0..1]</w:t>
      </w:r>
    </w:p>
    <w:p w14:paraId="3F446B8E" w14:textId="77777777" w:rsidR="00B603FB" w:rsidRDefault="00B603FB" w:rsidP="008B78EB"/>
    <w:p w14:paraId="3EDEFBDB" w14:textId="77777777" w:rsidR="00A755AA" w:rsidRDefault="008B78EB" w:rsidP="008B78EB">
      <w:pPr>
        <w:rPr>
          <w:b/>
        </w:rPr>
      </w:pPr>
      <w:r w:rsidRPr="006A54F6">
        <w:rPr>
          <w:b/>
        </w:rPr>
        <w:t>•   public upper : Real  [0..1]</w:t>
      </w:r>
    </w:p>
    <w:p w14:paraId="0B70CF29" w14:textId="77777777" w:rsidR="00DB049B" w:rsidRDefault="00022C8A" w:rsidP="006977BE">
      <w:r w:rsidRPr="00022C8A">
        <w:t xml:space="preserve"> </w:t>
      </w:r>
    </w:p>
    <w:p w14:paraId="01C82021" w14:textId="77777777" w:rsidR="002C0F83" w:rsidRPr="005F31BE" w:rsidRDefault="00F851FF" w:rsidP="005F31BE">
      <w:pPr>
        <w:pStyle w:val="Heading4"/>
      </w:pPr>
      <w:bookmarkStart w:id="456" w:name="_2db4f3574d756c0312a2a6559efd3ad9"/>
      <w:bookmarkStart w:id="457" w:name="_Toc277078017"/>
      <w:r w:rsidRPr="005F31BE">
        <w:t>&lt;Class&gt; TimeInterval</w:t>
      </w:r>
      <w:bookmarkEnd w:id="456"/>
      <w:bookmarkEnd w:id="457"/>
    </w:p>
    <w:p w14:paraId="7585495B" w14:textId="77777777" w:rsidR="00DB049B" w:rsidRDefault="00C51B43" w:rsidP="006977BE">
      <w:r>
        <w:t xml:space="preserve"> </w:t>
      </w:r>
      <w:r w:rsidR="009F2598">
        <w:t xml:space="preserve">  </w:t>
      </w:r>
    </w:p>
    <w:p w14:paraId="155C312F" w14:textId="77777777" w:rsidR="0063570E" w:rsidRDefault="0063570E" w:rsidP="00383490"/>
    <w:p w14:paraId="0CD78BB4" w14:textId="77777777" w:rsidR="00A855E6" w:rsidRDefault="00383490" w:rsidP="00263593">
      <w:r w:rsidRPr="00875584">
        <w:rPr>
          <w:rFonts w:ascii="Arial" w:hAnsi="Arial"/>
          <w:b/>
          <w:sz w:val="24"/>
          <w:szCs w:val="24"/>
        </w:rPr>
        <w:t>Diagrams</w:t>
      </w:r>
    </w:p>
    <w:p w14:paraId="441731A3" w14:textId="77777777" w:rsidR="00DB049B" w:rsidRDefault="005F0251" w:rsidP="006977BE">
      <w:hyperlink w:anchor="_8566828d89ca01e8919a51d19aa6cd8b" w:history="1">
        <w:r w:rsidR="003E7695">
          <w:rPr>
            <w:rStyle w:val="Hyperlink"/>
          </w:rPr>
          <w:t>Intervals</w:t>
        </w:r>
      </w:hyperlink>
    </w:p>
    <w:p w14:paraId="48D80B5D" w14:textId="77777777" w:rsidR="0063570E" w:rsidRDefault="0063570E" w:rsidP="00383490"/>
    <w:p w14:paraId="2338BDC3" w14:textId="77777777" w:rsidR="00A855E6" w:rsidRDefault="00383490" w:rsidP="00263593">
      <w:r w:rsidRPr="00875584">
        <w:rPr>
          <w:rFonts w:ascii="Arial" w:hAnsi="Arial"/>
          <w:b/>
          <w:sz w:val="24"/>
          <w:szCs w:val="24"/>
        </w:rPr>
        <w:t>Direct Known Superclasses (Generalization)</w:t>
      </w:r>
    </w:p>
    <w:p w14:paraId="52D4A68C" w14:textId="77777777" w:rsidR="00DB049B" w:rsidRDefault="005F0251"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4306385A" w14:textId="77777777" w:rsidR="0063570E" w:rsidRDefault="0063570E" w:rsidP="00383490"/>
    <w:p w14:paraId="60ACB953" w14:textId="77777777" w:rsidR="00A855E6" w:rsidRDefault="00383490" w:rsidP="00263593">
      <w:r w:rsidRPr="00875584">
        <w:rPr>
          <w:rFonts w:ascii="Arial" w:hAnsi="Arial"/>
          <w:b/>
          <w:sz w:val="24"/>
          <w:szCs w:val="24"/>
        </w:rPr>
        <w:t>Attributes</w:t>
      </w:r>
    </w:p>
    <w:p w14:paraId="5D4E7CD1" w14:textId="77777777" w:rsidR="00B603FB" w:rsidRDefault="00B603FB" w:rsidP="008B78EB"/>
    <w:p w14:paraId="27174BB3" w14:textId="77777777" w:rsidR="00A755AA" w:rsidRDefault="008B78EB" w:rsidP="008B78EB">
      <w:pPr>
        <w:rPr>
          <w:b/>
        </w:rPr>
      </w:pPr>
      <w:r w:rsidRPr="006A54F6">
        <w:rPr>
          <w:b/>
        </w:rPr>
        <w:t xml:space="preserve">•   public lower : </w:t>
      </w:r>
      <w:hyperlink w:anchor="_cba83b2c77167c96697f3caaa1886f5c" w:history="1">
        <w:r w:rsidRPr="006A54F6">
          <w:rPr>
            <w:rStyle w:val="Hyperlink"/>
            <w:b/>
          </w:rPr>
          <w:t>Time</w:t>
        </w:r>
      </w:hyperlink>
      <w:r w:rsidRPr="006A54F6">
        <w:rPr>
          <w:b/>
        </w:rPr>
        <w:t xml:space="preserve">  [0..1]</w:t>
      </w:r>
    </w:p>
    <w:p w14:paraId="43BFC979" w14:textId="77777777" w:rsidR="00B603FB" w:rsidRDefault="00B603FB" w:rsidP="008B78EB"/>
    <w:p w14:paraId="2FA110AF" w14:textId="77777777" w:rsidR="00A755AA" w:rsidRDefault="008B78EB" w:rsidP="008B78EB">
      <w:pPr>
        <w:rPr>
          <w:b/>
        </w:rPr>
      </w:pPr>
      <w:r w:rsidRPr="006A54F6">
        <w:rPr>
          <w:b/>
        </w:rPr>
        <w:t xml:space="preserve">•   public upper : </w:t>
      </w:r>
      <w:hyperlink w:anchor="_cba83b2c77167c96697f3caaa1886f5c" w:history="1">
        <w:r w:rsidRPr="006A54F6">
          <w:rPr>
            <w:rStyle w:val="Hyperlink"/>
            <w:b/>
          </w:rPr>
          <w:t>Time</w:t>
        </w:r>
      </w:hyperlink>
      <w:r w:rsidRPr="006A54F6">
        <w:rPr>
          <w:b/>
        </w:rPr>
        <w:t xml:space="preserve">  [0..1]</w:t>
      </w:r>
    </w:p>
    <w:p w14:paraId="5109C85D" w14:textId="77777777" w:rsidR="005F31BE" w:rsidRDefault="001F24CC" w:rsidP="005F31BE">
      <w:pPr>
        <w:pStyle w:val="Heading3"/>
      </w:pPr>
      <w:bookmarkStart w:id="458" w:name="_Toc277078018"/>
      <w:r>
        <w:t>&lt;Package&gt; Object and Property Constraints</w:t>
      </w:r>
      <w:bookmarkEnd w:id="458"/>
    </w:p>
    <w:p w14:paraId="7F5879DD" w14:textId="77777777" w:rsidR="003E4BE1" w:rsidRDefault="0001444D" w:rsidP="00595F8A">
      <w:r>
        <w:tab/>
      </w:r>
      <w:r>
        <w:tab/>
      </w:r>
      <w:r>
        <w:tab/>
      </w:r>
      <w:r>
        <w:tab/>
      </w:r>
      <w:r>
        <w:rPr>
          <w:noProof/>
        </w:rPr>
        <w:drawing>
          <wp:inline distT="0" distB="0" distL="0" distR="0" wp14:anchorId="482D25EA" wp14:editId="07146FC8">
            <wp:extent cx="5943600" cy="3638550"/>
            <wp:effectExtent l="0" t="0" r="0" b="0"/>
            <wp:docPr id="70"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40292580.png"/>
                    <pic:cNvPicPr/>
                  </pic:nvPicPr>
                  <pic:blipFill>
                    <a:blip r:embed="rId66" cstate="print"/>
                    <a:stretch>
                      <a:fillRect/>
                    </a:stretch>
                  </pic:blipFill>
                  <pic:spPr>
                    <a:xfrm>
                      <a:off x="0" y="0"/>
                      <a:ext cx="5943600" cy="3638550"/>
                    </a:xfrm>
                    <a:prstGeom prst="rect">
                      <a:avLst/>
                    </a:prstGeom>
                  </pic:spPr>
                </pic:pic>
              </a:graphicData>
            </a:graphic>
          </wp:inline>
        </w:drawing>
      </w:r>
    </w:p>
    <w:p w14:paraId="00480A93"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59" w:name="_f139650e10793c0005c93b604992495c"/>
      <w:r w:rsidRPr="007B5B34">
        <w:rPr>
          <w:b/>
          <w:sz w:val="24"/>
          <w:szCs w:val="24"/>
        </w:rPr>
        <w:t>Constraints</w:t>
      </w:r>
      <w:bookmarkEnd w:id="459"/>
    </w:p>
    <w:p w14:paraId="66CA6378" w14:textId="77777777" w:rsidR="003E4BE1" w:rsidRDefault="00CB577B" w:rsidP="00AB09F3">
      <w:r>
        <w:t xml:space="preserve">       </w:t>
      </w:r>
    </w:p>
    <w:p w14:paraId="7D56EA07" w14:textId="77777777" w:rsidR="00DB049B" w:rsidRDefault="00022C8A" w:rsidP="006977BE">
      <w:r w:rsidRPr="00022C8A">
        <w:t xml:space="preserve"> </w:t>
      </w:r>
    </w:p>
    <w:p w14:paraId="0A5D0B4D" w14:textId="77777777" w:rsidR="002C0F83" w:rsidRPr="005F31BE" w:rsidRDefault="00F851FF" w:rsidP="005F31BE">
      <w:pPr>
        <w:pStyle w:val="Heading4"/>
      </w:pPr>
      <w:bookmarkStart w:id="460" w:name="_f5f73ce565f73d8b4808997e54e8e698"/>
      <w:bookmarkStart w:id="461" w:name="_Toc277078019"/>
      <w:r w:rsidRPr="005F31BE">
        <w:t>&lt;Stereotype&gt; ArchetypeRootProxy</w:t>
      </w:r>
      <w:bookmarkEnd w:id="460"/>
      <w:bookmarkEnd w:id="461"/>
    </w:p>
    <w:p w14:paraId="2E874D15" w14:textId="77777777" w:rsidR="00DB049B" w:rsidRDefault="00C51B43" w:rsidP="006977BE">
      <w:r>
        <w:t xml:space="preserve"> </w:t>
      </w:r>
      <w:r w:rsidR="009F2598">
        <w:t xml:space="preserve">  </w:t>
      </w:r>
      <w:r>
        <w:t xml:space="preserve"> </w:t>
      </w:r>
      <w:r w:rsidR="009F2598">
        <w:t xml:space="preserve">  </w:t>
      </w:r>
    </w:p>
    <w:p w14:paraId="17A4FCBE" w14:textId="77777777" w:rsidR="0063570E" w:rsidRDefault="0063570E" w:rsidP="00383490"/>
    <w:p w14:paraId="2F80BDE5" w14:textId="77777777" w:rsidR="00A855E6" w:rsidRDefault="00383490" w:rsidP="00263593">
      <w:r w:rsidRPr="00875584">
        <w:rPr>
          <w:rFonts w:ascii="Arial" w:hAnsi="Arial"/>
          <w:b/>
          <w:sz w:val="24"/>
          <w:szCs w:val="24"/>
        </w:rPr>
        <w:t>Diagrams</w:t>
      </w:r>
    </w:p>
    <w:p w14:paraId="7901CEDB" w14:textId="77777777" w:rsidR="00DB049B" w:rsidRDefault="005F0251"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5569B180" w14:textId="77777777" w:rsidR="0063570E" w:rsidRDefault="0063570E" w:rsidP="00383490"/>
    <w:p w14:paraId="52CB64C6" w14:textId="77777777" w:rsidR="00A855E6" w:rsidRDefault="00383490" w:rsidP="00263593">
      <w:r w:rsidRPr="00875584">
        <w:rPr>
          <w:rFonts w:ascii="Arial" w:hAnsi="Arial"/>
          <w:b/>
          <w:sz w:val="24"/>
          <w:szCs w:val="24"/>
        </w:rPr>
        <w:t>Direct Known Superclasses (Generalization)</w:t>
      </w:r>
    </w:p>
    <w:p w14:paraId="5FE5E1A2" w14:textId="77777777" w:rsidR="00DB049B" w:rsidRDefault="005F0251" w:rsidP="006977BE">
      <w:hyperlink w:anchor="_c8ae60f7f44b70cf5dce7db03aa6ac1e" w:history="1">
        <w:r w:rsidR="006977BE">
          <w:rPr>
            <w:rStyle w:val="Hyperlink"/>
          </w:rPr>
          <w:t>ObjectConstraintProxy</w:t>
        </w:r>
      </w:hyperlink>
      <w:r w:rsidR="006977BE">
        <w:t xml:space="preserve"> </w:t>
      </w:r>
    </w:p>
    <w:p w14:paraId="110DFEAA" w14:textId="77777777" w:rsidR="009922DE" w:rsidRDefault="009922DE" w:rsidP="009922DE">
      <w:r>
        <w:t xml:space="preserve">  </w:t>
      </w:r>
    </w:p>
    <w:p w14:paraId="60EF6811" w14:textId="77777777" w:rsidR="0063570E" w:rsidRDefault="0063570E" w:rsidP="00383490"/>
    <w:p w14:paraId="5B7849BD" w14:textId="77777777" w:rsidR="00A855E6" w:rsidRDefault="00383490" w:rsidP="00263593">
      <w:r w:rsidRPr="00875584">
        <w:rPr>
          <w:rFonts w:ascii="Arial" w:hAnsi="Arial"/>
          <w:b/>
          <w:sz w:val="24"/>
          <w:szCs w:val="24"/>
        </w:rPr>
        <w:t>Constraints</w:t>
      </w:r>
    </w:p>
    <w:p w14:paraId="30B1B147" w14:textId="77777777" w:rsidR="0087616E" w:rsidRPr="00BC6BEC" w:rsidRDefault="0087616E" w:rsidP="00263593">
      <w:pPr>
        <w:rPr>
          <w:rFonts w:ascii="Arial" w:hAnsi="Arial"/>
          <w:b/>
          <w:sz w:val="24"/>
          <w:szCs w:val="24"/>
        </w:rPr>
      </w:pPr>
    </w:p>
    <w:p w14:paraId="2BEAAD90"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65112CB3" w14:textId="77777777" w:rsidR="00F126D8" w:rsidRDefault="005C6CB8" w:rsidP="006977BE">
      <w:r>
        <w:t xml:space="preserve"> </w:t>
      </w:r>
    </w:p>
    <w:p w14:paraId="5EECC27E" w14:textId="77777777" w:rsidR="00D37C11" w:rsidRDefault="005F0251">
      <w:r>
        <w:t>Any generalization must be &gt;</w:t>
      </w:r>
    </w:p>
    <w:p w14:paraId="3BEE3217" w14:textId="77777777" w:rsidR="00F126D8" w:rsidRDefault="00CF06F6" w:rsidP="006977BE">
      <w:r w:rsidRPr="00467F03">
        <w:t>[OCL]</w:t>
      </w:r>
    </w:p>
    <w:p w14:paraId="3C047FC9" w14:textId="77777777" w:rsidR="008B78EB" w:rsidRDefault="004B279F" w:rsidP="00ED4063">
      <w:r w:rsidRPr="0047488C">
        <w:rPr>
          <w:rFonts w:ascii="Courier" w:hAnsi="Courier"/>
        </w:rPr>
        <w:t>self.base_Class.generalization-&gt;forAll(x|x.stereotypedBy('ArchetypeRootConstraint'))</w:t>
      </w:r>
    </w:p>
    <w:p w14:paraId="13A71D49" w14:textId="77777777" w:rsidR="00DB049B" w:rsidRDefault="00022C8A" w:rsidP="006977BE">
      <w:r w:rsidRPr="00022C8A">
        <w:t xml:space="preserve"> </w:t>
      </w:r>
    </w:p>
    <w:p w14:paraId="0D1B3624" w14:textId="77777777" w:rsidR="002C0F83" w:rsidRPr="005F31BE" w:rsidRDefault="00F851FF" w:rsidP="005F31BE">
      <w:pPr>
        <w:pStyle w:val="Heading4"/>
      </w:pPr>
      <w:bookmarkStart w:id="462" w:name="_f91b532413834ad1de94d0b0af526f5b"/>
      <w:bookmarkStart w:id="463" w:name="_Toc277078020"/>
      <w:r w:rsidRPr="005F31BE">
        <w:t>&lt;Stereotype&gt; Constrains</w:t>
      </w:r>
      <w:bookmarkEnd w:id="462"/>
      <w:bookmarkEnd w:id="463"/>
    </w:p>
    <w:p w14:paraId="67F8B487" w14:textId="77777777" w:rsidR="00DB049B" w:rsidRDefault="00C51B43" w:rsidP="006977BE">
      <w:r>
        <w:t xml:space="preserve"> </w:t>
      </w:r>
      <w:r w:rsidR="009F2598">
        <w:t xml:space="preserve">  </w:t>
      </w:r>
      <w:r>
        <w:t xml:space="preserve"> </w:t>
      </w:r>
      <w:r w:rsidR="009F2598">
        <w:t xml:space="preserve">  </w:t>
      </w:r>
    </w:p>
    <w:p w14:paraId="4B329AC0" w14:textId="77777777" w:rsidR="0063570E" w:rsidRDefault="0063570E" w:rsidP="00383490"/>
    <w:p w14:paraId="6F678D51" w14:textId="77777777" w:rsidR="00A855E6" w:rsidRDefault="00383490" w:rsidP="00263593">
      <w:r w:rsidRPr="00875584">
        <w:rPr>
          <w:rFonts w:ascii="Arial" w:hAnsi="Arial"/>
          <w:b/>
          <w:sz w:val="24"/>
          <w:szCs w:val="24"/>
        </w:rPr>
        <w:t>Diagrams</w:t>
      </w:r>
    </w:p>
    <w:p w14:paraId="72A546E5" w14:textId="77777777" w:rsidR="00DB049B" w:rsidRDefault="005F0251"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499DC3BD" w14:textId="77777777" w:rsidR="0063570E" w:rsidRDefault="0063570E" w:rsidP="00383490"/>
    <w:p w14:paraId="446B0FF0" w14:textId="77777777" w:rsidR="00A855E6" w:rsidRDefault="00383490" w:rsidP="00263593">
      <w:r w:rsidRPr="00875584">
        <w:rPr>
          <w:rFonts w:ascii="Arial" w:hAnsi="Arial"/>
          <w:b/>
          <w:sz w:val="24"/>
          <w:szCs w:val="24"/>
        </w:rPr>
        <w:t>Direct Known Subclasses (Specialization)</w:t>
      </w:r>
    </w:p>
    <w:p w14:paraId="5A4F41B4" w14:textId="77777777" w:rsidR="00DB049B" w:rsidRDefault="005F0251" w:rsidP="006977BE">
      <w:hyperlink w:anchor="_6de94cd3c6736f017766fe61020a5a13" w:history="1">
        <w:r w:rsidR="006977BE">
          <w:rPr>
            <w:rStyle w:val="Hyperlink"/>
          </w:rPr>
          <w:t>TargetConstraint</w:t>
        </w:r>
      </w:hyperlink>
      <w:r w:rsidR="006977BE">
        <w:t xml:space="preserve"> </w:t>
      </w:r>
    </w:p>
    <w:p w14:paraId="2D98763A" w14:textId="77777777" w:rsidR="009922DE" w:rsidRDefault="009922DE" w:rsidP="009922DE">
      <w:r>
        <w:t xml:space="preserve">  </w:t>
      </w:r>
    </w:p>
    <w:p w14:paraId="4CFC4EC2" w14:textId="77777777" w:rsidR="0063570E" w:rsidRDefault="0063570E" w:rsidP="00383490"/>
    <w:p w14:paraId="06665174" w14:textId="77777777" w:rsidR="00A855E6" w:rsidRDefault="00383490" w:rsidP="00263593">
      <w:r w:rsidRPr="00875584">
        <w:rPr>
          <w:rFonts w:ascii="Arial" w:hAnsi="Arial"/>
          <w:b/>
          <w:sz w:val="24"/>
          <w:szCs w:val="24"/>
        </w:rPr>
        <w:t>Constraints</w:t>
      </w:r>
    </w:p>
    <w:p w14:paraId="1E4F94FA" w14:textId="77777777" w:rsidR="0087616E" w:rsidRPr="00BC6BEC" w:rsidRDefault="0087616E" w:rsidP="00263593">
      <w:pPr>
        <w:rPr>
          <w:rFonts w:ascii="Arial" w:hAnsi="Arial"/>
          <w:b/>
          <w:sz w:val="24"/>
          <w:szCs w:val="24"/>
        </w:rPr>
      </w:pPr>
    </w:p>
    <w:p w14:paraId="6E12F962"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specificObjectConstraint</w:t>
      </w:r>
    </w:p>
    <w:p w14:paraId="68F61824" w14:textId="77777777" w:rsidR="00F126D8" w:rsidRDefault="005C6CB8" w:rsidP="006977BE">
      <w:r>
        <w:t xml:space="preserve"> </w:t>
      </w:r>
    </w:p>
    <w:p w14:paraId="4408FA84" w14:textId="77777777" w:rsidR="00D37C11" w:rsidRDefault="005F0251">
      <w:r>
        <w:t>Specific must be an &gt;</w:t>
      </w:r>
    </w:p>
    <w:p w14:paraId="277F60D6" w14:textId="77777777" w:rsidR="00F126D8" w:rsidRDefault="00CF06F6" w:rsidP="006977BE">
      <w:r w:rsidRPr="00467F03">
        <w:t>[OCL]</w:t>
      </w:r>
    </w:p>
    <w:p w14:paraId="5CB2C523" w14:textId="77777777" w:rsidR="008B78EB" w:rsidRDefault="004B279F" w:rsidP="00ED4063">
      <w:r w:rsidRPr="0047488C">
        <w:rPr>
          <w:rFonts w:ascii="Courier" w:hAnsi="Courier"/>
        </w:rPr>
        <w:t>self.base_Generalization.specific.stereotypedBy('ObjectConstraint')</w:t>
      </w:r>
    </w:p>
    <w:p w14:paraId="5141AFEC" w14:textId="77777777" w:rsidR="00DB049B" w:rsidRDefault="00022C8A" w:rsidP="006977BE">
      <w:r w:rsidRPr="00022C8A">
        <w:t xml:space="preserve"> </w:t>
      </w:r>
    </w:p>
    <w:p w14:paraId="6006D343" w14:textId="77777777" w:rsidR="002C0F83" w:rsidRPr="005F31BE" w:rsidRDefault="00F851FF" w:rsidP="005F31BE">
      <w:pPr>
        <w:pStyle w:val="Heading4"/>
      </w:pPr>
      <w:bookmarkStart w:id="464" w:name="_1bc74c3698f61990aff3aec96088f0a9"/>
      <w:bookmarkStart w:id="465" w:name="_Toc277078021"/>
      <w:r w:rsidRPr="005F31BE">
        <w:t>&lt;Stereotype&gt; EnumerationConstraint</w:t>
      </w:r>
      <w:bookmarkEnd w:id="464"/>
      <w:bookmarkEnd w:id="465"/>
    </w:p>
    <w:p w14:paraId="00E3AC14" w14:textId="77777777" w:rsidR="0063570E" w:rsidRDefault="0063570E" w:rsidP="00383490"/>
    <w:p w14:paraId="394D1C9C" w14:textId="77777777" w:rsidR="00A855E6" w:rsidRDefault="00383490" w:rsidP="00263593">
      <w:r w:rsidRPr="00875584">
        <w:rPr>
          <w:rFonts w:ascii="Arial" w:hAnsi="Arial"/>
          <w:b/>
          <w:sz w:val="24"/>
          <w:szCs w:val="24"/>
        </w:rPr>
        <w:t>Description</w:t>
      </w:r>
    </w:p>
    <w:p w14:paraId="5E4F5FFE" w14:textId="77777777" w:rsidR="00DB049B" w:rsidRDefault="005C6CB8" w:rsidP="006977BE">
      <w:r>
        <w:t xml:space="preserve"> </w:t>
      </w:r>
    </w:p>
    <w:p w14:paraId="262277FB" w14:textId="77777777" w:rsidR="00D37C11" w:rsidRDefault="005F0251">
      <w:r>
        <w:t xml:space="preserve"> </w:t>
      </w:r>
    </w:p>
    <w:p w14:paraId="13619075" w14:textId="77777777" w:rsidR="00DB049B" w:rsidRDefault="00C51B43" w:rsidP="006977BE">
      <w:r>
        <w:t xml:space="preserve"> </w:t>
      </w:r>
      <w:r w:rsidR="009F2598">
        <w:t xml:space="preserve">  </w:t>
      </w:r>
      <w:r>
        <w:t xml:space="preserve"> </w:t>
      </w:r>
      <w:r w:rsidR="009F2598">
        <w:t xml:space="preserve">  </w:t>
      </w:r>
      <w:r>
        <w:t xml:space="preserve"> </w:t>
      </w:r>
      <w:r w:rsidR="009F2598">
        <w:t xml:space="preserve">  </w:t>
      </w:r>
    </w:p>
    <w:p w14:paraId="20EF9BCB" w14:textId="77777777" w:rsidR="0063570E" w:rsidRDefault="0063570E" w:rsidP="00383490"/>
    <w:p w14:paraId="23387292" w14:textId="77777777" w:rsidR="00A855E6" w:rsidRDefault="00383490" w:rsidP="00263593">
      <w:r w:rsidRPr="00875584">
        <w:rPr>
          <w:rFonts w:ascii="Arial" w:hAnsi="Arial"/>
          <w:b/>
          <w:sz w:val="24"/>
          <w:szCs w:val="24"/>
        </w:rPr>
        <w:t>Diagrams</w:t>
      </w:r>
    </w:p>
    <w:p w14:paraId="47900AE1" w14:textId="77777777" w:rsidR="00DB049B" w:rsidRDefault="005F0251" w:rsidP="006977BE">
      <w:hyperlink w:anchor="_f139650e10793c0005c93b604992495c" w:history="1">
        <w:r w:rsidR="003E7695">
          <w:rPr>
            <w:rStyle w:val="Hyperlink"/>
          </w:rPr>
          <w:t>Constraints</w:t>
        </w:r>
      </w:hyperlink>
      <w:r w:rsidR="00324424">
        <w:t xml:space="preserve">, </w:t>
      </w:r>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7BFE2A48" w14:textId="77777777" w:rsidR="0063570E" w:rsidRDefault="0063570E" w:rsidP="00383490"/>
    <w:p w14:paraId="60A91679" w14:textId="77777777" w:rsidR="00A855E6" w:rsidRDefault="00383490" w:rsidP="00263593">
      <w:r w:rsidRPr="00875584">
        <w:rPr>
          <w:rFonts w:ascii="Arial" w:hAnsi="Arial"/>
          <w:b/>
          <w:sz w:val="24"/>
          <w:szCs w:val="24"/>
        </w:rPr>
        <w:t>Direct Known Superclasses (Generalization)</w:t>
      </w:r>
    </w:p>
    <w:p w14:paraId="51D005C9" w14:textId="77777777" w:rsidR="00DB049B" w:rsidRDefault="005F0251" w:rsidP="006977BE">
      <w:hyperlink w:anchor="_ad75af95f635bdf35f69d9db9b17aae2" w:history="1">
        <w:r w:rsidR="006977BE">
          <w:rPr>
            <w:rStyle w:val="Hyperlink"/>
          </w:rPr>
          <w:t>ObjectConstraint</w:t>
        </w:r>
      </w:hyperlink>
    </w:p>
    <w:p w14:paraId="347AC417" w14:textId="77777777" w:rsidR="0063570E" w:rsidRDefault="0063570E" w:rsidP="00383490"/>
    <w:p w14:paraId="64C1788D" w14:textId="77777777" w:rsidR="00A855E6" w:rsidRDefault="00383490" w:rsidP="00263593">
      <w:r w:rsidRPr="00875584">
        <w:rPr>
          <w:rFonts w:ascii="Arial" w:hAnsi="Arial"/>
          <w:b/>
          <w:sz w:val="24"/>
          <w:szCs w:val="24"/>
        </w:rPr>
        <w:t>Direct Known Subclasses (Specialization)</w:t>
      </w:r>
    </w:p>
    <w:p w14:paraId="6D3A9D06" w14:textId="77777777" w:rsidR="00DB049B" w:rsidRDefault="005F0251" w:rsidP="006977BE">
      <w:hyperlink w:anchor="_7b4688dbd3826f33c726c87847ae4a72" w:history="1">
        <w:r w:rsidR="006977BE">
          <w:rPr>
            <w:rStyle w:val="Hyperlink"/>
          </w:rPr>
          <w:t>EnumeratedValueDomainConstraint</w:t>
        </w:r>
      </w:hyperlink>
      <w:r w:rsidR="006977BE">
        <w:t xml:space="preserve"> </w:t>
      </w:r>
    </w:p>
    <w:p w14:paraId="7CA6ED48" w14:textId="77777777" w:rsidR="00DB049B" w:rsidRDefault="00022C8A" w:rsidP="006977BE">
      <w:r w:rsidRPr="00022C8A">
        <w:t xml:space="preserve"> </w:t>
      </w:r>
    </w:p>
    <w:p w14:paraId="2AE9D7F9" w14:textId="77777777" w:rsidR="002C0F83" w:rsidRPr="005F31BE" w:rsidRDefault="00F851FF" w:rsidP="005F31BE">
      <w:pPr>
        <w:pStyle w:val="Heading4"/>
      </w:pPr>
      <w:bookmarkStart w:id="466" w:name="_ad75af95f635bdf35f69d9db9b17aae2"/>
      <w:bookmarkStart w:id="467" w:name="_Toc277078022"/>
      <w:r w:rsidRPr="005F31BE">
        <w:t>&lt;Stereotype&gt; ObjectConstraint</w:t>
      </w:r>
      <w:bookmarkEnd w:id="466"/>
      <w:bookmarkEnd w:id="467"/>
    </w:p>
    <w:p w14:paraId="680F25D3" w14:textId="77777777" w:rsidR="0063570E" w:rsidRDefault="0063570E" w:rsidP="00383490"/>
    <w:p w14:paraId="282AFC9A" w14:textId="77777777" w:rsidR="00A855E6" w:rsidRDefault="00383490" w:rsidP="00263593">
      <w:r w:rsidRPr="00875584">
        <w:rPr>
          <w:rFonts w:ascii="Arial" w:hAnsi="Arial"/>
          <w:b/>
          <w:sz w:val="24"/>
          <w:szCs w:val="24"/>
        </w:rPr>
        <w:t>Description</w:t>
      </w:r>
    </w:p>
    <w:p w14:paraId="14295778" w14:textId="77777777" w:rsidR="00DB049B" w:rsidRDefault="005C6CB8" w:rsidP="006977BE">
      <w:r>
        <w:t xml:space="preserve"> </w:t>
      </w:r>
    </w:p>
    <w:p w14:paraId="110D60ED" w14:textId="77777777" w:rsidR="00D37C11" w:rsidRDefault="005F0251">
      <w:r>
        <w:t>The Classifier stereotyped by an ObjectConstraint must participate in exactly one Generalization relationship, which must be stereotyped by the Constrains stereotype.</w:t>
      </w:r>
    </w:p>
    <w:p w14:paraId="494C1EC4" w14:textId="77777777" w:rsidR="00DB049B" w:rsidRDefault="00C51B43" w:rsidP="006977BE">
      <w:r>
        <w:t xml:space="preserve"> </w:t>
      </w:r>
      <w:r w:rsidR="009F2598">
        <w:t xml:space="preserve">  </w:t>
      </w:r>
      <w:r>
        <w:t xml:space="preserve"> </w:t>
      </w:r>
      <w:r w:rsidR="009F2598">
        <w:t xml:space="preserve">  </w:t>
      </w:r>
    </w:p>
    <w:p w14:paraId="084527AA" w14:textId="77777777" w:rsidR="0063570E" w:rsidRDefault="0063570E" w:rsidP="00383490"/>
    <w:p w14:paraId="600F4BCB" w14:textId="77777777" w:rsidR="00A855E6" w:rsidRDefault="00383490" w:rsidP="00263593">
      <w:r w:rsidRPr="00875584">
        <w:rPr>
          <w:rFonts w:ascii="Arial" w:hAnsi="Arial"/>
          <w:b/>
          <w:sz w:val="24"/>
          <w:szCs w:val="24"/>
        </w:rPr>
        <w:t>Diagrams</w:t>
      </w:r>
    </w:p>
    <w:p w14:paraId="45DB9CF0" w14:textId="77777777" w:rsidR="00DB049B" w:rsidRDefault="005F0251"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15207623" w14:textId="77777777" w:rsidR="0063570E" w:rsidRDefault="0063570E" w:rsidP="00383490"/>
    <w:p w14:paraId="1960D31E" w14:textId="77777777" w:rsidR="00A855E6" w:rsidRDefault="00383490" w:rsidP="00263593">
      <w:r w:rsidRPr="00875584">
        <w:rPr>
          <w:rFonts w:ascii="Arial" w:hAnsi="Arial"/>
          <w:b/>
          <w:sz w:val="24"/>
          <w:szCs w:val="24"/>
        </w:rPr>
        <w:t>Direct Known Superclasses (Generalization)</w:t>
      </w:r>
    </w:p>
    <w:p w14:paraId="328FD46E" w14:textId="77777777" w:rsidR="00DB049B" w:rsidRDefault="005F0251" w:rsidP="006977BE">
      <w:hyperlink w:anchor="_d45578f848d02aad83980903e5bde7d1" w:history="1">
        <w:r w:rsidR="006977BE">
          <w:rPr>
            <w:rStyle w:val="Hyperlink"/>
          </w:rPr>
          <w:t>DescribedItem</w:t>
        </w:r>
      </w:hyperlink>
    </w:p>
    <w:p w14:paraId="52D55215" w14:textId="77777777" w:rsidR="0063570E" w:rsidRDefault="0063570E" w:rsidP="00383490"/>
    <w:p w14:paraId="5CBACC77" w14:textId="77777777" w:rsidR="00A855E6" w:rsidRDefault="00383490" w:rsidP="00263593">
      <w:r w:rsidRPr="00875584">
        <w:rPr>
          <w:rFonts w:ascii="Arial" w:hAnsi="Arial"/>
          <w:b/>
          <w:sz w:val="24"/>
          <w:szCs w:val="24"/>
        </w:rPr>
        <w:t>Direct Known Subclasses (Specialization)</w:t>
      </w:r>
    </w:p>
    <w:p w14:paraId="0542CD19" w14:textId="77777777" w:rsidR="00DB049B" w:rsidRDefault="005F0251"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6EC2DFB7" w14:textId="77777777" w:rsidR="009922DE" w:rsidRDefault="009922DE" w:rsidP="009922DE">
      <w:r>
        <w:t xml:space="preserve">    </w:t>
      </w:r>
    </w:p>
    <w:p w14:paraId="450D730E" w14:textId="77777777" w:rsidR="0063570E" w:rsidRDefault="0063570E" w:rsidP="00383490"/>
    <w:p w14:paraId="3003B86D" w14:textId="77777777" w:rsidR="00A855E6" w:rsidRDefault="00383490" w:rsidP="00263593">
      <w:r w:rsidRPr="00875584">
        <w:rPr>
          <w:rFonts w:ascii="Arial" w:hAnsi="Arial"/>
          <w:b/>
          <w:sz w:val="24"/>
          <w:szCs w:val="24"/>
        </w:rPr>
        <w:t>Constraints</w:t>
      </w:r>
    </w:p>
    <w:p w14:paraId="19C70D5C" w14:textId="77777777" w:rsidR="0087616E" w:rsidRPr="00BC6BEC" w:rsidRDefault="0087616E" w:rsidP="00263593">
      <w:pPr>
        <w:rPr>
          <w:rFonts w:ascii="Arial" w:hAnsi="Arial"/>
          <w:b/>
          <w:sz w:val="24"/>
          <w:szCs w:val="24"/>
        </w:rPr>
      </w:pPr>
    </w:p>
    <w:p w14:paraId="04583B26"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redefinesGeneralization</w:t>
      </w:r>
    </w:p>
    <w:p w14:paraId="47E1C12C" w14:textId="77777777" w:rsidR="00F126D8" w:rsidRDefault="005C6CB8" w:rsidP="006977BE">
      <w:r>
        <w:t xml:space="preserve"> </w:t>
      </w:r>
    </w:p>
    <w:p w14:paraId="3ABCA0CF" w14:textId="77777777" w:rsidR="00D37C11" w:rsidRDefault="005F0251">
      <w:r>
        <w:t>This Classifier must have exactly one generalization, and that is a &gt; or &gt; generalization.</w:t>
      </w:r>
    </w:p>
    <w:p w14:paraId="7171E749" w14:textId="77777777" w:rsidR="00F126D8" w:rsidRDefault="00CF06F6" w:rsidP="006977BE">
      <w:r w:rsidRPr="00467F03">
        <w:t>[OCL]</w:t>
      </w:r>
    </w:p>
    <w:p w14:paraId="39C2BD4D"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7EE50E75" w14:textId="77777777" w:rsidR="0087616E" w:rsidRPr="00BC6BEC" w:rsidRDefault="0087616E" w:rsidP="00263593">
      <w:pPr>
        <w:rPr>
          <w:rFonts w:ascii="Arial" w:hAnsi="Arial"/>
          <w:b/>
          <w:sz w:val="24"/>
          <w:szCs w:val="24"/>
        </w:rPr>
      </w:pPr>
    </w:p>
    <w:p w14:paraId="34689664" w14:textId="77777777" w:rsidR="00263593" w:rsidRPr="00F813AC" w:rsidRDefault="00263593" w:rsidP="00057587">
      <w:pPr>
        <w:pStyle w:val="ListParagraph"/>
        <w:numPr>
          <w:ilvl w:val="0"/>
          <w:numId w:val="4"/>
        </w:numPr>
        <w:rPr>
          <w:rFonts w:ascii="Arial" w:hAnsi="Arial"/>
          <w:b/>
        </w:rPr>
      </w:pPr>
      <w:r w:rsidRPr="006F3621">
        <w:rPr>
          <w:rFonts w:ascii="Arial" w:hAnsi="Arial"/>
          <w:b/>
        </w:rPr>
        <w:t>about</w:t>
      </w:r>
    </w:p>
    <w:p w14:paraId="2B5E45C8" w14:textId="77777777" w:rsidR="00F126D8" w:rsidRDefault="005C6CB8" w:rsidP="006977BE">
      <w:r>
        <w:t xml:space="preserve"> </w:t>
      </w:r>
    </w:p>
    <w:p w14:paraId="5AA7E01F" w14:textId="77777777" w:rsidR="00D37C11" w:rsidRDefault="005F0251">
      <w:r>
        <w:t>at most one "about" reference via &gt; Abstraction</w:t>
      </w:r>
    </w:p>
    <w:p w14:paraId="754DF6A0" w14:textId="77777777" w:rsidR="00F126D8" w:rsidRDefault="00CF06F6" w:rsidP="006977BE">
      <w:r w:rsidRPr="00467F03">
        <w:t>[OCL]</w:t>
      </w:r>
    </w:p>
    <w:p w14:paraId="4AFB5182" w14:textId="77777777" w:rsidR="008B78EB" w:rsidRDefault="004B279F" w:rsidP="00ED4063">
      <w:r w:rsidRPr="0047488C">
        <w:rPr>
          <w:rFonts w:ascii="Courier" w:hAnsi="Courier"/>
        </w:rPr>
        <w:t>self.base_Classifier.clientDependency-&gt;select(x|x.stereotypedBy('ConceptReferenceInstance'))-&gt;size()&lt;=1</w:t>
      </w:r>
    </w:p>
    <w:p w14:paraId="2672CBF5" w14:textId="77777777" w:rsidR="00DB049B" w:rsidRDefault="00022C8A" w:rsidP="006977BE">
      <w:r w:rsidRPr="00022C8A">
        <w:t xml:space="preserve"> </w:t>
      </w:r>
    </w:p>
    <w:p w14:paraId="1D0746C7" w14:textId="77777777" w:rsidR="002C0F83" w:rsidRPr="005F31BE" w:rsidRDefault="00F851FF" w:rsidP="005F31BE">
      <w:pPr>
        <w:pStyle w:val="Heading4"/>
      </w:pPr>
      <w:bookmarkStart w:id="468" w:name="_c8ae60f7f44b70cf5dce7db03aa6ac1e"/>
      <w:bookmarkStart w:id="469" w:name="_Toc277078023"/>
      <w:r w:rsidRPr="005F31BE">
        <w:t>&lt;Stereotype&gt; ObjectConstraintProxy</w:t>
      </w:r>
      <w:bookmarkEnd w:id="468"/>
      <w:bookmarkEnd w:id="469"/>
    </w:p>
    <w:p w14:paraId="3B3312CA" w14:textId="77777777" w:rsidR="00DB049B" w:rsidRDefault="00C51B43" w:rsidP="006977BE">
      <w:r>
        <w:t xml:space="preserve"> </w:t>
      </w:r>
      <w:r w:rsidR="009F2598">
        <w:t xml:space="preserve">  </w:t>
      </w:r>
      <w:r>
        <w:t xml:space="preserve"> </w:t>
      </w:r>
      <w:r w:rsidR="009F2598">
        <w:t xml:space="preserve">  </w:t>
      </w:r>
    </w:p>
    <w:p w14:paraId="3164A8B3" w14:textId="77777777" w:rsidR="0063570E" w:rsidRDefault="0063570E" w:rsidP="00383490"/>
    <w:p w14:paraId="7DA8A248" w14:textId="77777777" w:rsidR="00A855E6" w:rsidRDefault="00383490" w:rsidP="00263593">
      <w:r w:rsidRPr="00875584">
        <w:rPr>
          <w:rFonts w:ascii="Arial" w:hAnsi="Arial"/>
          <w:b/>
          <w:sz w:val="24"/>
          <w:szCs w:val="24"/>
        </w:rPr>
        <w:t>Diagrams</w:t>
      </w:r>
    </w:p>
    <w:p w14:paraId="49669A65" w14:textId="77777777" w:rsidR="00DB049B" w:rsidRDefault="005F0251" w:rsidP="006977BE">
      <w:hyperlink w:anchor="_f139650e10793c0005c93b604992495c" w:history="1">
        <w:r w:rsidR="003E7695">
          <w:rPr>
            <w:rStyle w:val="Hyperlink"/>
          </w:rPr>
          <w:t>Constraints</w:t>
        </w:r>
      </w:hyperlink>
      <w:r w:rsidR="00324424">
        <w:t xml:space="preserve">, </w:t>
      </w:r>
      <w:hyperlink w:anchor="_17547bff44c4353bd3a454a0c3c7e577" w:history="1">
        <w:r w:rsidR="003E7695">
          <w:rPr>
            <w:rStyle w:val="Hyperlink"/>
          </w:rPr>
          <w:t>Constraint Proxies</w:t>
        </w:r>
      </w:hyperlink>
    </w:p>
    <w:p w14:paraId="003DE073" w14:textId="77777777" w:rsidR="0063570E" w:rsidRDefault="0063570E" w:rsidP="00383490"/>
    <w:p w14:paraId="60D84164" w14:textId="77777777" w:rsidR="00A855E6" w:rsidRDefault="00383490" w:rsidP="00263593">
      <w:r w:rsidRPr="00875584">
        <w:rPr>
          <w:rFonts w:ascii="Arial" w:hAnsi="Arial"/>
          <w:b/>
          <w:sz w:val="24"/>
          <w:szCs w:val="24"/>
        </w:rPr>
        <w:t>Direct Known Superclasses (Generalization)</w:t>
      </w:r>
    </w:p>
    <w:p w14:paraId="63517A36" w14:textId="77777777" w:rsidR="00DB049B" w:rsidRDefault="005F0251" w:rsidP="006977BE">
      <w:hyperlink w:anchor="_ad75af95f635bdf35f69d9db9b17aae2" w:history="1">
        <w:r w:rsidR="006977BE">
          <w:rPr>
            <w:rStyle w:val="Hyperlink"/>
          </w:rPr>
          <w:t>ObjectConstraint</w:t>
        </w:r>
      </w:hyperlink>
    </w:p>
    <w:p w14:paraId="47CA4C86" w14:textId="77777777" w:rsidR="0063570E" w:rsidRDefault="0063570E" w:rsidP="00383490"/>
    <w:p w14:paraId="36E68187" w14:textId="77777777" w:rsidR="00A855E6" w:rsidRDefault="00383490" w:rsidP="00263593">
      <w:r w:rsidRPr="00875584">
        <w:rPr>
          <w:rFonts w:ascii="Arial" w:hAnsi="Arial"/>
          <w:b/>
          <w:sz w:val="24"/>
          <w:szCs w:val="24"/>
        </w:rPr>
        <w:t>Direct Known Subclasses (Specialization)</w:t>
      </w:r>
    </w:p>
    <w:p w14:paraId="4403F182" w14:textId="77777777" w:rsidR="00DB049B" w:rsidRDefault="005F0251" w:rsidP="006977BE">
      <w:hyperlink w:anchor="_f5f73ce565f73d8b4808997e54e8e698" w:history="1">
        <w:r w:rsidR="006977BE">
          <w:rPr>
            <w:rStyle w:val="Hyperlink"/>
          </w:rPr>
          <w:t>ArchetypeRootProxy</w:t>
        </w:r>
      </w:hyperlink>
      <w:r w:rsidR="006977BE">
        <w:t xml:space="preserve"> </w:t>
      </w:r>
    </w:p>
    <w:p w14:paraId="6654DD6B" w14:textId="77777777" w:rsidR="009922DE" w:rsidRDefault="009922DE" w:rsidP="009922DE">
      <w:r>
        <w:t xml:space="preserve">    </w:t>
      </w:r>
    </w:p>
    <w:p w14:paraId="60BF3FDD" w14:textId="77777777" w:rsidR="0063570E" w:rsidRDefault="0063570E" w:rsidP="00383490"/>
    <w:p w14:paraId="2401F401" w14:textId="77777777" w:rsidR="00A855E6" w:rsidRDefault="00383490" w:rsidP="00263593">
      <w:r w:rsidRPr="00875584">
        <w:rPr>
          <w:rFonts w:ascii="Arial" w:hAnsi="Arial"/>
          <w:b/>
          <w:sz w:val="24"/>
          <w:szCs w:val="24"/>
        </w:rPr>
        <w:t>Constraints</w:t>
      </w:r>
    </w:p>
    <w:p w14:paraId="79FA815C" w14:textId="77777777" w:rsidR="0087616E" w:rsidRPr="00BC6BEC" w:rsidRDefault="0087616E" w:rsidP="00263593">
      <w:pPr>
        <w:rPr>
          <w:rFonts w:ascii="Arial" w:hAnsi="Arial"/>
          <w:b/>
          <w:sz w:val="24"/>
          <w:szCs w:val="24"/>
        </w:rPr>
      </w:pPr>
    </w:p>
    <w:p w14:paraId="1A418CB4" w14:textId="77777777" w:rsidR="00263593" w:rsidRPr="00F813AC" w:rsidRDefault="00263593" w:rsidP="00057587">
      <w:pPr>
        <w:pStyle w:val="ListParagraph"/>
        <w:numPr>
          <w:ilvl w:val="0"/>
          <w:numId w:val="4"/>
        </w:numPr>
        <w:rPr>
          <w:rFonts w:ascii="Arial" w:hAnsi="Arial"/>
          <w:b/>
        </w:rPr>
      </w:pPr>
      <w:r w:rsidRPr="006F3621">
        <w:rPr>
          <w:rFonts w:ascii="Arial" w:hAnsi="Arial"/>
          <w:b/>
        </w:rPr>
        <w:t>redefinesConstrains</w:t>
      </w:r>
    </w:p>
    <w:p w14:paraId="5FBF869E" w14:textId="77777777" w:rsidR="00F126D8" w:rsidRDefault="005C6CB8" w:rsidP="006977BE">
      <w:r>
        <w:t xml:space="preserve"> </w:t>
      </w:r>
    </w:p>
    <w:p w14:paraId="519C4233" w14:textId="77777777" w:rsidR="00D37C11" w:rsidRDefault="005F0251">
      <w:r>
        <w:t>All generals are &gt;</w:t>
      </w:r>
    </w:p>
    <w:p w14:paraId="72A48075" w14:textId="77777777" w:rsidR="00F126D8" w:rsidRDefault="00CF06F6" w:rsidP="006977BE">
      <w:r w:rsidRPr="00467F03">
        <w:t>[OCL]</w:t>
      </w:r>
    </w:p>
    <w:p w14:paraId="2BE0F1DB" w14:textId="77777777" w:rsidR="008B78EB" w:rsidRDefault="004B279F" w:rsidP="00ED4063">
      <w:r w:rsidRPr="0047488C">
        <w:rPr>
          <w:rFonts w:ascii="Courier" w:hAnsi="Courier"/>
        </w:rPr>
        <w:t>self.base_Class.generalization-&gt;forAll(x|x.stereotypedBy('TargetConstraint'))</w:t>
      </w:r>
    </w:p>
    <w:p w14:paraId="6FAB2104" w14:textId="77777777" w:rsidR="0087616E" w:rsidRPr="00BC6BEC" w:rsidRDefault="0087616E" w:rsidP="00263593">
      <w:pPr>
        <w:rPr>
          <w:rFonts w:ascii="Arial" w:hAnsi="Arial"/>
          <w:b/>
          <w:sz w:val="24"/>
          <w:szCs w:val="24"/>
        </w:rPr>
      </w:pPr>
    </w:p>
    <w:p w14:paraId="131E9B14" w14:textId="77777777" w:rsidR="00263593" w:rsidRPr="00F813AC" w:rsidRDefault="00263593" w:rsidP="00057587">
      <w:pPr>
        <w:pStyle w:val="ListParagraph"/>
        <w:numPr>
          <w:ilvl w:val="0"/>
          <w:numId w:val="4"/>
        </w:numPr>
        <w:rPr>
          <w:rFonts w:ascii="Arial" w:hAnsi="Arial"/>
          <w:b/>
        </w:rPr>
      </w:pPr>
      <w:r w:rsidRPr="006F3621">
        <w:rPr>
          <w:rFonts w:ascii="Arial" w:hAnsi="Arial"/>
          <w:b/>
        </w:rPr>
        <w:t>noNewAttributes</w:t>
      </w:r>
    </w:p>
    <w:p w14:paraId="1830153A" w14:textId="77777777" w:rsidR="00F126D8" w:rsidRDefault="005C6CB8" w:rsidP="006977BE">
      <w:r>
        <w:t xml:space="preserve"> </w:t>
      </w:r>
    </w:p>
    <w:p w14:paraId="07AB0613" w14:textId="77777777" w:rsidR="00D37C11" w:rsidRDefault="005F0251">
      <w:r>
        <w:t>No attributes allowed on this Class</w:t>
      </w:r>
    </w:p>
    <w:p w14:paraId="4714BCA0" w14:textId="77777777" w:rsidR="00F126D8" w:rsidRDefault="00CF06F6" w:rsidP="006977BE">
      <w:r w:rsidRPr="00467F03">
        <w:t>[OCL]</w:t>
      </w:r>
    </w:p>
    <w:p w14:paraId="01952909" w14:textId="77777777" w:rsidR="008B78EB" w:rsidRDefault="004B279F" w:rsidP="00ED4063">
      <w:r w:rsidRPr="0047488C">
        <w:rPr>
          <w:rFonts w:ascii="Courier" w:hAnsi="Courier"/>
        </w:rPr>
        <w:t xml:space="preserve"> self.base_Class.ownedAttribute-&gt;size() = 0</w:t>
      </w:r>
    </w:p>
    <w:p w14:paraId="5253E8C1" w14:textId="77777777" w:rsidR="0063570E" w:rsidRDefault="0063570E" w:rsidP="00383490"/>
    <w:p w14:paraId="78150D93" w14:textId="77777777" w:rsidR="00A855E6" w:rsidRDefault="00383490" w:rsidP="00263593">
      <w:r w:rsidRPr="00875584">
        <w:rPr>
          <w:rFonts w:ascii="Arial" w:hAnsi="Arial"/>
          <w:b/>
          <w:sz w:val="24"/>
          <w:szCs w:val="24"/>
        </w:rPr>
        <w:t>Known other Stereotypes</w:t>
      </w:r>
    </w:p>
    <w:p w14:paraId="5AB6C76C" w14:textId="77777777" w:rsidR="003E4BE1" w:rsidRDefault="005F0251"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310D605D" w14:textId="77777777" w:rsidR="003E4BE1" w:rsidRDefault="0001444D" w:rsidP="00595F8A">
      <w:r>
        <w:tab/>
      </w:r>
      <w:r>
        <w:tab/>
      </w:r>
      <w:r>
        <w:tab/>
      </w:r>
      <w:r>
        <w:tab/>
      </w:r>
      <w:r>
        <w:rPr>
          <w:noProof/>
        </w:rPr>
        <w:drawing>
          <wp:inline distT="0" distB="0" distL="0" distR="0" wp14:anchorId="3611031B" wp14:editId="45B0E62B">
            <wp:extent cx="5934075" cy="2895600"/>
            <wp:effectExtent l="0" t="0" r="0" b="0"/>
            <wp:docPr id="72"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83473093.png"/>
                    <pic:cNvPicPr/>
                  </pic:nvPicPr>
                  <pic:blipFill>
                    <a:blip r:embed="rId67" cstate="print"/>
                    <a:stretch>
                      <a:fillRect/>
                    </a:stretch>
                  </pic:blipFill>
                  <pic:spPr>
                    <a:xfrm>
                      <a:off x="0" y="0"/>
                      <a:ext cx="5934075" cy="2895600"/>
                    </a:xfrm>
                    <a:prstGeom prst="rect">
                      <a:avLst/>
                    </a:prstGeom>
                  </pic:spPr>
                </pic:pic>
              </a:graphicData>
            </a:graphic>
          </wp:inline>
        </w:drawing>
      </w:r>
    </w:p>
    <w:p w14:paraId="6936995D"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70" w:name="_88dce20413dd8833c4e90da9fe432855"/>
      <w:r w:rsidRPr="007B5B34">
        <w:rPr>
          <w:b/>
          <w:sz w:val="24"/>
          <w:szCs w:val="24"/>
        </w:rPr>
        <w:t>Attribute Constraints</w:t>
      </w:r>
      <w:bookmarkEnd w:id="470"/>
    </w:p>
    <w:p w14:paraId="6EA66CDC" w14:textId="77777777" w:rsidR="003E4BE1" w:rsidRDefault="00CB577B" w:rsidP="00AB09F3">
      <w:r>
        <w:t xml:space="preserve">       </w:t>
      </w:r>
    </w:p>
    <w:p w14:paraId="01AB193B" w14:textId="77777777" w:rsidR="00DB049B" w:rsidRDefault="00022C8A" w:rsidP="006977BE">
      <w:r w:rsidRPr="00022C8A">
        <w:t xml:space="preserve"> </w:t>
      </w:r>
    </w:p>
    <w:p w14:paraId="1BF38FBA" w14:textId="77777777" w:rsidR="002C0F83" w:rsidRPr="005F31BE" w:rsidRDefault="00F851FF" w:rsidP="005F31BE">
      <w:pPr>
        <w:pStyle w:val="Heading4"/>
      </w:pPr>
      <w:bookmarkStart w:id="471" w:name="_4bc615eb2707782fc8254702b7e0b435"/>
      <w:bookmarkStart w:id="472" w:name="_Toc277078024"/>
      <w:r w:rsidRPr="005F31BE">
        <w:t>&lt;Stereotype&gt; AttributeCollectionConstraint</w:t>
      </w:r>
      <w:bookmarkEnd w:id="471"/>
      <w:bookmarkEnd w:id="472"/>
    </w:p>
    <w:p w14:paraId="69DD9B40" w14:textId="77777777" w:rsidR="00DB049B" w:rsidRDefault="00C51B43" w:rsidP="006977BE">
      <w:r>
        <w:t xml:space="preserve"> </w:t>
      </w:r>
      <w:r w:rsidR="009F2598">
        <w:t xml:space="preserve">  </w:t>
      </w:r>
    </w:p>
    <w:p w14:paraId="7599DE6F" w14:textId="77777777" w:rsidR="0063570E" w:rsidRDefault="0063570E" w:rsidP="00383490"/>
    <w:p w14:paraId="2AF72FA7" w14:textId="77777777" w:rsidR="00A855E6" w:rsidRDefault="00383490" w:rsidP="00263593">
      <w:r w:rsidRPr="00875584">
        <w:rPr>
          <w:rFonts w:ascii="Arial" w:hAnsi="Arial"/>
          <w:b/>
          <w:sz w:val="24"/>
          <w:szCs w:val="24"/>
        </w:rPr>
        <w:t>Diagrams</w:t>
      </w:r>
    </w:p>
    <w:p w14:paraId="67EBDFB9" w14:textId="77777777" w:rsidR="00DB049B" w:rsidRDefault="005F0251" w:rsidP="006977BE">
      <w:hyperlink w:anchor="_88dce20413dd8833c4e90da9fe432855" w:history="1">
        <w:r w:rsidR="003E7695">
          <w:rPr>
            <w:rStyle w:val="Hyperlink"/>
          </w:rPr>
          <w:t>Attribute Constraints</w:t>
        </w:r>
      </w:hyperlink>
    </w:p>
    <w:p w14:paraId="5EF2B60A" w14:textId="77777777" w:rsidR="0063570E" w:rsidRDefault="0063570E" w:rsidP="00383490"/>
    <w:p w14:paraId="203E84D0" w14:textId="77777777" w:rsidR="00A855E6" w:rsidRDefault="00383490" w:rsidP="00263593">
      <w:r w:rsidRPr="00875584">
        <w:rPr>
          <w:rFonts w:ascii="Arial" w:hAnsi="Arial"/>
          <w:b/>
          <w:sz w:val="24"/>
          <w:szCs w:val="24"/>
        </w:rPr>
        <w:t>Direct Known Superclasses (Generalization)</w:t>
      </w:r>
    </w:p>
    <w:p w14:paraId="1979D79D" w14:textId="77777777" w:rsidR="00DB049B" w:rsidRDefault="005F0251" w:rsidP="006977BE">
      <w:hyperlink w:anchor="_1bf8a3231ae21af2dec84426b5618c38" w:history="1">
        <w:r w:rsidR="006977BE">
          <w:rPr>
            <w:rStyle w:val="Hyperlink"/>
          </w:rPr>
          <w:t>AttributeConstraint</w:t>
        </w:r>
      </w:hyperlink>
      <w:r w:rsidR="006977BE">
        <w:t xml:space="preserve"> </w:t>
      </w:r>
    </w:p>
    <w:p w14:paraId="7251506A" w14:textId="77777777" w:rsidR="009922DE" w:rsidRDefault="009922DE" w:rsidP="009922DE">
      <w:r>
        <w:t xml:space="preserve">  </w:t>
      </w:r>
    </w:p>
    <w:p w14:paraId="3486DD0F" w14:textId="77777777" w:rsidR="0063570E" w:rsidRDefault="0063570E" w:rsidP="00383490"/>
    <w:p w14:paraId="34DB4751" w14:textId="77777777" w:rsidR="00A855E6" w:rsidRDefault="00383490" w:rsidP="00263593">
      <w:r w:rsidRPr="00875584">
        <w:rPr>
          <w:rFonts w:ascii="Arial" w:hAnsi="Arial"/>
          <w:b/>
          <w:sz w:val="24"/>
          <w:szCs w:val="24"/>
        </w:rPr>
        <w:t>Constraints</w:t>
      </w:r>
    </w:p>
    <w:p w14:paraId="5B4BB11C" w14:textId="77777777" w:rsidR="0087616E" w:rsidRPr="00BC6BEC" w:rsidRDefault="0087616E" w:rsidP="00263593">
      <w:pPr>
        <w:rPr>
          <w:rFonts w:ascii="Arial" w:hAnsi="Arial"/>
          <w:b/>
          <w:sz w:val="24"/>
          <w:szCs w:val="24"/>
        </w:rPr>
      </w:pPr>
    </w:p>
    <w:p w14:paraId="01D67257"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mustHaveSubsettedProperty</w:t>
      </w:r>
    </w:p>
    <w:p w14:paraId="1AED2E0D" w14:textId="77777777" w:rsidR="00F126D8" w:rsidRDefault="005C6CB8" w:rsidP="006977BE">
      <w:r>
        <w:t xml:space="preserve"> </w:t>
      </w:r>
    </w:p>
    <w:p w14:paraId="180C7647" w14:textId="77777777" w:rsidR="00D37C11" w:rsidRDefault="005F0251">
      <w:r>
        <w:t>Must have at least one subsettedProperty.</w:t>
      </w:r>
    </w:p>
    <w:p w14:paraId="31224C33" w14:textId="77777777" w:rsidR="00F126D8" w:rsidRDefault="00CF06F6" w:rsidP="006977BE">
      <w:r w:rsidRPr="00467F03">
        <w:t>[OCL]</w:t>
      </w:r>
    </w:p>
    <w:p w14:paraId="0BD2022B" w14:textId="77777777" w:rsidR="008B78EB" w:rsidRDefault="004B279F" w:rsidP="00ED4063">
      <w:r w:rsidRPr="0047488C">
        <w:rPr>
          <w:rFonts w:ascii="Courier" w:hAnsi="Courier"/>
        </w:rPr>
        <w:t xml:space="preserve">self.base_Property.subsettedProperty-&gt;size()&gt;0  </w:t>
      </w:r>
    </w:p>
    <w:p w14:paraId="12A9E398" w14:textId="77777777" w:rsidR="00DB049B" w:rsidRDefault="00022C8A" w:rsidP="006977BE">
      <w:r w:rsidRPr="00022C8A">
        <w:t xml:space="preserve"> </w:t>
      </w:r>
    </w:p>
    <w:p w14:paraId="1A8D0BFF" w14:textId="77777777" w:rsidR="002C0F83" w:rsidRPr="005F31BE" w:rsidRDefault="00F851FF" w:rsidP="005F31BE">
      <w:pPr>
        <w:pStyle w:val="Heading4"/>
      </w:pPr>
      <w:bookmarkStart w:id="473" w:name="_1bf8a3231ae21af2dec84426b5618c38"/>
      <w:bookmarkStart w:id="474" w:name="_Toc277078025"/>
      <w:r w:rsidRPr="005F31BE">
        <w:t>&lt;Stereotype&gt; AttributeConstraint</w:t>
      </w:r>
      <w:bookmarkEnd w:id="473"/>
      <w:bookmarkEnd w:id="474"/>
    </w:p>
    <w:p w14:paraId="3011FDF2" w14:textId="77777777" w:rsidR="00DB049B" w:rsidRDefault="00C51B43" w:rsidP="006977BE">
      <w:r>
        <w:t xml:space="preserve"> </w:t>
      </w:r>
      <w:r w:rsidR="009F2598">
        <w:t xml:space="preserve">  </w:t>
      </w:r>
    </w:p>
    <w:p w14:paraId="3D47EB41" w14:textId="77777777" w:rsidR="0063570E" w:rsidRDefault="0063570E" w:rsidP="00383490"/>
    <w:p w14:paraId="0B18FB40" w14:textId="77777777" w:rsidR="00A855E6" w:rsidRDefault="00383490" w:rsidP="00263593">
      <w:r w:rsidRPr="00875584">
        <w:rPr>
          <w:rFonts w:ascii="Arial" w:hAnsi="Arial"/>
          <w:b/>
          <w:sz w:val="24"/>
          <w:szCs w:val="24"/>
        </w:rPr>
        <w:t>Diagrams</w:t>
      </w:r>
    </w:p>
    <w:p w14:paraId="586B8989" w14:textId="77777777" w:rsidR="00DB049B" w:rsidRDefault="005F0251" w:rsidP="006977BE">
      <w:hyperlink w:anchor="_88dce20413dd8833c4e90da9fe432855" w:history="1">
        <w:r w:rsidR="003E7695">
          <w:rPr>
            <w:rStyle w:val="Hyperlink"/>
          </w:rPr>
          <w:t>Attribute Constraints</w:t>
        </w:r>
      </w:hyperlink>
    </w:p>
    <w:p w14:paraId="30882AF5" w14:textId="77777777" w:rsidR="0063570E" w:rsidRDefault="0063570E" w:rsidP="00383490"/>
    <w:p w14:paraId="72E4B8D7" w14:textId="77777777" w:rsidR="00A855E6" w:rsidRDefault="00383490" w:rsidP="00263593">
      <w:r w:rsidRPr="00875584">
        <w:rPr>
          <w:rFonts w:ascii="Arial" w:hAnsi="Arial"/>
          <w:b/>
          <w:sz w:val="24"/>
          <w:szCs w:val="24"/>
        </w:rPr>
        <w:t>Direct Known Subclasses (Specialization)</w:t>
      </w:r>
    </w:p>
    <w:p w14:paraId="4B940704" w14:textId="77777777" w:rsidR="00DB049B" w:rsidRDefault="005F0251"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08DE087C" w14:textId="77777777" w:rsidR="0063570E" w:rsidRDefault="0063570E" w:rsidP="00383490"/>
    <w:p w14:paraId="48F84354" w14:textId="77777777" w:rsidR="00A855E6" w:rsidRDefault="00383490" w:rsidP="00263593">
      <w:r w:rsidRPr="00875584">
        <w:rPr>
          <w:rFonts w:ascii="Arial" w:hAnsi="Arial"/>
          <w:b/>
          <w:sz w:val="24"/>
          <w:szCs w:val="24"/>
        </w:rPr>
        <w:t>Attributes</w:t>
      </w:r>
    </w:p>
    <w:p w14:paraId="773BD5E3" w14:textId="77777777" w:rsidR="00B603FB" w:rsidRDefault="00B603FB" w:rsidP="008B78EB"/>
    <w:p w14:paraId="4D8966A4" w14:textId="77777777" w:rsidR="00A755AA" w:rsidRDefault="008B78EB" w:rsidP="008B78EB">
      <w:pPr>
        <w:rPr>
          <w:b/>
        </w:rPr>
      </w:pPr>
      <w:r w:rsidRPr="006A54F6">
        <w:rPr>
          <w:b/>
        </w:rPr>
        <w:t xml:space="preserve">•   public rmAttribute : Property </w:t>
      </w:r>
    </w:p>
    <w:p w14:paraId="2B33811D" w14:textId="77777777" w:rsidR="00B603FB" w:rsidRDefault="00B603FB" w:rsidP="008B78EB"/>
    <w:p w14:paraId="71ECFFB6" w14:textId="77777777" w:rsidR="00A755AA" w:rsidRDefault="008B78EB" w:rsidP="008B78EB">
      <w:pPr>
        <w:rPr>
          <w:b/>
        </w:rPr>
      </w:pPr>
      <w:r w:rsidRPr="006A54F6">
        <w:rPr>
          <w:b/>
        </w:rPr>
        <w:t>•   public matchNegated : Boolean  [0..1]</w:t>
      </w:r>
    </w:p>
    <w:p w14:paraId="2C1AE294" w14:textId="77777777" w:rsidR="009922DE" w:rsidRDefault="009922DE" w:rsidP="009922DE">
      <w:r>
        <w:t xml:space="preserve">  </w:t>
      </w:r>
    </w:p>
    <w:p w14:paraId="1E730C2D" w14:textId="77777777" w:rsidR="0063570E" w:rsidRDefault="0063570E" w:rsidP="00383490"/>
    <w:p w14:paraId="3EA6EDF8" w14:textId="77777777" w:rsidR="00A855E6" w:rsidRDefault="00383490" w:rsidP="00263593">
      <w:r w:rsidRPr="00875584">
        <w:rPr>
          <w:rFonts w:ascii="Arial" w:hAnsi="Arial"/>
          <w:b/>
          <w:sz w:val="24"/>
          <w:szCs w:val="24"/>
        </w:rPr>
        <w:t>Constraints</w:t>
      </w:r>
    </w:p>
    <w:p w14:paraId="250411D8" w14:textId="77777777" w:rsidR="0087616E" w:rsidRPr="00BC6BEC" w:rsidRDefault="0087616E" w:rsidP="00263593">
      <w:pPr>
        <w:rPr>
          <w:rFonts w:ascii="Arial" w:hAnsi="Arial"/>
          <w:b/>
          <w:sz w:val="24"/>
          <w:szCs w:val="24"/>
        </w:rPr>
      </w:pPr>
    </w:p>
    <w:p w14:paraId="282D61A3" w14:textId="77777777" w:rsidR="00263593" w:rsidRPr="00F813AC" w:rsidRDefault="00263593" w:rsidP="00057587">
      <w:pPr>
        <w:pStyle w:val="ListParagraph"/>
        <w:numPr>
          <w:ilvl w:val="0"/>
          <w:numId w:val="4"/>
        </w:numPr>
        <w:rPr>
          <w:rFonts w:ascii="Arial" w:hAnsi="Arial"/>
          <w:b/>
        </w:rPr>
      </w:pPr>
      <w:r w:rsidRPr="006F3621">
        <w:rPr>
          <w:rFonts w:ascii="Arial" w:hAnsi="Arial"/>
          <w:b/>
        </w:rPr>
        <w:t>objectConstraintTarget</w:t>
      </w:r>
    </w:p>
    <w:p w14:paraId="70077FB5" w14:textId="77777777" w:rsidR="00F126D8" w:rsidRDefault="005C6CB8" w:rsidP="006977BE">
      <w:r>
        <w:t xml:space="preserve"> </w:t>
      </w:r>
    </w:p>
    <w:p w14:paraId="6ABB2642" w14:textId="77777777" w:rsidR="00D37C11" w:rsidRDefault="005F0251">
      <w:r>
        <w:t>The Property type must be an &gt;</w:t>
      </w:r>
    </w:p>
    <w:p w14:paraId="28B79436" w14:textId="77777777" w:rsidR="00F126D8" w:rsidRDefault="00CF06F6" w:rsidP="006977BE">
      <w:r w:rsidRPr="00467F03">
        <w:t>[OCL]</w:t>
      </w:r>
    </w:p>
    <w:p w14:paraId="25BD941D" w14:textId="77777777" w:rsidR="008B78EB" w:rsidRDefault="004B279F" w:rsidP="00ED4063">
      <w:r w:rsidRPr="0047488C">
        <w:rPr>
          <w:rFonts w:ascii="Courier" w:hAnsi="Courier"/>
        </w:rPr>
        <w:t>self.base_Property.type.stereotypedBy('ObjectConstraint')</w:t>
      </w:r>
    </w:p>
    <w:p w14:paraId="74E7F4B9" w14:textId="77777777" w:rsidR="00DB049B" w:rsidRDefault="00022C8A" w:rsidP="006977BE">
      <w:r w:rsidRPr="00022C8A">
        <w:t xml:space="preserve"> </w:t>
      </w:r>
    </w:p>
    <w:p w14:paraId="01A45565" w14:textId="77777777" w:rsidR="002C0F83" w:rsidRPr="005F31BE" w:rsidRDefault="00F851FF" w:rsidP="005F31BE">
      <w:pPr>
        <w:pStyle w:val="Heading4"/>
      </w:pPr>
      <w:bookmarkStart w:id="475" w:name="_2d1a6d8b2806092b50ec3fd4cd2db35b"/>
      <w:bookmarkStart w:id="476" w:name="_Toc277078026"/>
      <w:r w:rsidRPr="005F31BE">
        <w:t>&lt;Stereotype&gt; SingularAttributeConstraint</w:t>
      </w:r>
      <w:bookmarkEnd w:id="475"/>
      <w:bookmarkEnd w:id="476"/>
    </w:p>
    <w:p w14:paraId="186CC4A8" w14:textId="77777777" w:rsidR="00DB049B" w:rsidRDefault="00C51B43" w:rsidP="006977BE">
      <w:r>
        <w:t xml:space="preserve"> </w:t>
      </w:r>
      <w:r w:rsidR="009F2598">
        <w:t xml:space="preserve">  </w:t>
      </w:r>
    </w:p>
    <w:p w14:paraId="1FC12705" w14:textId="77777777" w:rsidR="0063570E" w:rsidRDefault="0063570E" w:rsidP="00383490"/>
    <w:p w14:paraId="50029C75" w14:textId="77777777" w:rsidR="00A855E6" w:rsidRDefault="00383490" w:rsidP="00263593">
      <w:r w:rsidRPr="00875584">
        <w:rPr>
          <w:rFonts w:ascii="Arial" w:hAnsi="Arial"/>
          <w:b/>
          <w:sz w:val="24"/>
          <w:szCs w:val="24"/>
        </w:rPr>
        <w:t>Diagrams</w:t>
      </w:r>
    </w:p>
    <w:p w14:paraId="0F390817" w14:textId="77777777" w:rsidR="00DB049B" w:rsidRDefault="005F0251" w:rsidP="006977BE">
      <w:hyperlink w:anchor="_88dce20413dd8833c4e90da9fe432855" w:history="1">
        <w:r w:rsidR="003E7695">
          <w:rPr>
            <w:rStyle w:val="Hyperlink"/>
          </w:rPr>
          <w:t>Attribute Constraints</w:t>
        </w:r>
      </w:hyperlink>
    </w:p>
    <w:p w14:paraId="19F81268" w14:textId="77777777" w:rsidR="0063570E" w:rsidRDefault="0063570E" w:rsidP="00383490"/>
    <w:p w14:paraId="5CE6CE29" w14:textId="77777777" w:rsidR="00A855E6" w:rsidRDefault="00383490" w:rsidP="00263593">
      <w:r w:rsidRPr="00875584">
        <w:rPr>
          <w:rFonts w:ascii="Arial" w:hAnsi="Arial"/>
          <w:b/>
          <w:sz w:val="24"/>
          <w:szCs w:val="24"/>
        </w:rPr>
        <w:t>Direct Known Superclasses (Generalization)</w:t>
      </w:r>
    </w:p>
    <w:p w14:paraId="1D7FE572" w14:textId="77777777" w:rsidR="00DB049B" w:rsidRDefault="005F0251" w:rsidP="006977BE">
      <w:hyperlink w:anchor="_1bf8a3231ae21af2dec84426b5618c38" w:history="1">
        <w:r w:rsidR="006977BE">
          <w:rPr>
            <w:rStyle w:val="Hyperlink"/>
          </w:rPr>
          <w:t>AttributeConstraint</w:t>
        </w:r>
      </w:hyperlink>
    </w:p>
    <w:p w14:paraId="4E920521" w14:textId="77777777" w:rsidR="009922DE" w:rsidRDefault="009922DE" w:rsidP="009922DE">
      <w:r>
        <w:t xml:space="preserve">  </w:t>
      </w:r>
    </w:p>
    <w:p w14:paraId="52DB9E1A" w14:textId="77777777" w:rsidR="0063570E" w:rsidRDefault="0063570E" w:rsidP="00383490"/>
    <w:p w14:paraId="4E4D207D" w14:textId="77777777" w:rsidR="00A855E6" w:rsidRDefault="00383490" w:rsidP="00263593">
      <w:r w:rsidRPr="00875584">
        <w:rPr>
          <w:rFonts w:ascii="Arial" w:hAnsi="Arial"/>
          <w:b/>
          <w:sz w:val="24"/>
          <w:szCs w:val="24"/>
        </w:rPr>
        <w:t>Constraints</w:t>
      </w:r>
    </w:p>
    <w:p w14:paraId="7FE43B77" w14:textId="77777777" w:rsidR="0087616E" w:rsidRPr="00BC6BEC" w:rsidRDefault="0087616E" w:rsidP="00263593">
      <w:pPr>
        <w:rPr>
          <w:rFonts w:ascii="Arial" w:hAnsi="Arial"/>
          <w:b/>
          <w:sz w:val="24"/>
          <w:szCs w:val="24"/>
        </w:rPr>
      </w:pPr>
    </w:p>
    <w:p w14:paraId="71CA3F2F" w14:textId="77777777" w:rsidR="00263593" w:rsidRPr="00F813AC" w:rsidRDefault="00263593" w:rsidP="00057587">
      <w:pPr>
        <w:pStyle w:val="ListParagraph"/>
        <w:numPr>
          <w:ilvl w:val="0"/>
          <w:numId w:val="4"/>
        </w:numPr>
        <w:rPr>
          <w:rFonts w:ascii="Arial" w:hAnsi="Arial"/>
          <w:b/>
        </w:rPr>
      </w:pPr>
      <w:r w:rsidRPr="006F3621">
        <w:rPr>
          <w:rFonts w:ascii="Arial" w:hAnsi="Arial"/>
          <w:b/>
        </w:rPr>
        <w:t>mustHaveRedefinedProperty</w:t>
      </w:r>
    </w:p>
    <w:p w14:paraId="76E6F11F" w14:textId="77777777" w:rsidR="00F126D8" w:rsidRDefault="005C6CB8" w:rsidP="006977BE">
      <w:r>
        <w:t xml:space="preserve"> </w:t>
      </w:r>
    </w:p>
    <w:p w14:paraId="14BD26A1" w14:textId="77777777" w:rsidR="00D37C11" w:rsidRDefault="005F0251">
      <w:r>
        <w:t>Property must have exactly one redefined Property and an upper bound of 1</w:t>
      </w:r>
    </w:p>
    <w:p w14:paraId="377FA569" w14:textId="77777777" w:rsidR="00F126D8" w:rsidRDefault="00CF06F6" w:rsidP="006977BE">
      <w:r w:rsidRPr="00467F03">
        <w:t>[OCL]</w:t>
      </w:r>
    </w:p>
    <w:p w14:paraId="36F98C74" w14:textId="77777777" w:rsidR="008B78EB" w:rsidRDefault="004B279F" w:rsidP="00ED4063">
      <w:r w:rsidRPr="0047488C">
        <w:rPr>
          <w:rFonts w:ascii="Courier" w:hAnsi="Courier"/>
        </w:rPr>
        <w:t>(self.base_Property.redefinedProperty-&gt;size()=1) and (self.base_Property.upper=1)</w:t>
      </w:r>
    </w:p>
    <w:p w14:paraId="1E8E19C8" w14:textId="77777777" w:rsidR="003E4BE1" w:rsidRDefault="0001444D" w:rsidP="00595F8A">
      <w:r>
        <w:tab/>
      </w:r>
      <w:r>
        <w:tab/>
      </w:r>
      <w:r>
        <w:tab/>
      </w:r>
      <w:r>
        <w:tab/>
      </w:r>
      <w:r>
        <w:rPr>
          <w:noProof/>
        </w:rPr>
        <w:drawing>
          <wp:inline distT="0" distB="0" distL="0" distR="0" wp14:anchorId="2E7AE4C7" wp14:editId="3BA76203">
            <wp:extent cx="5934075" cy="1362075"/>
            <wp:effectExtent l="0" t="0" r="0" b="0"/>
            <wp:docPr id="74"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99132443.png"/>
                    <pic:cNvPicPr/>
                  </pic:nvPicPr>
                  <pic:blipFill>
                    <a:blip r:embed="rId68" cstate="print"/>
                    <a:stretch>
                      <a:fillRect/>
                    </a:stretch>
                  </pic:blipFill>
                  <pic:spPr>
                    <a:xfrm>
                      <a:off x="0" y="0"/>
                      <a:ext cx="5934075" cy="1362075"/>
                    </a:xfrm>
                    <a:prstGeom prst="rect">
                      <a:avLst/>
                    </a:prstGeom>
                  </pic:spPr>
                </pic:pic>
              </a:graphicData>
            </a:graphic>
          </wp:inline>
        </w:drawing>
      </w:r>
    </w:p>
    <w:p w14:paraId="4C7FC6C0"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77" w:name="_4049ef2e39f1ca7b7abb65f10409d85f"/>
      <w:r w:rsidRPr="007B5B34">
        <w:rPr>
          <w:b/>
          <w:sz w:val="24"/>
          <w:szCs w:val="24"/>
        </w:rPr>
        <w:t>Enumeration Constraints</w:t>
      </w:r>
      <w:bookmarkEnd w:id="477"/>
    </w:p>
    <w:p w14:paraId="5CF89D53" w14:textId="77777777" w:rsidR="003E4BE1" w:rsidRDefault="00CB577B" w:rsidP="00AB09F3">
      <w:r>
        <w:t xml:space="preserve">       </w:t>
      </w:r>
    </w:p>
    <w:p w14:paraId="48B8505E" w14:textId="77777777" w:rsidR="00DB049B" w:rsidRDefault="00022C8A" w:rsidP="006977BE">
      <w:r w:rsidRPr="00022C8A">
        <w:t xml:space="preserve"> </w:t>
      </w:r>
    </w:p>
    <w:p w14:paraId="61F01078" w14:textId="77777777" w:rsidR="002C0F83" w:rsidRPr="005F31BE" w:rsidRDefault="00F851FF" w:rsidP="005F31BE">
      <w:pPr>
        <w:pStyle w:val="Heading4"/>
      </w:pPr>
      <w:bookmarkStart w:id="478" w:name="_e3fb46f85efa560d0f6c20afc26f4f5b"/>
      <w:bookmarkStart w:id="479" w:name="_Toc277078027"/>
      <w:r w:rsidRPr="005F31BE">
        <w:t>&lt;Class&gt; Enumeration</w:t>
      </w:r>
      <w:bookmarkEnd w:id="478"/>
      <w:bookmarkEnd w:id="479"/>
    </w:p>
    <w:p w14:paraId="51B4C221" w14:textId="77777777" w:rsidR="00DB049B" w:rsidRDefault="00C51B43" w:rsidP="006977BE">
      <w:r>
        <w:t xml:space="preserve"> </w:t>
      </w:r>
      <w:r w:rsidR="009F2598">
        <w:t xml:space="preserve">  </w:t>
      </w:r>
    </w:p>
    <w:p w14:paraId="1E885377" w14:textId="77777777" w:rsidR="0063570E" w:rsidRDefault="0063570E" w:rsidP="00383490"/>
    <w:p w14:paraId="6EF6D026" w14:textId="77777777" w:rsidR="00A855E6" w:rsidRDefault="00383490" w:rsidP="00263593">
      <w:r w:rsidRPr="00875584">
        <w:rPr>
          <w:rFonts w:ascii="Arial" w:hAnsi="Arial"/>
          <w:b/>
          <w:sz w:val="24"/>
          <w:szCs w:val="24"/>
        </w:rPr>
        <w:t>Diagrams</w:t>
      </w:r>
    </w:p>
    <w:p w14:paraId="0D9C2C6E" w14:textId="77777777" w:rsidR="00DB049B" w:rsidRDefault="005F0251" w:rsidP="006977BE">
      <w:hyperlink w:anchor="_4049ef2e39f1ca7b7abb65f10409d85f" w:history="1">
        <w:r w:rsidR="003E7695">
          <w:rPr>
            <w:rStyle w:val="Hyperlink"/>
          </w:rPr>
          <w:t>Enumeration Constraints</w:t>
        </w:r>
      </w:hyperlink>
    </w:p>
    <w:p w14:paraId="3B613DB8" w14:textId="77777777" w:rsidR="0063570E" w:rsidRDefault="0063570E" w:rsidP="00383490"/>
    <w:p w14:paraId="1C8999CE" w14:textId="77777777" w:rsidR="00A855E6" w:rsidRDefault="00383490" w:rsidP="00263593">
      <w:r w:rsidRPr="00875584">
        <w:rPr>
          <w:rFonts w:ascii="Arial" w:hAnsi="Arial"/>
          <w:b/>
          <w:sz w:val="24"/>
          <w:szCs w:val="24"/>
        </w:rPr>
        <w:t>Direct Known Superclasses (Generalization)</w:t>
      </w:r>
    </w:p>
    <w:p w14:paraId="65DE4522" w14:textId="77777777" w:rsidR="00DB049B" w:rsidRDefault="005F0251" w:rsidP="006977BE">
      <w:hyperlink w:anchor="_687a198ec4e5e49dcd9a605729dc1c24" w:history="1">
        <w:r w:rsidR="006977BE">
          <w:rPr>
            <w:rStyle w:val="Hyperlink"/>
          </w:rPr>
          <w:t>DataType</w:t>
        </w:r>
      </w:hyperlink>
      <w:r w:rsidR="00F37E3B">
        <w:t xml:space="preserve"> </w:t>
      </w:r>
      <w:r w:rsidR="006977BE">
        <w:t xml:space="preserve">  </w:t>
      </w:r>
    </w:p>
    <w:p w14:paraId="1B0F0644" w14:textId="77777777" w:rsidR="0063570E" w:rsidRDefault="0063570E" w:rsidP="00383490"/>
    <w:p w14:paraId="2A701B2C" w14:textId="77777777" w:rsidR="00A855E6" w:rsidRDefault="00383490" w:rsidP="00263593">
      <w:r w:rsidRPr="00875584">
        <w:rPr>
          <w:rFonts w:ascii="Arial" w:hAnsi="Arial"/>
          <w:b/>
          <w:sz w:val="24"/>
          <w:szCs w:val="24"/>
        </w:rPr>
        <w:t>Attributes</w:t>
      </w:r>
    </w:p>
    <w:p w14:paraId="29CF30DE" w14:textId="77777777" w:rsidR="00B603FB" w:rsidRDefault="00B603FB" w:rsidP="008B78EB"/>
    <w:p w14:paraId="0C926BE0" w14:textId="77777777" w:rsidR="00A755AA" w:rsidRDefault="008B78EB" w:rsidP="008B78EB">
      <w:pPr>
        <w:rPr>
          <w:b/>
        </w:rPr>
      </w:pPr>
      <w:r w:rsidRPr="006A54F6">
        <w:rPr>
          <w:b/>
        </w:rPr>
        <w:t>•   public ownedLiteral : EnumerationLiteral  [0..*]</w:t>
      </w:r>
    </w:p>
    <w:p w14:paraId="68411ED4" w14:textId="77777777" w:rsidR="008B78EB" w:rsidRPr="006A54F6" w:rsidRDefault="005C6CB8" w:rsidP="008B78EB">
      <w:pPr>
        <w:rPr>
          <w:b/>
        </w:rPr>
      </w:pPr>
      <w:r>
        <w:t xml:space="preserve"> </w:t>
      </w:r>
    </w:p>
    <w:p w14:paraId="25489C89" w14:textId="77777777" w:rsidR="00D37C11" w:rsidRDefault="005F0251">
      <w:r>
        <w:t>The ordered set of literals owned by this Enumeration.</w:t>
      </w:r>
    </w:p>
    <w:p w14:paraId="6DA9EE5C" w14:textId="77777777" w:rsidR="00DB049B" w:rsidRDefault="00022C8A" w:rsidP="006977BE">
      <w:r w:rsidRPr="00022C8A">
        <w:t xml:space="preserve"> </w:t>
      </w:r>
    </w:p>
    <w:p w14:paraId="2B2A4146" w14:textId="77777777" w:rsidR="002C0F83" w:rsidRPr="005F31BE" w:rsidRDefault="00F851FF" w:rsidP="005F31BE">
      <w:pPr>
        <w:pStyle w:val="Heading4"/>
      </w:pPr>
      <w:bookmarkStart w:id="480" w:name="_cba107636e03e0cb80fbb911dd86b703"/>
      <w:bookmarkStart w:id="481" w:name="_Toc277078028"/>
      <w:r w:rsidRPr="005F31BE">
        <w:t>&lt;Class&gt; EnumerationLiteral</w:t>
      </w:r>
      <w:bookmarkEnd w:id="480"/>
      <w:bookmarkEnd w:id="481"/>
    </w:p>
    <w:p w14:paraId="0F16EC08" w14:textId="77777777" w:rsidR="00DB049B" w:rsidRDefault="00C51B43" w:rsidP="006977BE">
      <w:r>
        <w:t xml:space="preserve"> </w:t>
      </w:r>
      <w:r w:rsidR="009F2598">
        <w:t xml:space="preserve">  </w:t>
      </w:r>
    </w:p>
    <w:p w14:paraId="7D699AF6" w14:textId="77777777" w:rsidR="0063570E" w:rsidRDefault="0063570E" w:rsidP="00383490"/>
    <w:p w14:paraId="576AC813" w14:textId="77777777" w:rsidR="00A855E6" w:rsidRDefault="00383490" w:rsidP="00263593">
      <w:r w:rsidRPr="00875584">
        <w:rPr>
          <w:rFonts w:ascii="Arial" w:hAnsi="Arial"/>
          <w:b/>
          <w:sz w:val="24"/>
          <w:szCs w:val="24"/>
        </w:rPr>
        <w:t>Diagrams</w:t>
      </w:r>
    </w:p>
    <w:p w14:paraId="368A72B8" w14:textId="77777777" w:rsidR="00DB049B" w:rsidRDefault="005F0251" w:rsidP="006977BE">
      <w:hyperlink w:anchor="_4049ef2e39f1ca7b7abb65f10409d85f" w:history="1">
        <w:r w:rsidR="003E7695">
          <w:rPr>
            <w:rStyle w:val="Hyperlink"/>
          </w:rPr>
          <w:t>Enumeration Constraints</w:t>
        </w:r>
      </w:hyperlink>
    </w:p>
    <w:p w14:paraId="785FD34F" w14:textId="77777777" w:rsidR="0063570E" w:rsidRDefault="0063570E" w:rsidP="00383490"/>
    <w:p w14:paraId="0F3A6F12" w14:textId="77777777" w:rsidR="00A855E6" w:rsidRDefault="00383490" w:rsidP="00263593">
      <w:r w:rsidRPr="00875584">
        <w:rPr>
          <w:rFonts w:ascii="Arial" w:hAnsi="Arial"/>
          <w:b/>
          <w:sz w:val="24"/>
          <w:szCs w:val="24"/>
        </w:rPr>
        <w:t>Direct Known Superclasses (Generalization)</w:t>
      </w:r>
    </w:p>
    <w:p w14:paraId="4FC3B245" w14:textId="77777777" w:rsidR="00DB049B" w:rsidRDefault="005F0251"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14:paraId="219AEBC4" w14:textId="77777777" w:rsidR="0063570E" w:rsidRDefault="0063570E" w:rsidP="00383490"/>
    <w:p w14:paraId="4F538ADB" w14:textId="77777777" w:rsidR="00A855E6" w:rsidRDefault="00383490" w:rsidP="00263593">
      <w:r w:rsidRPr="00875584">
        <w:rPr>
          <w:rFonts w:ascii="Arial" w:hAnsi="Arial"/>
          <w:b/>
          <w:sz w:val="24"/>
          <w:szCs w:val="24"/>
        </w:rPr>
        <w:t>Attributes</w:t>
      </w:r>
    </w:p>
    <w:p w14:paraId="5302C66E" w14:textId="77777777" w:rsidR="00B603FB" w:rsidRDefault="00B603FB" w:rsidP="008B78EB"/>
    <w:p w14:paraId="2C833FC1" w14:textId="77777777" w:rsidR="00A755AA" w:rsidRDefault="008B78EB" w:rsidP="008B78EB">
      <w:pPr>
        <w:rPr>
          <w:b/>
        </w:rPr>
      </w:pPr>
      <w:r w:rsidRPr="006A54F6">
        <w:rPr>
          <w:b/>
        </w:rPr>
        <w:t>•   public enumeration : Enumeration  [1]</w:t>
      </w:r>
    </w:p>
    <w:p w14:paraId="4231A821" w14:textId="77777777" w:rsidR="008B78EB" w:rsidRPr="006A54F6" w:rsidRDefault="005C6CB8" w:rsidP="008B78EB">
      <w:pPr>
        <w:rPr>
          <w:b/>
        </w:rPr>
      </w:pPr>
      <w:r>
        <w:t xml:space="preserve"> </w:t>
      </w:r>
    </w:p>
    <w:p w14:paraId="060BCBBD" w14:textId="77777777" w:rsidR="00D37C11" w:rsidRDefault="005F0251">
      <w:r>
        <w:t>The Enumeration that this EnumerationLiteral is a member of.</w:t>
      </w:r>
    </w:p>
    <w:p w14:paraId="0D93CBA8" w14:textId="77777777" w:rsidR="00B603FB" w:rsidRDefault="00B603FB" w:rsidP="008B78EB"/>
    <w:p w14:paraId="79F8B622" w14:textId="77777777" w:rsidR="00A755AA" w:rsidRDefault="008B78EB" w:rsidP="008B78EB">
      <w:pPr>
        <w:rPr>
          <w:b/>
        </w:rPr>
      </w:pPr>
      <w:r w:rsidRPr="006A54F6">
        <w:rPr>
          <w:b/>
        </w:rPr>
        <w:t>•   public classifier : Enumeration  [1]</w:t>
      </w:r>
    </w:p>
    <w:p w14:paraId="557028D7" w14:textId="77777777" w:rsidR="00DB049B" w:rsidRDefault="00022C8A" w:rsidP="006977BE">
      <w:r w:rsidRPr="00022C8A">
        <w:t xml:space="preserve"> </w:t>
      </w:r>
    </w:p>
    <w:p w14:paraId="4ADBAEED" w14:textId="77777777" w:rsidR="002C0F83" w:rsidRPr="005F31BE" w:rsidRDefault="00F851FF" w:rsidP="005F31BE">
      <w:pPr>
        <w:pStyle w:val="Heading4"/>
      </w:pPr>
      <w:bookmarkStart w:id="482" w:name="_7b4688dbd3826f33c726c87847ae4a72"/>
      <w:bookmarkStart w:id="483" w:name="_Toc277078029"/>
      <w:r w:rsidRPr="005F31BE">
        <w:t>&lt;Stereotype&gt; EnumeratedValueDomainConstraint</w:t>
      </w:r>
      <w:bookmarkEnd w:id="482"/>
      <w:bookmarkEnd w:id="483"/>
    </w:p>
    <w:p w14:paraId="68D2865F" w14:textId="77777777" w:rsidR="00DB049B" w:rsidRDefault="00C51B43" w:rsidP="006977BE">
      <w:r>
        <w:t xml:space="preserve"> </w:t>
      </w:r>
      <w:r w:rsidR="009F2598">
        <w:t xml:space="preserve">  </w:t>
      </w:r>
      <w:r>
        <w:t xml:space="preserve"> </w:t>
      </w:r>
      <w:r w:rsidR="009F2598">
        <w:t xml:space="preserve">  </w:t>
      </w:r>
    </w:p>
    <w:p w14:paraId="6F79E744" w14:textId="77777777" w:rsidR="0063570E" w:rsidRDefault="0063570E" w:rsidP="00383490"/>
    <w:p w14:paraId="32AA061A" w14:textId="77777777" w:rsidR="00A855E6" w:rsidRDefault="00383490" w:rsidP="00263593">
      <w:r w:rsidRPr="00875584">
        <w:rPr>
          <w:rFonts w:ascii="Arial" w:hAnsi="Arial"/>
          <w:b/>
          <w:sz w:val="24"/>
          <w:szCs w:val="24"/>
        </w:rPr>
        <w:t>Diagrams</w:t>
      </w:r>
    </w:p>
    <w:p w14:paraId="3FB8EA96" w14:textId="77777777" w:rsidR="00DB049B" w:rsidRDefault="005F0251" w:rsidP="006977BE">
      <w:hyperlink w:anchor="_4049ef2e39f1ca7b7abb65f10409d85f" w:history="1">
        <w:r w:rsidR="003E7695">
          <w:rPr>
            <w:rStyle w:val="Hyperlink"/>
          </w:rPr>
          <w:t>Enumeration Constraints</w:t>
        </w:r>
      </w:hyperlink>
      <w:r w:rsidR="00324424">
        <w:t xml:space="preserve">, </w:t>
      </w:r>
      <w:hyperlink w:anchor="_759880e6f359cf189858504f68956934" w:history="1">
        <w:r w:rsidR="003E7695">
          <w:rPr>
            <w:rStyle w:val="Hyperlink"/>
          </w:rPr>
          <w:t>TerminologyConstraints</w:t>
        </w:r>
      </w:hyperlink>
    </w:p>
    <w:p w14:paraId="340C5FD9" w14:textId="77777777" w:rsidR="0063570E" w:rsidRDefault="0063570E" w:rsidP="00383490"/>
    <w:p w14:paraId="59C5DC20" w14:textId="77777777" w:rsidR="00A855E6" w:rsidRDefault="00383490" w:rsidP="00263593">
      <w:r w:rsidRPr="00875584">
        <w:rPr>
          <w:rFonts w:ascii="Arial" w:hAnsi="Arial"/>
          <w:b/>
          <w:sz w:val="24"/>
          <w:szCs w:val="24"/>
        </w:rPr>
        <w:t>Direct Known Superclasses (Generalization)</w:t>
      </w:r>
    </w:p>
    <w:p w14:paraId="169A9EBB" w14:textId="77777777" w:rsidR="00DB049B" w:rsidRDefault="005F0251" w:rsidP="006977BE">
      <w:hyperlink w:anchor="_1bc74c3698f61990aff3aec96088f0a9" w:history="1">
        <w:r w:rsidR="006977BE">
          <w:rPr>
            <w:rStyle w:val="Hyperlink"/>
          </w:rPr>
          <w:t>EnumerationConstraint</w:t>
        </w:r>
      </w:hyperlink>
      <w:r w:rsidR="006977BE">
        <w:t xml:space="preserve"> </w:t>
      </w:r>
    </w:p>
    <w:p w14:paraId="44C81D03" w14:textId="77777777" w:rsidR="009922DE" w:rsidRDefault="009922DE" w:rsidP="009922DE">
      <w:r>
        <w:t xml:space="preserve">  </w:t>
      </w:r>
    </w:p>
    <w:p w14:paraId="4C0DD4F4" w14:textId="77777777" w:rsidR="0063570E" w:rsidRDefault="0063570E" w:rsidP="00383490"/>
    <w:p w14:paraId="49AF7ED0" w14:textId="77777777" w:rsidR="00A855E6" w:rsidRDefault="00383490" w:rsidP="00263593">
      <w:r w:rsidRPr="00875584">
        <w:rPr>
          <w:rFonts w:ascii="Arial" w:hAnsi="Arial"/>
          <w:b/>
          <w:sz w:val="24"/>
          <w:szCs w:val="24"/>
        </w:rPr>
        <w:t>Constraints</w:t>
      </w:r>
    </w:p>
    <w:p w14:paraId="6CA0DA29" w14:textId="77777777" w:rsidR="0087616E" w:rsidRPr="00BC6BEC" w:rsidRDefault="0087616E" w:rsidP="00263593">
      <w:pPr>
        <w:rPr>
          <w:rFonts w:ascii="Arial" w:hAnsi="Arial"/>
          <w:b/>
          <w:sz w:val="24"/>
          <w:szCs w:val="24"/>
        </w:rPr>
      </w:pPr>
    </w:p>
    <w:p w14:paraId="71DE469C" w14:textId="77777777" w:rsidR="00263593" w:rsidRPr="00F813AC" w:rsidRDefault="00263593" w:rsidP="00057587">
      <w:pPr>
        <w:pStyle w:val="ListParagraph"/>
        <w:numPr>
          <w:ilvl w:val="0"/>
          <w:numId w:val="4"/>
        </w:numPr>
        <w:rPr>
          <w:rFonts w:ascii="Arial" w:hAnsi="Arial"/>
          <w:b/>
        </w:rPr>
      </w:pPr>
      <w:r w:rsidRPr="006F3621">
        <w:rPr>
          <w:rFonts w:ascii="Arial" w:hAnsi="Arial"/>
          <w:b/>
        </w:rPr>
        <w:t>constrainsEVD</w:t>
      </w:r>
    </w:p>
    <w:p w14:paraId="7747C847" w14:textId="77777777" w:rsidR="00F126D8" w:rsidRDefault="005C6CB8" w:rsidP="006977BE">
      <w:r>
        <w:t xml:space="preserve"> </w:t>
      </w:r>
    </w:p>
    <w:p w14:paraId="17DB4481" w14:textId="77777777" w:rsidR="00D37C11" w:rsidRDefault="005F0251">
      <w:r>
        <w:t>This Enumeration is an &gt;</w:t>
      </w:r>
    </w:p>
    <w:p w14:paraId="51DFD451" w14:textId="77777777" w:rsidR="00F126D8" w:rsidRDefault="00CF06F6" w:rsidP="006977BE">
      <w:r w:rsidRPr="00467F03">
        <w:t>[OCL]</w:t>
      </w:r>
    </w:p>
    <w:p w14:paraId="12E0FDE5" w14:textId="77777777" w:rsidR="008B78EB" w:rsidRDefault="004B279F" w:rsidP="00ED4063">
      <w:r w:rsidRPr="0047488C">
        <w:rPr>
          <w:rFonts w:ascii="Courier" w:hAnsi="Courier"/>
        </w:rPr>
        <w:t>self.base_Enumeration.stereotypedBy('EnumeratedValueDomain')</w:t>
      </w:r>
    </w:p>
    <w:p w14:paraId="5C790531" w14:textId="77777777" w:rsidR="0063570E" w:rsidRDefault="0063570E" w:rsidP="00383490"/>
    <w:p w14:paraId="29C92230" w14:textId="77777777" w:rsidR="00A855E6" w:rsidRDefault="00383490" w:rsidP="00263593">
      <w:r w:rsidRPr="00875584">
        <w:rPr>
          <w:rFonts w:ascii="Arial" w:hAnsi="Arial"/>
          <w:b/>
          <w:sz w:val="24"/>
          <w:szCs w:val="24"/>
        </w:rPr>
        <w:t>Known other Stereotypes</w:t>
      </w:r>
    </w:p>
    <w:p w14:paraId="243148CE" w14:textId="77777777" w:rsidR="003E4BE1" w:rsidRDefault="005F0251"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11C2D79D" w14:textId="77777777" w:rsidR="003E4BE1" w:rsidRDefault="0001444D" w:rsidP="00595F8A">
      <w:r>
        <w:tab/>
      </w:r>
      <w:r>
        <w:tab/>
      </w:r>
      <w:r>
        <w:tab/>
      </w:r>
      <w:r>
        <w:tab/>
      </w:r>
      <w:r>
        <w:rPr>
          <w:noProof/>
        </w:rPr>
        <w:drawing>
          <wp:inline distT="0" distB="0" distL="0" distR="0" wp14:anchorId="1F67DE04" wp14:editId="6EBCF985">
            <wp:extent cx="5934075" cy="3133725"/>
            <wp:effectExtent l="0" t="0" r="0" b="0"/>
            <wp:docPr id="76"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46670833.png"/>
                    <pic:cNvPicPr/>
                  </pic:nvPicPr>
                  <pic:blipFill>
                    <a:blip r:embed="rId69" cstate="print"/>
                    <a:stretch>
                      <a:fillRect/>
                    </a:stretch>
                  </pic:blipFill>
                  <pic:spPr>
                    <a:xfrm>
                      <a:off x="0" y="0"/>
                      <a:ext cx="5934075" cy="3133725"/>
                    </a:xfrm>
                    <a:prstGeom prst="rect">
                      <a:avLst/>
                    </a:prstGeom>
                  </pic:spPr>
                </pic:pic>
              </a:graphicData>
            </a:graphic>
          </wp:inline>
        </w:drawing>
      </w:r>
    </w:p>
    <w:p w14:paraId="7AD64E2A"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84" w:name="_17547bff44c4353bd3a454a0c3c7e577"/>
      <w:r w:rsidRPr="007B5B34">
        <w:rPr>
          <w:b/>
          <w:sz w:val="24"/>
          <w:szCs w:val="24"/>
        </w:rPr>
        <w:t>Constraint Proxies</w:t>
      </w:r>
      <w:bookmarkEnd w:id="484"/>
    </w:p>
    <w:p w14:paraId="0A81A0F0" w14:textId="77777777" w:rsidR="003E4BE1" w:rsidRDefault="00CB577B" w:rsidP="00AB09F3">
      <w:r>
        <w:t xml:space="preserve">       </w:t>
      </w:r>
    </w:p>
    <w:p w14:paraId="2A07DE72" w14:textId="77777777" w:rsidR="00DB049B" w:rsidRDefault="00022C8A" w:rsidP="006977BE">
      <w:r w:rsidRPr="00022C8A">
        <w:t xml:space="preserve"> </w:t>
      </w:r>
    </w:p>
    <w:p w14:paraId="0AED8B4B" w14:textId="77777777" w:rsidR="002C0F83" w:rsidRPr="005F31BE" w:rsidRDefault="00F851FF" w:rsidP="005F31BE">
      <w:pPr>
        <w:pStyle w:val="Heading4"/>
      </w:pPr>
      <w:bookmarkStart w:id="485" w:name="_6eafe370f24f01390e7ab79d6568ea94"/>
      <w:bookmarkStart w:id="486" w:name="_Toc277078030"/>
      <w:r w:rsidRPr="005F31BE">
        <w:t>&lt;Stereotype&gt; ArchetypeRootConstraint</w:t>
      </w:r>
      <w:bookmarkEnd w:id="485"/>
      <w:bookmarkEnd w:id="486"/>
    </w:p>
    <w:p w14:paraId="5605617C" w14:textId="77777777" w:rsidR="00DB049B" w:rsidRDefault="00C51B43" w:rsidP="006977BE">
      <w:r>
        <w:t xml:space="preserve"> </w:t>
      </w:r>
      <w:r w:rsidR="009F2598">
        <w:t xml:space="preserve">  </w:t>
      </w:r>
    </w:p>
    <w:p w14:paraId="2779B674" w14:textId="77777777" w:rsidR="0063570E" w:rsidRDefault="0063570E" w:rsidP="00383490"/>
    <w:p w14:paraId="035942E8" w14:textId="77777777" w:rsidR="00A855E6" w:rsidRDefault="00383490" w:rsidP="00263593">
      <w:r w:rsidRPr="00875584">
        <w:rPr>
          <w:rFonts w:ascii="Arial" w:hAnsi="Arial"/>
          <w:b/>
          <w:sz w:val="24"/>
          <w:szCs w:val="24"/>
        </w:rPr>
        <w:t>Diagrams</w:t>
      </w:r>
    </w:p>
    <w:p w14:paraId="12686BB1" w14:textId="77777777" w:rsidR="00DB049B" w:rsidRDefault="005F0251" w:rsidP="006977BE">
      <w:hyperlink w:anchor="_17547bff44c4353bd3a454a0c3c7e577" w:history="1">
        <w:r w:rsidR="003E7695">
          <w:rPr>
            <w:rStyle w:val="Hyperlink"/>
          </w:rPr>
          <w:t>Constraint Proxies</w:t>
        </w:r>
      </w:hyperlink>
    </w:p>
    <w:p w14:paraId="4AF81BA0" w14:textId="77777777" w:rsidR="0063570E" w:rsidRDefault="0063570E" w:rsidP="00383490"/>
    <w:p w14:paraId="2B48970D" w14:textId="77777777" w:rsidR="00A855E6" w:rsidRDefault="00383490" w:rsidP="00263593">
      <w:r w:rsidRPr="00875584">
        <w:rPr>
          <w:rFonts w:ascii="Arial" w:hAnsi="Arial"/>
          <w:b/>
          <w:sz w:val="24"/>
          <w:szCs w:val="24"/>
        </w:rPr>
        <w:t>Direct Known Superclasses (Generalization)</w:t>
      </w:r>
    </w:p>
    <w:p w14:paraId="1AD7A3F8" w14:textId="77777777" w:rsidR="00DB049B" w:rsidRDefault="005F0251" w:rsidP="006977BE">
      <w:hyperlink w:anchor="_6de94cd3c6736f017766fe61020a5a13" w:history="1">
        <w:r w:rsidR="006977BE">
          <w:rPr>
            <w:rStyle w:val="Hyperlink"/>
          </w:rPr>
          <w:t>TargetConstraint</w:t>
        </w:r>
      </w:hyperlink>
      <w:r w:rsidR="006977BE">
        <w:t xml:space="preserve"> </w:t>
      </w:r>
    </w:p>
    <w:p w14:paraId="5DBA1731" w14:textId="77777777" w:rsidR="009922DE" w:rsidRDefault="009922DE" w:rsidP="009922DE">
      <w:r>
        <w:t xml:space="preserve">    </w:t>
      </w:r>
    </w:p>
    <w:p w14:paraId="4718922F" w14:textId="77777777" w:rsidR="0063570E" w:rsidRDefault="0063570E" w:rsidP="00383490"/>
    <w:p w14:paraId="14ACF7AF" w14:textId="77777777" w:rsidR="00A855E6" w:rsidRDefault="00383490" w:rsidP="00263593">
      <w:r w:rsidRPr="00875584">
        <w:rPr>
          <w:rFonts w:ascii="Arial" w:hAnsi="Arial"/>
          <w:b/>
          <w:sz w:val="24"/>
          <w:szCs w:val="24"/>
        </w:rPr>
        <w:t>Constraints</w:t>
      </w:r>
    </w:p>
    <w:p w14:paraId="4AA6A98C" w14:textId="77777777" w:rsidR="0087616E" w:rsidRPr="00BC6BEC" w:rsidRDefault="0087616E" w:rsidP="00263593">
      <w:pPr>
        <w:rPr>
          <w:rFonts w:ascii="Arial" w:hAnsi="Arial"/>
          <w:b/>
          <w:sz w:val="24"/>
          <w:szCs w:val="24"/>
        </w:rPr>
      </w:pPr>
    </w:p>
    <w:p w14:paraId="76C349CE"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specificIsRootProxy</w:t>
      </w:r>
    </w:p>
    <w:p w14:paraId="3CF35DE5" w14:textId="77777777" w:rsidR="00F126D8" w:rsidRDefault="005C6CB8" w:rsidP="006977BE">
      <w:r>
        <w:t xml:space="preserve"> </w:t>
      </w:r>
    </w:p>
    <w:p w14:paraId="5F65EFFC" w14:textId="77777777" w:rsidR="00D37C11" w:rsidRDefault="005F0251">
      <w:r>
        <w:t>Specific must be an &gt;</w:t>
      </w:r>
    </w:p>
    <w:p w14:paraId="64B46F8F" w14:textId="77777777" w:rsidR="00F126D8" w:rsidRDefault="00CF06F6" w:rsidP="006977BE">
      <w:r w:rsidRPr="00467F03">
        <w:t>[OCL]</w:t>
      </w:r>
    </w:p>
    <w:p w14:paraId="7928B90E" w14:textId="77777777" w:rsidR="008B78EB" w:rsidRDefault="004B279F" w:rsidP="00ED4063">
      <w:r w:rsidRPr="0047488C">
        <w:rPr>
          <w:rFonts w:ascii="Courier" w:hAnsi="Courier"/>
        </w:rPr>
        <w:t>self.base_Generalization.specific.stereotypedBy('ArchetypeRootProxy')</w:t>
      </w:r>
    </w:p>
    <w:p w14:paraId="2A5054CF" w14:textId="77777777" w:rsidR="0087616E" w:rsidRPr="00BC6BEC" w:rsidRDefault="0087616E" w:rsidP="00263593">
      <w:pPr>
        <w:rPr>
          <w:rFonts w:ascii="Arial" w:hAnsi="Arial"/>
          <w:b/>
          <w:sz w:val="24"/>
          <w:szCs w:val="24"/>
        </w:rPr>
      </w:pPr>
    </w:p>
    <w:p w14:paraId="66D25373"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generalIsArchetypeVersion</w:t>
      </w:r>
    </w:p>
    <w:p w14:paraId="2DD86335" w14:textId="77777777" w:rsidR="00F126D8" w:rsidRDefault="005C6CB8" w:rsidP="006977BE">
      <w:r>
        <w:t xml:space="preserve"> </w:t>
      </w:r>
    </w:p>
    <w:p w14:paraId="6162A877" w14:textId="77777777" w:rsidR="00D37C11" w:rsidRDefault="005F0251">
      <w:r>
        <w:t>The general must be an &gt;</w:t>
      </w:r>
    </w:p>
    <w:p w14:paraId="20E5D09F" w14:textId="77777777" w:rsidR="00F126D8" w:rsidRDefault="00CF06F6" w:rsidP="006977BE">
      <w:r w:rsidRPr="00467F03">
        <w:t>[OCL]</w:t>
      </w:r>
    </w:p>
    <w:p w14:paraId="2B81331D" w14:textId="77777777" w:rsidR="008B78EB" w:rsidRDefault="004B279F" w:rsidP="00ED4063">
      <w:r w:rsidRPr="0047488C">
        <w:rPr>
          <w:rFonts w:ascii="Courier" w:hAnsi="Courier"/>
        </w:rPr>
        <w:t xml:space="preserve"> self.base_Generalization.general.stereotypedBy('ArchetypeVersion')</w:t>
      </w:r>
    </w:p>
    <w:p w14:paraId="1692A0BA" w14:textId="77777777" w:rsidR="00DB049B" w:rsidRDefault="00022C8A" w:rsidP="006977BE">
      <w:r w:rsidRPr="00022C8A">
        <w:t xml:space="preserve"> </w:t>
      </w:r>
    </w:p>
    <w:p w14:paraId="122CB419" w14:textId="77777777" w:rsidR="002C0F83" w:rsidRPr="005F31BE" w:rsidRDefault="00F851FF" w:rsidP="005F31BE">
      <w:pPr>
        <w:pStyle w:val="Heading4"/>
      </w:pPr>
      <w:bookmarkStart w:id="487" w:name="_6de94cd3c6736f017766fe61020a5a13"/>
      <w:bookmarkStart w:id="488" w:name="_Toc277078031"/>
      <w:r w:rsidRPr="005F31BE">
        <w:t>&lt;Stereotype&gt; TargetConstraint</w:t>
      </w:r>
      <w:bookmarkEnd w:id="487"/>
      <w:bookmarkEnd w:id="488"/>
    </w:p>
    <w:p w14:paraId="5805E338" w14:textId="77777777" w:rsidR="00DB049B" w:rsidRDefault="00C51B43" w:rsidP="006977BE">
      <w:r>
        <w:t xml:space="preserve"> </w:t>
      </w:r>
      <w:r w:rsidR="009F2598">
        <w:t xml:space="preserve">  </w:t>
      </w:r>
    </w:p>
    <w:p w14:paraId="74EAC7C3" w14:textId="77777777" w:rsidR="0063570E" w:rsidRDefault="0063570E" w:rsidP="00383490"/>
    <w:p w14:paraId="6DFE7DAC" w14:textId="77777777" w:rsidR="00A855E6" w:rsidRDefault="00383490" w:rsidP="00263593">
      <w:r w:rsidRPr="00875584">
        <w:rPr>
          <w:rFonts w:ascii="Arial" w:hAnsi="Arial"/>
          <w:b/>
          <w:sz w:val="24"/>
          <w:szCs w:val="24"/>
        </w:rPr>
        <w:t>Diagrams</w:t>
      </w:r>
    </w:p>
    <w:p w14:paraId="572816CF" w14:textId="77777777" w:rsidR="00DB049B" w:rsidRDefault="005F0251" w:rsidP="006977BE">
      <w:hyperlink w:anchor="_17547bff44c4353bd3a454a0c3c7e577" w:history="1">
        <w:r w:rsidR="003E7695">
          <w:rPr>
            <w:rStyle w:val="Hyperlink"/>
          </w:rPr>
          <w:t>Constraint Proxies</w:t>
        </w:r>
      </w:hyperlink>
    </w:p>
    <w:p w14:paraId="37FFEF9F" w14:textId="77777777" w:rsidR="0063570E" w:rsidRDefault="0063570E" w:rsidP="00383490"/>
    <w:p w14:paraId="70987A3B" w14:textId="77777777" w:rsidR="00A855E6" w:rsidRDefault="00383490" w:rsidP="00263593">
      <w:r w:rsidRPr="00875584">
        <w:rPr>
          <w:rFonts w:ascii="Arial" w:hAnsi="Arial"/>
          <w:b/>
          <w:sz w:val="24"/>
          <w:szCs w:val="24"/>
        </w:rPr>
        <w:t>Direct Known Superclasses (Generalization)</w:t>
      </w:r>
    </w:p>
    <w:p w14:paraId="2496109D" w14:textId="77777777" w:rsidR="00DB049B" w:rsidRDefault="005F0251" w:rsidP="006977BE">
      <w:hyperlink w:anchor="_f91b532413834ad1de94d0b0af526f5b" w:history="1">
        <w:r w:rsidR="006977BE">
          <w:rPr>
            <w:rStyle w:val="Hyperlink"/>
          </w:rPr>
          <w:t>Constrains</w:t>
        </w:r>
      </w:hyperlink>
    </w:p>
    <w:p w14:paraId="2C080F28" w14:textId="77777777" w:rsidR="0063570E" w:rsidRDefault="0063570E" w:rsidP="00383490"/>
    <w:p w14:paraId="4C3A4D3E" w14:textId="77777777" w:rsidR="00A855E6" w:rsidRDefault="00383490" w:rsidP="00263593">
      <w:r w:rsidRPr="00875584">
        <w:rPr>
          <w:rFonts w:ascii="Arial" w:hAnsi="Arial"/>
          <w:b/>
          <w:sz w:val="24"/>
          <w:szCs w:val="24"/>
        </w:rPr>
        <w:t>Direct Known Subclasses (Specialization)</w:t>
      </w:r>
    </w:p>
    <w:p w14:paraId="73B229F3" w14:textId="77777777" w:rsidR="00DB049B" w:rsidRDefault="005F0251" w:rsidP="006977BE">
      <w:hyperlink w:anchor="_6eafe370f24f01390e7ab79d6568ea94" w:history="1">
        <w:r w:rsidR="006977BE">
          <w:rPr>
            <w:rStyle w:val="Hyperlink"/>
          </w:rPr>
          <w:t>ArchetypeRootConstraint</w:t>
        </w:r>
      </w:hyperlink>
      <w:r w:rsidR="006977BE">
        <w:t xml:space="preserve"> </w:t>
      </w:r>
    </w:p>
    <w:p w14:paraId="150034BC" w14:textId="77777777" w:rsidR="009922DE" w:rsidRDefault="009922DE" w:rsidP="009922DE">
      <w:r>
        <w:t xml:space="preserve">    </w:t>
      </w:r>
    </w:p>
    <w:p w14:paraId="43F3C1AD" w14:textId="77777777" w:rsidR="0063570E" w:rsidRDefault="0063570E" w:rsidP="00383490"/>
    <w:p w14:paraId="7959D838" w14:textId="77777777" w:rsidR="00A855E6" w:rsidRDefault="00383490" w:rsidP="00263593">
      <w:r w:rsidRPr="00875584">
        <w:rPr>
          <w:rFonts w:ascii="Arial" w:hAnsi="Arial"/>
          <w:b/>
          <w:sz w:val="24"/>
          <w:szCs w:val="24"/>
        </w:rPr>
        <w:t>Constraints</w:t>
      </w:r>
    </w:p>
    <w:p w14:paraId="06C8DC66" w14:textId="77777777" w:rsidR="0087616E" w:rsidRPr="00BC6BEC" w:rsidRDefault="0087616E" w:rsidP="00263593">
      <w:pPr>
        <w:rPr>
          <w:rFonts w:ascii="Arial" w:hAnsi="Arial"/>
          <w:b/>
          <w:sz w:val="24"/>
          <w:szCs w:val="24"/>
        </w:rPr>
      </w:pPr>
    </w:p>
    <w:p w14:paraId="62BBF8DD"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specificIsProxy</w:t>
      </w:r>
    </w:p>
    <w:p w14:paraId="60471EE2" w14:textId="77777777" w:rsidR="00F126D8" w:rsidRDefault="005C6CB8" w:rsidP="006977BE">
      <w:r>
        <w:t xml:space="preserve"> </w:t>
      </w:r>
    </w:p>
    <w:p w14:paraId="2378B3D2" w14:textId="77777777" w:rsidR="00D37C11" w:rsidRDefault="005F0251">
      <w:r>
        <w:t>Specific must be an &gt;</w:t>
      </w:r>
    </w:p>
    <w:p w14:paraId="68975275" w14:textId="77777777" w:rsidR="00F126D8" w:rsidRDefault="00CF06F6" w:rsidP="006977BE">
      <w:r w:rsidRPr="00467F03">
        <w:t>[OCL]</w:t>
      </w:r>
    </w:p>
    <w:p w14:paraId="1043442C" w14:textId="77777777" w:rsidR="008B78EB" w:rsidRDefault="004B279F" w:rsidP="00ED4063">
      <w:r w:rsidRPr="0047488C">
        <w:rPr>
          <w:rFonts w:ascii="Courier" w:hAnsi="Courier"/>
        </w:rPr>
        <w:t>self.base_Generalization.specific.stereotypedBy('ObjectConstraintProxy')</w:t>
      </w:r>
    </w:p>
    <w:p w14:paraId="7F9B1483" w14:textId="77777777" w:rsidR="0087616E" w:rsidRPr="00BC6BEC" w:rsidRDefault="0087616E" w:rsidP="00263593">
      <w:pPr>
        <w:rPr>
          <w:rFonts w:ascii="Arial" w:hAnsi="Arial"/>
          <w:b/>
          <w:sz w:val="24"/>
          <w:szCs w:val="24"/>
        </w:rPr>
      </w:pPr>
    </w:p>
    <w:p w14:paraId="7B6EDF32"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generalIsObjectConstraint</w:t>
      </w:r>
    </w:p>
    <w:p w14:paraId="677579DF" w14:textId="77777777" w:rsidR="00F126D8" w:rsidRDefault="005C6CB8" w:rsidP="006977BE">
      <w:r>
        <w:t xml:space="preserve"> </w:t>
      </w:r>
    </w:p>
    <w:p w14:paraId="20D151D4" w14:textId="77777777" w:rsidR="00D37C11" w:rsidRDefault="005F0251">
      <w:r>
        <w:t>General must be &gt;</w:t>
      </w:r>
    </w:p>
    <w:p w14:paraId="193D087C" w14:textId="77777777" w:rsidR="00F126D8" w:rsidRDefault="00CF06F6" w:rsidP="006977BE">
      <w:r w:rsidRPr="00467F03">
        <w:t>[OCL]</w:t>
      </w:r>
    </w:p>
    <w:p w14:paraId="557B480D" w14:textId="77777777" w:rsidR="008B78EB" w:rsidRDefault="004B279F" w:rsidP="00ED4063">
      <w:r w:rsidRPr="0047488C">
        <w:rPr>
          <w:rFonts w:ascii="Courier" w:hAnsi="Courier"/>
        </w:rPr>
        <w:t>self.base_Generalization.general.stereotypedBy('ObjectConstraint')</w:t>
      </w:r>
    </w:p>
    <w:p w14:paraId="7587EDBE" w14:textId="77777777" w:rsidR="0063570E" w:rsidRDefault="0063570E" w:rsidP="00383490"/>
    <w:p w14:paraId="7AB875C0" w14:textId="77777777" w:rsidR="00A855E6" w:rsidRDefault="00383490" w:rsidP="00263593">
      <w:r w:rsidRPr="00875584">
        <w:rPr>
          <w:rFonts w:ascii="Arial" w:hAnsi="Arial"/>
          <w:b/>
          <w:sz w:val="24"/>
          <w:szCs w:val="24"/>
        </w:rPr>
        <w:t>Known other Stereotypes</w:t>
      </w:r>
    </w:p>
    <w:p w14:paraId="118A3DF7" w14:textId="77777777" w:rsidR="003E4BE1" w:rsidRDefault="005F0251"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7F77DFE7" w14:textId="77777777" w:rsidR="005F31BE" w:rsidRDefault="001F24CC" w:rsidP="005F31BE">
      <w:pPr>
        <w:pStyle w:val="Heading3"/>
      </w:pPr>
      <w:bookmarkStart w:id="489" w:name="_Toc277078032"/>
      <w:r>
        <w:t>&lt;Package&gt; Terminology Constraints</w:t>
      </w:r>
      <w:bookmarkEnd w:id="489"/>
    </w:p>
    <w:p w14:paraId="34D5A372" w14:textId="77777777" w:rsidR="003E4BE1" w:rsidRDefault="0001444D" w:rsidP="00595F8A">
      <w:r>
        <w:tab/>
      </w:r>
      <w:r>
        <w:tab/>
      </w:r>
      <w:r>
        <w:tab/>
      </w:r>
      <w:r>
        <w:tab/>
      </w:r>
      <w:r>
        <w:rPr>
          <w:noProof/>
        </w:rPr>
        <w:drawing>
          <wp:inline distT="0" distB="0" distL="0" distR="0" wp14:anchorId="62BD5AC0" wp14:editId="154F6646">
            <wp:extent cx="5943600" cy="4152899"/>
            <wp:effectExtent l="0" t="0" r="0" b="0"/>
            <wp:docPr id="78"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92459695.png"/>
                    <pic:cNvPicPr/>
                  </pic:nvPicPr>
                  <pic:blipFill>
                    <a:blip r:embed="rId70" cstate="print"/>
                    <a:stretch>
                      <a:fillRect/>
                    </a:stretch>
                  </pic:blipFill>
                  <pic:spPr>
                    <a:xfrm>
                      <a:off x="0" y="0"/>
                      <a:ext cx="5943600" cy="4152899"/>
                    </a:xfrm>
                    <a:prstGeom prst="rect">
                      <a:avLst/>
                    </a:prstGeom>
                  </pic:spPr>
                </pic:pic>
              </a:graphicData>
            </a:graphic>
          </wp:inline>
        </w:drawing>
      </w:r>
    </w:p>
    <w:p w14:paraId="02EC1014" w14:textId="77777777" w:rsidR="003E4BE1" w:rsidRPr="007B5B34" w:rsidRDefault="00702720" w:rsidP="00057587">
      <w:pPr>
        <w:pStyle w:val="ListParagraph"/>
        <w:numPr>
          <w:ilvl w:val="5"/>
          <w:numId w:val="1"/>
        </w:numPr>
        <w:tabs>
          <w:tab w:val="left" w:pos="810"/>
        </w:tabs>
        <w:ind w:left="810" w:firstLine="0"/>
        <w:jc w:val="center"/>
        <w:rPr>
          <w:b/>
          <w:sz w:val="24"/>
          <w:szCs w:val="24"/>
        </w:rPr>
      </w:pPr>
      <w:bookmarkStart w:id="490" w:name="_759880e6f359cf189858504f68956934"/>
      <w:r w:rsidRPr="007B5B34">
        <w:rPr>
          <w:b/>
          <w:sz w:val="24"/>
          <w:szCs w:val="24"/>
        </w:rPr>
        <w:t>TerminologyConstraints</w:t>
      </w:r>
      <w:bookmarkEnd w:id="490"/>
    </w:p>
    <w:p w14:paraId="35318391" w14:textId="77777777" w:rsidR="003E4BE1" w:rsidRDefault="00CB577B" w:rsidP="00AB09F3">
      <w:r>
        <w:t xml:space="preserve">       </w:t>
      </w:r>
    </w:p>
    <w:p w14:paraId="47912346" w14:textId="77777777" w:rsidR="00DB049B" w:rsidRDefault="00022C8A" w:rsidP="006977BE">
      <w:r w:rsidRPr="00022C8A">
        <w:t xml:space="preserve"> </w:t>
      </w:r>
    </w:p>
    <w:p w14:paraId="26031DDB" w14:textId="77777777" w:rsidR="002C0F83" w:rsidRPr="005F31BE" w:rsidRDefault="00F851FF" w:rsidP="005F31BE">
      <w:pPr>
        <w:pStyle w:val="Heading4"/>
      </w:pPr>
      <w:bookmarkStart w:id="491" w:name="_66af5581f25b310ae7942a4f9b714e4a"/>
      <w:bookmarkStart w:id="492" w:name="_Toc277078033"/>
      <w:r w:rsidRPr="005F31BE">
        <w:t>&lt;Stereotype&gt; ConstrainsConceptReference</w:t>
      </w:r>
      <w:bookmarkEnd w:id="491"/>
      <w:bookmarkEnd w:id="492"/>
    </w:p>
    <w:p w14:paraId="609D23D6" w14:textId="77777777" w:rsidR="00DB049B" w:rsidRDefault="00C51B43" w:rsidP="006977BE">
      <w:r>
        <w:t xml:space="preserve"> </w:t>
      </w:r>
      <w:r w:rsidR="009F2598">
        <w:t xml:space="preserve">  </w:t>
      </w:r>
    </w:p>
    <w:p w14:paraId="0774BB50" w14:textId="77777777" w:rsidR="0063570E" w:rsidRDefault="0063570E" w:rsidP="00383490"/>
    <w:p w14:paraId="24429520" w14:textId="77777777" w:rsidR="00A855E6" w:rsidRDefault="00383490" w:rsidP="00263593">
      <w:r w:rsidRPr="00875584">
        <w:rPr>
          <w:rFonts w:ascii="Arial" w:hAnsi="Arial"/>
          <w:b/>
          <w:sz w:val="24"/>
          <w:szCs w:val="24"/>
        </w:rPr>
        <w:t>Diagrams</w:t>
      </w:r>
    </w:p>
    <w:p w14:paraId="295FB4C8" w14:textId="77777777" w:rsidR="00DB049B" w:rsidRDefault="005F0251" w:rsidP="006977BE">
      <w:hyperlink w:anchor="_759880e6f359cf189858504f68956934" w:history="1">
        <w:r w:rsidR="003E7695">
          <w:rPr>
            <w:rStyle w:val="Hyperlink"/>
          </w:rPr>
          <w:t>TerminologyConstraints</w:t>
        </w:r>
      </w:hyperlink>
      <w:r w:rsidR="006977BE">
        <w:t xml:space="preserve"> </w:t>
      </w:r>
    </w:p>
    <w:p w14:paraId="57A7336C" w14:textId="77777777" w:rsidR="009922DE" w:rsidRDefault="009922DE" w:rsidP="009922DE">
      <w:r>
        <w:t xml:space="preserve">    </w:t>
      </w:r>
    </w:p>
    <w:p w14:paraId="446C9D1C" w14:textId="77777777" w:rsidR="0063570E" w:rsidRDefault="0063570E" w:rsidP="00383490"/>
    <w:p w14:paraId="15D42413" w14:textId="77777777" w:rsidR="00A855E6" w:rsidRDefault="00383490" w:rsidP="00263593">
      <w:r w:rsidRPr="00875584">
        <w:rPr>
          <w:rFonts w:ascii="Arial" w:hAnsi="Arial"/>
          <w:b/>
          <w:sz w:val="24"/>
          <w:szCs w:val="24"/>
        </w:rPr>
        <w:t>Constraints</w:t>
      </w:r>
    </w:p>
    <w:p w14:paraId="0678ABC5" w14:textId="77777777" w:rsidR="0087616E" w:rsidRPr="00BC6BEC" w:rsidRDefault="0087616E" w:rsidP="00263593">
      <w:pPr>
        <w:rPr>
          <w:rFonts w:ascii="Arial" w:hAnsi="Arial"/>
          <w:b/>
          <w:sz w:val="24"/>
          <w:szCs w:val="24"/>
        </w:rPr>
      </w:pPr>
    </w:p>
    <w:p w14:paraId="5E626740" w14:textId="77777777" w:rsidR="00263593" w:rsidRPr="00F813AC" w:rsidRDefault="00263593" w:rsidP="00057587">
      <w:pPr>
        <w:pStyle w:val="ListParagraph"/>
        <w:numPr>
          <w:ilvl w:val="0"/>
          <w:numId w:val="4"/>
        </w:numPr>
        <w:rPr>
          <w:rFonts w:ascii="Arial" w:hAnsi="Arial"/>
          <w:b/>
        </w:rPr>
      </w:pPr>
      <w:r w:rsidRPr="006F3621">
        <w:rPr>
          <w:rFonts w:ascii="Arial" w:hAnsi="Arial"/>
          <w:b/>
        </w:rPr>
        <w:t>specificCRC</w:t>
      </w:r>
    </w:p>
    <w:p w14:paraId="001FF56B" w14:textId="77777777" w:rsidR="00F126D8" w:rsidRDefault="005C6CB8" w:rsidP="006977BE">
      <w:r>
        <w:t xml:space="preserve"> </w:t>
      </w:r>
    </w:p>
    <w:p w14:paraId="6516C450" w14:textId="77777777" w:rsidR="00D37C11" w:rsidRDefault="005F0251">
      <w:r>
        <w:t>Specific must be a &gt;</w:t>
      </w:r>
    </w:p>
    <w:p w14:paraId="357624FB" w14:textId="77777777" w:rsidR="00F126D8" w:rsidRDefault="00CF06F6" w:rsidP="006977BE">
      <w:r w:rsidRPr="00467F03">
        <w:t>[OCL]</w:t>
      </w:r>
    </w:p>
    <w:p w14:paraId="107572F9" w14:textId="77777777" w:rsidR="008B78EB" w:rsidRDefault="004B279F" w:rsidP="00ED4063">
      <w:r w:rsidRPr="0047488C">
        <w:rPr>
          <w:rFonts w:ascii="Courier" w:hAnsi="Courier"/>
        </w:rPr>
        <w:t>self.base_Generalization.specific.stereotypedBy('ConceptReferenceConstraint')</w:t>
      </w:r>
    </w:p>
    <w:p w14:paraId="04C8805E" w14:textId="77777777" w:rsidR="0087616E" w:rsidRPr="00BC6BEC" w:rsidRDefault="0087616E" w:rsidP="00263593">
      <w:pPr>
        <w:rPr>
          <w:rFonts w:ascii="Arial" w:hAnsi="Arial"/>
          <w:b/>
          <w:sz w:val="24"/>
          <w:szCs w:val="24"/>
        </w:rPr>
      </w:pPr>
    </w:p>
    <w:p w14:paraId="1AF15BAF" w14:textId="77777777" w:rsidR="00263593" w:rsidRPr="00F813AC" w:rsidRDefault="00263593" w:rsidP="00057587">
      <w:pPr>
        <w:pStyle w:val="ListParagraph"/>
        <w:numPr>
          <w:ilvl w:val="0"/>
          <w:numId w:val="4"/>
        </w:numPr>
        <w:rPr>
          <w:rFonts w:ascii="Arial" w:hAnsi="Arial"/>
          <w:b/>
        </w:rPr>
      </w:pPr>
      <w:r w:rsidRPr="006F3621">
        <w:rPr>
          <w:rFonts w:ascii="Arial" w:hAnsi="Arial"/>
          <w:b/>
        </w:rPr>
        <w:t>generalIsConceptReference</w:t>
      </w:r>
    </w:p>
    <w:p w14:paraId="385711A1" w14:textId="77777777" w:rsidR="00F126D8" w:rsidRDefault="005C6CB8" w:rsidP="006977BE">
      <w:r>
        <w:t xml:space="preserve"> </w:t>
      </w:r>
    </w:p>
    <w:p w14:paraId="7F4C2B25" w14:textId="77777777" w:rsidR="00D37C11" w:rsidRDefault="005F0251">
      <w:r>
        <w:t>General must be a &gt; or perhaps derived from such</w:t>
      </w:r>
    </w:p>
    <w:p w14:paraId="28202C98" w14:textId="77777777" w:rsidR="00F126D8" w:rsidRDefault="00CF06F6" w:rsidP="006977BE">
      <w:r w:rsidRPr="00467F03">
        <w:t>[OCL]</w:t>
      </w:r>
    </w:p>
    <w:p w14:paraId="755B8A53" w14:textId="77777777" w:rsidR="008B78EB" w:rsidRDefault="004B279F" w:rsidP="00ED4063">
      <w:r w:rsidRPr="0047488C">
        <w:rPr>
          <w:rFonts w:ascii="Courier" w:hAnsi="Courier"/>
        </w:rPr>
        <w:t>self.base_Generalization.general.stereotypedBy('ConceptReference')           or self.base_Generalization.general.general-&gt;exists(x|x.stereotypedBy('ConceptReference'))</w:t>
      </w:r>
    </w:p>
    <w:p w14:paraId="53D67A74" w14:textId="77777777" w:rsidR="0063570E" w:rsidRDefault="0063570E" w:rsidP="00383490"/>
    <w:p w14:paraId="662487FC" w14:textId="77777777" w:rsidR="00A855E6" w:rsidRDefault="00383490" w:rsidP="00263593">
      <w:r w:rsidRPr="00875584">
        <w:rPr>
          <w:rFonts w:ascii="Arial" w:hAnsi="Arial"/>
          <w:b/>
          <w:sz w:val="24"/>
          <w:szCs w:val="24"/>
        </w:rPr>
        <w:t>Known other Stereotypes</w:t>
      </w:r>
    </w:p>
    <w:p w14:paraId="2281B234" w14:textId="77777777" w:rsidR="003E4BE1" w:rsidRDefault="005F0251"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649E3EB1" w14:textId="77777777" w:rsidR="006977BE" w:rsidRPr="005C51C2" w:rsidRDefault="006977BE" w:rsidP="005C51C2">
      <w:pPr>
        <w:rPr>
          <w:b/>
        </w:rPr>
      </w:pPr>
    </w:p>
    <w:sectPr w:rsidR="006977BE" w:rsidRPr="005C51C2" w:rsidSect="00561F5A">
      <w:headerReference w:type="default" r:id="rId71"/>
      <w:footerReference w:type="default" r:id="rId72"/>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9783FA" w14:textId="77777777" w:rsidR="00057587" w:rsidRDefault="00057587" w:rsidP="000B2E69">
      <w:r>
        <w:separator/>
      </w:r>
    </w:p>
  </w:endnote>
  <w:endnote w:type="continuationSeparator" w:id="0">
    <w:p w14:paraId="7B05E691" w14:textId="77777777" w:rsidR="00057587" w:rsidRDefault="00057587"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057587" w:rsidRPr="00685E82" w14:paraId="45841FDE" w14:textId="77777777" w:rsidTr="00685E82">
      <w:tc>
        <w:tcPr>
          <w:tcW w:w="397" w:type="pct"/>
          <w:tcBorders>
            <w:bottom w:val="nil"/>
            <w:right w:val="single" w:sz="4" w:space="0" w:color="BFBFBF"/>
          </w:tcBorders>
        </w:tcPr>
        <w:p w14:paraId="771FAD13" w14:textId="77777777" w:rsidR="00057587" w:rsidRPr="00685E82" w:rsidRDefault="00057587"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5F0251">
            <w:rPr>
              <w:noProof/>
              <w:color w:val="595959" w:themeColor="text1" w:themeTint="A6"/>
            </w:rPr>
            <w:t>88</w:t>
          </w:r>
          <w:r w:rsidRPr="00685E82">
            <w:rPr>
              <w:color w:val="595959" w:themeColor="text1" w:themeTint="A6"/>
            </w:rPr>
            <w:fldChar w:fldCharType="end"/>
          </w:r>
        </w:p>
      </w:tc>
      <w:tc>
        <w:tcPr>
          <w:tcW w:w="4603" w:type="pct"/>
          <w:tcBorders>
            <w:left w:val="single" w:sz="4" w:space="0" w:color="BFBFBF"/>
            <w:bottom w:val="nil"/>
          </w:tcBorders>
        </w:tcPr>
        <w:p w14:paraId="153FA405" w14:textId="77777777" w:rsidR="00057587" w:rsidRPr="00685E82" w:rsidRDefault="005F0251"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057587">
                <w:rPr>
                  <w:color w:val="595959" w:themeColor="text1" w:themeTint="A6"/>
                </w:rPr>
                <w:t xml:space="preserve"> Archetype Modeling Language (AML), 0.5</w:t>
              </w:r>
            </w:sdtContent>
          </w:sdt>
        </w:p>
      </w:tc>
    </w:tr>
  </w:tbl>
  <w:p w14:paraId="78C76F7F" w14:textId="77777777" w:rsidR="00057587" w:rsidRDefault="00057587"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057587" w:rsidRPr="009E4072" w14:paraId="29BA5343" w14:textId="77777777" w:rsidTr="00685E82">
      <w:trPr>
        <w:trHeight w:val="73"/>
      </w:trPr>
      <w:tc>
        <w:tcPr>
          <w:tcW w:w="4565" w:type="pct"/>
          <w:tcBorders>
            <w:bottom w:val="nil"/>
            <w:right w:val="single" w:sz="4" w:space="0" w:color="BFBFBF"/>
          </w:tcBorders>
        </w:tcPr>
        <w:p w14:paraId="7F7E316E" w14:textId="77777777" w:rsidR="00057587" w:rsidRPr="009E4072" w:rsidRDefault="005F0251"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057587" w:rsidRPr="009E4072">
                <w:rPr>
                  <w:rFonts w:eastAsia="Arial"/>
                  <w:color w:val="000000"/>
                  <w:lang w:eastAsia="ja-JP"/>
                </w:rPr>
                <w:t xml:space="preserve"> Archetype Modeling Language (AML)</w:t>
              </w:r>
              <w:r w:rsidR="00057587" w:rsidRPr="009E4072">
                <w:rPr>
                  <w:color w:val="595959" w:themeColor="text1" w:themeTint="A6"/>
                </w:rPr>
                <w:t>, 0.5</w:t>
              </w:r>
            </w:sdtContent>
          </w:sdt>
        </w:p>
      </w:tc>
      <w:tc>
        <w:tcPr>
          <w:tcW w:w="435" w:type="pct"/>
          <w:tcBorders>
            <w:left w:val="single" w:sz="4" w:space="0" w:color="BFBFBF"/>
            <w:bottom w:val="nil"/>
          </w:tcBorders>
        </w:tcPr>
        <w:p w14:paraId="273B51B5" w14:textId="77777777" w:rsidR="00057587" w:rsidRPr="009E4072" w:rsidRDefault="00057587"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5F0251">
            <w:rPr>
              <w:noProof/>
              <w:color w:val="595959" w:themeColor="text1" w:themeTint="A6"/>
            </w:rPr>
            <w:t>87</w:t>
          </w:r>
          <w:r w:rsidRPr="009E4072">
            <w:rPr>
              <w:color w:val="595959" w:themeColor="text1" w:themeTint="A6"/>
            </w:rPr>
            <w:fldChar w:fldCharType="end"/>
          </w:r>
        </w:p>
      </w:tc>
    </w:tr>
  </w:tbl>
  <w:p w14:paraId="6C190841" w14:textId="77777777" w:rsidR="00057587" w:rsidRDefault="00057587" w:rsidP="00685E82">
    <w:pPr>
      <w:pStyle w:val="Footer"/>
      <w:framePr w:w="9387" w:wrap="around" w:vAnchor="text" w:hAnchor="page" w:x="1408" w:y="-172"/>
      <w:ind w:right="360" w:firstLine="360"/>
      <w:rPr>
        <w:rStyle w:val="PageNumber"/>
      </w:rPr>
    </w:pPr>
  </w:p>
  <w:p w14:paraId="175E9A6E" w14:textId="77777777" w:rsidR="00057587" w:rsidRDefault="0005758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133BD6" w14:textId="77777777" w:rsidR="00057587" w:rsidRDefault="00057587" w:rsidP="000B2E69">
      <w:r>
        <w:separator/>
      </w:r>
    </w:p>
  </w:footnote>
  <w:footnote w:type="continuationSeparator" w:id="0">
    <w:p w14:paraId="1A334384" w14:textId="77777777" w:rsidR="00057587" w:rsidRDefault="00057587"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057587" w14:paraId="0AA4EC57" w14:textId="77777777">
      <w:trPr>
        <w:trHeight w:val="720"/>
      </w:trPr>
      <w:tc>
        <w:tcPr>
          <w:tcW w:w="11735" w:type="dxa"/>
        </w:tcPr>
        <w:p w14:paraId="290046B2" w14:textId="77777777" w:rsidR="00057587" w:rsidRDefault="00057587">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057587" w14:paraId="150440D5" w14:textId="77777777">
      <w:trPr>
        <w:trHeight w:val="720"/>
      </w:trPr>
      <w:tc>
        <w:tcPr>
          <w:tcW w:w="11735" w:type="dxa"/>
        </w:tcPr>
        <w:p w14:paraId="180BBAA6" w14:textId="77777777" w:rsidR="00057587" w:rsidRDefault="00057587">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00000017"/>
    <w:multiLevelType w:val="hybridMultilevel"/>
    <w:tmpl w:val="0000001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26"/>
  </w:num>
  <w:num w:numId="3">
    <w:abstractNumId w:val="28"/>
  </w:num>
  <w:num w:numId="4">
    <w:abstractNumId w:val="32"/>
  </w:num>
  <w:num w:numId="5">
    <w:abstractNumId w:val="22"/>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29"/>
  </w:num>
  <w:num w:numId="8">
    <w:abstractNumId w:val="30"/>
  </w:num>
  <w:num w:numId="9">
    <w:abstractNumId w:val="20"/>
  </w:num>
  <w:num w:numId="10">
    <w:abstractNumId w:val="21"/>
  </w:num>
  <w:num w:numId="11">
    <w:abstractNumId w:val="24"/>
  </w:num>
  <w:num w:numId="12">
    <w:abstractNumId w:val="27"/>
  </w:num>
  <w:num w:numId="13">
    <w:abstractNumId w:val="25"/>
  </w:num>
  <w:num w:numId="14">
    <w:abstractNumId w:val="31"/>
  </w:num>
  <w:num w:numId="15">
    <w:abstractNumId w:val="9"/>
  </w:num>
  <w:num w:numId="16">
    <w:abstractNumId w:val="10"/>
  </w:num>
  <w:num w:numId="17">
    <w:abstractNumId w:val="11"/>
  </w:num>
  <w:num w:numId="18">
    <w:abstractNumId w:val="1"/>
  </w:num>
  <w:num w:numId="19">
    <w:abstractNumId w:val="12"/>
  </w:num>
  <w:num w:numId="20">
    <w:abstractNumId w:val="2"/>
  </w:num>
  <w:num w:numId="21">
    <w:abstractNumId w:val="13"/>
  </w:num>
  <w:num w:numId="22">
    <w:abstractNumId w:val="3"/>
  </w:num>
  <w:num w:numId="23">
    <w:abstractNumId w:val="14"/>
  </w:num>
  <w:num w:numId="24">
    <w:abstractNumId w:val="4"/>
  </w:num>
  <w:num w:numId="25">
    <w:abstractNumId w:val="15"/>
  </w:num>
  <w:num w:numId="26">
    <w:abstractNumId w:val="5"/>
  </w:num>
  <w:num w:numId="27">
    <w:abstractNumId w:val="16"/>
  </w:num>
  <w:num w:numId="28">
    <w:abstractNumId w:val="6"/>
  </w:num>
  <w:num w:numId="29">
    <w:abstractNumId w:val="17"/>
  </w:num>
  <w:num w:numId="30">
    <w:abstractNumId w:val="7"/>
  </w:num>
  <w:num w:numId="31">
    <w:abstractNumId w:val="18"/>
  </w:num>
  <w:num w:numId="32">
    <w:abstractNumId w:val="8"/>
  </w:num>
  <w:num w:numId="33">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isplayBackgroundShape/>
  <w:embedSystemFonts/>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1B47"/>
    <w:rsid w:val="000420F3"/>
    <w:rsid w:val="00042537"/>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166D"/>
    <w:rsid w:val="000E57B5"/>
    <w:rsid w:val="000E6167"/>
    <w:rsid w:val="000E68A1"/>
    <w:rsid w:val="000E7BB4"/>
    <w:rsid w:val="000F08FA"/>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75861"/>
    <w:rsid w:val="002820AA"/>
    <w:rsid w:val="00282737"/>
    <w:rsid w:val="0028317B"/>
    <w:rsid w:val="0028456F"/>
    <w:rsid w:val="002857FE"/>
    <w:rsid w:val="002863F4"/>
    <w:rsid w:val="00286984"/>
    <w:rsid w:val="002869C4"/>
    <w:rsid w:val="00286D98"/>
    <w:rsid w:val="00294EDD"/>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5CA9"/>
    <w:rsid w:val="002E66B3"/>
    <w:rsid w:val="002E79DB"/>
    <w:rsid w:val="002E7C7D"/>
    <w:rsid w:val="002F05AE"/>
    <w:rsid w:val="002F1445"/>
    <w:rsid w:val="002F1C44"/>
    <w:rsid w:val="002F2083"/>
    <w:rsid w:val="002F35E3"/>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77E1"/>
    <w:rsid w:val="00351124"/>
    <w:rsid w:val="0035529F"/>
    <w:rsid w:val="0035702D"/>
    <w:rsid w:val="00357575"/>
    <w:rsid w:val="003600EC"/>
    <w:rsid w:val="003607F7"/>
    <w:rsid w:val="00360A05"/>
    <w:rsid w:val="00361AED"/>
    <w:rsid w:val="003623FE"/>
    <w:rsid w:val="00364489"/>
    <w:rsid w:val="003644D4"/>
    <w:rsid w:val="003647D3"/>
    <w:rsid w:val="0036657B"/>
    <w:rsid w:val="00367E0E"/>
    <w:rsid w:val="00370A49"/>
    <w:rsid w:val="00372424"/>
    <w:rsid w:val="00373337"/>
    <w:rsid w:val="003736A6"/>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4BED"/>
    <w:rsid w:val="00484DDE"/>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1F5A"/>
    <w:rsid w:val="00565B12"/>
    <w:rsid w:val="005667AB"/>
    <w:rsid w:val="00570767"/>
    <w:rsid w:val="0057123F"/>
    <w:rsid w:val="0057171E"/>
    <w:rsid w:val="005721E0"/>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6281"/>
    <w:rsid w:val="005E03F6"/>
    <w:rsid w:val="005E0DDF"/>
    <w:rsid w:val="005E1CFE"/>
    <w:rsid w:val="005E1F80"/>
    <w:rsid w:val="005E4F50"/>
    <w:rsid w:val="005E6438"/>
    <w:rsid w:val="005F0251"/>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31303"/>
    <w:rsid w:val="00731F4B"/>
    <w:rsid w:val="007320D3"/>
    <w:rsid w:val="0073215E"/>
    <w:rsid w:val="007322DF"/>
    <w:rsid w:val="00732E0A"/>
    <w:rsid w:val="0073447B"/>
    <w:rsid w:val="00735BC1"/>
    <w:rsid w:val="0073714E"/>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D0970"/>
    <w:rsid w:val="007D1C7E"/>
    <w:rsid w:val="007D2B02"/>
    <w:rsid w:val="007D47B3"/>
    <w:rsid w:val="007D62A4"/>
    <w:rsid w:val="007D646E"/>
    <w:rsid w:val="007D6BFF"/>
    <w:rsid w:val="007D6CB8"/>
    <w:rsid w:val="007E19CD"/>
    <w:rsid w:val="007E3231"/>
    <w:rsid w:val="007E41AE"/>
    <w:rsid w:val="007E6417"/>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13BBB"/>
    <w:rsid w:val="008160B5"/>
    <w:rsid w:val="00820ED4"/>
    <w:rsid w:val="00821567"/>
    <w:rsid w:val="00822CCF"/>
    <w:rsid w:val="008231F5"/>
    <w:rsid w:val="00825844"/>
    <w:rsid w:val="00825D66"/>
    <w:rsid w:val="008260BB"/>
    <w:rsid w:val="00826881"/>
    <w:rsid w:val="008301BF"/>
    <w:rsid w:val="00832097"/>
    <w:rsid w:val="008328E5"/>
    <w:rsid w:val="008359AB"/>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E81"/>
    <w:rsid w:val="009E4072"/>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12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2E85"/>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1796D"/>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2DDA"/>
    <w:rsid w:val="00B53327"/>
    <w:rsid w:val="00B54F1B"/>
    <w:rsid w:val="00B603FB"/>
    <w:rsid w:val="00B640DE"/>
    <w:rsid w:val="00B6421C"/>
    <w:rsid w:val="00B64D3E"/>
    <w:rsid w:val="00B661B4"/>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E4A19"/>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2CF1"/>
    <w:rsid w:val="00CB3401"/>
    <w:rsid w:val="00CB344F"/>
    <w:rsid w:val="00CB577B"/>
    <w:rsid w:val="00CB57EB"/>
    <w:rsid w:val="00CB5DEB"/>
    <w:rsid w:val="00CB7C17"/>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3733"/>
    <w:rsid w:val="00D3729B"/>
    <w:rsid w:val="00D37BA8"/>
    <w:rsid w:val="00D37C11"/>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4FEF"/>
    <w:rsid w:val="00E360BA"/>
    <w:rsid w:val="00E41998"/>
    <w:rsid w:val="00E4242D"/>
    <w:rsid w:val="00E435E8"/>
    <w:rsid w:val="00E44962"/>
    <w:rsid w:val="00E45DB1"/>
    <w:rsid w:val="00E514F5"/>
    <w:rsid w:val="00E51B2D"/>
    <w:rsid w:val="00E51C6D"/>
    <w:rsid w:val="00E53E87"/>
    <w:rsid w:val="00E54253"/>
    <w:rsid w:val="00E55DE7"/>
    <w:rsid w:val="00E600EB"/>
    <w:rsid w:val="00E60AAF"/>
    <w:rsid w:val="00E63D6D"/>
    <w:rsid w:val="00E67A5A"/>
    <w:rsid w:val="00E708A5"/>
    <w:rsid w:val="00E720F6"/>
    <w:rsid w:val="00E73393"/>
    <w:rsid w:val="00E74991"/>
    <w:rsid w:val="00E77ACB"/>
    <w:rsid w:val="00E81398"/>
    <w:rsid w:val="00E814B0"/>
    <w:rsid w:val="00E83758"/>
    <w:rsid w:val="00E83809"/>
    <w:rsid w:val="00E8415C"/>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0C87"/>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17BD3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50" Type="http://schemas.openxmlformats.org/officeDocument/2006/relationships/hyperlink" Target="http://www.ietf.org/rfc/rfc3987.txt" TargetMode="External"/><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hyperlink" Target="http://www.omg.org/cgi-bin/doc?formal/2013-12-04" TargetMode="External"/><Relationship Id="rId47" Type="http://schemas.openxmlformats.org/officeDocument/2006/relationships/hyperlink" Target="http://www.w3.org/TR/rdf-sparql-query/#rPNAME_NS" TargetMode="External"/><Relationship Id="rId48" Type="http://schemas.openxmlformats.org/officeDocument/2006/relationships/hyperlink" Target="http://www.w3.org/TR/rdf-sparql-query/" TargetMode="External"/><Relationship Id="rId49" Type="http://schemas.openxmlformats.org/officeDocument/2006/relationships/hyperlink" Target="http://www.ietf.org/rfc/rfc3986.tx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70" Type="http://schemas.openxmlformats.org/officeDocument/2006/relationships/image" Target="media/image40.png"/><Relationship Id="rId71" Type="http://schemas.openxmlformats.org/officeDocument/2006/relationships/header" Target="header2.xml"/><Relationship Id="rId72" Type="http://schemas.openxmlformats.org/officeDocument/2006/relationships/footer" Target="footer2.xml"/><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fontTable" Target="fontTable.xml"/><Relationship Id="rId74" Type="http://schemas.openxmlformats.org/officeDocument/2006/relationships/glossaryDocument" Target="glossary/document.xml"/><Relationship Id="rId75" Type="http://schemas.openxmlformats.org/officeDocument/2006/relationships/theme" Target="theme/theme1.xm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2D48AC"/>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DE4B3-B4F8-9D41-A7F3-D7AA8BD7B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158</Pages>
  <Words>37267</Words>
  <Characters>212423</Characters>
  <Application>Microsoft Macintosh Word</Application>
  <DocSecurity>0</DocSecurity>
  <Lines>1770</Lines>
  <Paragraphs>498</Paragraphs>
  <ScaleCrop>false</ScaleCrop>
  <Company/>
  <LinksUpToDate>false</LinksUpToDate>
  <CharactersWithSpaces>249192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0.5</dc:title>
  <dc:subject/>
  <dc:creator>Deepak Sharma</dc:creator>
  <cp:keywords/>
  <dc:description/>
  <cp:lastModifiedBy>Sharma, Deepak K., M.S.</cp:lastModifiedBy>
  <cp:revision>2</cp:revision>
  <cp:lastPrinted>2014-10-20T20:55:00Z</cp:lastPrinted>
  <dcterms:created xsi:type="dcterms:W3CDTF">2014-11-08T20:51:00Z</dcterms:created>
  <dcterms:modified xsi:type="dcterms:W3CDTF">2014-11-08T20:51:00Z</dcterms:modified>
</cp:coreProperties>
</file>