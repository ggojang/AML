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53744"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189987AB" w14:textId="77777777">
        <w:tc>
          <w:tcPr>
            <w:tcW w:w="11520" w:type="dxa"/>
            <w:tcMar>
              <w:top w:w="0" w:type="dxa"/>
              <w:left w:w="0" w:type="dxa"/>
              <w:bottom w:w="0" w:type="dxa"/>
              <w:right w:w="0" w:type="dxa"/>
            </w:tcMar>
          </w:tcPr>
          <w:p w14:paraId="59C5E971" w14:textId="77777777" w:rsidR="000B2E69" w:rsidRPr="006563BC" w:rsidRDefault="000B2E69" w:rsidP="003A3988">
            <w:pPr>
              <w:spacing w:line="1" w:lineRule="auto"/>
              <w:ind w:left="720" w:right="-288"/>
              <w:rPr>
                <w:rFonts w:ascii="Arial" w:hAnsi="Arial" w:cs="Arial"/>
              </w:rPr>
            </w:pPr>
          </w:p>
        </w:tc>
      </w:tr>
      <w:tr w:rsidR="000B2E69" w:rsidRPr="006563BC" w14:paraId="676E38A4"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76F28C5" w14:textId="77777777" w:rsidTr="004B081A">
              <w:tc>
                <w:tcPr>
                  <w:tcW w:w="6840" w:type="dxa"/>
                  <w:tcMar>
                    <w:top w:w="0" w:type="dxa"/>
                    <w:left w:w="0" w:type="dxa"/>
                    <w:bottom w:w="0" w:type="dxa"/>
                    <w:right w:w="0" w:type="dxa"/>
                  </w:tcMar>
                </w:tcPr>
                <w:p w14:paraId="54F66903"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DAABA8D" wp14:editId="59C37CE0">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B9A8C6B" wp14:editId="3309C60E">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0C27734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07E46CE"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2E7C08E6" w14:textId="77777777" w:rsidR="000B2E69" w:rsidRPr="006563BC" w:rsidRDefault="000B2E69" w:rsidP="003A3988">
            <w:pPr>
              <w:spacing w:line="1" w:lineRule="auto"/>
              <w:ind w:left="720" w:right="-288"/>
              <w:rPr>
                <w:rFonts w:ascii="Arial" w:hAnsi="Arial" w:cs="Arial"/>
              </w:rPr>
            </w:pPr>
          </w:p>
        </w:tc>
      </w:tr>
      <w:tr w:rsidR="000B2E69" w:rsidRPr="006563BC" w14:paraId="2C8F3B40" w14:textId="77777777">
        <w:tc>
          <w:tcPr>
            <w:tcW w:w="11520" w:type="dxa"/>
            <w:tcMar>
              <w:top w:w="0" w:type="dxa"/>
              <w:left w:w="0" w:type="dxa"/>
              <w:bottom w:w="0" w:type="dxa"/>
              <w:right w:w="0" w:type="dxa"/>
            </w:tcMar>
          </w:tcPr>
          <w:p w14:paraId="0A7FEAA9" w14:textId="77777777" w:rsidR="000B2E69" w:rsidRPr="006563BC" w:rsidRDefault="000B2E69" w:rsidP="003A3988">
            <w:pPr>
              <w:ind w:left="720" w:right="-288"/>
              <w:rPr>
                <w:rFonts w:ascii="Arial" w:hAnsi="Arial" w:cs="Arial"/>
                <w:color w:val="000000"/>
                <w:sz w:val="24"/>
                <w:szCs w:val="24"/>
              </w:rPr>
            </w:pPr>
          </w:p>
          <w:p w14:paraId="685A0B44"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616F208B" w14:textId="77777777" w:rsidR="000B2E69" w:rsidRPr="006563BC" w:rsidRDefault="000B2E69" w:rsidP="00144014">
            <w:pPr>
              <w:ind w:right="2160"/>
              <w:rPr>
                <w:rFonts w:ascii="Arial" w:hAnsi="Arial" w:cs="Arial"/>
                <w:color w:val="000000"/>
                <w:sz w:val="24"/>
                <w:szCs w:val="24"/>
              </w:rPr>
            </w:pPr>
          </w:p>
          <w:p w14:paraId="7F406376"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6434A67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52E23190" w14:textId="77777777" w:rsidR="000B2E69" w:rsidRPr="006563BC" w:rsidRDefault="000B2E69" w:rsidP="00144014">
            <w:pPr>
              <w:ind w:right="2160"/>
              <w:rPr>
                <w:rFonts w:ascii="Arial" w:hAnsi="Arial" w:cs="Arial"/>
                <w:color w:val="000000"/>
                <w:sz w:val="24"/>
                <w:szCs w:val="24"/>
              </w:rPr>
            </w:pPr>
          </w:p>
          <w:p w14:paraId="4A944C76" w14:textId="77777777" w:rsidR="000B2E69" w:rsidRPr="006563BC" w:rsidRDefault="000B2E69" w:rsidP="00144014">
            <w:pPr>
              <w:spacing w:before="70"/>
              <w:ind w:right="2160"/>
              <w:rPr>
                <w:rFonts w:ascii="Arial" w:hAnsi="Arial" w:cs="Arial"/>
              </w:rPr>
            </w:pPr>
          </w:p>
          <w:p w14:paraId="36461AF7" w14:textId="77777777" w:rsidR="000B2E69" w:rsidRPr="006563BC" w:rsidRDefault="000B2E69" w:rsidP="00144014">
            <w:pPr>
              <w:pBdr>
                <w:top w:val="single" w:sz="18" w:space="0" w:color="000000"/>
              </w:pBdr>
              <w:ind w:right="2160"/>
              <w:rPr>
                <w:rFonts w:ascii="Arial" w:hAnsi="Arial" w:cs="Arial"/>
                <w:color w:val="000000"/>
                <w:sz w:val="24"/>
                <w:szCs w:val="24"/>
              </w:rPr>
            </w:pPr>
          </w:p>
          <w:p w14:paraId="3A85563D"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284A3A34"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42A7A0C7" w14:textId="77777777" w:rsidR="000B2E69" w:rsidRPr="006563BC" w:rsidRDefault="000B2E69" w:rsidP="00144014">
            <w:pPr>
              <w:pBdr>
                <w:bottom w:val="single" w:sz="18" w:space="0" w:color="000000"/>
              </w:pBdr>
              <w:ind w:right="2160"/>
              <w:rPr>
                <w:rFonts w:ascii="Arial" w:eastAsia="Arial" w:hAnsi="Arial" w:cs="Arial"/>
                <w:color w:val="000000"/>
              </w:rPr>
            </w:pPr>
          </w:p>
          <w:p w14:paraId="33CFBB80"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4358E2B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3FF19D8" w14:textId="77777777" w:rsidR="000B2E69" w:rsidRPr="006563BC" w:rsidRDefault="000B2E69" w:rsidP="003A3988">
            <w:pPr>
              <w:ind w:left="720" w:right="-288"/>
              <w:rPr>
                <w:rFonts w:ascii="Arial" w:eastAsia="Arial" w:hAnsi="Arial" w:cs="Arial"/>
                <w:color w:val="000000"/>
              </w:rPr>
            </w:pPr>
          </w:p>
        </w:tc>
      </w:tr>
    </w:tbl>
    <w:p w14:paraId="0DE0E08B"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0712E34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AA4F546" w14:textId="77777777" w:rsidR="001B3B08" w:rsidRDefault="001B3B08" w:rsidP="001B3B08">
      <w:pPr>
        <w:pStyle w:val="BodyText"/>
        <w:rPr>
          <w:color w:val="000000"/>
          <w:sz w:val="22"/>
        </w:rPr>
      </w:pPr>
    </w:p>
    <w:p w14:paraId="25627545" w14:textId="77777777" w:rsidR="001B3B08" w:rsidRDefault="001B3B08" w:rsidP="001B3B08">
      <w:pPr>
        <w:pStyle w:val="BodyText"/>
        <w:rPr>
          <w:color w:val="000000"/>
          <w:sz w:val="22"/>
        </w:rPr>
      </w:pPr>
    </w:p>
    <w:p w14:paraId="4D398ED7" w14:textId="77777777" w:rsidR="001B3B08" w:rsidRDefault="001B3B08" w:rsidP="001B3B08">
      <w:pPr>
        <w:ind w:left="105"/>
        <w:jc w:val="center"/>
        <w:rPr>
          <w:sz w:val="22"/>
        </w:rPr>
      </w:pPr>
      <w:r>
        <w:rPr>
          <w:sz w:val="22"/>
        </w:rPr>
        <w:t>USE OF SPECIFICATION - TERMS, CONDITIONS &amp; NOTICES</w:t>
      </w:r>
    </w:p>
    <w:p w14:paraId="34299F7B"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BD7EF33" w14:textId="77777777" w:rsidR="001B3B08" w:rsidRDefault="001B3B08" w:rsidP="001B3B08">
      <w:pPr>
        <w:pStyle w:val="BodyText"/>
      </w:pPr>
    </w:p>
    <w:p w14:paraId="6600563C" w14:textId="77777777" w:rsidR="001B3B08" w:rsidRDefault="001B3B08" w:rsidP="001B3B08">
      <w:pPr>
        <w:ind w:left="92"/>
        <w:jc w:val="center"/>
        <w:rPr>
          <w:sz w:val="22"/>
        </w:rPr>
      </w:pPr>
      <w:r>
        <w:rPr>
          <w:sz w:val="22"/>
        </w:rPr>
        <w:t>LICENSES</w:t>
      </w:r>
    </w:p>
    <w:p w14:paraId="35F92C6A"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29B893"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29A9F9D" w14:textId="77777777" w:rsidR="001B3B08" w:rsidRDefault="001B3B08" w:rsidP="001B3B08">
      <w:pPr>
        <w:pStyle w:val="BodyText"/>
      </w:pPr>
    </w:p>
    <w:p w14:paraId="60EA3D6C" w14:textId="77777777" w:rsidR="001B3B08" w:rsidRDefault="001B3B08" w:rsidP="001B3B08">
      <w:pPr>
        <w:ind w:left="79"/>
        <w:jc w:val="center"/>
        <w:rPr>
          <w:sz w:val="22"/>
        </w:rPr>
      </w:pPr>
      <w:r>
        <w:rPr>
          <w:sz w:val="22"/>
        </w:rPr>
        <w:t>PATENTS</w:t>
      </w:r>
    </w:p>
    <w:p w14:paraId="15434DF3"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2122477" w14:textId="77777777" w:rsidR="001B3B08" w:rsidRDefault="001B3B08" w:rsidP="001B3B08">
      <w:pPr>
        <w:pStyle w:val="BodyText"/>
      </w:pPr>
    </w:p>
    <w:p w14:paraId="1D0DC41F" w14:textId="77777777" w:rsidR="001B3B08" w:rsidRDefault="001B3B08" w:rsidP="001B3B08">
      <w:pPr>
        <w:jc w:val="center"/>
        <w:rPr>
          <w:sz w:val="22"/>
        </w:rPr>
      </w:pPr>
      <w:r>
        <w:rPr>
          <w:sz w:val="22"/>
        </w:rPr>
        <w:t>GENERAL USE RESTRICTIONS</w:t>
      </w:r>
    </w:p>
    <w:p w14:paraId="34299967"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AEECA7A" w14:textId="77777777" w:rsidR="001B3B08" w:rsidRDefault="001B3B08" w:rsidP="001B3B08">
      <w:pPr>
        <w:pStyle w:val="BodyText"/>
        <w:jc w:val="center"/>
      </w:pPr>
    </w:p>
    <w:p w14:paraId="75DA7DCA" w14:textId="77777777" w:rsidR="001B3B08" w:rsidRDefault="001B3B08" w:rsidP="001B3B08">
      <w:pPr>
        <w:pStyle w:val="BodyText"/>
        <w:jc w:val="center"/>
      </w:pPr>
    </w:p>
    <w:p w14:paraId="5A18958F" w14:textId="77777777" w:rsidR="001B3B08" w:rsidRDefault="001B3B08" w:rsidP="001B3B08">
      <w:pPr>
        <w:pStyle w:val="BodyText"/>
      </w:pPr>
    </w:p>
    <w:p w14:paraId="7C2E6D6E" w14:textId="77777777" w:rsidR="001B3B08" w:rsidRDefault="001B3B08" w:rsidP="001B3B08">
      <w:pPr>
        <w:pStyle w:val="BodyText"/>
      </w:pPr>
    </w:p>
    <w:p w14:paraId="1C29170A" w14:textId="77777777" w:rsidR="001B3B08" w:rsidRDefault="001B3B08" w:rsidP="001B3B08">
      <w:pPr>
        <w:jc w:val="center"/>
        <w:rPr>
          <w:sz w:val="22"/>
        </w:rPr>
      </w:pPr>
      <w:r>
        <w:rPr>
          <w:sz w:val="22"/>
        </w:rPr>
        <w:t>DISCLAIMER OF WARRANTY</w:t>
      </w:r>
    </w:p>
    <w:p w14:paraId="6F659AB2" w14:textId="77777777" w:rsidR="001B3B08" w:rsidRDefault="001B3B08" w:rsidP="001B3B08">
      <w:pPr>
        <w:pStyle w:val="BodyText"/>
      </w:pPr>
    </w:p>
    <w:p w14:paraId="27EC841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7954AA4"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55D43F3" w14:textId="77777777" w:rsidR="001B3B08" w:rsidRDefault="001B3B08" w:rsidP="001B3B08">
      <w:pPr>
        <w:pStyle w:val="BodyText"/>
        <w:rPr>
          <w:sz w:val="22"/>
        </w:rPr>
      </w:pPr>
    </w:p>
    <w:p w14:paraId="1604C155" w14:textId="77777777" w:rsidR="001B3B08" w:rsidRDefault="001B3B08" w:rsidP="001B3B08">
      <w:pPr>
        <w:ind w:left="960" w:hanging="929"/>
        <w:jc w:val="center"/>
        <w:rPr>
          <w:sz w:val="22"/>
        </w:rPr>
      </w:pPr>
      <w:r>
        <w:rPr>
          <w:sz w:val="22"/>
        </w:rPr>
        <w:t>RESTRICTED RIGHTS LEGEND</w:t>
      </w:r>
    </w:p>
    <w:p w14:paraId="4F799DB0"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07A3518B" w14:textId="77777777" w:rsidR="001B3B08" w:rsidRDefault="001B3B08" w:rsidP="001B3B08">
      <w:pPr>
        <w:pStyle w:val="BodyText"/>
        <w:rPr>
          <w:sz w:val="22"/>
        </w:rPr>
      </w:pPr>
    </w:p>
    <w:p w14:paraId="1F7BE47D" w14:textId="77777777" w:rsidR="001B3B08" w:rsidRDefault="001B3B08" w:rsidP="001B3B08">
      <w:pPr>
        <w:ind w:left="92"/>
        <w:jc w:val="center"/>
      </w:pPr>
      <w:r>
        <w:t>TRADEMARKS</w:t>
      </w:r>
    </w:p>
    <w:p w14:paraId="6EF96294"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7047B96E" w14:textId="77777777" w:rsidR="001B3B08" w:rsidRDefault="001B3B08" w:rsidP="001B3B08">
      <w:pPr>
        <w:pStyle w:val="BodyText"/>
        <w:rPr>
          <w:sz w:val="22"/>
        </w:rPr>
      </w:pPr>
    </w:p>
    <w:p w14:paraId="0AA19FEF" w14:textId="77777777" w:rsidR="001B3B08" w:rsidRDefault="001B3B08" w:rsidP="001B3B08">
      <w:pPr>
        <w:ind w:left="92"/>
        <w:jc w:val="center"/>
      </w:pPr>
      <w:r>
        <w:t>COMPLIANCE</w:t>
      </w:r>
    </w:p>
    <w:p w14:paraId="758147BF"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BAA65DD"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312DCAD" w14:textId="77777777" w:rsidR="001B3B08" w:rsidRDefault="001B3B08" w:rsidP="001B3B08">
      <w:pPr>
        <w:pStyle w:val="BodyText"/>
      </w:pPr>
    </w:p>
    <w:p w14:paraId="15A8A966" w14:textId="77777777" w:rsidR="001B3B08" w:rsidRDefault="001B3B08" w:rsidP="001B3B08">
      <w:pPr>
        <w:pStyle w:val="BodyText"/>
        <w:pageBreakBefore/>
      </w:pPr>
    </w:p>
    <w:p w14:paraId="02776BA6" w14:textId="77777777" w:rsidR="001B3B08" w:rsidRDefault="001B3B08" w:rsidP="001B3B08">
      <w:pPr>
        <w:pStyle w:val="BodyText"/>
        <w:jc w:val="center"/>
        <w:rPr>
          <w:b/>
          <w:sz w:val="30"/>
        </w:rPr>
      </w:pPr>
      <w:r>
        <w:rPr>
          <w:b/>
          <w:sz w:val="30"/>
        </w:rPr>
        <w:t>OMG’s Issue Reporting Procedure</w:t>
      </w:r>
    </w:p>
    <w:p w14:paraId="3A697E9F" w14:textId="77777777" w:rsidR="001B3B08" w:rsidRDefault="001B3B08" w:rsidP="001B3B08">
      <w:pPr>
        <w:pStyle w:val="BodyText"/>
      </w:pPr>
    </w:p>
    <w:p w14:paraId="7C2B5FE5"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270AC5A2" w14:textId="77777777" w:rsidR="00A36310" w:rsidRPr="006563BC" w:rsidRDefault="00A36310" w:rsidP="003A3988">
      <w:pPr>
        <w:ind w:left="720" w:right="-288"/>
        <w:rPr>
          <w:rFonts w:ascii="Arial" w:hAnsi="Arial" w:cs="Arial"/>
        </w:rPr>
      </w:pPr>
    </w:p>
    <w:p w14:paraId="634CB1FD"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10552475" w14:textId="77777777" w:rsidR="00940426" w:rsidRPr="00475CF2" w:rsidRDefault="00940426" w:rsidP="00940426"/>
    <w:p w14:paraId="27EBDA79" w14:textId="77777777" w:rsidR="00671FE7"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671FE7">
        <w:rPr>
          <w:noProof/>
        </w:rPr>
        <w:t>1.</w:t>
      </w:r>
      <w:r w:rsidR="00671FE7">
        <w:rPr>
          <w:rFonts w:eastAsiaTheme="minorEastAsia" w:cstheme="minorBidi"/>
          <w:b w:val="0"/>
          <w:noProof/>
          <w:lang w:eastAsia="ja-JP"/>
        </w:rPr>
        <w:tab/>
      </w:r>
      <w:r w:rsidR="00671FE7">
        <w:rPr>
          <w:noProof/>
        </w:rPr>
        <w:t>Scope</w:t>
      </w:r>
      <w:r w:rsidR="00671FE7">
        <w:rPr>
          <w:noProof/>
        </w:rPr>
        <w:tab/>
      </w:r>
      <w:r w:rsidR="00671FE7">
        <w:rPr>
          <w:noProof/>
        </w:rPr>
        <w:fldChar w:fldCharType="begin"/>
      </w:r>
      <w:r w:rsidR="00671FE7">
        <w:rPr>
          <w:noProof/>
        </w:rPr>
        <w:instrText xml:space="preserve"> PAGEREF _Toc277163316 \h </w:instrText>
      </w:r>
      <w:r w:rsidR="00671FE7">
        <w:rPr>
          <w:noProof/>
        </w:rPr>
      </w:r>
      <w:r w:rsidR="00671FE7">
        <w:rPr>
          <w:noProof/>
        </w:rPr>
        <w:fldChar w:fldCharType="separate"/>
      </w:r>
      <w:r w:rsidR="00671FE7">
        <w:rPr>
          <w:noProof/>
        </w:rPr>
        <w:t>9</w:t>
      </w:r>
      <w:r w:rsidR="00671FE7">
        <w:rPr>
          <w:noProof/>
        </w:rPr>
        <w:fldChar w:fldCharType="end"/>
      </w:r>
    </w:p>
    <w:p w14:paraId="1E291D9D" w14:textId="77777777" w:rsidR="00671FE7" w:rsidRDefault="00671FE7">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_Toc277163317 \h </w:instrText>
      </w:r>
      <w:r>
        <w:rPr>
          <w:noProof/>
        </w:rPr>
      </w:r>
      <w:r>
        <w:rPr>
          <w:noProof/>
        </w:rPr>
        <w:fldChar w:fldCharType="separate"/>
      </w:r>
      <w:r>
        <w:rPr>
          <w:noProof/>
        </w:rPr>
        <w:t>9</w:t>
      </w:r>
      <w:r>
        <w:rPr>
          <w:noProof/>
        </w:rPr>
        <w:fldChar w:fldCharType="end"/>
      </w:r>
    </w:p>
    <w:p w14:paraId="2A61D8B8" w14:textId="77777777" w:rsidR="00671FE7" w:rsidRDefault="00671FE7">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_Toc277163318 \h </w:instrText>
      </w:r>
      <w:r>
        <w:rPr>
          <w:noProof/>
        </w:rPr>
      </w:r>
      <w:r>
        <w:rPr>
          <w:noProof/>
        </w:rPr>
        <w:fldChar w:fldCharType="separate"/>
      </w:r>
      <w:r>
        <w:rPr>
          <w:noProof/>
        </w:rPr>
        <w:t>10</w:t>
      </w:r>
      <w:r>
        <w:rPr>
          <w:noProof/>
        </w:rPr>
        <w:fldChar w:fldCharType="end"/>
      </w:r>
    </w:p>
    <w:p w14:paraId="06C3C5AB" w14:textId="77777777" w:rsidR="00671FE7" w:rsidRDefault="00671FE7">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_Toc277163319 \h </w:instrText>
      </w:r>
      <w:r>
        <w:rPr>
          <w:noProof/>
        </w:rPr>
      </w:r>
      <w:r>
        <w:rPr>
          <w:noProof/>
        </w:rPr>
        <w:fldChar w:fldCharType="separate"/>
      </w:r>
      <w:r>
        <w:rPr>
          <w:noProof/>
        </w:rPr>
        <w:t>10</w:t>
      </w:r>
      <w:r>
        <w:rPr>
          <w:noProof/>
        </w:rPr>
        <w:fldChar w:fldCharType="end"/>
      </w:r>
    </w:p>
    <w:p w14:paraId="1F82D4CA" w14:textId="77777777" w:rsidR="00671FE7" w:rsidRDefault="00671FE7">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_Toc277163320 \h </w:instrText>
      </w:r>
      <w:r>
        <w:rPr>
          <w:noProof/>
        </w:rPr>
      </w:r>
      <w:r>
        <w:rPr>
          <w:noProof/>
        </w:rPr>
        <w:fldChar w:fldCharType="separate"/>
      </w:r>
      <w:r>
        <w:rPr>
          <w:noProof/>
        </w:rPr>
        <w:t>11</w:t>
      </w:r>
      <w:r>
        <w:rPr>
          <w:noProof/>
        </w:rPr>
        <w:fldChar w:fldCharType="end"/>
      </w:r>
    </w:p>
    <w:p w14:paraId="792A0E8A" w14:textId="77777777" w:rsidR="00671FE7" w:rsidRDefault="00671FE7">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_Toc277163321 \h </w:instrText>
      </w:r>
      <w:r>
        <w:rPr>
          <w:noProof/>
        </w:rPr>
      </w:r>
      <w:r>
        <w:rPr>
          <w:noProof/>
        </w:rPr>
        <w:fldChar w:fldCharType="separate"/>
      </w:r>
      <w:r>
        <w:rPr>
          <w:noProof/>
        </w:rPr>
        <w:t>11</w:t>
      </w:r>
      <w:r>
        <w:rPr>
          <w:noProof/>
        </w:rPr>
        <w:fldChar w:fldCharType="end"/>
      </w:r>
    </w:p>
    <w:p w14:paraId="5D7CB712" w14:textId="77777777" w:rsidR="00671FE7" w:rsidRDefault="00671FE7">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_Toc277163322 \h </w:instrText>
      </w:r>
      <w:r>
        <w:rPr>
          <w:noProof/>
        </w:rPr>
      </w:r>
      <w:r>
        <w:rPr>
          <w:noProof/>
        </w:rPr>
        <w:fldChar w:fldCharType="separate"/>
      </w:r>
      <w:r>
        <w:rPr>
          <w:noProof/>
        </w:rPr>
        <w:t>11</w:t>
      </w:r>
      <w:r>
        <w:rPr>
          <w:noProof/>
        </w:rPr>
        <w:fldChar w:fldCharType="end"/>
      </w:r>
    </w:p>
    <w:p w14:paraId="14881FF5" w14:textId="77777777" w:rsidR="00671FE7" w:rsidRDefault="00671FE7">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_Toc277163323 \h </w:instrText>
      </w:r>
      <w:r>
        <w:rPr>
          <w:noProof/>
        </w:rPr>
      </w:r>
      <w:r>
        <w:rPr>
          <w:noProof/>
        </w:rPr>
        <w:fldChar w:fldCharType="separate"/>
      </w:r>
      <w:r>
        <w:rPr>
          <w:noProof/>
        </w:rPr>
        <w:t>11</w:t>
      </w:r>
      <w:r>
        <w:rPr>
          <w:noProof/>
        </w:rPr>
        <w:fldChar w:fldCharType="end"/>
      </w:r>
    </w:p>
    <w:p w14:paraId="453EBB7E" w14:textId="77777777" w:rsidR="00671FE7" w:rsidRDefault="00671FE7">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_Toc277163324 \h </w:instrText>
      </w:r>
      <w:r>
        <w:rPr>
          <w:noProof/>
        </w:rPr>
      </w:r>
      <w:r>
        <w:rPr>
          <w:noProof/>
        </w:rPr>
        <w:fldChar w:fldCharType="separate"/>
      </w:r>
      <w:r>
        <w:rPr>
          <w:noProof/>
        </w:rPr>
        <w:t>11</w:t>
      </w:r>
      <w:r>
        <w:rPr>
          <w:noProof/>
        </w:rPr>
        <w:fldChar w:fldCharType="end"/>
      </w:r>
    </w:p>
    <w:p w14:paraId="12ABA12D" w14:textId="77777777" w:rsidR="00671FE7" w:rsidRDefault="00671FE7">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_Toc277163325 \h </w:instrText>
      </w:r>
      <w:r>
        <w:rPr>
          <w:noProof/>
        </w:rPr>
      </w:r>
      <w:r>
        <w:rPr>
          <w:noProof/>
        </w:rPr>
        <w:fldChar w:fldCharType="separate"/>
      </w:r>
      <w:r>
        <w:rPr>
          <w:noProof/>
        </w:rPr>
        <w:t>11</w:t>
      </w:r>
      <w:r>
        <w:rPr>
          <w:noProof/>
        </w:rPr>
        <w:fldChar w:fldCharType="end"/>
      </w:r>
    </w:p>
    <w:p w14:paraId="5D52EB00" w14:textId="77777777" w:rsidR="00671FE7" w:rsidRDefault="00671FE7">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_Toc277163326 \h </w:instrText>
      </w:r>
      <w:r>
        <w:rPr>
          <w:noProof/>
        </w:rPr>
      </w:r>
      <w:r>
        <w:rPr>
          <w:noProof/>
        </w:rPr>
        <w:fldChar w:fldCharType="separate"/>
      </w:r>
      <w:r>
        <w:rPr>
          <w:noProof/>
        </w:rPr>
        <w:t>12</w:t>
      </w:r>
      <w:r>
        <w:rPr>
          <w:noProof/>
        </w:rPr>
        <w:fldChar w:fldCharType="end"/>
      </w:r>
    </w:p>
    <w:p w14:paraId="510E4CEB" w14:textId="77777777" w:rsidR="00671FE7" w:rsidRDefault="00671FE7">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_Toc277163327 \h </w:instrText>
      </w:r>
      <w:r>
        <w:rPr>
          <w:noProof/>
        </w:rPr>
      </w:r>
      <w:r>
        <w:rPr>
          <w:noProof/>
        </w:rPr>
        <w:fldChar w:fldCharType="separate"/>
      </w:r>
      <w:r>
        <w:rPr>
          <w:noProof/>
        </w:rPr>
        <w:t>16</w:t>
      </w:r>
      <w:r>
        <w:rPr>
          <w:noProof/>
        </w:rPr>
        <w:fldChar w:fldCharType="end"/>
      </w:r>
    </w:p>
    <w:p w14:paraId="2CA9BF1F" w14:textId="77777777" w:rsidR="00671FE7" w:rsidRDefault="00671FE7">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_Toc277163328 \h </w:instrText>
      </w:r>
      <w:r>
        <w:rPr>
          <w:noProof/>
        </w:rPr>
      </w:r>
      <w:r>
        <w:rPr>
          <w:noProof/>
        </w:rPr>
        <w:fldChar w:fldCharType="separate"/>
      </w:r>
      <w:r>
        <w:rPr>
          <w:noProof/>
        </w:rPr>
        <w:t>16</w:t>
      </w:r>
      <w:r>
        <w:rPr>
          <w:noProof/>
        </w:rPr>
        <w:fldChar w:fldCharType="end"/>
      </w:r>
    </w:p>
    <w:p w14:paraId="0715C362" w14:textId="77777777" w:rsidR="00671FE7" w:rsidRDefault="00671FE7">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_Toc277163329 \h </w:instrText>
      </w:r>
      <w:r>
        <w:rPr>
          <w:noProof/>
        </w:rPr>
      </w:r>
      <w:r>
        <w:rPr>
          <w:noProof/>
        </w:rPr>
        <w:fldChar w:fldCharType="separate"/>
      </w:r>
      <w:r>
        <w:rPr>
          <w:noProof/>
        </w:rPr>
        <w:t>16</w:t>
      </w:r>
      <w:r>
        <w:rPr>
          <w:noProof/>
        </w:rPr>
        <w:fldChar w:fldCharType="end"/>
      </w:r>
    </w:p>
    <w:p w14:paraId="68F54623" w14:textId="77777777" w:rsidR="00671FE7" w:rsidRDefault="00671FE7">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_Toc277163330 \h </w:instrText>
      </w:r>
      <w:r>
        <w:rPr>
          <w:noProof/>
        </w:rPr>
      </w:r>
      <w:r>
        <w:rPr>
          <w:noProof/>
        </w:rPr>
        <w:fldChar w:fldCharType="separate"/>
      </w:r>
      <w:r>
        <w:rPr>
          <w:noProof/>
        </w:rPr>
        <w:t>17</w:t>
      </w:r>
      <w:r>
        <w:rPr>
          <w:noProof/>
        </w:rPr>
        <w:fldChar w:fldCharType="end"/>
      </w:r>
    </w:p>
    <w:p w14:paraId="2490AE1E" w14:textId="77777777" w:rsidR="00671FE7" w:rsidRDefault="00671FE7">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_Toc277163331 \h </w:instrText>
      </w:r>
      <w:r>
        <w:rPr>
          <w:noProof/>
        </w:rPr>
      </w:r>
      <w:r>
        <w:rPr>
          <w:noProof/>
        </w:rPr>
        <w:fldChar w:fldCharType="separate"/>
      </w:r>
      <w:r>
        <w:rPr>
          <w:noProof/>
        </w:rPr>
        <w:t>17</w:t>
      </w:r>
      <w:r>
        <w:rPr>
          <w:noProof/>
        </w:rPr>
        <w:fldChar w:fldCharType="end"/>
      </w:r>
    </w:p>
    <w:p w14:paraId="5D7482F9" w14:textId="77777777" w:rsidR="00671FE7" w:rsidRDefault="00671FE7">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_Toc277163332 \h </w:instrText>
      </w:r>
      <w:r>
        <w:rPr>
          <w:noProof/>
        </w:rPr>
      </w:r>
      <w:r>
        <w:rPr>
          <w:noProof/>
        </w:rPr>
        <w:fldChar w:fldCharType="separate"/>
      </w:r>
      <w:r>
        <w:rPr>
          <w:noProof/>
        </w:rPr>
        <w:t>17</w:t>
      </w:r>
      <w:r>
        <w:rPr>
          <w:noProof/>
        </w:rPr>
        <w:fldChar w:fldCharType="end"/>
      </w:r>
    </w:p>
    <w:p w14:paraId="59D16EA3" w14:textId="77777777" w:rsidR="00671FE7" w:rsidRDefault="00671FE7">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_Toc277163333 \h </w:instrText>
      </w:r>
      <w:r>
        <w:rPr>
          <w:noProof/>
        </w:rPr>
      </w:r>
      <w:r>
        <w:rPr>
          <w:noProof/>
        </w:rPr>
        <w:fldChar w:fldCharType="separate"/>
      </w:r>
      <w:r>
        <w:rPr>
          <w:noProof/>
        </w:rPr>
        <w:t>17</w:t>
      </w:r>
      <w:r>
        <w:rPr>
          <w:noProof/>
        </w:rPr>
        <w:fldChar w:fldCharType="end"/>
      </w:r>
    </w:p>
    <w:p w14:paraId="528E376F" w14:textId="77777777" w:rsidR="00671FE7" w:rsidRDefault="00671FE7">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_Toc277163334 \h </w:instrText>
      </w:r>
      <w:r>
        <w:rPr>
          <w:noProof/>
        </w:rPr>
      </w:r>
      <w:r>
        <w:rPr>
          <w:noProof/>
        </w:rPr>
        <w:fldChar w:fldCharType="separate"/>
      </w:r>
      <w:r>
        <w:rPr>
          <w:noProof/>
        </w:rPr>
        <w:t>18</w:t>
      </w:r>
      <w:r>
        <w:rPr>
          <w:noProof/>
        </w:rPr>
        <w:fldChar w:fldCharType="end"/>
      </w:r>
    </w:p>
    <w:p w14:paraId="34F17D75" w14:textId="77777777" w:rsidR="00671FE7" w:rsidRDefault="00671FE7">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_Toc277163335 \h </w:instrText>
      </w:r>
      <w:r>
        <w:rPr>
          <w:noProof/>
        </w:rPr>
      </w:r>
      <w:r>
        <w:rPr>
          <w:noProof/>
        </w:rPr>
        <w:fldChar w:fldCharType="separate"/>
      </w:r>
      <w:r>
        <w:rPr>
          <w:noProof/>
        </w:rPr>
        <w:t>18</w:t>
      </w:r>
      <w:r>
        <w:rPr>
          <w:noProof/>
        </w:rPr>
        <w:fldChar w:fldCharType="end"/>
      </w:r>
    </w:p>
    <w:p w14:paraId="2F66CD1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_Toc277163336 \h </w:instrText>
      </w:r>
      <w:r>
        <w:rPr>
          <w:noProof/>
        </w:rPr>
      </w:r>
      <w:r>
        <w:rPr>
          <w:noProof/>
        </w:rPr>
        <w:fldChar w:fldCharType="separate"/>
      </w:r>
      <w:r>
        <w:rPr>
          <w:noProof/>
        </w:rPr>
        <w:t>18</w:t>
      </w:r>
      <w:r>
        <w:rPr>
          <w:noProof/>
        </w:rPr>
        <w:fldChar w:fldCharType="end"/>
      </w:r>
    </w:p>
    <w:p w14:paraId="15D5DDA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_Toc277163337 \h </w:instrText>
      </w:r>
      <w:r>
        <w:rPr>
          <w:noProof/>
        </w:rPr>
      </w:r>
      <w:r>
        <w:rPr>
          <w:noProof/>
        </w:rPr>
        <w:fldChar w:fldCharType="separate"/>
      </w:r>
      <w:r>
        <w:rPr>
          <w:noProof/>
        </w:rPr>
        <w:t>19</w:t>
      </w:r>
      <w:r>
        <w:rPr>
          <w:noProof/>
        </w:rPr>
        <w:fldChar w:fldCharType="end"/>
      </w:r>
    </w:p>
    <w:p w14:paraId="48A5B07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_Toc277163338 \h </w:instrText>
      </w:r>
      <w:r>
        <w:rPr>
          <w:noProof/>
        </w:rPr>
      </w:r>
      <w:r>
        <w:rPr>
          <w:noProof/>
        </w:rPr>
        <w:fldChar w:fldCharType="separate"/>
      </w:r>
      <w:r>
        <w:rPr>
          <w:noProof/>
        </w:rPr>
        <w:t>19</w:t>
      </w:r>
      <w:r>
        <w:rPr>
          <w:noProof/>
        </w:rPr>
        <w:fldChar w:fldCharType="end"/>
      </w:r>
    </w:p>
    <w:p w14:paraId="176F28F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_Toc277163339 \h </w:instrText>
      </w:r>
      <w:r>
        <w:rPr>
          <w:noProof/>
        </w:rPr>
      </w:r>
      <w:r>
        <w:rPr>
          <w:noProof/>
        </w:rPr>
        <w:fldChar w:fldCharType="separate"/>
      </w:r>
      <w:r>
        <w:rPr>
          <w:noProof/>
        </w:rPr>
        <w:t>21</w:t>
      </w:r>
      <w:r>
        <w:rPr>
          <w:noProof/>
        </w:rPr>
        <w:fldChar w:fldCharType="end"/>
      </w:r>
    </w:p>
    <w:p w14:paraId="1E84130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_Toc277163340 \h </w:instrText>
      </w:r>
      <w:r>
        <w:rPr>
          <w:noProof/>
        </w:rPr>
      </w:r>
      <w:r>
        <w:rPr>
          <w:noProof/>
        </w:rPr>
        <w:fldChar w:fldCharType="separate"/>
      </w:r>
      <w:r>
        <w:rPr>
          <w:noProof/>
        </w:rPr>
        <w:t>22</w:t>
      </w:r>
      <w:r>
        <w:rPr>
          <w:noProof/>
        </w:rPr>
        <w:fldChar w:fldCharType="end"/>
      </w:r>
    </w:p>
    <w:p w14:paraId="4BDAD85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_Toc277163341 \h </w:instrText>
      </w:r>
      <w:r>
        <w:rPr>
          <w:noProof/>
        </w:rPr>
      </w:r>
      <w:r>
        <w:rPr>
          <w:noProof/>
        </w:rPr>
        <w:fldChar w:fldCharType="separate"/>
      </w:r>
      <w:r>
        <w:rPr>
          <w:noProof/>
        </w:rPr>
        <w:t>23</w:t>
      </w:r>
      <w:r>
        <w:rPr>
          <w:noProof/>
        </w:rPr>
        <w:fldChar w:fldCharType="end"/>
      </w:r>
    </w:p>
    <w:p w14:paraId="25A9A76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_Toc277163342 \h </w:instrText>
      </w:r>
      <w:r>
        <w:rPr>
          <w:noProof/>
        </w:rPr>
      </w:r>
      <w:r>
        <w:rPr>
          <w:noProof/>
        </w:rPr>
        <w:fldChar w:fldCharType="separate"/>
      </w:r>
      <w:r>
        <w:rPr>
          <w:noProof/>
        </w:rPr>
        <w:t>24</w:t>
      </w:r>
      <w:r>
        <w:rPr>
          <w:noProof/>
        </w:rPr>
        <w:fldChar w:fldCharType="end"/>
      </w:r>
    </w:p>
    <w:p w14:paraId="78878CD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_Toc277163343 \h </w:instrText>
      </w:r>
      <w:r>
        <w:rPr>
          <w:noProof/>
        </w:rPr>
      </w:r>
      <w:r>
        <w:rPr>
          <w:noProof/>
        </w:rPr>
        <w:fldChar w:fldCharType="separate"/>
      </w:r>
      <w:r>
        <w:rPr>
          <w:noProof/>
        </w:rPr>
        <w:t>25</w:t>
      </w:r>
      <w:r>
        <w:rPr>
          <w:noProof/>
        </w:rPr>
        <w:fldChar w:fldCharType="end"/>
      </w:r>
    </w:p>
    <w:p w14:paraId="03338C1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_Toc277163344 \h </w:instrText>
      </w:r>
      <w:r>
        <w:rPr>
          <w:noProof/>
        </w:rPr>
      </w:r>
      <w:r>
        <w:rPr>
          <w:noProof/>
        </w:rPr>
        <w:fldChar w:fldCharType="separate"/>
      </w:r>
      <w:r>
        <w:rPr>
          <w:noProof/>
        </w:rPr>
        <w:t>26</w:t>
      </w:r>
      <w:r>
        <w:rPr>
          <w:noProof/>
        </w:rPr>
        <w:fldChar w:fldCharType="end"/>
      </w:r>
    </w:p>
    <w:p w14:paraId="6B933DB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_Toc277163345 \h </w:instrText>
      </w:r>
      <w:r>
        <w:rPr>
          <w:noProof/>
        </w:rPr>
      </w:r>
      <w:r>
        <w:rPr>
          <w:noProof/>
        </w:rPr>
        <w:fldChar w:fldCharType="separate"/>
      </w:r>
      <w:r>
        <w:rPr>
          <w:noProof/>
        </w:rPr>
        <w:t>27</w:t>
      </w:r>
      <w:r>
        <w:rPr>
          <w:noProof/>
        </w:rPr>
        <w:fldChar w:fldCharType="end"/>
      </w:r>
    </w:p>
    <w:p w14:paraId="0AB3F8D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_Toc277163346 \h </w:instrText>
      </w:r>
      <w:r>
        <w:rPr>
          <w:noProof/>
        </w:rPr>
      </w:r>
      <w:r>
        <w:rPr>
          <w:noProof/>
        </w:rPr>
        <w:fldChar w:fldCharType="separate"/>
      </w:r>
      <w:r>
        <w:rPr>
          <w:noProof/>
        </w:rPr>
        <w:t>27</w:t>
      </w:r>
      <w:r>
        <w:rPr>
          <w:noProof/>
        </w:rPr>
        <w:fldChar w:fldCharType="end"/>
      </w:r>
    </w:p>
    <w:p w14:paraId="355D383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_Toc277163347 \h </w:instrText>
      </w:r>
      <w:r>
        <w:rPr>
          <w:noProof/>
        </w:rPr>
      </w:r>
      <w:r>
        <w:rPr>
          <w:noProof/>
        </w:rPr>
        <w:fldChar w:fldCharType="separate"/>
      </w:r>
      <w:r>
        <w:rPr>
          <w:noProof/>
        </w:rPr>
        <w:t>28</w:t>
      </w:r>
      <w:r>
        <w:rPr>
          <w:noProof/>
        </w:rPr>
        <w:fldChar w:fldCharType="end"/>
      </w:r>
    </w:p>
    <w:p w14:paraId="5442DBC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_Toc277163348 \h </w:instrText>
      </w:r>
      <w:r>
        <w:rPr>
          <w:noProof/>
        </w:rPr>
      </w:r>
      <w:r>
        <w:rPr>
          <w:noProof/>
        </w:rPr>
        <w:fldChar w:fldCharType="separate"/>
      </w:r>
      <w:r>
        <w:rPr>
          <w:noProof/>
        </w:rPr>
        <w:t>29</w:t>
      </w:r>
      <w:r>
        <w:rPr>
          <w:noProof/>
        </w:rPr>
        <w:fldChar w:fldCharType="end"/>
      </w:r>
    </w:p>
    <w:p w14:paraId="23F6C29B" w14:textId="77777777" w:rsidR="00671FE7" w:rsidRDefault="00671FE7">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_Toc277163349 \h </w:instrText>
      </w:r>
      <w:r>
        <w:rPr>
          <w:noProof/>
        </w:rPr>
      </w:r>
      <w:r>
        <w:rPr>
          <w:noProof/>
        </w:rPr>
        <w:fldChar w:fldCharType="separate"/>
      </w:r>
      <w:r>
        <w:rPr>
          <w:noProof/>
        </w:rPr>
        <w:t>29</w:t>
      </w:r>
      <w:r>
        <w:rPr>
          <w:noProof/>
        </w:rPr>
        <w:fldChar w:fldCharType="end"/>
      </w:r>
    </w:p>
    <w:p w14:paraId="4C946F3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_Toc277163350 \h </w:instrText>
      </w:r>
      <w:r>
        <w:rPr>
          <w:noProof/>
        </w:rPr>
      </w:r>
      <w:r>
        <w:rPr>
          <w:noProof/>
        </w:rPr>
        <w:fldChar w:fldCharType="separate"/>
      </w:r>
      <w:r>
        <w:rPr>
          <w:noProof/>
        </w:rPr>
        <w:t>30</w:t>
      </w:r>
      <w:r>
        <w:rPr>
          <w:noProof/>
        </w:rPr>
        <w:fldChar w:fldCharType="end"/>
      </w:r>
    </w:p>
    <w:p w14:paraId="757AEEE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_Toc277163351 \h </w:instrText>
      </w:r>
      <w:r>
        <w:rPr>
          <w:noProof/>
        </w:rPr>
      </w:r>
      <w:r>
        <w:rPr>
          <w:noProof/>
        </w:rPr>
        <w:fldChar w:fldCharType="separate"/>
      </w:r>
      <w:r>
        <w:rPr>
          <w:noProof/>
        </w:rPr>
        <w:t>31</w:t>
      </w:r>
      <w:r>
        <w:rPr>
          <w:noProof/>
        </w:rPr>
        <w:fldChar w:fldCharType="end"/>
      </w:r>
    </w:p>
    <w:p w14:paraId="082B61D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_Toc277163352 \h </w:instrText>
      </w:r>
      <w:r>
        <w:rPr>
          <w:noProof/>
        </w:rPr>
      </w:r>
      <w:r>
        <w:rPr>
          <w:noProof/>
        </w:rPr>
        <w:fldChar w:fldCharType="separate"/>
      </w:r>
      <w:r>
        <w:rPr>
          <w:noProof/>
        </w:rPr>
        <w:t>31</w:t>
      </w:r>
      <w:r>
        <w:rPr>
          <w:noProof/>
        </w:rPr>
        <w:fldChar w:fldCharType="end"/>
      </w:r>
    </w:p>
    <w:p w14:paraId="03564E9B" w14:textId="77777777" w:rsidR="00671FE7" w:rsidRDefault="00671FE7">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_Toc277163353 \h </w:instrText>
      </w:r>
      <w:r>
        <w:rPr>
          <w:noProof/>
        </w:rPr>
      </w:r>
      <w:r>
        <w:rPr>
          <w:noProof/>
        </w:rPr>
        <w:fldChar w:fldCharType="separate"/>
      </w:r>
      <w:r>
        <w:rPr>
          <w:noProof/>
        </w:rPr>
        <w:t>32</w:t>
      </w:r>
      <w:r>
        <w:rPr>
          <w:noProof/>
        </w:rPr>
        <w:fldChar w:fldCharType="end"/>
      </w:r>
    </w:p>
    <w:p w14:paraId="2112325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_Toc277163354 \h </w:instrText>
      </w:r>
      <w:r>
        <w:rPr>
          <w:noProof/>
        </w:rPr>
      </w:r>
      <w:r>
        <w:rPr>
          <w:noProof/>
        </w:rPr>
        <w:fldChar w:fldCharType="separate"/>
      </w:r>
      <w:r>
        <w:rPr>
          <w:noProof/>
        </w:rPr>
        <w:t>33</w:t>
      </w:r>
      <w:r>
        <w:rPr>
          <w:noProof/>
        </w:rPr>
        <w:fldChar w:fldCharType="end"/>
      </w:r>
    </w:p>
    <w:p w14:paraId="522185D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_Toc277163355 \h </w:instrText>
      </w:r>
      <w:r>
        <w:rPr>
          <w:noProof/>
        </w:rPr>
      </w:r>
      <w:r>
        <w:rPr>
          <w:noProof/>
        </w:rPr>
        <w:fldChar w:fldCharType="separate"/>
      </w:r>
      <w:r>
        <w:rPr>
          <w:noProof/>
        </w:rPr>
        <w:t>34</w:t>
      </w:r>
      <w:r>
        <w:rPr>
          <w:noProof/>
        </w:rPr>
        <w:fldChar w:fldCharType="end"/>
      </w:r>
    </w:p>
    <w:p w14:paraId="6B17CA2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_Toc277163356 \h </w:instrText>
      </w:r>
      <w:r>
        <w:rPr>
          <w:noProof/>
        </w:rPr>
      </w:r>
      <w:r>
        <w:rPr>
          <w:noProof/>
        </w:rPr>
        <w:fldChar w:fldCharType="separate"/>
      </w:r>
      <w:r>
        <w:rPr>
          <w:noProof/>
        </w:rPr>
        <w:t>34</w:t>
      </w:r>
      <w:r>
        <w:rPr>
          <w:noProof/>
        </w:rPr>
        <w:fldChar w:fldCharType="end"/>
      </w:r>
    </w:p>
    <w:p w14:paraId="0AB3974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_Toc277163357 \h </w:instrText>
      </w:r>
      <w:r>
        <w:rPr>
          <w:noProof/>
        </w:rPr>
      </w:r>
      <w:r>
        <w:rPr>
          <w:noProof/>
        </w:rPr>
        <w:fldChar w:fldCharType="separate"/>
      </w:r>
      <w:r>
        <w:rPr>
          <w:noProof/>
        </w:rPr>
        <w:t>35</w:t>
      </w:r>
      <w:r>
        <w:rPr>
          <w:noProof/>
        </w:rPr>
        <w:fldChar w:fldCharType="end"/>
      </w:r>
    </w:p>
    <w:p w14:paraId="26BF7FE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_Toc277163358 \h </w:instrText>
      </w:r>
      <w:r>
        <w:rPr>
          <w:noProof/>
        </w:rPr>
      </w:r>
      <w:r>
        <w:rPr>
          <w:noProof/>
        </w:rPr>
        <w:fldChar w:fldCharType="separate"/>
      </w:r>
      <w:r>
        <w:rPr>
          <w:noProof/>
        </w:rPr>
        <w:t>36</w:t>
      </w:r>
      <w:r>
        <w:rPr>
          <w:noProof/>
        </w:rPr>
        <w:fldChar w:fldCharType="end"/>
      </w:r>
    </w:p>
    <w:p w14:paraId="1B9A4CC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_Toc277163359 \h </w:instrText>
      </w:r>
      <w:r>
        <w:rPr>
          <w:noProof/>
        </w:rPr>
      </w:r>
      <w:r>
        <w:rPr>
          <w:noProof/>
        </w:rPr>
        <w:fldChar w:fldCharType="separate"/>
      </w:r>
      <w:r>
        <w:rPr>
          <w:noProof/>
        </w:rPr>
        <w:t>37</w:t>
      </w:r>
      <w:r>
        <w:rPr>
          <w:noProof/>
        </w:rPr>
        <w:fldChar w:fldCharType="end"/>
      </w:r>
    </w:p>
    <w:p w14:paraId="097F7CC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_Toc277163360 \h </w:instrText>
      </w:r>
      <w:r>
        <w:rPr>
          <w:noProof/>
        </w:rPr>
      </w:r>
      <w:r>
        <w:rPr>
          <w:noProof/>
        </w:rPr>
        <w:fldChar w:fldCharType="separate"/>
      </w:r>
      <w:r>
        <w:rPr>
          <w:noProof/>
        </w:rPr>
        <w:t>37</w:t>
      </w:r>
      <w:r>
        <w:rPr>
          <w:noProof/>
        </w:rPr>
        <w:fldChar w:fldCharType="end"/>
      </w:r>
    </w:p>
    <w:p w14:paraId="7AE2B10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_Toc277163361 \h </w:instrText>
      </w:r>
      <w:r>
        <w:rPr>
          <w:noProof/>
        </w:rPr>
      </w:r>
      <w:r>
        <w:rPr>
          <w:noProof/>
        </w:rPr>
        <w:fldChar w:fldCharType="separate"/>
      </w:r>
      <w:r>
        <w:rPr>
          <w:noProof/>
        </w:rPr>
        <w:t>38</w:t>
      </w:r>
      <w:r>
        <w:rPr>
          <w:noProof/>
        </w:rPr>
        <w:fldChar w:fldCharType="end"/>
      </w:r>
    </w:p>
    <w:p w14:paraId="65ADAE4F" w14:textId="77777777" w:rsidR="00671FE7" w:rsidRDefault="00671FE7">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_Toc277163362 \h </w:instrText>
      </w:r>
      <w:r>
        <w:rPr>
          <w:noProof/>
        </w:rPr>
      </w:r>
      <w:r>
        <w:rPr>
          <w:noProof/>
        </w:rPr>
        <w:fldChar w:fldCharType="separate"/>
      </w:r>
      <w:r>
        <w:rPr>
          <w:noProof/>
        </w:rPr>
        <w:t>38</w:t>
      </w:r>
      <w:r>
        <w:rPr>
          <w:noProof/>
        </w:rPr>
        <w:fldChar w:fldCharType="end"/>
      </w:r>
    </w:p>
    <w:p w14:paraId="5304EE08" w14:textId="77777777" w:rsidR="00671FE7" w:rsidRDefault="00671FE7">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_Toc277163363 \h </w:instrText>
      </w:r>
      <w:r>
        <w:rPr>
          <w:noProof/>
        </w:rPr>
      </w:r>
      <w:r>
        <w:rPr>
          <w:noProof/>
        </w:rPr>
        <w:fldChar w:fldCharType="separate"/>
      </w:r>
      <w:r>
        <w:rPr>
          <w:noProof/>
        </w:rPr>
        <w:t>39</w:t>
      </w:r>
      <w:r>
        <w:rPr>
          <w:noProof/>
        </w:rPr>
        <w:fldChar w:fldCharType="end"/>
      </w:r>
    </w:p>
    <w:p w14:paraId="7F2C80D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_Toc277163364 \h </w:instrText>
      </w:r>
      <w:r>
        <w:rPr>
          <w:noProof/>
        </w:rPr>
      </w:r>
      <w:r>
        <w:rPr>
          <w:noProof/>
        </w:rPr>
        <w:fldChar w:fldCharType="separate"/>
      </w:r>
      <w:r>
        <w:rPr>
          <w:noProof/>
        </w:rPr>
        <w:t>39</w:t>
      </w:r>
      <w:r>
        <w:rPr>
          <w:noProof/>
        </w:rPr>
        <w:fldChar w:fldCharType="end"/>
      </w:r>
    </w:p>
    <w:p w14:paraId="6958CE4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_Toc277163365 \h </w:instrText>
      </w:r>
      <w:r>
        <w:rPr>
          <w:noProof/>
        </w:rPr>
      </w:r>
      <w:r>
        <w:rPr>
          <w:noProof/>
        </w:rPr>
        <w:fldChar w:fldCharType="separate"/>
      </w:r>
      <w:r>
        <w:rPr>
          <w:noProof/>
        </w:rPr>
        <w:t>40</w:t>
      </w:r>
      <w:r>
        <w:rPr>
          <w:noProof/>
        </w:rPr>
        <w:fldChar w:fldCharType="end"/>
      </w:r>
    </w:p>
    <w:p w14:paraId="0EEEE0A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_Toc277163366 \h </w:instrText>
      </w:r>
      <w:r>
        <w:rPr>
          <w:noProof/>
        </w:rPr>
      </w:r>
      <w:r>
        <w:rPr>
          <w:noProof/>
        </w:rPr>
        <w:fldChar w:fldCharType="separate"/>
      </w:r>
      <w:r>
        <w:rPr>
          <w:noProof/>
        </w:rPr>
        <w:t>40</w:t>
      </w:r>
      <w:r>
        <w:rPr>
          <w:noProof/>
        </w:rPr>
        <w:fldChar w:fldCharType="end"/>
      </w:r>
    </w:p>
    <w:p w14:paraId="7D2D0C2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_Toc277163367 \h </w:instrText>
      </w:r>
      <w:r>
        <w:rPr>
          <w:noProof/>
        </w:rPr>
      </w:r>
      <w:r>
        <w:rPr>
          <w:noProof/>
        </w:rPr>
        <w:fldChar w:fldCharType="separate"/>
      </w:r>
      <w:r>
        <w:rPr>
          <w:noProof/>
        </w:rPr>
        <w:t>40</w:t>
      </w:r>
      <w:r>
        <w:rPr>
          <w:noProof/>
        </w:rPr>
        <w:fldChar w:fldCharType="end"/>
      </w:r>
    </w:p>
    <w:p w14:paraId="4437474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_Toc277163368 \h </w:instrText>
      </w:r>
      <w:r>
        <w:rPr>
          <w:noProof/>
        </w:rPr>
      </w:r>
      <w:r>
        <w:rPr>
          <w:noProof/>
        </w:rPr>
        <w:fldChar w:fldCharType="separate"/>
      </w:r>
      <w:r>
        <w:rPr>
          <w:noProof/>
        </w:rPr>
        <w:t>40</w:t>
      </w:r>
      <w:r>
        <w:rPr>
          <w:noProof/>
        </w:rPr>
        <w:fldChar w:fldCharType="end"/>
      </w:r>
    </w:p>
    <w:p w14:paraId="17B70B7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_Toc277163369 \h </w:instrText>
      </w:r>
      <w:r>
        <w:rPr>
          <w:noProof/>
        </w:rPr>
      </w:r>
      <w:r>
        <w:rPr>
          <w:noProof/>
        </w:rPr>
        <w:fldChar w:fldCharType="separate"/>
      </w:r>
      <w:r>
        <w:rPr>
          <w:noProof/>
        </w:rPr>
        <w:t>41</w:t>
      </w:r>
      <w:r>
        <w:rPr>
          <w:noProof/>
        </w:rPr>
        <w:fldChar w:fldCharType="end"/>
      </w:r>
    </w:p>
    <w:p w14:paraId="643EF04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_Toc277163370 \h </w:instrText>
      </w:r>
      <w:r>
        <w:rPr>
          <w:noProof/>
        </w:rPr>
      </w:r>
      <w:r>
        <w:rPr>
          <w:noProof/>
        </w:rPr>
        <w:fldChar w:fldCharType="separate"/>
      </w:r>
      <w:r>
        <w:rPr>
          <w:noProof/>
        </w:rPr>
        <w:t>41</w:t>
      </w:r>
      <w:r>
        <w:rPr>
          <w:noProof/>
        </w:rPr>
        <w:fldChar w:fldCharType="end"/>
      </w:r>
    </w:p>
    <w:p w14:paraId="5D94A1C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_Toc277163371 \h </w:instrText>
      </w:r>
      <w:r>
        <w:rPr>
          <w:noProof/>
        </w:rPr>
      </w:r>
      <w:r>
        <w:rPr>
          <w:noProof/>
        </w:rPr>
        <w:fldChar w:fldCharType="separate"/>
      </w:r>
      <w:r>
        <w:rPr>
          <w:noProof/>
        </w:rPr>
        <w:t>43</w:t>
      </w:r>
      <w:r>
        <w:rPr>
          <w:noProof/>
        </w:rPr>
        <w:fldChar w:fldCharType="end"/>
      </w:r>
    </w:p>
    <w:p w14:paraId="2A0FC5F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_Toc277163372 \h </w:instrText>
      </w:r>
      <w:r>
        <w:rPr>
          <w:noProof/>
        </w:rPr>
      </w:r>
      <w:r>
        <w:rPr>
          <w:noProof/>
        </w:rPr>
        <w:fldChar w:fldCharType="separate"/>
      </w:r>
      <w:r>
        <w:rPr>
          <w:noProof/>
        </w:rPr>
        <w:t>43</w:t>
      </w:r>
      <w:r>
        <w:rPr>
          <w:noProof/>
        </w:rPr>
        <w:fldChar w:fldCharType="end"/>
      </w:r>
    </w:p>
    <w:p w14:paraId="3A2A2058"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_Toc277163373 \h </w:instrText>
      </w:r>
      <w:r>
        <w:rPr>
          <w:noProof/>
        </w:rPr>
      </w:r>
      <w:r>
        <w:rPr>
          <w:noProof/>
        </w:rPr>
        <w:fldChar w:fldCharType="separate"/>
      </w:r>
      <w:r>
        <w:rPr>
          <w:noProof/>
        </w:rPr>
        <w:t>43</w:t>
      </w:r>
      <w:r>
        <w:rPr>
          <w:noProof/>
        </w:rPr>
        <w:fldChar w:fldCharType="end"/>
      </w:r>
    </w:p>
    <w:p w14:paraId="7D27AFB9"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_Toc277163374 \h </w:instrText>
      </w:r>
      <w:r>
        <w:rPr>
          <w:noProof/>
        </w:rPr>
      </w:r>
      <w:r>
        <w:rPr>
          <w:noProof/>
        </w:rPr>
        <w:fldChar w:fldCharType="separate"/>
      </w:r>
      <w:r>
        <w:rPr>
          <w:noProof/>
        </w:rPr>
        <w:t>43</w:t>
      </w:r>
      <w:r>
        <w:rPr>
          <w:noProof/>
        </w:rPr>
        <w:fldChar w:fldCharType="end"/>
      </w:r>
    </w:p>
    <w:p w14:paraId="768D51A7"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_Toc277163375 \h </w:instrText>
      </w:r>
      <w:r>
        <w:rPr>
          <w:noProof/>
        </w:rPr>
      </w:r>
      <w:r>
        <w:rPr>
          <w:noProof/>
        </w:rPr>
        <w:fldChar w:fldCharType="separate"/>
      </w:r>
      <w:r>
        <w:rPr>
          <w:noProof/>
        </w:rPr>
        <w:t>44</w:t>
      </w:r>
      <w:r>
        <w:rPr>
          <w:noProof/>
        </w:rPr>
        <w:fldChar w:fldCharType="end"/>
      </w:r>
    </w:p>
    <w:p w14:paraId="268260D7"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_Toc277163376 \h </w:instrText>
      </w:r>
      <w:r>
        <w:rPr>
          <w:noProof/>
        </w:rPr>
      </w:r>
      <w:r>
        <w:rPr>
          <w:noProof/>
        </w:rPr>
        <w:fldChar w:fldCharType="separate"/>
      </w:r>
      <w:r>
        <w:rPr>
          <w:noProof/>
        </w:rPr>
        <w:t>44</w:t>
      </w:r>
      <w:r>
        <w:rPr>
          <w:noProof/>
        </w:rPr>
        <w:fldChar w:fldCharType="end"/>
      </w:r>
    </w:p>
    <w:p w14:paraId="72C9E49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_Toc277163377 \h </w:instrText>
      </w:r>
      <w:r>
        <w:rPr>
          <w:noProof/>
        </w:rPr>
      </w:r>
      <w:r>
        <w:rPr>
          <w:noProof/>
        </w:rPr>
        <w:fldChar w:fldCharType="separate"/>
      </w:r>
      <w:r>
        <w:rPr>
          <w:noProof/>
        </w:rPr>
        <w:t>44</w:t>
      </w:r>
      <w:r>
        <w:rPr>
          <w:noProof/>
        </w:rPr>
        <w:fldChar w:fldCharType="end"/>
      </w:r>
    </w:p>
    <w:p w14:paraId="4653F99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_Toc277163378 \h </w:instrText>
      </w:r>
      <w:r>
        <w:rPr>
          <w:noProof/>
        </w:rPr>
      </w:r>
      <w:r>
        <w:rPr>
          <w:noProof/>
        </w:rPr>
        <w:fldChar w:fldCharType="separate"/>
      </w:r>
      <w:r>
        <w:rPr>
          <w:noProof/>
        </w:rPr>
        <w:t>45</w:t>
      </w:r>
      <w:r>
        <w:rPr>
          <w:noProof/>
        </w:rPr>
        <w:fldChar w:fldCharType="end"/>
      </w:r>
    </w:p>
    <w:p w14:paraId="1E9B8D59"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_Toc277163379 \h </w:instrText>
      </w:r>
      <w:r>
        <w:rPr>
          <w:noProof/>
        </w:rPr>
      </w:r>
      <w:r>
        <w:rPr>
          <w:noProof/>
        </w:rPr>
        <w:fldChar w:fldCharType="separate"/>
      </w:r>
      <w:r>
        <w:rPr>
          <w:noProof/>
        </w:rPr>
        <w:t>45</w:t>
      </w:r>
      <w:r>
        <w:rPr>
          <w:noProof/>
        </w:rPr>
        <w:fldChar w:fldCharType="end"/>
      </w:r>
    </w:p>
    <w:p w14:paraId="508A413C"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_Toc277163380 \h </w:instrText>
      </w:r>
      <w:r>
        <w:rPr>
          <w:noProof/>
        </w:rPr>
      </w:r>
      <w:r>
        <w:rPr>
          <w:noProof/>
        </w:rPr>
        <w:fldChar w:fldCharType="separate"/>
      </w:r>
      <w:r>
        <w:rPr>
          <w:noProof/>
        </w:rPr>
        <w:t>45</w:t>
      </w:r>
      <w:r>
        <w:rPr>
          <w:noProof/>
        </w:rPr>
        <w:fldChar w:fldCharType="end"/>
      </w:r>
    </w:p>
    <w:p w14:paraId="62F57396"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_Toc277163381 \h </w:instrText>
      </w:r>
      <w:r>
        <w:rPr>
          <w:noProof/>
        </w:rPr>
      </w:r>
      <w:r>
        <w:rPr>
          <w:noProof/>
        </w:rPr>
        <w:fldChar w:fldCharType="separate"/>
      </w:r>
      <w:r>
        <w:rPr>
          <w:noProof/>
        </w:rPr>
        <w:t>45</w:t>
      </w:r>
      <w:r>
        <w:rPr>
          <w:noProof/>
        </w:rPr>
        <w:fldChar w:fldCharType="end"/>
      </w:r>
    </w:p>
    <w:p w14:paraId="7D6024B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_Toc277163382 \h </w:instrText>
      </w:r>
      <w:r>
        <w:rPr>
          <w:noProof/>
        </w:rPr>
      </w:r>
      <w:r>
        <w:rPr>
          <w:noProof/>
        </w:rPr>
        <w:fldChar w:fldCharType="separate"/>
      </w:r>
      <w:r>
        <w:rPr>
          <w:noProof/>
        </w:rPr>
        <w:t>46</w:t>
      </w:r>
      <w:r>
        <w:rPr>
          <w:noProof/>
        </w:rPr>
        <w:fldChar w:fldCharType="end"/>
      </w:r>
    </w:p>
    <w:p w14:paraId="6C6CAD6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_Toc277163383 \h </w:instrText>
      </w:r>
      <w:r>
        <w:rPr>
          <w:noProof/>
        </w:rPr>
      </w:r>
      <w:r>
        <w:rPr>
          <w:noProof/>
        </w:rPr>
        <w:fldChar w:fldCharType="separate"/>
      </w:r>
      <w:r>
        <w:rPr>
          <w:noProof/>
        </w:rPr>
        <w:t>46</w:t>
      </w:r>
      <w:r>
        <w:rPr>
          <w:noProof/>
        </w:rPr>
        <w:fldChar w:fldCharType="end"/>
      </w:r>
    </w:p>
    <w:p w14:paraId="20447806"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_Toc277163384 \h </w:instrText>
      </w:r>
      <w:r>
        <w:rPr>
          <w:noProof/>
        </w:rPr>
      </w:r>
      <w:r>
        <w:rPr>
          <w:noProof/>
        </w:rPr>
        <w:fldChar w:fldCharType="separate"/>
      </w:r>
      <w:r>
        <w:rPr>
          <w:noProof/>
        </w:rPr>
        <w:t>46</w:t>
      </w:r>
      <w:r>
        <w:rPr>
          <w:noProof/>
        </w:rPr>
        <w:fldChar w:fldCharType="end"/>
      </w:r>
    </w:p>
    <w:p w14:paraId="7DBD358C" w14:textId="77777777" w:rsidR="00671FE7" w:rsidRDefault="00671FE7">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_Toc277163385 \h </w:instrText>
      </w:r>
      <w:r>
        <w:rPr>
          <w:noProof/>
        </w:rPr>
      </w:r>
      <w:r>
        <w:rPr>
          <w:noProof/>
        </w:rPr>
        <w:fldChar w:fldCharType="separate"/>
      </w:r>
      <w:r>
        <w:rPr>
          <w:noProof/>
        </w:rPr>
        <w:t>47</w:t>
      </w:r>
      <w:r>
        <w:rPr>
          <w:noProof/>
        </w:rPr>
        <w:fldChar w:fldCharType="end"/>
      </w:r>
    </w:p>
    <w:p w14:paraId="5EBC44F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_Toc277163386 \h </w:instrText>
      </w:r>
      <w:r>
        <w:rPr>
          <w:noProof/>
        </w:rPr>
      </w:r>
      <w:r>
        <w:rPr>
          <w:noProof/>
        </w:rPr>
        <w:fldChar w:fldCharType="separate"/>
      </w:r>
      <w:r>
        <w:rPr>
          <w:noProof/>
        </w:rPr>
        <w:t>47</w:t>
      </w:r>
      <w:r>
        <w:rPr>
          <w:noProof/>
        </w:rPr>
        <w:fldChar w:fldCharType="end"/>
      </w:r>
    </w:p>
    <w:p w14:paraId="77AF143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_Toc277163387 \h </w:instrText>
      </w:r>
      <w:r>
        <w:rPr>
          <w:noProof/>
        </w:rPr>
      </w:r>
      <w:r>
        <w:rPr>
          <w:noProof/>
        </w:rPr>
        <w:fldChar w:fldCharType="separate"/>
      </w:r>
      <w:r>
        <w:rPr>
          <w:noProof/>
        </w:rPr>
        <w:t>48</w:t>
      </w:r>
      <w:r>
        <w:rPr>
          <w:noProof/>
        </w:rPr>
        <w:fldChar w:fldCharType="end"/>
      </w:r>
    </w:p>
    <w:p w14:paraId="12A87E2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_Toc277163388 \h </w:instrText>
      </w:r>
      <w:r>
        <w:rPr>
          <w:noProof/>
        </w:rPr>
      </w:r>
      <w:r>
        <w:rPr>
          <w:noProof/>
        </w:rPr>
        <w:fldChar w:fldCharType="separate"/>
      </w:r>
      <w:r>
        <w:rPr>
          <w:noProof/>
        </w:rPr>
        <w:t>48</w:t>
      </w:r>
      <w:r>
        <w:rPr>
          <w:noProof/>
        </w:rPr>
        <w:fldChar w:fldCharType="end"/>
      </w:r>
    </w:p>
    <w:p w14:paraId="64FD03F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_Toc277163389 \h </w:instrText>
      </w:r>
      <w:r>
        <w:rPr>
          <w:noProof/>
        </w:rPr>
      </w:r>
      <w:r>
        <w:rPr>
          <w:noProof/>
        </w:rPr>
        <w:fldChar w:fldCharType="separate"/>
      </w:r>
      <w:r>
        <w:rPr>
          <w:noProof/>
        </w:rPr>
        <w:t>49</w:t>
      </w:r>
      <w:r>
        <w:rPr>
          <w:noProof/>
        </w:rPr>
        <w:fldChar w:fldCharType="end"/>
      </w:r>
    </w:p>
    <w:p w14:paraId="598E44D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_Toc277163390 \h </w:instrText>
      </w:r>
      <w:r>
        <w:rPr>
          <w:noProof/>
        </w:rPr>
      </w:r>
      <w:r>
        <w:rPr>
          <w:noProof/>
        </w:rPr>
        <w:fldChar w:fldCharType="separate"/>
      </w:r>
      <w:r>
        <w:rPr>
          <w:noProof/>
        </w:rPr>
        <w:t>50</w:t>
      </w:r>
      <w:r>
        <w:rPr>
          <w:noProof/>
        </w:rPr>
        <w:fldChar w:fldCharType="end"/>
      </w:r>
    </w:p>
    <w:p w14:paraId="41F2EC34" w14:textId="77777777" w:rsidR="00671FE7" w:rsidRDefault="00671FE7">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_Toc277163391 \h </w:instrText>
      </w:r>
      <w:r>
        <w:rPr>
          <w:noProof/>
        </w:rPr>
      </w:r>
      <w:r>
        <w:rPr>
          <w:noProof/>
        </w:rPr>
        <w:fldChar w:fldCharType="separate"/>
      </w:r>
      <w:r>
        <w:rPr>
          <w:noProof/>
        </w:rPr>
        <w:t>51</w:t>
      </w:r>
      <w:r>
        <w:rPr>
          <w:noProof/>
        </w:rPr>
        <w:fldChar w:fldCharType="end"/>
      </w:r>
    </w:p>
    <w:p w14:paraId="1F5C5E6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_Toc277163392 \h </w:instrText>
      </w:r>
      <w:r>
        <w:rPr>
          <w:noProof/>
        </w:rPr>
      </w:r>
      <w:r>
        <w:rPr>
          <w:noProof/>
        </w:rPr>
        <w:fldChar w:fldCharType="separate"/>
      </w:r>
      <w:r>
        <w:rPr>
          <w:noProof/>
        </w:rPr>
        <w:t>51</w:t>
      </w:r>
      <w:r>
        <w:rPr>
          <w:noProof/>
        </w:rPr>
        <w:fldChar w:fldCharType="end"/>
      </w:r>
    </w:p>
    <w:p w14:paraId="359E9B9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_Toc277163393 \h </w:instrText>
      </w:r>
      <w:r>
        <w:rPr>
          <w:noProof/>
        </w:rPr>
      </w:r>
      <w:r>
        <w:rPr>
          <w:noProof/>
        </w:rPr>
        <w:fldChar w:fldCharType="separate"/>
      </w:r>
      <w:r>
        <w:rPr>
          <w:noProof/>
        </w:rPr>
        <w:t>52</w:t>
      </w:r>
      <w:r>
        <w:rPr>
          <w:noProof/>
        </w:rPr>
        <w:fldChar w:fldCharType="end"/>
      </w:r>
    </w:p>
    <w:p w14:paraId="20C4BC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_Toc277163394 \h </w:instrText>
      </w:r>
      <w:r>
        <w:rPr>
          <w:noProof/>
        </w:rPr>
      </w:r>
      <w:r>
        <w:rPr>
          <w:noProof/>
        </w:rPr>
        <w:fldChar w:fldCharType="separate"/>
      </w:r>
      <w:r>
        <w:rPr>
          <w:noProof/>
        </w:rPr>
        <w:t>54</w:t>
      </w:r>
      <w:r>
        <w:rPr>
          <w:noProof/>
        </w:rPr>
        <w:fldChar w:fldCharType="end"/>
      </w:r>
    </w:p>
    <w:p w14:paraId="367080F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_Toc277163395 \h </w:instrText>
      </w:r>
      <w:r>
        <w:rPr>
          <w:noProof/>
        </w:rPr>
      </w:r>
      <w:r>
        <w:rPr>
          <w:noProof/>
        </w:rPr>
        <w:fldChar w:fldCharType="separate"/>
      </w:r>
      <w:r>
        <w:rPr>
          <w:noProof/>
        </w:rPr>
        <w:t>55</w:t>
      </w:r>
      <w:r>
        <w:rPr>
          <w:noProof/>
        </w:rPr>
        <w:fldChar w:fldCharType="end"/>
      </w:r>
    </w:p>
    <w:p w14:paraId="15106F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_Toc277163396 \h </w:instrText>
      </w:r>
      <w:r>
        <w:rPr>
          <w:noProof/>
        </w:rPr>
      </w:r>
      <w:r>
        <w:rPr>
          <w:noProof/>
        </w:rPr>
        <w:fldChar w:fldCharType="separate"/>
      </w:r>
      <w:r>
        <w:rPr>
          <w:noProof/>
        </w:rPr>
        <w:t>55</w:t>
      </w:r>
      <w:r>
        <w:rPr>
          <w:noProof/>
        </w:rPr>
        <w:fldChar w:fldCharType="end"/>
      </w:r>
    </w:p>
    <w:p w14:paraId="32A2BC07" w14:textId="77777777" w:rsidR="00671FE7" w:rsidRDefault="00671FE7">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_Toc277163397 \h </w:instrText>
      </w:r>
      <w:r>
        <w:rPr>
          <w:noProof/>
        </w:rPr>
      </w:r>
      <w:r>
        <w:rPr>
          <w:noProof/>
        </w:rPr>
        <w:fldChar w:fldCharType="separate"/>
      </w:r>
      <w:r>
        <w:rPr>
          <w:noProof/>
        </w:rPr>
        <w:t>56</w:t>
      </w:r>
      <w:r>
        <w:rPr>
          <w:noProof/>
        </w:rPr>
        <w:fldChar w:fldCharType="end"/>
      </w:r>
    </w:p>
    <w:p w14:paraId="281425B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_Toc277163398 \h </w:instrText>
      </w:r>
      <w:r>
        <w:rPr>
          <w:noProof/>
        </w:rPr>
      </w:r>
      <w:r>
        <w:rPr>
          <w:noProof/>
        </w:rPr>
        <w:fldChar w:fldCharType="separate"/>
      </w:r>
      <w:r>
        <w:rPr>
          <w:noProof/>
        </w:rPr>
        <w:t>57</w:t>
      </w:r>
      <w:r>
        <w:rPr>
          <w:noProof/>
        </w:rPr>
        <w:fldChar w:fldCharType="end"/>
      </w:r>
    </w:p>
    <w:p w14:paraId="27F7E12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_Toc277163399 \h </w:instrText>
      </w:r>
      <w:r>
        <w:rPr>
          <w:noProof/>
        </w:rPr>
      </w:r>
      <w:r>
        <w:rPr>
          <w:noProof/>
        </w:rPr>
        <w:fldChar w:fldCharType="separate"/>
      </w:r>
      <w:r>
        <w:rPr>
          <w:noProof/>
        </w:rPr>
        <w:t>58</w:t>
      </w:r>
      <w:r>
        <w:rPr>
          <w:noProof/>
        </w:rPr>
        <w:fldChar w:fldCharType="end"/>
      </w:r>
    </w:p>
    <w:p w14:paraId="6B848E4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_Toc277163400 \h </w:instrText>
      </w:r>
      <w:r>
        <w:rPr>
          <w:noProof/>
        </w:rPr>
      </w:r>
      <w:r>
        <w:rPr>
          <w:noProof/>
        </w:rPr>
        <w:fldChar w:fldCharType="separate"/>
      </w:r>
      <w:r>
        <w:rPr>
          <w:noProof/>
        </w:rPr>
        <w:t>59</w:t>
      </w:r>
      <w:r>
        <w:rPr>
          <w:noProof/>
        </w:rPr>
        <w:fldChar w:fldCharType="end"/>
      </w:r>
    </w:p>
    <w:p w14:paraId="5753D53F" w14:textId="77777777" w:rsidR="00671FE7" w:rsidRDefault="00671FE7">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_Toc277163401 \h </w:instrText>
      </w:r>
      <w:r>
        <w:rPr>
          <w:noProof/>
        </w:rPr>
      </w:r>
      <w:r>
        <w:rPr>
          <w:noProof/>
        </w:rPr>
        <w:fldChar w:fldCharType="separate"/>
      </w:r>
      <w:r>
        <w:rPr>
          <w:noProof/>
        </w:rPr>
        <w:t>60</w:t>
      </w:r>
      <w:r>
        <w:rPr>
          <w:noProof/>
        </w:rPr>
        <w:fldChar w:fldCharType="end"/>
      </w:r>
    </w:p>
    <w:p w14:paraId="4628B16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_Toc277163402 \h </w:instrText>
      </w:r>
      <w:r>
        <w:rPr>
          <w:noProof/>
        </w:rPr>
      </w:r>
      <w:r>
        <w:rPr>
          <w:noProof/>
        </w:rPr>
        <w:fldChar w:fldCharType="separate"/>
      </w:r>
      <w:r>
        <w:rPr>
          <w:noProof/>
        </w:rPr>
        <w:t>60</w:t>
      </w:r>
      <w:r>
        <w:rPr>
          <w:noProof/>
        </w:rPr>
        <w:fldChar w:fldCharType="end"/>
      </w:r>
    </w:p>
    <w:p w14:paraId="222B466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_Toc277163403 \h </w:instrText>
      </w:r>
      <w:r>
        <w:rPr>
          <w:noProof/>
        </w:rPr>
      </w:r>
      <w:r>
        <w:rPr>
          <w:noProof/>
        </w:rPr>
        <w:fldChar w:fldCharType="separate"/>
      </w:r>
      <w:r>
        <w:rPr>
          <w:noProof/>
        </w:rPr>
        <w:t>61</w:t>
      </w:r>
      <w:r>
        <w:rPr>
          <w:noProof/>
        </w:rPr>
        <w:fldChar w:fldCharType="end"/>
      </w:r>
    </w:p>
    <w:p w14:paraId="7139239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_Toc277163404 \h </w:instrText>
      </w:r>
      <w:r>
        <w:rPr>
          <w:noProof/>
        </w:rPr>
      </w:r>
      <w:r>
        <w:rPr>
          <w:noProof/>
        </w:rPr>
        <w:fldChar w:fldCharType="separate"/>
      </w:r>
      <w:r>
        <w:rPr>
          <w:noProof/>
        </w:rPr>
        <w:t>61</w:t>
      </w:r>
      <w:r>
        <w:rPr>
          <w:noProof/>
        </w:rPr>
        <w:fldChar w:fldCharType="end"/>
      </w:r>
    </w:p>
    <w:p w14:paraId="3817B5A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_Toc277163405 \h </w:instrText>
      </w:r>
      <w:r>
        <w:rPr>
          <w:noProof/>
        </w:rPr>
      </w:r>
      <w:r>
        <w:rPr>
          <w:noProof/>
        </w:rPr>
        <w:fldChar w:fldCharType="separate"/>
      </w:r>
      <w:r>
        <w:rPr>
          <w:noProof/>
        </w:rPr>
        <w:t>61</w:t>
      </w:r>
      <w:r>
        <w:rPr>
          <w:noProof/>
        </w:rPr>
        <w:fldChar w:fldCharType="end"/>
      </w:r>
    </w:p>
    <w:p w14:paraId="00A04799" w14:textId="77777777" w:rsidR="00671FE7" w:rsidRDefault="00671FE7">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_Toc277163406 \h </w:instrText>
      </w:r>
      <w:r>
        <w:rPr>
          <w:noProof/>
        </w:rPr>
      </w:r>
      <w:r>
        <w:rPr>
          <w:noProof/>
        </w:rPr>
        <w:fldChar w:fldCharType="separate"/>
      </w:r>
      <w:r>
        <w:rPr>
          <w:noProof/>
        </w:rPr>
        <w:t>62</w:t>
      </w:r>
      <w:r>
        <w:rPr>
          <w:noProof/>
        </w:rPr>
        <w:fldChar w:fldCharType="end"/>
      </w:r>
    </w:p>
    <w:p w14:paraId="1FE765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_Toc277163407 \h </w:instrText>
      </w:r>
      <w:r>
        <w:rPr>
          <w:noProof/>
        </w:rPr>
      </w:r>
      <w:r>
        <w:rPr>
          <w:noProof/>
        </w:rPr>
        <w:fldChar w:fldCharType="separate"/>
      </w:r>
      <w:r>
        <w:rPr>
          <w:noProof/>
        </w:rPr>
        <w:t>63</w:t>
      </w:r>
      <w:r>
        <w:rPr>
          <w:noProof/>
        </w:rPr>
        <w:fldChar w:fldCharType="end"/>
      </w:r>
    </w:p>
    <w:p w14:paraId="0B1DF92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_Toc277163408 \h </w:instrText>
      </w:r>
      <w:r>
        <w:rPr>
          <w:noProof/>
        </w:rPr>
      </w:r>
      <w:r>
        <w:rPr>
          <w:noProof/>
        </w:rPr>
        <w:fldChar w:fldCharType="separate"/>
      </w:r>
      <w:r>
        <w:rPr>
          <w:noProof/>
        </w:rPr>
        <w:t>64</w:t>
      </w:r>
      <w:r>
        <w:rPr>
          <w:noProof/>
        </w:rPr>
        <w:fldChar w:fldCharType="end"/>
      </w:r>
    </w:p>
    <w:p w14:paraId="17EC0B5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_Toc277163409 \h </w:instrText>
      </w:r>
      <w:r>
        <w:rPr>
          <w:noProof/>
        </w:rPr>
      </w:r>
      <w:r>
        <w:rPr>
          <w:noProof/>
        </w:rPr>
        <w:fldChar w:fldCharType="separate"/>
      </w:r>
      <w:r>
        <w:rPr>
          <w:noProof/>
        </w:rPr>
        <w:t>64</w:t>
      </w:r>
      <w:r>
        <w:rPr>
          <w:noProof/>
        </w:rPr>
        <w:fldChar w:fldCharType="end"/>
      </w:r>
    </w:p>
    <w:p w14:paraId="557B292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_Toc277163410 \h </w:instrText>
      </w:r>
      <w:r>
        <w:rPr>
          <w:noProof/>
        </w:rPr>
      </w:r>
      <w:r>
        <w:rPr>
          <w:noProof/>
        </w:rPr>
        <w:fldChar w:fldCharType="separate"/>
      </w:r>
      <w:r>
        <w:rPr>
          <w:noProof/>
        </w:rPr>
        <w:t>64</w:t>
      </w:r>
      <w:r>
        <w:rPr>
          <w:noProof/>
        </w:rPr>
        <w:fldChar w:fldCharType="end"/>
      </w:r>
    </w:p>
    <w:p w14:paraId="70E7D0D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_Toc277163411 \h </w:instrText>
      </w:r>
      <w:r>
        <w:rPr>
          <w:noProof/>
        </w:rPr>
      </w:r>
      <w:r>
        <w:rPr>
          <w:noProof/>
        </w:rPr>
        <w:fldChar w:fldCharType="separate"/>
      </w:r>
      <w:r>
        <w:rPr>
          <w:noProof/>
        </w:rPr>
        <w:t>65</w:t>
      </w:r>
      <w:r>
        <w:rPr>
          <w:noProof/>
        </w:rPr>
        <w:fldChar w:fldCharType="end"/>
      </w:r>
    </w:p>
    <w:p w14:paraId="0843CBA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_Toc277163412 \h </w:instrText>
      </w:r>
      <w:r>
        <w:rPr>
          <w:noProof/>
        </w:rPr>
      </w:r>
      <w:r>
        <w:rPr>
          <w:noProof/>
        </w:rPr>
        <w:fldChar w:fldCharType="separate"/>
      </w:r>
      <w:r>
        <w:rPr>
          <w:noProof/>
        </w:rPr>
        <w:t>65</w:t>
      </w:r>
      <w:r>
        <w:rPr>
          <w:noProof/>
        </w:rPr>
        <w:fldChar w:fldCharType="end"/>
      </w:r>
    </w:p>
    <w:p w14:paraId="2BE9AA8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_Toc277163413 \h </w:instrText>
      </w:r>
      <w:r>
        <w:rPr>
          <w:noProof/>
        </w:rPr>
      </w:r>
      <w:r>
        <w:rPr>
          <w:noProof/>
        </w:rPr>
        <w:fldChar w:fldCharType="separate"/>
      </w:r>
      <w:r>
        <w:rPr>
          <w:noProof/>
        </w:rPr>
        <w:t>65</w:t>
      </w:r>
      <w:r>
        <w:rPr>
          <w:noProof/>
        </w:rPr>
        <w:fldChar w:fldCharType="end"/>
      </w:r>
    </w:p>
    <w:p w14:paraId="3E40C2F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_Toc277163414 \h </w:instrText>
      </w:r>
      <w:r>
        <w:rPr>
          <w:noProof/>
        </w:rPr>
      </w:r>
      <w:r>
        <w:rPr>
          <w:noProof/>
        </w:rPr>
        <w:fldChar w:fldCharType="separate"/>
      </w:r>
      <w:r>
        <w:rPr>
          <w:noProof/>
        </w:rPr>
        <w:t>66</w:t>
      </w:r>
      <w:r>
        <w:rPr>
          <w:noProof/>
        </w:rPr>
        <w:fldChar w:fldCharType="end"/>
      </w:r>
    </w:p>
    <w:p w14:paraId="5584F644" w14:textId="77777777" w:rsidR="00671FE7" w:rsidRDefault="00671FE7">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_Toc277163415 \h </w:instrText>
      </w:r>
      <w:r>
        <w:rPr>
          <w:noProof/>
        </w:rPr>
      </w:r>
      <w:r>
        <w:rPr>
          <w:noProof/>
        </w:rPr>
        <w:fldChar w:fldCharType="separate"/>
      </w:r>
      <w:r>
        <w:rPr>
          <w:noProof/>
        </w:rPr>
        <w:t>66</w:t>
      </w:r>
      <w:r>
        <w:rPr>
          <w:noProof/>
        </w:rPr>
        <w:fldChar w:fldCharType="end"/>
      </w:r>
    </w:p>
    <w:p w14:paraId="68E87BCC" w14:textId="77777777" w:rsidR="00671FE7" w:rsidRDefault="00671FE7">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_Toc277163416 \h </w:instrText>
      </w:r>
      <w:r>
        <w:rPr>
          <w:noProof/>
        </w:rPr>
      </w:r>
      <w:r>
        <w:rPr>
          <w:noProof/>
        </w:rPr>
        <w:fldChar w:fldCharType="separate"/>
      </w:r>
      <w:r>
        <w:rPr>
          <w:noProof/>
        </w:rPr>
        <w:t>67</w:t>
      </w:r>
      <w:r>
        <w:rPr>
          <w:noProof/>
        </w:rPr>
        <w:fldChar w:fldCharType="end"/>
      </w:r>
    </w:p>
    <w:p w14:paraId="39E22CE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_Toc277163417 \h </w:instrText>
      </w:r>
      <w:r>
        <w:rPr>
          <w:noProof/>
        </w:rPr>
      </w:r>
      <w:r>
        <w:rPr>
          <w:noProof/>
        </w:rPr>
        <w:fldChar w:fldCharType="separate"/>
      </w:r>
      <w:r>
        <w:rPr>
          <w:noProof/>
        </w:rPr>
        <w:t>68</w:t>
      </w:r>
      <w:r>
        <w:rPr>
          <w:noProof/>
        </w:rPr>
        <w:fldChar w:fldCharType="end"/>
      </w:r>
    </w:p>
    <w:p w14:paraId="34E28EE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_Toc277163418 \h </w:instrText>
      </w:r>
      <w:r>
        <w:rPr>
          <w:noProof/>
        </w:rPr>
      </w:r>
      <w:r>
        <w:rPr>
          <w:noProof/>
        </w:rPr>
        <w:fldChar w:fldCharType="separate"/>
      </w:r>
      <w:r>
        <w:rPr>
          <w:noProof/>
        </w:rPr>
        <w:t>69</w:t>
      </w:r>
      <w:r>
        <w:rPr>
          <w:noProof/>
        </w:rPr>
        <w:fldChar w:fldCharType="end"/>
      </w:r>
    </w:p>
    <w:p w14:paraId="7291626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_Toc277163419 \h </w:instrText>
      </w:r>
      <w:r>
        <w:rPr>
          <w:noProof/>
        </w:rPr>
      </w:r>
      <w:r>
        <w:rPr>
          <w:noProof/>
        </w:rPr>
        <w:fldChar w:fldCharType="separate"/>
      </w:r>
      <w:r>
        <w:rPr>
          <w:noProof/>
        </w:rPr>
        <w:t>69</w:t>
      </w:r>
      <w:r>
        <w:rPr>
          <w:noProof/>
        </w:rPr>
        <w:fldChar w:fldCharType="end"/>
      </w:r>
    </w:p>
    <w:p w14:paraId="4E79CB0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_Toc277163420 \h </w:instrText>
      </w:r>
      <w:r>
        <w:rPr>
          <w:noProof/>
        </w:rPr>
      </w:r>
      <w:r>
        <w:rPr>
          <w:noProof/>
        </w:rPr>
        <w:fldChar w:fldCharType="separate"/>
      </w:r>
      <w:r>
        <w:rPr>
          <w:noProof/>
        </w:rPr>
        <w:t>70</w:t>
      </w:r>
      <w:r>
        <w:rPr>
          <w:noProof/>
        </w:rPr>
        <w:fldChar w:fldCharType="end"/>
      </w:r>
    </w:p>
    <w:p w14:paraId="316DFCA5" w14:textId="77777777" w:rsidR="00671FE7" w:rsidRDefault="00671FE7">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_Toc277163421 \h </w:instrText>
      </w:r>
      <w:r>
        <w:rPr>
          <w:noProof/>
        </w:rPr>
      </w:r>
      <w:r>
        <w:rPr>
          <w:noProof/>
        </w:rPr>
        <w:fldChar w:fldCharType="separate"/>
      </w:r>
      <w:r>
        <w:rPr>
          <w:noProof/>
        </w:rPr>
        <w:t>71</w:t>
      </w:r>
      <w:r>
        <w:rPr>
          <w:noProof/>
        </w:rPr>
        <w:fldChar w:fldCharType="end"/>
      </w:r>
    </w:p>
    <w:p w14:paraId="63821583" w14:textId="77777777" w:rsidR="00671FE7" w:rsidRDefault="00671FE7">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_Toc277163422 \h </w:instrText>
      </w:r>
      <w:r>
        <w:rPr>
          <w:noProof/>
        </w:rPr>
      </w:r>
      <w:r>
        <w:rPr>
          <w:noProof/>
        </w:rPr>
        <w:fldChar w:fldCharType="separate"/>
      </w:r>
      <w:r>
        <w:rPr>
          <w:noProof/>
        </w:rPr>
        <w:t>71</w:t>
      </w:r>
      <w:r>
        <w:rPr>
          <w:noProof/>
        </w:rPr>
        <w:fldChar w:fldCharType="end"/>
      </w:r>
    </w:p>
    <w:p w14:paraId="10803F0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_Toc277163423 \h </w:instrText>
      </w:r>
      <w:r>
        <w:rPr>
          <w:noProof/>
        </w:rPr>
      </w:r>
      <w:r>
        <w:rPr>
          <w:noProof/>
        </w:rPr>
        <w:fldChar w:fldCharType="separate"/>
      </w:r>
      <w:r>
        <w:rPr>
          <w:noProof/>
        </w:rPr>
        <w:t>72</w:t>
      </w:r>
      <w:r>
        <w:rPr>
          <w:noProof/>
        </w:rPr>
        <w:fldChar w:fldCharType="end"/>
      </w:r>
    </w:p>
    <w:p w14:paraId="22FF7DE3"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_Toc277163424 \h </w:instrText>
      </w:r>
      <w:r>
        <w:rPr>
          <w:noProof/>
        </w:rPr>
      </w:r>
      <w:r>
        <w:rPr>
          <w:noProof/>
        </w:rPr>
        <w:fldChar w:fldCharType="separate"/>
      </w:r>
      <w:r>
        <w:rPr>
          <w:noProof/>
        </w:rPr>
        <w:t>72</w:t>
      </w:r>
      <w:r>
        <w:rPr>
          <w:noProof/>
        </w:rPr>
        <w:fldChar w:fldCharType="end"/>
      </w:r>
    </w:p>
    <w:p w14:paraId="3E8D2EB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_Toc277163425 \h </w:instrText>
      </w:r>
      <w:r>
        <w:rPr>
          <w:noProof/>
        </w:rPr>
      </w:r>
      <w:r>
        <w:rPr>
          <w:noProof/>
        </w:rPr>
        <w:fldChar w:fldCharType="separate"/>
      </w:r>
      <w:r>
        <w:rPr>
          <w:noProof/>
        </w:rPr>
        <w:t>73</w:t>
      </w:r>
      <w:r>
        <w:rPr>
          <w:noProof/>
        </w:rPr>
        <w:fldChar w:fldCharType="end"/>
      </w:r>
    </w:p>
    <w:p w14:paraId="4946776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_Toc277163426 \h </w:instrText>
      </w:r>
      <w:r>
        <w:rPr>
          <w:noProof/>
        </w:rPr>
      </w:r>
      <w:r>
        <w:rPr>
          <w:noProof/>
        </w:rPr>
        <w:fldChar w:fldCharType="separate"/>
      </w:r>
      <w:r>
        <w:rPr>
          <w:noProof/>
        </w:rPr>
        <w:t>73</w:t>
      </w:r>
      <w:r>
        <w:rPr>
          <w:noProof/>
        </w:rPr>
        <w:fldChar w:fldCharType="end"/>
      </w:r>
    </w:p>
    <w:p w14:paraId="2F6072F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_Toc277163427 \h </w:instrText>
      </w:r>
      <w:r>
        <w:rPr>
          <w:noProof/>
        </w:rPr>
      </w:r>
      <w:r>
        <w:rPr>
          <w:noProof/>
        </w:rPr>
        <w:fldChar w:fldCharType="separate"/>
      </w:r>
      <w:r>
        <w:rPr>
          <w:noProof/>
        </w:rPr>
        <w:t>74</w:t>
      </w:r>
      <w:r>
        <w:rPr>
          <w:noProof/>
        </w:rPr>
        <w:fldChar w:fldCharType="end"/>
      </w:r>
    </w:p>
    <w:p w14:paraId="2227CD9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_Toc277163428 \h </w:instrText>
      </w:r>
      <w:r>
        <w:rPr>
          <w:noProof/>
        </w:rPr>
      </w:r>
      <w:r>
        <w:rPr>
          <w:noProof/>
        </w:rPr>
        <w:fldChar w:fldCharType="separate"/>
      </w:r>
      <w:r>
        <w:rPr>
          <w:noProof/>
        </w:rPr>
        <w:t>74</w:t>
      </w:r>
      <w:r>
        <w:rPr>
          <w:noProof/>
        </w:rPr>
        <w:fldChar w:fldCharType="end"/>
      </w:r>
    </w:p>
    <w:p w14:paraId="6C07F65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_Toc277163429 \h </w:instrText>
      </w:r>
      <w:r>
        <w:rPr>
          <w:noProof/>
        </w:rPr>
      </w:r>
      <w:r>
        <w:rPr>
          <w:noProof/>
        </w:rPr>
        <w:fldChar w:fldCharType="separate"/>
      </w:r>
      <w:r>
        <w:rPr>
          <w:noProof/>
        </w:rPr>
        <w:t>75</w:t>
      </w:r>
      <w:r>
        <w:rPr>
          <w:noProof/>
        </w:rPr>
        <w:fldChar w:fldCharType="end"/>
      </w:r>
    </w:p>
    <w:p w14:paraId="088286E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_Toc277163430 \h </w:instrText>
      </w:r>
      <w:r>
        <w:rPr>
          <w:noProof/>
        </w:rPr>
      </w:r>
      <w:r>
        <w:rPr>
          <w:noProof/>
        </w:rPr>
        <w:fldChar w:fldCharType="separate"/>
      </w:r>
      <w:r>
        <w:rPr>
          <w:noProof/>
        </w:rPr>
        <w:t>76</w:t>
      </w:r>
      <w:r>
        <w:rPr>
          <w:noProof/>
        </w:rPr>
        <w:fldChar w:fldCharType="end"/>
      </w:r>
    </w:p>
    <w:p w14:paraId="127E2C5B" w14:textId="77777777" w:rsidR="00671FE7" w:rsidRDefault="00671FE7">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_Toc277163431 \h </w:instrText>
      </w:r>
      <w:r>
        <w:rPr>
          <w:noProof/>
        </w:rPr>
      </w:r>
      <w:r>
        <w:rPr>
          <w:noProof/>
        </w:rPr>
        <w:fldChar w:fldCharType="separate"/>
      </w:r>
      <w:r>
        <w:rPr>
          <w:noProof/>
        </w:rPr>
        <w:t>76</w:t>
      </w:r>
      <w:r>
        <w:rPr>
          <w:noProof/>
        </w:rPr>
        <w:fldChar w:fldCharType="end"/>
      </w:r>
    </w:p>
    <w:p w14:paraId="0D7849C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_Toc277163432 \h </w:instrText>
      </w:r>
      <w:r>
        <w:rPr>
          <w:noProof/>
        </w:rPr>
      </w:r>
      <w:r>
        <w:rPr>
          <w:noProof/>
        </w:rPr>
        <w:fldChar w:fldCharType="separate"/>
      </w:r>
      <w:r>
        <w:rPr>
          <w:noProof/>
        </w:rPr>
        <w:t>78</w:t>
      </w:r>
      <w:r>
        <w:rPr>
          <w:noProof/>
        </w:rPr>
        <w:fldChar w:fldCharType="end"/>
      </w:r>
    </w:p>
    <w:p w14:paraId="5AB2D29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_Toc277163433 \h </w:instrText>
      </w:r>
      <w:r>
        <w:rPr>
          <w:noProof/>
        </w:rPr>
      </w:r>
      <w:r>
        <w:rPr>
          <w:noProof/>
        </w:rPr>
        <w:fldChar w:fldCharType="separate"/>
      </w:r>
      <w:r>
        <w:rPr>
          <w:noProof/>
        </w:rPr>
        <w:t>78</w:t>
      </w:r>
      <w:r>
        <w:rPr>
          <w:noProof/>
        </w:rPr>
        <w:fldChar w:fldCharType="end"/>
      </w:r>
    </w:p>
    <w:p w14:paraId="19451A3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_Toc277163434 \h </w:instrText>
      </w:r>
      <w:r>
        <w:rPr>
          <w:noProof/>
        </w:rPr>
      </w:r>
      <w:r>
        <w:rPr>
          <w:noProof/>
        </w:rPr>
        <w:fldChar w:fldCharType="separate"/>
      </w:r>
      <w:r>
        <w:rPr>
          <w:noProof/>
        </w:rPr>
        <w:t>79</w:t>
      </w:r>
      <w:r>
        <w:rPr>
          <w:noProof/>
        </w:rPr>
        <w:fldChar w:fldCharType="end"/>
      </w:r>
    </w:p>
    <w:p w14:paraId="0B0C388E" w14:textId="77777777" w:rsidR="00671FE7" w:rsidRDefault="00671FE7">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_Toc277163435 \h </w:instrText>
      </w:r>
      <w:r>
        <w:rPr>
          <w:noProof/>
        </w:rPr>
      </w:r>
      <w:r>
        <w:rPr>
          <w:noProof/>
        </w:rPr>
        <w:fldChar w:fldCharType="separate"/>
      </w:r>
      <w:r>
        <w:rPr>
          <w:noProof/>
        </w:rPr>
        <w:t>80</w:t>
      </w:r>
      <w:r>
        <w:rPr>
          <w:noProof/>
        </w:rPr>
        <w:fldChar w:fldCharType="end"/>
      </w:r>
    </w:p>
    <w:p w14:paraId="6EE2615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_Toc277163436 \h </w:instrText>
      </w:r>
      <w:r>
        <w:rPr>
          <w:noProof/>
        </w:rPr>
      </w:r>
      <w:r>
        <w:rPr>
          <w:noProof/>
        </w:rPr>
        <w:fldChar w:fldCharType="separate"/>
      </w:r>
      <w:r>
        <w:rPr>
          <w:noProof/>
        </w:rPr>
        <w:t>81</w:t>
      </w:r>
      <w:r>
        <w:rPr>
          <w:noProof/>
        </w:rPr>
        <w:fldChar w:fldCharType="end"/>
      </w:r>
    </w:p>
    <w:p w14:paraId="7DBE65C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_Toc277163437 \h </w:instrText>
      </w:r>
      <w:r>
        <w:rPr>
          <w:noProof/>
        </w:rPr>
      </w:r>
      <w:r>
        <w:rPr>
          <w:noProof/>
        </w:rPr>
        <w:fldChar w:fldCharType="separate"/>
      </w:r>
      <w:r>
        <w:rPr>
          <w:noProof/>
        </w:rPr>
        <w:t>81</w:t>
      </w:r>
      <w:r>
        <w:rPr>
          <w:noProof/>
        </w:rPr>
        <w:fldChar w:fldCharType="end"/>
      </w:r>
    </w:p>
    <w:p w14:paraId="0C5395A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_Toc277163438 \h </w:instrText>
      </w:r>
      <w:r>
        <w:rPr>
          <w:noProof/>
        </w:rPr>
      </w:r>
      <w:r>
        <w:rPr>
          <w:noProof/>
        </w:rPr>
        <w:fldChar w:fldCharType="separate"/>
      </w:r>
      <w:r>
        <w:rPr>
          <w:noProof/>
        </w:rPr>
        <w:t>81</w:t>
      </w:r>
      <w:r>
        <w:rPr>
          <w:noProof/>
        </w:rPr>
        <w:fldChar w:fldCharType="end"/>
      </w:r>
    </w:p>
    <w:p w14:paraId="7DA01195" w14:textId="77777777" w:rsidR="00671FE7" w:rsidRDefault="00671FE7">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_Toc277163439 \h </w:instrText>
      </w:r>
      <w:r>
        <w:rPr>
          <w:noProof/>
        </w:rPr>
      </w:r>
      <w:r>
        <w:rPr>
          <w:noProof/>
        </w:rPr>
        <w:fldChar w:fldCharType="separate"/>
      </w:r>
      <w:r>
        <w:rPr>
          <w:noProof/>
        </w:rPr>
        <w:t>82</w:t>
      </w:r>
      <w:r>
        <w:rPr>
          <w:noProof/>
        </w:rPr>
        <w:fldChar w:fldCharType="end"/>
      </w:r>
    </w:p>
    <w:p w14:paraId="00CF880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_Toc277163440 \h </w:instrText>
      </w:r>
      <w:r>
        <w:rPr>
          <w:noProof/>
        </w:rPr>
      </w:r>
      <w:r>
        <w:rPr>
          <w:noProof/>
        </w:rPr>
        <w:fldChar w:fldCharType="separate"/>
      </w:r>
      <w:r>
        <w:rPr>
          <w:noProof/>
        </w:rPr>
        <w:t>83</w:t>
      </w:r>
      <w:r>
        <w:rPr>
          <w:noProof/>
        </w:rPr>
        <w:fldChar w:fldCharType="end"/>
      </w:r>
    </w:p>
    <w:p w14:paraId="34A1400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_Toc277163441 \h </w:instrText>
      </w:r>
      <w:r>
        <w:rPr>
          <w:noProof/>
        </w:rPr>
      </w:r>
      <w:r>
        <w:rPr>
          <w:noProof/>
        </w:rPr>
        <w:fldChar w:fldCharType="separate"/>
      </w:r>
      <w:r>
        <w:rPr>
          <w:noProof/>
        </w:rPr>
        <w:t>84</w:t>
      </w:r>
      <w:r>
        <w:rPr>
          <w:noProof/>
        </w:rPr>
        <w:fldChar w:fldCharType="end"/>
      </w:r>
    </w:p>
    <w:p w14:paraId="2922A9E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_Toc277163442 \h </w:instrText>
      </w:r>
      <w:r>
        <w:rPr>
          <w:noProof/>
        </w:rPr>
      </w:r>
      <w:r>
        <w:rPr>
          <w:noProof/>
        </w:rPr>
        <w:fldChar w:fldCharType="separate"/>
      </w:r>
      <w:r>
        <w:rPr>
          <w:noProof/>
        </w:rPr>
        <w:t>85</w:t>
      </w:r>
      <w:r>
        <w:rPr>
          <w:noProof/>
        </w:rPr>
        <w:fldChar w:fldCharType="end"/>
      </w:r>
    </w:p>
    <w:p w14:paraId="31DC17C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_Toc277163443 \h </w:instrText>
      </w:r>
      <w:r>
        <w:rPr>
          <w:noProof/>
        </w:rPr>
      </w:r>
      <w:r>
        <w:rPr>
          <w:noProof/>
        </w:rPr>
        <w:fldChar w:fldCharType="separate"/>
      </w:r>
      <w:r>
        <w:rPr>
          <w:noProof/>
        </w:rPr>
        <w:t>85</w:t>
      </w:r>
      <w:r>
        <w:rPr>
          <w:noProof/>
        </w:rPr>
        <w:fldChar w:fldCharType="end"/>
      </w:r>
    </w:p>
    <w:p w14:paraId="638A3414" w14:textId="77777777" w:rsidR="00671FE7" w:rsidRDefault="00671FE7">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_Toc277163444 \h </w:instrText>
      </w:r>
      <w:r>
        <w:rPr>
          <w:noProof/>
        </w:rPr>
      </w:r>
      <w:r>
        <w:rPr>
          <w:noProof/>
        </w:rPr>
        <w:fldChar w:fldCharType="separate"/>
      </w:r>
      <w:r>
        <w:rPr>
          <w:noProof/>
        </w:rPr>
        <w:t>88</w:t>
      </w:r>
      <w:r>
        <w:rPr>
          <w:noProof/>
        </w:rPr>
        <w:fldChar w:fldCharType="end"/>
      </w:r>
    </w:p>
    <w:p w14:paraId="47FCDD9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_Toc277163445 \h </w:instrText>
      </w:r>
      <w:r>
        <w:rPr>
          <w:noProof/>
        </w:rPr>
      </w:r>
      <w:r>
        <w:rPr>
          <w:noProof/>
        </w:rPr>
        <w:fldChar w:fldCharType="separate"/>
      </w:r>
      <w:r>
        <w:rPr>
          <w:noProof/>
        </w:rPr>
        <w:t>88</w:t>
      </w:r>
      <w:r>
        <w:rPr>
          <w:noProof/>
        </w:rPr>
        <w:fldChar w:fldCharType="end"/>
      </w:r>
    </w:p>
    <w:p w14:paraId="4ACD9E7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_Toc277163446 \h </w:instrText>
      </w:r>
      <w:r>
        <w:rPr>
          <w:noProof/>
        </w:rPr>
      </w:r>
      <w:r>
        <w:rPr>
          <w:noProof/>
        </w:rPr>
        <w:fldChar w:fldCharType="separate"/>
      </w:r>
      <w:r>
        <w:rPr>
          <w:noProof/>
        </w:rPr>
        <w:t>89</w:t>
      </w:r>
      <w:r>
        <w:rPr>
          <w:noProof/>
        </w:rPr>
        <w:fldChar w:fldCharType="end"/>
      </w:r>
    </w:p>
    <w:p w14:paraId="4D44B59C" w14:textId="77777777" w:rsidR="00671FE7" w:rsidRDefault="00671FE7">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_Toc277163447 \h </w:instrText>
      </w:r>
      <w:r>
        <w:rPr>
          <w:noProof/>
        </w:rPr>
      </w:r>
      <w:r>
        <w:rPr>
          <w:noProof/>
        </w:rPr>
        <w:fldChar w:fldCharType="separate"/>
      </w:r>
      <w:r>
        <w:rPr>
          <w:noProof/>
        </w:rPr>
        <w:t>89</w:t>
      </w:r>
      <w:r>
        <w:rPr>
          <w:noProof/>
        </w:rPr>
        <w:fldChar w:fldCharType="end"/>
      </w:r>
    </w:p>
    <w:p w14:paraId="5FF809F8" w14:textId="77777777" w:rsidR="00671FE7" w:rsidRDefault="00671FE7">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_Toc277163448 \h </w:instrText>
      </w:r>
      <w:r>
        <w:rPr>
          <w:noProof/>
        </w:rPr>
      </w:r>
      <w:r>
        <w:rPr>
          <w:noProof/>
        </w:rPr>
        <w:fldChar w:fldCharType="separate"/>
      </w:r>
      <w:r>
        <w:rPr>
          <w:noProof/>
        </w:rPr>
        <w:t>90</w:t>
      </w:r>
      <w:r>
        <w:rPr>
          <w:noProof/>
        </w:rPr>
        <w:fldChar w:fldCharType="end"/>
      </w:r>
    </w:p>
    <w:p w14:paraId="49A3694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_Toc277163449 \h </w:instrText>
      </w:r>
      <w:r>
        <w:rPr>
          <w:noProof/>
        </w:rPr>
      </w:r>
      <w:r>
        <w:rPr>
          <w:noProof/>
        </w:rPr>
        <w:fldChar w:fldCharType="separate"/>
      </w:r>
      <w:r>
        <w:rPr>
          <w:noProof/>
        </w:rPr>
        <w:t>91</w:t>
      </w:r>
      <w:r>
        <w:rPr>
          <w:noProof/>
        </w:rPr>
        <w:fldChar w:fldCharType="end"/>
      </w:r>
    </w:p>
    <w:p w14:paraId="1D0B92A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_Toc277163450 \h </w:instrText>
      </w:r>
      <w:r>
        <w:rPr>
          <w:noProof/>
        </w:rPr>
      </w:r>
      <w:r>
        <w:rPr>
          <w:noProof/>
        </w:rPr>
        <w:fldChar w:fldCharType="separate"/>
      </w:r>
      <w:r>
        <w:rPr>
          <w:noProof/>
        </w:rPr>
        <w:t>91</w:t>
      </w:r>
      <w:r>
        <w:rPr>
          <w:noProof/>
        </w:rPr>
        <w:fldChar w:fldCharType="end"/>
      </w:r>
    </w:p>
    <w:p w14:paraId="6004F44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_Toc277163451 \h </w:instrText>
      </w:r>
      <w:r>
        <w:rPr>
          <w:noProof/>
        </w:rPr>
      </w:r>
      <w:r>
        <w:rPr>
          <w:noProof/>
        </w:rPr>
        <w:fldChar w:fldCharType="separate"/>
      </w:r>
      <w:r>
        <w:rPr>
          <w:noProof/>
        </w:rPr>
        <w:t>91</w:t>
      </w:r>
      <w:r>
        <w:rPr>
          <w:noProof/>
        </w:rPr>
        <w:fldChar w:fldCharType="end"/>
      </w:r>
    </w:p>
    <w:p w14:paraId="391CB7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_Toc277163452 \h </w:instrText>
      </w:r>
      <w:r>
        <w:rPr>
          <w:noProof/>
        </w:rPr>
      </w:r>
      <w:r>
        <w:rPr>
          <w:noProof/>
        </w:rPr>
        <w:fldChar w:fldCharType="separate"/>
      </w:r>
      <w:r>
        <w:rPr>
          <w:noProof/>
        </w:rPr>
        <w:t>92</w:t>
      </w:r>
      <w:r>
        <w:rPr>
          <w:noProof/>
        </w:rPr>
        <w:fldChar w:fldCharType="end"/>
      </w:r>
    </w:p>
    <w:p w14:paraId="1DC6723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_Toc277163453 \h </w:instrText>
      </w:r>
      <w:r>
        <w:rPr>
          <w:noProof/>
        </w:rPr>
      </w:r>
      <w:r>
        <w:rPr>
          <w:noProof/>
        </w:rPr>
        <w:fldChar w:fldCharType="separate"/>
      </w:r>
      <w:r>
        <w:rPr>
          <w:noProof/>
        </w:rPr>
        <w:t>92</w:t>
      </w:r>
      <w:r>
        <w:rPr>
          <w:noProof/>
        </w:rPr>
        <w:fldChar w:fldCharType="end"/>
      </w:r>
    </w:p>
    <w:p w14:paraId="6118E5D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_Toc277163454 \h </w:instrText>
      </w:r>
      <w:r>
        <w:rPr>
          <w:noProof/>
        </w:rPr>
      </w:r>
      <w:r>
        <w:rPr>
          <w:noProof/>
        </w:rPr>
        <w:fldChar w:fldCharType="separate"/>
      </w:r>
      <w:r>
        <w:rPr>
          <w:noProof/>
        </w:rPr>
        <w:t>93</w:t>
      </w:r>
      <w:r>
        <w:rPr>
          <w:noProof/>
        </w:rPr>
        <w:fldChar w:fldCharType="end"/>
      </w:r>
    </w:p>
    <w:p w14:paraId="13369A5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_Toc277163455 \h </w:instrText>
      </w:r>
      <w:r>
        <w:rPr>
          <w:noProof/>
        </w:rPr>
      </w:r>
      <w:r>
        <w:rPr>
          <w:noProof/>
        </w:rPr>
        <w:fldChar w:fldCharType="separate"/>
      </w:r>
      <w:r>
        <w:rPr>
          <w:noProof/>
        </w:rPr>
        <w:t>93</w:t>
      </w:r>
      <w:r>
        <w:rPr>
          <w:noProof/>
        </w:rPr>
        <w:fldChar w:fldCharType="end"/>
      </w:r>
    </w:p>
    <w:p w14:paraId="30CAB8C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_Toc277163456 \h </w:instrText>
      </w:r>
      <w:r>
        <w:rPr>
          <w:noProof/>
        </w:rPr>
      </w:r>
      <w:r>
        <w:rPr>
          <w:noProof/>
        </w:rPr>
        <w:fldChar w:fldCharType="separate"/>
      </w:r>
      <w:r>
        <w:rPr>
          <w:noProof/>
        </w:rPr>
        <w:t>93</w:t>
      </w:r>
      <w:r>
        <w:rPr>
          <w:noProof/>
        </w:rPr>
        <w:fldChar w:fldCharType="end"/>
      </w:r>
    </w:p>
    <w:p w14:paraId="6C20136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_Toc277163457 \h </w:instrText>
      </w:r>
      <w:r>
        <w:rPr>
          <w:noProof/>
        </w:rPr>
      </w:r>
      <w:r>
        <w:rPr>
          <w:noProof/>
        </w:rPr>
        <w:fldChar w:fldCharType="separate"/>
      </w:r>
      <w:r>
        <w:rPr>
          <w:noProof/>
        </w:rPr>
        <w:t>94</w:t>
      </w:r>
      <w:r>
        <w:rPr>
          <w:noProof/>
        </w:rPr>
        <w:fldChar w:fldCharType="end"/>
      </w:r>
    </w:p>
    <w:p w14:paraId="2594E6C1"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_Toc277163458 \h </w:instrText>
      </w:r>
      <w:r>
        <w:rPr>
          <w:noProof/>
        </w:rPr>
      </w:r>
      <w:r>
        <w:rPr>
          <w:noProof/>
        </w:rPr>
        <w:fldChar w:fldCharType="separate"/>
      </w:r>
      <w:r>
        <w:rPr>
          <w:noProof/>
        </w:rPr>
        <w:t>94</w:t>
      </w:r>
      <w:r>
        <w:rPr>
          <w:noProof/>
        </w:rPr>
        <w:fldChar w:fldCharType="end"/>
      </w:r>
    </w:p>
    <w:p w14:paraId="5C6544AA"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_Toc277163459 \h </w:instrText>
      </w:r>
      <w:r>
        <w:rPr>
          <w:noProof/>
        </w:rPr>
      </w:r>
      <w:r>
        <w:rPr>
          <w:noProof/>
        </w:rPr>
        <w:fldChar w:fldCharType="separate"/>
      </w:r>
      <w:r>
        <w:rPr>
          <w:noProof/>
        </w:rPr>
        <w:t>94</w:t>
      </w:r>
      <w:r>
        <w:rPr>
          <w:noProof/>
        </w:rPr>
        <w:fldChar w:fldCharType="end"/>
      </w:r>
    </w:p>
    <w:p w14:paraId="340823B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_Toc277163460 \h </w:instrText>
      </w:r>
      <w:r>
        <w:rPr>
          <w:noProof/>
        </w:rPr>
      </w:r>
      <w:r>
        <w:rPr>
          <w:noProof/>
        </w:rPr>
        <w:fldChar w:fldCharType="separate"/>
      </w:r>
      <w:r>
        <w:rPr>
          <w:noProof/>
        </w:rPr>
        <w:t>95</w:t>
      </w:r>
      <w:r>
        <w:rPr>
          <w:noProof/>
        </w:rPr>
        <w:fldChar w:fldCharType="end"/>
      </w:r>
    </w:p>
    <w:p w14:paraId="374E39C2"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_Toc277163461 \h </w:instrText>
      </w:r>
      <w:r>
        <w:rPr>
          <w:noProof/>
        </w:rPr>
      </w:r>
      <w:r>
        <w:rPr>
          <w:noProof/>
        </w:rPr>
        <w:fldChar w:fldCharType="separate"/>
      </w:r>
      <w:r>
        <w:rPr>
          <w:noProof/>
        </w:rPr>
        <w:t>96</w:t>
      </w:r>
      <w:r>
        <w:rPr>
          <w:noProof/>
        </w:rPr>
        <w:fldChar w:fldCharType="end"/>
      </w:r>
    </w:p>
    <w:p w14:paraId="4F0A9600" w14:textId="77777777" w:rsidR="00671FE7" w:rsidRDefault="00671FE7">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_Toc277163462 \h </w:instrText>
      </w:r>
      <w:r>
        <w:rPr>
          <w:noProof/>
        </w:rPr>
      </w:r>
      <w:r>
        <w:rPr>
          <w:noProof/>
        </w:rPr>
        <w:fldChar w:fldCharType="separate"/>
      </w:r>
      <w:r>
        <w:rPr>
          <w:noProof/>
        </w:rPr>
        <w:t>96</w:t>
      </w:r>
      <w:r>
        <w:rPr>
          <w:noProof/>
        </w:rPr>
        <w:fldChar w:fldCharType="end"/>
      </w:r>
    </w:p>
    <w:p w14:paraId="642965A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_Toc277163463 \h </w:instrText>
      </w:r>
      <w:r>
        <w:rPr>
          <w:noProof/>
        </w:rPr>
      </w:r>
      <w:r>
        <w:rPr>
          <w:noProof/>
        </w:rPr>
        <w:fldChar w:fldCharType="separate"/>
      </w:r>
      <w:r>
        <w:rPr>
          <w:noProof/>
        </w:rPr>
        <w:t>96</w:t>
      </w:r>
      <w:r>
        <w:rPr>
          <w:noProof/>
        </w:rPr>
        <w:fldChar w:fldCharType="end"/>
      </w:r>
    </w:p>
    <w:p w14:paraId="232C8CFC"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_Toc277163464 \h </w:instrText>
      </w:r>
      <w:r>
        <w:rPr>
          <w:noProof/>
        </w:rPr>
      </w:r>
      <w:r>
        <w:rPr>
          <w:noProof/>
        </w:rPr>
        <w:fldChar w:fldCharType="separate"/>
      </w:r>
      <w:r>
        <w:rPr>
          <w:noProof/>
        </w:rPr>
        <w:t>105</w:t>
      </w:r>
      <w:r>
        <w:rPr>
          <w:noProof/>
        </w:rPr>
        <w:fldChar w:fldCharType="end"/>
      </w:r>
    </w:p>
    <w:p w14:paraId="7F295B90" w14:textId="77777777" w:rsidR="00671FE7" w:rsidRDefault="00671FE7">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_Toc277163465 \h </w:instrText>
      </w:r>
      <w:r>
        <w:rPr>
          <w:noProof/>
        </w:rPr>
      </w:r>
      <w:r>
        <w:rPr>
          <w:noProof/>
        </w:rPr>
        <w:fldChar w:fldCharType="separate"/>
      </w:r>
      <w:r>
        <w:rPr>
          <w:noProof/>
        </w:rPr>
        <w:t>111</w:t>
      </w:r>
      <w:r>
        <w:rPr>
          <w:noProof/>
        </w:rPr>
        <w:fldChar w:fldCharType="end"/>
      </w:r>
    </w:p>
    <w:p w14:paraId="70AA901B" w14:textId="77777777" w:rsidR="00671FE7" w:rsidRDefault="00671FE7">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_Toc277163466 \h </w:instrText>
      </w:r>
      <w:r>
        <w:rPr>
          <w:noProof/>
        </w:rPr>
      </w:r>
      <w:r>
        <w:rPr>
          <w:noProof/>
        </w:rPr>
        <w:fldChar w:fldCharType="separate"/>
      </w:r>
      <w:r>
        <w:rPr>
          <w:noProof/>
        </w:rPr>
        <w:t>112</w:t>
      </w:r>
      <w:r>
        <w:rPr>
          <w:noProof/>
        </w:rPr>
        <w:fldChar w:fldCharType="end"/>
      </w:r>
    </w:p>
    <w:p w14:paraId="5A67521E" w14:textId="77777777" w:rsidR="00671FE7" w:rsidRDefault="00671FE7">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_Toc277163467 \h </w:instrText>
      </w:r>
      <w:r>
        <w:rPr>
          <w:noProof/>
        </w:rPr>
      </w:r>
      <w:r>
        <w:rPr>
          <w:noProof/>
        </w:rPr>
        <w:fldChar w:fldCharType="separate"/>
      </w:r>
      <w:r>
        <w:rPr>
          <w:noProof/>
        </w:rPr>
        <w:t>114</w:t>
      </w:r>
      <w:r>
        <w:rPr>
          <w:noProof/>
        </w:rPr>
        <w:fldChar w:fldCharType="end"/>
      </w:r>
    </w:p>
    <w:p w14:paraId="48C641E8" w14:textId="77777777" w:rsidR="00671FE7" w:rsidRDefault="00671FE7">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_Toc277163468 \h </w:instrText>
      </w:r>
      <w:r>
        <w:rPr>
          <w:noProof/>
        </w:rPr>
      </w:r>
      <w:r>
        <w:rPr>
          <w:noProof/>
        </w:rPr>
        <w:fldChar w:fldCharType="separate"/>
      </w:r>
      <w:r>
        <w:rPr>
          <w:noProof/>
        </w:rPr>
        <w:t>114</w:t>
      </w:r>
      <w:r>
        <w:rPr>
          <w:noProof/>
        </w:rPr>
        <w:fldChar w:fldCharType="end"/>
      </w:r>
    </w:p>
    <w:p w14:paraId="78DB488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_Toc277163469 \h </w:instrText>
      </w:r>
      <w:r>
        <w:rPr>
          <w:noProof/>
        </w:rPr>
      </w:r>
      <w:r>
        <w:rPr>
          <w:noProof/>
        </w:rPr>
        <w:fldChar w:fldCharType="separate"/>
      </w:r>
      <w:r>
        <w:rPr>
          <w:noProof/>
        </w:rPr>
        <w:t>115</w:t>
      </w:r>
      <w:r>
        <w:rPr>
          <w:noProof/>
        </w:rPr>
        <w:fldChar w:fldCharType="end"/>
      </w:r>
    </w:p>
    <w:p w14:paraId="0F7A6EC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_Toc277163470 \h </w:instrText>
      </w:r>
      <w:r>
        <w:rPr>
          <w:noProof/>
        </w:rPr>
      </w:r>
      <w:r>
        <w:rPr>
          <w:noProof/>
        </w:rPr>
        <w:fldChar w:fldCharType="separate"/>
      </w:r>
      <w:r>
        <w:rPr>
          <w:noProof/>
        </w:rPr>
        <w:t>115</w:t>
      </w:r>
      <w:r>
        <w:rPr>
          <w:noProof/>
        </w:rPr>
        <w:fldChar w:fldCharType="end"/>
      </w:r>
    </w:p>
    <w:p w14:paraId="66F8E5B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_Toc277163471 \h </w:instrText>
      </w:r>
      <w:r>
        <w:rPr>
          <w:noProof/>
        </w:rPr>
      </w:r>
      <w:r>
        <w:rPr>
          <w:noProof/>
        </w:rPr>
        <w:fldChar w:fldCharType="separate"/>
      </w:r>
      <w:r>
        <w:rPr>
          <w:noProof/>
        </w:rPr>
        <w:t>115</w:t>
      </w:r>
      <w:r>
        <w:rPr>
          <w:noProof/>
        </w:rPr>
        <w:fldChar w:fldCharType="end"/>
      </w:r>
    </w:p>
    <w:p w14:paraId="75918F5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_Toc277163472 \h </w:instrText>
      </w:r>
      <w:r>
        <w:rPr>
          <w:noProof/>
        </w:rPr>
      </w:r>
      <w:r>
        <w:rPr>
          <w:noProof/>
        </w:rPr>
        <w:fldChar w:fldCharType="separate"/>
      </w:r>
      <w:r>
        <w:rPr>
          <w:noProof/>
        </w:rPr>
        <w:t>116</w:t>
      </w:r>
      <w:r>
        <w:rPr>
          <w:noProof/>
        </w:rPr>
        <w:fldChar w:fldCharType="end"/>
      </w:r>
    </w:p>
    <w:p w14:paraId="6C360CF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_Toc277163473 \h </w:instrText>
      </w:r>
      <w:r>
        <w:rPr>
          <w:noProof/>
        </w:rPr>
      </w:r>
      <w:r>
        <w:rPr>
          <w:noProof/>
        </w:rPr>
        <w:fldChar w:fldCharType="separate"/>
      </w:r>
      <w:r>
        <w:rPr>
          <w:noProof/>
        </w:rPr>
        <w:t>117</w:t>
      </w:r>
      <w:r>
        <w:rPr>
          <w:noProof/>
        </w:rPr>
        <w:fldChar w:fldCharType="end"/>
      </w:r>
    </w:p>
    <w:p w14:paraId="709B8D3B"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_Toc277163474 \h </w:instrText>
      </w:r>
      <w:r>
        <w:rPr>
          <w:noProof/>
        </w:rPr>
      </w:r>
      <w:r>
        <w:rPr>
          <w:noProof/>
        </w:rPr>
        <w:fldChar w:fldCharType="separate"/>
      </w:r>
      <w:r>
        <w:rPr>
          <w:noProof/>
        </w:rPr>
        <w:t>117</w:t>
      </w:r>
      <w:r>
        <w:rPr>
          <w:noProof/>
        </w:rPr>
        <w:fldChar w:fldCharType="end"/>
      </w:r>
    </w:p>
    <w:p w14:paraId="1A86113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_Toc277163475 \h </w:instrText>
      </w:r>
      <w:r>
        <w:rPr>
          <w:noProof/>
        </w:rPr>
      </w:r>
      <w:r>
        <w:rPr>
          <w:noProof/>
        </w:rPr>
        <w:fldChar w:fldCharType="separate"/>
      </w:r>
      <w:r>
        <w:rPr>
          <w:noProof/>
        </w:rPr>
        <w:t>118</w:t>
      </w:r>
      <w:r>
        <w:rPr>
          <w:noProof/>
        </w:rPr>
        <w:fldChar w:fldCharType="end"/>
      </w:r>
    </w:p>
    <w:p w14:paraId="24500D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_Toc277163476 \h </w:instrText>
      </w:r>
      <w:r>
        <w:rPr>
          <w:noProof/>
        </w:rPr>
      </w:r>
      <w:r>
        <w:rPr>
          <w:noProof/>
        </w:rPr>
        <w:fldChar w:fldCharType="separate"/>
      </w:r>
      <w:r>
        <w:rPr>
          <w:noProof/>
        </w:rPr>
        <w:t>118</w:t>
      </w:r>
      <w:r>
        <w:rPr>
          <w:noProof/>
        </w:rPr>
        <w:fldChar w:fldCharType="end"/>
      </w:r>
    </w:p>
    <w:p w14:paraId="2E3322D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_Toc277163477 \h </w:instrText>
      </w:r>
      <w:r>
        <w:rPr>
          <w:noProof/>
        </w:rPr>
      </w:r>
      <w:r>
        <w:rPr>
          <w:noProof/>
        </w:rPr>
        <w:fldChar w:fldCharType="separate"/>
      </w:r>
      <w:r>
        <w:rPr>
          <w:noProof/>
        </w:rPr>
        <w:t>118</w:t>
      </w:r>
      <w:r>
        <w:rPr>
          <w:noProof/>
        </w:rPr>
        <w:fldChar w:fldCharType="end"/>
      </w:r>
    </w:p>
    <w:p w14:paraId="7ACCD24B" w14:textId="77777777" w:rsidR="00671FE7" w:rsidRDefault="00671FE7">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_Toc277163478 \h </w:instrText>
      </w:r>
      <w:r>
        <w:rPr>
          <w:noProof/>
        </w:rPr>
      </w:r>
      <w:r>
        <w:rPr>
          <w:noProof/>
        </w:rPr>
        <w:fldChar w:fldCharType="separate"/>
      </w:r>
      <w:r>
        <w:rPr>
          <w:noProof/>
        </w:rPr>
        <w:t>119</w:t>
      </w:r>
      <w:r>
        <w:rPr>
          <w:noProof/>
        </w:rPr>
        <w:fldChar w:fldCharType="end"/>
      </w:r>
    </w:p>
    <w:p w14:paraId="1EAC83EE" w14:textId="77777777" w:rsidR="00671FE7" w:rsidRDefault="00671FE7">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_Toc277163479 \h </w:instrText>
      </w:r>
      <w:r>
        <w:rPr>
          <w:noProof/>
        </w:rPr>
      </w:r>
      <w:r>
        <w:rPr>
          <w:noProof/>
        </w:rPr>
        <w:fldChar w:fldCharType="separate"/>
      </w:r>
      <w:r>
        <w:rPr>
          <w:noProof/>
        </w:rPr>
        <w:t>119</w:t>
      </w:r>
      <w:r>
        <w:rPr>
          <w:noProof/>
        </w:rPr>
        <w:fldChar w:fldCharType="end"/>
      </w:r>
    </w:p>
    <w:p w14:paraId="5B4DFE8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_Toc277163480 \h </w:instrText>
      </w:r>
      <w:r>
        <w:rPr>
          <w:noProof/>
        </w:rPr>
      </w:r>
      <w:r>
        <w:rPr>
          <w:noProof/>
        </w:rPr>
        <w:fldChar w:fldCharType="separate"/>
      </w:r>
      <w:r>
        <w:rPr>
          <w:noProof/>
        </w:rPr>
        <w:t>120</w:t>
      </w:r>
      <w:r>
        <w:rPr>
          <w:noProof/>
        </w:rPr>
        <w:fldChar w:fldCharType="end"/>
      </w:r>
    </w:p>
    <w:p w14:paraId="5A2A5C4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_Toc277163481 \h </w:instrText>
      </w:r>
      <w:r>
        <w:rPr>
          <w:noProof/>
        </w:rPr>
      </w:r>
      <w:r>
        <w:rPr>
          <w:noProof/>
        </w:rPr>
        <w:fldChar w:fldCharType="separate"/>
      </w:r>
      <w:r>
        <w:rPr>
          <w:noProof/>
        </w:rPr>
        <w:t>120</w:t>
      </w:r>
      <w:r>
        <w:rPr>
          <w:noProof/>
        </w:rPr>
        <w:fldChar w:fldCharType="end"/>
      </w:r>
    </w:p>
    <w:p w14:paraId="2623FF5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_Toc277163482 \h </w:instrText>
      </w:r>
      <w:r>
        <w:rPr>
          <w:noProof/>
        </w:rPr>
      </w:r>
      <w:r>
        <w:rPr>
          <w:noProof/>
        </w:rPr>
        <w:fldChar w:fldCharType="separate"/>
      </w:r>
      <w:r>
        <w:rPr>
          <w:noProof/>
        </w:rPr>
        <w:t>121</w:t>
      </w:r>
      <w:r>
        <w:rPr>
          <w:noProof/>
        </w:rPr>
        <w:fldChar w:fldCharType="end"/>
      </w:r>
    </w:p>
    <w:p w14:paraId="4E069E3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_Toc277163483 \h </w:instrText>
      </w:r>
      <w:r>
        <w:rPr>
          <w:noProof/>
        </w:rPr>
      </w:r>
      <w:r>
        <w:rPr>
          <w:noProof/>
        </w:rPr>
        <w:fldChar w:fldCharType="separate"/>
      </w:r>
      <w:r>
        <w:rPr>
          <w:noProof/>
        </w:rPr>
        <w:t>121</w:t>
      </w:r>
      <w:r>
        <w:rPr>
          <w:noProof/>
        </w:rPr>
        <w:fldChar w:fldCharType="end"/>
      </w:r>
    </w:p>
    <w:p w14:paraId="6EF185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_Toc277163484 \h </w:instrText>
      </w:r>
      <w:r>
        <w:rPr>
          <w:noProof/>
        </w:rPr>
      </w:r>
      <w:r>
        <w:rPr>
          <w:noProof/>
        </w:rPr>
        <w:fldChar w:fldCharType="separate"/>
      </w:r>
      <w:r>
        <w:rPr>
          <w:noProof/>
        </w:rPr>
        <w:t>122</w:t>
      </w:r>
      <w:r>
        <w:rPr>
          <w:noProof/>
        </w:rPr>
        <w:fldChar w:fldCharType="end"/>
      </w:r>
    </w:p>
    <w:p w14:paraId="42A96B3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_Toc277163485 \h </w:instrText>
      </w:r>
      <w:r>
        <w:rPr>
          <w:noProof/>
        </w:rPr>
      </w:r>
      <w:r>
        <w:rPr>
          <w:noProof/>
        </w:rPr>
        <w:fldChar w:fldCharType="separate"/>
      </w:r>
      <w:r>
        <w:rPr>
          <w:noProof/>
        </w:rPr>
        <w:t>122</w:t>
      </w:r>
      <w:r>
        <w:rPr>
          <w:noProof/>
        </w:rPr>
        <w:fldChar w:fldCharType="end"/>
      </w:r>
    </w:p>
    <w:p w14:paraId="7883079A" w14:textId="77777777" w:rsidR="00671FE7" w:rsidRDefault="00671FE7">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_Toc277163486 \h </w:instrText>
      </w:r>
      <w:r>
        <w:rPr>
          <w:noProof/>
        </w:rPr>
      </w:r>
      <w:r>
        <w:rPr>
          <w:noProof/>
        </w:rPr>
        <w:fldChar w:fldCharType="separate"/>
      </w:r>
      <w:r>
        <w:rPr>
          <w:noProof/>
        </w:rPr>
        <w:t>127</w:t>
      </w:r>
      <w:r>
        <w:rPr>
          <w:noProof/>
        </w:rPr>
        <w:fldChar w:fldCharType="end"/>
      </w:r>
    </w:p>
    <w:p w14:paraId="55C78AFE" w14:textId="77777777" w:rsidR="00671FE7" w:rsidRDefault="00671FE7">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_Toc277163487 \h </w:instrText>
      </w:r>
      <w:r>
        <w:rPr>
          <w:noProof/>
        </w:rPr>
      </w:r>
      <w:r>
        <w:rPr>
          <w:noProof/>
        </w:rPr>
        <w:fldChar w:fldCharType="separate"/>
      </w:r>
      <w:r>
        <w:rPr>
          <w:noProof/>
        </w:rPr>
        <w:t>127</w:t>
      </w:r>
      <w:r>
        <w:rPr>
          <w:noProof/>
        </w:rPr>
        <w:fldChar w:fldCharType="end"/>
      </w:r>
    </w:p>
    <w:p w14:paraId="632C096A"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_Toc277163488 \h </w:instrText>
      </w:r>
      <w:r>
        <w:rPr>
          <w:noProof/>
        </w:rPr>
      </w:r>
      <w:r>
        <w:rPr>
          <w:noProof/>
        </w:rPr>
        <w:fldChar w:fldCharType="separate"/>
      </w:r>
      <w:r>
        <w:rPr>
          <w:noProof/>
        </w:rPr>
        <w:t>128</w:t>
      </w:r>
      <w:r>
        <w:rPr>
          <w:noProof/>
        </w:rPr>
        <w:fldChar w:fldCharType="end"/>
      </w:r>
    </w:p>
    <w:p w14:paraId="2B720AD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_Toc277163489 \h </w:instrText>
      </w:r>
      <w:r>
        <w:rPr>
          <w:noProof/>
        </w:rPr>
      </w:r>
      <w:r>
        <w:rPr>
          <w:noProof/>
        </w:rPr>
        <w:fldChar w:fldCharType="separate"/>
      </w:r>
      <w:r>
        <w:rPr>
          <w:noProof/>
        </w:rPr>
        <w:t>128</w:t>
      </w:r>
      <w:r>
        <w:rPr>
          <w:noProof/>
        </w:rPr>
        <w:fldChar w:fldCharType="end"/>
      </w:r>
    </w:p>
    <w:p w14:paraId="51179494"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_Toc277163490 \h </w:instrText>
      </w:r>
      <w:r>
        <w:rPr>
          <w:noProof/>
        </w:rPr>
      </w:r>
      <w:r>
        <w:rPr>
          <w:noProof/>
        </w:rPr>
        <w:fldChar w:fldCharType="separate"/>
      </w:r>
      <w:r>
        <w:rPr>
          <w:noProof/>
        </w:rPr>
        <w:t>129</w:t>
      </w:r>
      <w:r>
        <w:rPr>
          <w:noProof/>
        </w:rPr>
        <w:fldChar w:fldCharType="end"/>
      </w:r>
    </w:p>
    <w:p w14:paraId="10ABD8DF"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_Toc277163491 \h </w:instrText>
      </w:r>
      <w:r>
        <w:rPr>
          <w:noProof/>
        </w:rPr>
      </w:r>
      <w:r>
        <w:rPr>
          <w:noProof/>
        </w:rPr>
        <w:fldChar w:fldCharType="separate"/>
      </w:r>
      <w:r>
        <w:rPr>
          <w:noProof/>
        </w:rPr>
        <w:t>130</w:t>
      </w:r>
      <w:r>
        <w:rPr>
          <w:noProof/>
        </w:rPr>
        <w:fldChar w:fldCharType="end"/>
      </w:r>
    </w:p>
    <w:p w14:paraId="2BAB941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_Toc277163492 \h </w:instrText>
      </w:r>
      <w:r>
        <w:rPr>
          <w:noProof/>
        </w:rPr>
      </w:r>
      <w:r>
        <w:rPr>
          <w:noProof/>
        </w:rPr>
        <w:fldChar w:fldCharType="separate"/>
      </w:r>
      <w:r>
        <w:rPr>
          <w:noProof/>
        </w:rPr>
        <w:t>130</w:t>
      </w:r>
      <w:r>
        <w:rPr>
          <w:noProof/>
        </w:rPr>
        <w:fldChar w:fldCharType="end"/>
      </w:r>
    </w:p>
    <w:p w14:paraId="705D0F3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_Toc277163493 \h </w:instrText>
      </w:r>
      <w:r>
        <w:rPr>
          <w:noProof/>
        </w:rPr>
      </w:r>
      <w:r>
        <w:rPr>
          <w:noProof/>
        </w:rPr>
        <w:fldChar w:fldCharType="separate"/>
      </w:r>
      <w:r>
        <w:rPr>
          <w:noProof/>
        </w:rPr>
        <w:t>131</w:t>
      </w:r>
      <w:r>
        <w:rPr>
          <w:noProof/>
        </w:rPr>
        <w:fldChar w:fldCharType="end"/>
      </w:r>
    </w:p>
    <w:p w14:paraId="3D1DC18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_Toc277163494 \h </w:instrText>
      </w:r>
      <w:r>
        <w:rPr>
          <w:noProof/>
        </w:rPr>
      </w:r>
      <w:r>
        <w:rPr>
          <w:noProof/>
        </w:rPr>
        <w:fldChar w:fldCharType="separate"/>
      </w:r>
      <w:r>
        <w:rPr>
          <w:noProof/>
        </w:rPr>
        <w:t>131</w:t>
      </w:r>
      <w:r>
        <w:rPr>
          <w:noProof/>
        </w:rPr>
        <w:fldChar w:fldCharType="end"/>
      </w:r>
    </w:p>
    <w:p w14:paraId="3995CDA1"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_Toc277163495 \h </w:instrText>
      </w:r>
      <w:r>
        <w:rPr>
          <w:noProof/>
        </w:rPr>
      </w:r>
      <w:r>
        <w:rPr>
          <w:noProof/>
        </w:rPr>
        <w:fldChar w:fldCharType="separate"/>
      </w:r>
      <w:r>
        <w:rPr>
          <w:noProof/>
        </w:rPr>
        <w:t>132</w:t>
      </w:r>
      <w:r>
        <w:rPr>
          <w:noProof/>
        </w:rPr>
        <w:fldChar w:fldCharType="end"/>
      </w:r>
    </w:p>
    <w:p w14:paraId="42FE69D0" w14:textId="77777777" w:rsidR="00671FE7" w:rsidRDefault="00671FE7">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_Toc277163496 \h </w:instrText>
      </w:r>
      <w:r>
        <w:rPr>
          <w:noProof/>
        </w:rPr>
      </w:r>
      <w:r>
        <w:rPr>
          <w:noProof/>
        </w:rPr>
        <w:fldChar w:fldCharType="separate"/>
      </w:r>
      <w:r>
        <w:rPr>
          <w:noProof/>
        </w:rPr>
        <w:t>132</w:t>
      </w:r>
      <w:r>
        <w:rPr>
          <w:noProof/>
        </w:rPr>
        <w:fldChar w:fldCharType="end"/>
      </w:r>
    </w:p>
    <w:p w14:paraId="352E1F9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_Toc277163497 \h </w:instrText>
      </w:r>
      <w:r>
        <w:rPr>
          <w:noProof/>
        </w:rPr>
      </w:r>
      <w:r>
        <w:rPr>
          <w:noProof/>
        </w:rPr>
        <w:fldChar w:fldCharType="separate"/>
      </w:r>
      <w:r>
        <w:rPr>
          <w:noProof/>
        </w:rPr>
        <w:t>133</w:t>
      </w:r>
      <w:r>
        <w:rPr>
          <w:noProof/>
        </w:rPr>
        <w:fldChar w:fldCharType="end"/>
      </w:r>
    </w:p>
    <w:p w14:paraId="457F95B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_Toc277163498 \h </w:instrText>
      </w:r>
      <w:r>
        <w:rPr>
          <w:noProof/>
        </w:rPr>
      </w:r>
      <w:r>
        <w:rPr>
          <w:noProof/>
        </w:rPr>
        <w:fldChar w:fldCharType="separate"/>
      </w:r>
      <w:r>
        <w:rPr>
          <w:noProof/>
        </w:rPr>
        <w:t>137</w:t>
      </w:r>
      <w:r>
        <w:rPr>
          <w:noProof/>
        </w:rPr>
        <w:fldChar w:fldCharType="end"/>
      </w:r>
    </w:p>
    <w:p w14:paraId="4A9F527D" w14:textId="77777777" w:rsidR="00671FE7" w:rsidRDefault="00671FE7">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_Toc277163499 \h </w:instrText>
      </w:r>
      <w:r>
        <w:rPr>
          <w:noProof/>
        </w:rPr>
      </w:r>
      <w:r>
        <w:rPr>
          <w:noProof/>
        </w:rPr>
        <w:fldChar w:fldCharType="separate"/>
      </w:r>
      <w:r>
        <w:rPr>
          <w:noProof/>
        </w:rPr>
        <w:t>140</w:t>
      </w:r>
      <w:r>
        <w:rPr>
          <w:noProof/>
        </w:rPr>
        <w:fldChar w:fldCharType="end"/>
      </w:r>
    </w:p>
    <w:p w14:paraId="5D2C6A6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_Toc277163500 \h </w:instrText>
      </w:r>
      <w:r>
        <w:rPr>
          <w:noProof/>
        </w:rPr>
      </w:r>
      <w:r>
        <w:rPr>
          <w:noProof/>
        </w:rPr>
        <w:fldChar w:fldCharType="separate"/>
      </w:r>
      <w:r>
        <w:rPr>
          <w:noProof/>
        </w:rPr>
        <w:t>141</w:t>
      </w:r>
      <w:r>
        <w:rPr>
          <w:noProof/>
        </w:rPr>
        <w:fldChar w:fldCharType="end"/>
      </w:r>
    </w:p>
    <w:p w14:paraId="0BFB38A8"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_Toc277163501 \h </w:instrText>
      </w:r>
      <w:r>
        <w:rPr>
          <w:noProof/>
        </w:rPr>
      </w:r>
      <w:r>
        <w:rPr>
          <w:noProof/>
        </w:rPr>
        <w:fldChar w:fldCharType="separate"/>
      </w:r>
      <w:r>
        <w:rPr>
          <w:noProof/>
        </w:rPr>
        <w:t>142</w:t>
      </w:r>
      <w:r>
        <w:rPr>
          <w:noProof/>
        </w:rPr>
        <w:fldChar w:fldCharType="end"/>
      </w:r>
    </w:p>
    <w:p w14:paraId="3FB937D5" w14:textId="77777777" w:rsidR="00671FE7" w:rsidRDefault="00671FE7">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_Toc277163502 \h </w:instrText>
      </w:r>
      <w:r>
        <w:rPr>
          <w:noProof/>
        </w:rPr>
      </w:r>
      <w:r>
        <w:rPr>
          <w:noProof/>
        </w:rPr>
        <w:fldChar w:fldCharType="separate"/>
      </w:r>
      <w:r>
        <w:rPr>
          <w:noProof/>
        </w:rPr>
        <w:t>142</w:t>
      </w:r>
      <w:r>
        <w:rPr>
          <w:noProof/>
        </w:rPr>
        <w:fldChar w:fldCharType="end"/>
      </w:r>
    </w:p>
    <w:p w14:paraId="3F9FC610" w14:textId="77777777" w:rsidR="00671FE7" w:rsidRDefault="00671FE7">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_Toc277163503 \h </w:instrText>
      </w:r>
      <w:r>
        <w:rPr>
          <w:noProof/>
        </w:rPr>
      </w:r>
      <w:r>
        <w:rPr>
          <w:noProof/>
        </w:rPr>
        <w:fldChar w:fldCharType="separate"/>
      </w:r>
      <w:r>
        <w:rPr>
          <w:noProof/>
        </w:rPr>
        <w:t>143</w:t>
      </w:r>
      <w:r>
        <w:rPr>
          <w:noProof/>
        </w:rPr>
        <w:fldChar w:fldCharType="end"/>
      </w:r>
    </w:p>
    <w:p w14:paraId="6F7E2BED"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_Toc277163504 \h </w:instrText>
      </w:r>
      <w:r>
        <w:rPr>
          <w:noProof/>
        </w:rPr>
      </w:r>
      <w:r>
        <w:rPr>
          <w:noProof/>
        </w:rPr>
        <w:fldChar w:fldCharType="separate"/>
      </w:r>
      <w:r>
        <w:rPr>
          <w:noProof/>
        </w:rPr>
        <w:t>143</w:t>
      </w:r>
      <w:r>
        <w:rPr>
          <w:noProof/>
        </w:rPr>
        <w:fldChar w:fldCharType="end"/>
      </w:r>
    </w:p>
    <w:p w14:paraId="56681450"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_Toc277163505 \h </w:instrText>
      </w:r>
      <w:r>
        <w:rPr>
          <w:noProof/>
        </w:rPr>
      </w:r>
      <w:r>
        <w:rPr>
          <w:noProof/>
        </w:rPr>
        <w:fldChar w:fldCharType="separate"/>
      </w:r>
      <w:r>
        <w:rPr>
          <w:noProof/>
        </w:rPr>
        <w:t>149</w:t>
      </w:r>
      <w:r>
        <w:rPr>
          <w:noProof/>
        </w:rPr>
        <w:fldChar w:fldCharType="end"/>
      </w:r>
    </w:p>
    <w:p w14:paraId="71E02C95" w14:textId="77777777" w:rsidR="00671FE7" w:rsidRDefault="00671FE7">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_Toc277163506 \h </w:instrText>
      </w:r>
      <w:r>
        <w:rPr>
          <w:noProof/>
        </w:rPr>
      </w:r>
      <w:r>
        <w:rPr>
          <w:noProof/>
        </w:rPr>
        <w:fldChar w:fldCharType="separate"/>
      </w:r>
      <w:r>
        <w:rPr>
          <w:noProof/>
        </w:rPr>
        <w:t>152</w:t>
      </w:r>
      <w:r>
        <w:rPr>
          <w:noProof/>
        </w:rPr>
        <w:fldChar w:fldCharType="end"/>
      </w:r>
    </w:p>
    <w:p w14:paraId="401B4312"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_Toc277163507 \h </w:instrText>
      </w:r>
      <w:r>
        <w:rPr>
          <w:noProof/>
        </w:rPr>
      </w:r>
      <w:r>
        <w:rPr>
          <w:noProof/>
        </w:rPr>
        <w:fldChar w:fldCharType="separate"/>
      </w:r>
      <w:r>
        <w:rPr>
          <w:noProof/>
        </w:rPr>
        <w:t>152</w:t>
      </w:r>
      <w:r>
        <w:rPr>
          <w:noProof/>
        </w:rPr>
        <w:fldChar w:fldCharType="end"/>
      </w:r>
    </w:p>
    <w:p w14:paraId="70E8D597"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_Toc277163508 \h </w:instrText>
      </w:r>
      <w:r>
        <w:rPr>
          <w:noProof/>
        </w:rPr>
      </w:r>
      <w:r>
        <w:rPr>
          <w:noProof/>
        </w:rPr>
        <w:fldChar w:fldCharType="separate"/>
      </w:r>
      <w:r>
        <w:rPr>
          <w:noProof/>
        </w:rPr>
        <w:t>161</w:t>
      </w:r>
      <w:r>
        <w:rPr>
          <w:noProof/>
        </w:rPr>
        <w:fldChar w:fldCharType="end"/>
      </w:r>
    </w:p>
    <w:p w14:paraId="2F56E9B5"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_Toc277163509 \h </w:instrText>
      </w:r>
      <w:r>
        <w:rPr>
          <w:noProof/>
        </w:rPr>
      </w:r>
      <w:r>
        <w:rPr>
          <w:noProof/>
        </w:rPr>
        <w:fldChar w:fldCharType="separate"/>
      </w:r>
      <w:r>
        <w:rPr>
          <w:noProof/>
        </w:rPr>
        <w:t>161</w:t>
      </w:r>
      <w:r>
        <w:rPr>
          <w:noProof/>
        </w:rPr>
        <w:fldChar w:fldCharType="end"/>
      </w:r>
    </w:p>
    <w:p w14:paraId="3450954E" w14:textId="77777777" w:rsidR="00671FE7" w:rsidRDefault="00671FE7">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_Toc277163510 \h </w:instrText>
      </w:r>
      <w:r>
        <w:rPr>
          <w:noProof/>
        </w:rPr>
      </w:r>
      <w:r>
        <w:rPr>
          <w:noProof/>
        </w:rPr>
        <w:fldChar w:fldCharType="separate"/>
      </w:r>
      <w:r>
        <w:rPr>
          <w:noProof/>
        </w:rPr>
        <w:t>165</w:t>
      </w:r>
      <w:r>
        <w:rPr>
          <w:noProof/>
        </w:rPr>
        <w:fldChar w:fldCharType="end"/>
      </w:r>
    </w:p>
    <w:p w14:paraId="127C8EE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_Toc277163511 \h </w:instrText>
      </w:r>
      <w:r>
        <w:rPr>
          <w:noProof/>
        </w:rPr>
      </w:r>
      <w:r>
        <w:rPr>
          <w:noProof/>
        </w:rPr>
        <w:fldChar w:fldCharType="separate"/>
      </w:r>
      <w:r>
        <w:rPr>
          <w:noProof/>
        </w:rPr>
        <w:t>165</w:t>
      </w:r>
      <w:r>
        <w:rPr>
          <w:noProof/>
        </w:rPr>
        <w:fldChar w:fldCharType="end"/>
      </w:r>
    </w:p>
    <w:p w14:paraId="4F83FFC6"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_Toc277163512 \h </w:instrText>
      </w:r>
      <w:r>
        <w:rPr>
          <w:noProof/>
        </w:rPr>
      </w:r>
      <w:r>
        <w:rPr>
          <w:noProof/>
        </w:rPr>
        <w:fldChar w:fldCharType="separate"/>
      </w:r>
      <w:r>
        <w:rPr>
          <w:noProof/>
        </w:rPr>
        <w:t>170</w:t>
      </w:r>
      <w:r>
        <w:rPr>
          <w:noProof/>
        </w:rPr>
        <w:fldChar w:fldCharType="end"/>
      </w:r>
    </w:p>
    <w:p w14:paraId="15F83B6E"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_Toc277163513 \h </w:instrText>
      </w:r>
      <w:r>
        <w:rPr>
          <w:noProof/>
        </w:rPr>
      </w:r>
      <w:r>
        <w:rPr>
          <w:noProof/>
        </w:rPr>
        <w:fldChar w:fldCharType="separate"/>
      </w:r>
      <w:r>
        <w:rPr>
          <w:noProof/>
        </w:rPr>
        <w:t>172</w:t>
      </w:r>
      <w:r>
        <w:rPr>
          <w:noProof/>
        </w:rPr>
        <w:fldChar w:fldCharType="end"/>
      </w:r>
    </w:p>
    <w:p w14:paraId="6F0C9F09" w14:textId="77777777" w:rsidR="00671FE7" w:rsidRDefault="00671FE7">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_Toc277163514 \h </w:instrText>
      </w:r>
      <w:r>
        <w:rPr>
          <w:noProof/>
        </w:rPr>
      </w:r>
      <w:r>
        <w:rPr>
          <w:noProof/>
        </w:rPr>
        <w:fldChar w:fldCharType="separate"/>
      </w:r>
      <w:r>
        <w:rPr>
          <w:noProof/>
        </w:rPr>
        <w:t>173</w:t>
      </w:r>
      <w:r>
        <w:rPr>
          <w:noProof/>
        </w:rPr>
        <w:fldChar w:fldCharType="end"/>
      </w:r>
    </w:p>
    <w:p w14:paraId="523DFF53" w14:textId="77777777" w:rsidR="00671FE7" w:rsidRDefault="00671FE7">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_Toc277163515 \h </w:instrText>
      </w:r>
      <w:r>
        <w:rPr>
          <w:noProof/>
        </w:rPr>
      </w:r>
      <w:r>
        <w:rPr>
          <w:noProof/>
        </w:rPr>
        <w:fldChar w:fldCharType="separate"/>
      </w:r>
      <w:r>
        <w:rPr>
          <w:noProof/>
        </w:rPr>
        <w:t>175</w:t>
      </w:r>
      <w:r>
        <w:rPr>
          <w:noProof/>
        </w:rPr>
        <w:fldChar w:fldCharType="end"/>
      </w:r>
    </w:p>
    <w:p w14:paraId="318283F4" w14:textId="77777777" w:rsidR="007322DF" w:rsidRPr="006563BC" w:rsidRDefault="006B093A" w:rsidP="003A3988">
      <w:pPr>
        <w:ind w:left="720" w:right="-288"/>
        <w:rPr>
          <w:rFonts w:ascii="Arial" w:hAnsi="Arial" w:cs="Arial"/>
        </w:rPr>
      </w:pPr>
      <w:r w:rsidRPr="00475CF2">
        <w:fldChar w:fldCharType="end"/>
      </w:r>
    </w:p>
    <w:p w14:paraId="770CED19" w14:textId="77777777" w:rsidR="00383698" w:rsidRDefault="00383698" w:rsidP="00383698">
      <w:pPr>
        <w:ind w:firstLine="720"/>
        <w:rPr>
          <w:rFonts w:ascii="Arial" w:hAnsi="Arial" w:cs="Arial"/>
          <w:b/>
          <w:sz w:val="32"/>
          <w:szCs w:val="32"/>
        </w:rPr>
      </w:pPr>
    </w:p>
    <w:p w14:paraId="45F0C088"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40170356" w14:textId="77777777" w:rsidR="007322DF" w:rsidRPr="006563BC" w:rsidRDefault="007322DF" w:rsidP="003A3988">
      <w:pPr>
        <w:ind w:left="720" w:right="-288"/>
        <w:rPr>
          <w:rFonts w:ascii="Arial" w:hAnsi="Arial" w:cs="Arial"/>
        </w:rPr>
      </w:pPr>
    </w:p>
    <w:p w14:paraId="4DE7E397"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4130088"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w:t>
      </w:r>
      <w:bookmarkStart w:id="2" w:name="_GoBack"/>
      <w:bookmarkEnd w:id="2"/>
      <w:r w:rsidR="007322DF" w:rsidRPr="006563BC">
        <w:rPr>
          <w:rFonts w:ascii="Arial" w:hAnsi="Arial" w:cs="Arial"/>
          <w:color w:val="000000"/>
          <w:sz w:val="24"/>
          <w:szCs w:val="24"/>
        </w:rPr>
        <w:t>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780831BA"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6D68A1FB"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621B0C4C" w14:textId="77777777" w:rsidR="009B2A0C" w:rsidRPr="006563BC" w:rsidRDefault="009B2A0C" w:rsidP="00D01286">
      <w:pPr>
        <w:tabs>
          <w:tab w:val="left" w:pos="90"/>
        </w:tabs>
        <w:rPr>
          <w:rFonts w:ascii="Arial" w:hAnsi="Arial" w:cs="Arial"/>
          <w:color w:val="000000"/>
          <w:sz w:val="24"/>
          <w:szCs w:val="24"/>
        </w:rPr>
      </w:pPr>
    </w:p>
    <w:p w14:paraId="42B3B206"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2C17809" w14:textId="77777777" w:rsidR="009B2A0C" w:rsidRDefault="009B2A0C" w:rsidP="00D01286">
      <w:pPr>
        <w:tabs>
          <w:tab w:val="left" w:pos="90"/>
        </w:tabs>
        <w:rPr>
          <w:rFonts w:ascii="Arial" w:hAnsi="Arial" w:cs="Arial"/>
          <w:color w:val="000000"/>
          <w:sz w:val="24"/>
          <w:szCs w:val="24"/>
        </w:rPr>
      </w:pPr>
    </w:p>
    <w:p w14:paraId="53269B4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B20D55C"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05A5E29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7F3AA14"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69D0A392"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041FFDDF"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A5B01B7"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05DC20A"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7E9DD70"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41E0E96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C67EF55" w14:textId="77777777" w:rsidR="00E100D6" w:rsidRPr="006563BC" w:rsidRDefault="00E100D6" w:rsidP="00D01286">
      <w:pPr>
        <w:tabs>
          <w:tab w:val="left" w:pos="90"/>
        </w:tabs>
        <w:rPr>
          <w:rFonts w:ascii="Arial" w:hAnsi="Arial" w:cs="Arial"/>
          <w:color w:val="000000"/>
          <w:sz w:val="24"/>
          <w:szCs w:val="24"/>
        </w:rPr>
      </w:pPr>
    </w:p>
    <w:p w14:paraId="6A558FE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6F7F87A2"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A833A74"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67663D7E"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5852044E"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5D7C1600" w14:textId="77777777" w:rsidR="002F1445" w:rsidRPr="00860763" w:rsidRDefault="002F1445" w:rsidP="00860763">
      <w:pPr>
        <w:pStyle w:val="Heading1"/>
      </w:pPr>
      <w:bookmarkStart w:id="3" w:name="_Toc321988967"/>
      <w:bookmarkStart w:id="4" w:name="_Toc277163316"/>
      <w:r w:rsidRPr="00860763">
        <w:t>Scope</w:t>
      </w:r>
      <w:bookmarkEnd w:id="3"/>
      <w:bookmarkEnd w:id="4"/>
    </w:p>
    <w:p w14:paraId="7C64ECE4" w14:textId="77777777" w:rsidR="002F1445" w:rsidRPr="00860763" w:rsidRDefault="002F1445" w:rsidP="00860763">
      <w:pPr>
        <w:pStyle w:val="Heading2"/>
        <w:rPr>
          <w:szCs w:val="28"/>
        </w:rPr>
      </w:pPr>
      <w:bookmarkStart w:id="5" w:name="_Toc277163317"/>
      <w:r w:rsidRPr="00860763">
        <w:rPr>
          <w:szCs w:val="28"/>
        </w:rPr>
        <w:t>Archetype Modeling Language (AML) Background</w:t>
      </w:r>
      <w:bookmarkEnd w:id="5"/>
    </w:p>
    <w:p w14:paraId="46E0E070"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3C0EFB09"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25C153A6"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4B2D6CF" w14:textId="77777777" w:rsidR="002F1445" w:rsidRDefault="002F1445" w:rsidP="002F1445">
      <w:pPr>
        <w:pStyle w:val="Body"/>
      </w:pPr>
      <w:r>
        <w:t>Development of the AML specification was guided by:</w:t>
      </w:r>
    </w:p>
    <w:p w14:paraId="5BE76BF5"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58258F03"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33EC4D58"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0B5FE7FD"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79537F2B" w14:textId="77777777" w:rsidR="002F1445" w:rsidRDefault="002F1445" w:rsidP="00860763">
      <w:pPr>
        <w:pStyle w:val="Heading2"/>
      </w:pPr>
      <w:bookmarkStart w:id="6" w:name="_Toc277163318"/>
      <w:r>
        <w:t>AML Intended Users</w:t>
      </w:r>
      <w:bookmarkEnd w:id="6"/>
    </w:p>
    <w:tbl>
      <w:tblPr>
        <w:tblW w:w="0" w:type="auto"/>
        <w:tblCellSpacing w:w="0" w:type="dxa"/>
        <w:tblCellMar>
          <w:left w:w="0" w:type="dxa"/>
          <w:right w:w="0" w:type="dxa"/>
        </w:tblCellMar>
        <w:tblLook w:val="04A0" w:firstRow="1" w:lastRow="0" w:firstColumn="1" w:lastColumn="0" w:noHBand="0" w:noVBand="1"/>
      </w:tblPr>
      <w:tblGrid>
        <w:gridCol w:w="2194"/>
      </w:tblGrid>
      <w:tr w:rsidR="009576E8" w14:paraId="7923D920" w14:textId="77777777" w:rsidTr="009576E8">
        <w:trPr>
          <w:tblCellSpacing w:w="0" w:type="dxa"/>
        </w:trPr>
        <w:tc>
          <w:tcPr>
            <w:tcW w:w="0" w:type="auto"/>
            <w:vAlign w:val="center"/>
            <w:hideMark/>
          </w:tcPr>
          <w:p w14:paraId="13427F8C" w14:textId="77777777" w:rsidR="009576E8" w:rsidRDefault="002F1445" w:rsidP="009576E8">
            <w:pPr>
              <w:rPr>
                <w:rFonts w:ascii="Times" w:hAnsi="Times"/>
              </w:rPr>
            </w:pPr>
            <w:r>
              <w:t xml:space="preserve">The AML is </w:t>
            </w:r>
            <w:r w:rsidR="009576E8">
              <w:t xml:space="preserve">primtypename </w:t>
            </w:r>
          </w:p>
        </w:tc>
      </w:tr>
    </w:tbl>
    <w:p w14:paraId="6F4D9476" w14:textId="77777777" w:rsidR="002F1445" w:rsidRDefault="009576E8" w:rsidP="002F1445">
      <w:pPr>
        <w:pStyle w:val="BodyText"/>
      </w:pPr>
      <w:r>
        <w:t xml:space="preserve"> </w:t>
      </w:r>
      <w:r w:rsidR="002F1445">
        <w:t>arily intended to support two clinical modeling communities of users:</w:t>
      </w:r>
    </w:p>
    <w:p w14:paraId="0E456C2E"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1853D730"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637301EF"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4E1E2230"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751268A5" w14:textId="77777777" w:rsidR="002F1445" w:rsidRPr="00C66C03" w:rsidRDefault="002F1445" w:rsidP="00860763">
      <w:pPr>
        <w:pStyle w:val="Heading2"/>
      </w:pPr>
      <w:bookmarkStart w:id="7" w:name="_Toc277163319"/>
      <w:r>
        <w:t>AML Profiles</w:t>
      </w:r>
      <w:bookmarkEnd w:id="7"/>
    </w:p>
    <w:p w14:paraId="5E4580A5"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2B6519C7"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609AA6FB"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2804D429"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5C4BEEBA"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68123A7F"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1E5B0DAE"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26288323"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B3B8EA8" w14:textId="77777777" w:rsidR="002F1445" w:rsidRDefault="002F1445" w:rsidP="00860763">
      <w:pPr>
        <w:pStyle w:val="Heading1"/>
      </w:pPr>
      <w:bookmarkStart w:id="8" w:name="_Toc321988968"/>
      <w:bookmarkStart w:id="9" w:name="_Toc277163320"/>
      <w:r>
        <w:t>Conformance</w:t>
      </w:r>
      <w:bookmarkEnd w:id="8"/>
      <w:bookmarkEnd w:id="9"/>
    </w:p>
    <w:p w14:paraId="36DCC508" w14:textId="77777777" w:rsidR="002F1445" w:rsidRDefault="002F1445" w:rsidP="00860763">
      <w:pPr>
        <w:pStyle w:val="Heading2"/>
      </w:pPr>
      <w:bookmarkStart w:id="10" w:name="_Toc277163321"/>
      <w:r w:rsidRPr="003C0EF0">
        <w:t>Conforma</w:t>
      </w:r>
      <w:r>
        <w:t>nce Points</w:t>
      </w:r>
      <w:bookmarkEnd w:id="10"/>
    </w:p>
    <w:p w14:paraId="4E7FA370" w14:textId="77777777" w:rsidR="002F1445" w:rsidRDefault="002F1445" w:rsidP="002F1445">
      <w:pPr>
        <w:pStyle w:val="BodyText"/>
      </w:pPr>
      <w:r>
        <w:t>This specification defines the following conformance points (also referred to as conformance targets):</w:t>
      </w:r>
    </w:p>
    <w:p w14:paraId="11ADF03C" w14:textId="77777777" w:rsidR="002F1445" w:rsidRDefault="002F1445" w:rsidP="00057587">
      <w:pPr>
        <w:pStyle w:val="BodyText"/>
        <w:numPr>
          <w:ilvl w:val="0"/>
          <w:numId w:val="9"/>
        </w:numPr>
      </w:pPr>
      <w:r>
        <w:t>AML Reference Model Profile</w:t>
      </w:r>
    </w:p>
    <w:p w14:paraId="58E5DA87" w14:textId="77777777" w:rsidR="002F1445" w:rsidRDefault="002F1445" w:rsidP="00057587">
      <w:pPr>
        <w:pStyle w:val="BodyText"/>
        <w:numPr>
          <w:ilvl w:val="0"/>
          <w:numId w:val="9"/>
        </w:numPr>
      </w:pPr>
      <w:r>
        <w:t>AML Terminology Binding Profile</w:t>
      </w:r>
    </w:p>
    <w:p w14:paraId="04FD57BF" w14:textId="77777777" w:rsidR="002F1445" w:rsidRDefault="002F1445" w:rsidP="00057587">
      <w:pPr>
        <w:pStyle w:val="BodyText"/>
        <w:numPr>
          <w:ilvl w:val="0"/>
          <w:numId w:val="9"/>
        </w:numPr>
      </w:pPr>
      <w:r>
        <w:t>AML Constraint Model Profile</w:t>
      </w:r>
    </w:p>
    <w:p w14:paraId="061BE0AE" w14:textId="77777777" w:rsidR="002F1445" w:rsidRDefault="002F1445" w:rsidP="00860763">
      <w:pPr>
        <w:pStyle w:val="Heading2"/>
      </w:pPr>
      <w:bookmarkStart w:id="11" w:name="_Toc277163322"/>
      <w:r>
        <w:t>AML Reference Model Profile</w:t>
      </w:r>
      <w:bookmarkEnd w:id="11"/>
    </w:p>
    <w:p w14:paraId="76871FB7" w14:textId="77777777" w:rsidR="002F1445" w:rsidRDefault="002F1445" w:rsidP="002F1445">
      <w:pPr>
        <w:pStyle w:val="BodyText"/>
      </w:pPr>
      <w:r>
        <w:t>Sub clause 8.1 of this specification defines the AML Reference Model Profile.</w:t>
      </w:r>
    </w:p>
    <w:p w14:paraId="38D8ABA3" w14:textId="77777777" w:rsidR="002F1445" w:rsidRDefault="002F1445" w:rsidP="00860763">
      <w:pPr>
        <w:pStyle w:val="Heading2"/>
      </w:pPr>
      <w:bookmarkStart w:id="12" w:name="_Toc277163323"/>
      <w:r>
        <w:t>AML Terminology Binding Profile</w:t>
      </w:r>
      <w:bookmarkEnd w:id="12"/>
    </w:p>
    <w:p w14:paraId="6B3D654D" w14:textId="77777777" w:rsidR="002F1445" w:rsidRDefault="002F1445" w:rsidP="002F1445">
      <w:pPr>
        <w:pStyle w:val="BodyText"/>
      </w:pPr>
      <w:r>
        <w:t>Sub clause 8.2 of this specification defines the AML Terminology Binding Profile. The Terminology Binding Profile imports the Reference Model Profile.</w:t>
      </w:r>
    </w:p>
    <w:p w14:paraId="2D643A0D" w14:textId="77777777" w:rsidR="002F1445" w:rsidRPr="00FD6101" w:rsidRDefault="002F1445" w:rsidP="00860763">
      <w:pPr>
        <w:pStyle w:val="Heading2"/>
      </w:pPr>
      <w:bookmarkStart w:id="13" w:name="_Toc277163324"/>
      <w:r>
        <w:t>AML Constraint Model Profile</w:t>
      </w:r>
      <w:bookmarkEnd w:id="13"/>
    </w:p>
    <w:p w14:paraId="7913E0F5"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0AAA07D9" w14:textId="77777777" w:rsidR="002F1445" w:rsidRDefault="002F1445" w:rsidP="00860763">
      <w:pPr>
        <w:pStyle w:val="Heading1"/>
      </w:pPr>
      <w:bookmarkStart w:id="14" w:name="_Toc321988969"/>
      <w:bookmarkStart w:id="15" w:name="_Toc277163325"/>
      <w:r>
        <w:t>Normative References</w:t>
      </w:r>
      <w:bookmarkEnd w:id="14"/>
      <w:bookmarkEnd w:id="15"/>
    </w:p>
    <w:p w14:paraId="37FBD897"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53B0DAA4"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42C0B1DA"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7573BDBA"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744277FC"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350202A5"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292C56C6"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2509B3D0"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0043E9CA"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486C98D7"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09303B44"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1A5E4253"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2D231A7C"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36BBC09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5BD84DE0"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14306F3B" w14:textId="77777777" w:rsidR="002F1445" w:rsidRDefault="002F1445" w:rsidP="002F1445">
      <w:pPr>
        <w:pStyle w:val="BodyText"/>
        <w:spacing w:after="283"/>
      </w:pPr>
    </w:p>
    <w:p w14:paraId="2127F0A5" w14:textId="77777777" w:rsidR="002F1445" w:rsidRDefault="002F1445" w:rsidP="00860763">
      <w:pPr>
        <w:pStyle w:val="Heading1"/>
      </w:pPr>
      <w:bookmarkStart w:id="16" w:name="_Toc321988970"/>
      <w:bookmarkStart w:id="17" w:name="_Toc277163326"/>
      <w:r>
        <w:t>Terms and Definitions</w:t>
      </w:r>
      <w:bookmarkEnd w:id="16"/>
      <w:bookmarkEnd w:id="17"/>
    </w:p>
    <w:p w14:paraId="1447A4FD" w14:textId="77777777" w:rsidR="002F1445" w:rsidRDefault="002F1445" w:rsidP="002F1445">
      <w:pPr>
        <w:pStyle w:val="Body"/>
      </w:pPr>
      <w:r>
        <w:t xml:space="preserve">For the purposes of this specification, the following terms and definitions apply. </w:t>
      </w:r>
    </w:p>
    <w:p w14:paraId="1B91367C" w14:textId="77777777" w:rsidR="002F1445" w:rsidRDefault="002F1445" w:rsidP="002F1445">
      <w:pPr>
        <w:pStyle w:val="class-itemdescription"/>
      </w:pPr>
      <w:r>
        <w:t>Archetype</w:t>
      </w:r>
    </w:p>
    <w:p w14:paraId="2CE3EBD8"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3EDB8B2B" w14:textId="77777777" w:rsidR="002F1445" w:rsidRDefault="002F1445" w:rsidP="002F1445">
      <w:pPr>
        <w:pStyle w:val="class-itemdescription"/>
      </w:pPr>
      <w:r>
        <w:t>Archetype Definition Language (ADL)</w:t>
      </w:r>
    </w:p>
    <w:p w14:paraId="0776D853"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7555AA9C" w14:textId="77777777" w:rsidR="002F1445" w:rsidRDefault="002F1445" w:rsidP="002F1445">
      <w:pPr>
        <w:pStyle w:val="class-itemdescription"/>
      </w:pPr>
      <w:r>
        <w:t>Archetype Instance</w:t>
      </w:r>
    </w:p>
    <w:p w14:paraId="727F274B"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13135592" w14:textId="77777777" w:rsidR="002F1445" w:rsidRDefault="002F1445" w:rsidP="002F1445">
      <w:pPr>
        <w:pStyle w:val="class-itemdescription"/>
      </w:pPr>
      <w:r>
        <w:t>Archetype Model (AM)</w:t>
      </w:r>
    </w:p>
    <w:p w14:paraId="67C6761D"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43AE1997" w14:textId="77777777" w:rsidR="002F1445" w:rsidRDefault="002F1445" w:rsidP="002F1445">
      <w:pPr>
        <w:pStyle w:val="class-itemdescription"/>
      </w:pPr>
      <w:r>
        <w:t>Archetype Object Model (AOM)</w:t>
      </w:r>
    </w:p>
    <w:p w14:paraId="091894A5"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0F0B28CE" w14:textId="77777777" w:rsidR="002F1445" w:rsidRDefault="002F1445" w:rsidP="002F1445">
      <w:pPr>
        <w:pStyle w:val="class-itemdescription"/>
      </w:pPr>
      <w:r>
        <w:t>Archetype Query Language (AQL)</w:t>
      </w:r>
    </w:p>
    <w:p w14:paraId="3A29166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554DC775" w14:textId="77777777" w:rsidR="002F1445" w:rsidRDefault="002F1445" w:rsidP="002F1445">
      <w:pPr>
        <w:pStyle w:val="class-itemdescription"/>
      </w:pPr>
      <w:r>
        <w:t>Clinical Data Repository (CDR)</w:t>
      </w:r>
    </w:p>
    <w:p w14:paraId="23E9C360"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59F8F49E" w14:textId="77777777" w:rsidR="002F1445" w:rsidRDefault="002F1445" w:rsidP="002F1445">
      <w:pPr>
        <w:pStyle w:val="class-itemdescription"/>
      </w:pPr>
      <w:r>
        <w:t>Clinical Document Architecture (CDA)</w:t>
      </w:r>
    </w:p>
    <w:p w14:paraId="3ECD3AD3"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625679EE" w14:textId="77777777" w:rsidR="002F1445" w:rsidRDefault="002F1445" w:rsidP="002F1445">
      <w:pPr>
        <w:pStyle w:val="class-itemdescription"/>
      </w:pPr>
      <w:r>
        <w:t>Clinical Information Model (CIM)</w:t>
      </w:r>
    </w:p>
    <w:p w14:paraId="2A909207"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073EE5F9" w14:textId="77777777" w:rsidR="002F1445" w:rsidRDefault="002F1445" w:rsidP="002F1445">
      <w:pPr>
        <w:pStyle w:val="class-itemdescription"/>
      </w:pPr>
      <w:r>
        <w:t>Clinical Information Modeling Initiative (CIMI)</w:t>
      </w:r>
    </w:p>
    <w:p w14:paraId="13092341"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609A2504" w14:textId="77777777" w:rsidR="002F1445" w:rsidRDefault="002F1445" w:rsidP="002F1445">
      <w:pPr>
        <w:pStyle w:val="class-itemdescription"/>
      </w:pPr>
      <w:r>
        <w:t>Clinical Information Modeling Initiative (CIMI) Reference Model (RM)</w:t>
      </w:r>
    </w:p>
    <w:p w14:paraId="148AF155"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31590C6B" w14:textId="77777777" w:rsidR="002F1445" w:rsidRDefault="002F1445" w:rsidP="002F1445">
      <w:pPr>
        <w:pStyle w:val="class-itemdescription"/>
      </w:pPr>
      <w:r>
        <w:t>Clinical Model Governance</w:t>
      </w:r>
    </w:p>
    <w:p w14:paraId="403E23BC"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2AEDCC59" w14:textId="77777777" w:rsidR="002F1445" w:rsidRDefault="002F1445" w:rsidP="002F1445">
      <w:pPr>
        <w:pStyle w:val="class-itemdescription"/>
      </w:pPr>
      <w:r>
        <w:t>Clinical Model Repository</w:t>
      </w:r>
    </w:p>
    <w:p w14:paraId="7FC53F21"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D13DC29" w14:textId="77777777" w:rsidR="002F1445" w:rsidRDefault="002F1445" w:rsidP="002F1445">
      <w:pPr>
        <w:pStyle w:val="class-itemdescription"/>
      </w:pPr>
      <w:r>
        <w:t>Clinical Model Verification</w:t>
      </w:r>
    </w:p>
    <w:p w14:paraId="0DF1DE73"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2EF952E" w14:textId="77777777" w:rsidR="002F1445" w:rsidRDefault="002F1445" w:rsidP="002F1445">
      <w:pPr>
        <w:pStyle w:val="class-itemdescription"/>
      </w:pPr>
      <w:r>
        <w:t>Clinical Modeling Language</w:t>
      </w:r>
    </w:p>
    <w:p w14:paraId="0C3AD06B"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475A5005" w14:textId="77777777" w:rsidR="002F1445" w:rsidRDefault="002F1445" w:rsidP="002F1445">
      <w:pPr>
        <w:pStyle w:val="class-itemdescription"/>
      </w:pPr>
      <w:r>
        <w:t>Clinical Requirement</w:t>
      </w:r>
    </w:p>
    <w:p w14:paraId="6EBC9DAA"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4F97865" w14:textId="77777777" w:rsidR="002F1445" w:rsidRDefault="002F1445" w:rsidP="002F1445">
      <w:pPr>
        <w:pStyle w:val="class-itemdescription"/>
      </w:pPr>
      <w:r>
        <w:t>Code System</w:t>
      </w:r>
    </w:p>
    <w:p w14:paraId="018C9B6E"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0A336B2F" w14:textId="77777777" w:rsidR="002F1445" w:rsidRDefault="002F1445" w:rsidP="002F1445">
      <w:pPr>
        <w:pStyle w:val="class-itemdescription"/>
      </w:pPr>
      <w:r>
        <w:t>Common Terminology Services 2 (CTS2)</w:t>
      </w:r>
    </w:p>
    <w:p w14:paraId="71A3A198"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2D7B406A" w14:textId="77777777" w:rsidR="002F1445" w:rsidRDefault="002F1445" w:rsidP="002F1445">
      <w:pPr>
        <w:pStyle w:val="class-itemdescription"/>
      </w:pPr>
      <w:r>
        <w:t>Concept</w:t>
      </w:r>
    </w:p>
    <w:p w14:paraId="6C62EBDC"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9FF5075" w14:textId="77777777" w:rsidR="002F1445" w:rsidRDefault="002F1445" w:rsidP="002F1445">
      <w:pPr>
        <w:pStyle w:val="class-itemdescription"/>
      </w:pPr>
      <w:r>
        <w:t>Concept Domain</w:t>
      </w:r>
    </w:p>
    <w:p w14:paraId="42BE63F5"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D0D8479" w14:textId="77777777" w:rsidR="002F1445" w:rsidRDefault="002F1445" w:rsidP="002F1445">
      <w:pPr>
        <w:pStyle w:val="class-itemdescription"/>
      </w:pPr>
      <w:r>
        <w:t>Concept Domain Binding</w:t>
      </w:r>
    </w:p>
    <w:p w14:paraId="2A9FE0F6"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52861063" w14:textId="77777777" w:rsidR="002F1445" w:rsidRDefault="002F1445" w:rsidP="002F1445">
      <w:pPr>
        <w:pStyle w:val="class-itemdescription"/>
      </w:pPr>
      <w:r>
        <w:t>Conceptual Information Model</w:t>
      </w:r>
    </w:p>
    <w:p w14:paraId="7C2F89B1"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46C24270" w14:textId="77777777" w:rsidR="002F1445" w:rsidRDefault="002F1445" w:rsidP="002F1445">
      <w:pPr>
        <w:pStyle w:val="class-itemdescription"/>
      </w:pPr>
      <w:r>
        <w:t>Conformance</w:t>
      </w:r>
    </w:p>
    <w:p w14:paraId="257B9556"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111CC522" w14:textId="77777777" w:rsidR="002F1445" w:rsidRDefault="002F1445" w:rsidP="002F1445">
      <w:pPr>
        <w:pStyle w:val="class-itemdescription"/>
      </w:pPr>
      <w:r>
        <w:t>Constraint Model</w:t>
      </w:r>
    </w:p>
    <w:p w14:paraId="17C3685E"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3E87AEC6" w14:textId="77777777" w:rsidR="002F1445" w:rsidRDefault="002F1445" w:rsidP="002F1445">
      <w:pPr>
        <w:pStyle w:val="class-itemdescription"/>
      </w:pPr>
      <w:r>
        <w:t>Detailed Clinical Model</w:t>
      </w:r>
    </w:p>
    <w:p w14:paraId="7648A67C"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5C27EAF7" w14:textId="77777777" w:rsidR="002F1445" w:rsidRDefault="002F1445" w:rsidP="002F1445">
      <w:pPr>
        <w:pStyle w:val="class-itemdescription"/>
      </w:pPr>
      <w:r>
        <w:t>Fully Defined Concept</w:t>
      </w:r>
    </w:p>
    <w:p w14:paraId="026DF2C1"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4F06949A" w14:textId="77777777" w:rsidR="002F1445" w:rsidRDefault="002F1445" w:rsidP="002F1445">
      <w:pPr>
        <w:pStyle w:val="class-itemdescription"/>
      </w:pPr>
      <w:r>
        <w:t>Information Model</w:t>
      </w:r>
    </w:p>
    <w:p w14:paraId="4A7FC485"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22A2F45D" w14:textId="77777777" w:rsidR="002F1445" w:rsidRDefault="002F1445" w:rsidP="002F1445">
      <w:pPr>
        <w:pStyle w:val="class-itemdescription"/>
      </w:pPr>
      <w:r>
        <w:t>Node</w:t>
      </w:r>
    </w:p>
    <w:p w14:paraId="608569A7"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79330BA6" w14:textId="77777777" w:rsidR="002F1445" w:rsidRDefault="002F1445" w:rsidP="002F1445">
      <w:pPr>
        <w:pStyle w:val="class-itemdescription"/>
      </w:pPr>
      <w:r>
        <w:t>Ontology</w:t>
      </w:r>
    </w:p>
    <w:p w14:paraId="3652D34B"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2280C4FB" w14:textId="77777777" w:rsidR="002F1445" w:rsidRDefault="002F1445" w:rsidP="002F1445">
      <w:pPr>
        <w:pStyle w:val="class-itemdescription"/>
      </w:pPr>
      <w:r>
        <w:t>Reference Model</w:t>
      </w:r>
    </w:p>
    <w:p w14:paraId="411197C4"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5AF81816" w14:textId="77777777" w:rsidR="002F1445" w:rsidRDefault="002F1445" w:rsidP="002F1445">
      <w:pPr>
        <w:pStyle w:val="class-itemdescription"/>
      </w:pPr>
      <w:r>
        <w:t>Reference Terminology</w:t>
      </w:r>
    </w:p>
    <w:p w14:paraId="7AC0F4AE"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5777BE9B" w14:textId="77777777" w:rsidR="002F1445" w:rsidRDefault="002F1445" w:rsidP="002F1445">
      <w:pPr>
        <w:pStyle w:val="class-itemdescription"/>
      </w:pPr>
      <w:r>
        <w:t>Semantic Binding</w:t>
      </w:r>
    </w:p>
    <w:p w14:paraId="27D822D7"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29BD667A" w14:textId="77777777" w:rsidR="002F1445" w:rsidRDefault="002F1445" w:rsidP="002F1445">
      <w:pPr>
        <w:pStyle w:val="class-itemdescription"/>
      </w:pPr>
      <w:r>
        <w:t>Terminology</w:t>
      </w:r>
    </w:p>
    <w:p w14:paraId="62111E06"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45B9C5DD" w14:textId="77777777" w:rsidR="002F1445" w:rsidRDefault="002F1445" w:rsidP="002F1445">
      <w:pPr>
        <w:pStyle w:val="class-itemdescription"/>
      </w:pPr>
      <w:r>
        <w:t>Terminology Binding</w:t>
      </w:r>
    </w:p>
    <w:p w14:paraId="02E88887"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2DCA6355" w14:textId="77777777" w:rsidR="002F1445" w:rsidRDefault="002F1445" w:rsidP="002F1445">
      <w:pPr>
        <w:pStyle w:val="class-itemdescription"/>
      </w:pPr>
      <w:r>
        <w:t>Value Binding</w:t>
      </w:r>
    </w:p>
    <w:p w14:paraId="485187E0"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7AD67E9A" w14:textId="77777777" w:rsidR="002F1445" w:rsidRDefault="002F1445" w:rsidP="002F1445">
      <w:pPr>
        <w:pStyle w:val="class-itemdescription"/>
      </w:pPr>
      <w:r>
        <w:t>Value Set</w:t>
      </w:r>
    </w:p>
    <w:p w14:paraId="11C3DF2C"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22554CF7" w14:textId="77777777" w:rsidR="002F1445" w:rsidRDefault="002F1445" w:rsidP="00860763">
      <w:pPr>
        <w:pStyle w:val="Heading1"/>
      </w:pPr>
      <w:bookmarkStart w:id="18" w:name="_Toc321988971"/>
      <w:bookmarkStart w:id="19" w:name="_Toc277163327"/>
      <w:r>
        <w:t>Symbols</w:t>
      </w:r>
      <w:bookmarkEnd w:id="18"/>
      <w:bookmarkEnd w:id="19"/>
    </w:p>
    <w:p w14:paraId="3D765920" w14:textId="77777777" w:rsidR="002F1445" w:rsidRDefault="002F1445" w:rsidP="00860763">
      <w:pPr>
        <w:pStyle w:val="Heading2"/>
      </w:pPr>
      <w:bookmarkStart w:id="20" w:name="_Toc277163328"/>
      <w:r>
        <w:t>Graphical Symbols</w:t>
      </w:r>
      <w:bookmarkEnd w:id="20"/>
    </w:p>
    <w:p w14:paraId="0045FFB7" w14:textId="77777777" w:rsidR="002F1445" w:rsidRPr="0075389C" w:rsidRDefault="002F1445" w:rsidP="002F1445">
      <w:pPr>
        <w:pStyle w:val="BodyText"/>
      </w:pPr>
      <w:r w:rsidRPr="0075389C">
        <w:t>No AML-specific graphical symbols are defined in this specification.</w:t>
      </w:r>
    </w:p>
    <w:p w14:paraId="186FAFDA" w14:textId="77777777" w:rsidR="002F1445" w:rsidRDefault="002F1445" w:rsidP="00860763">
      <w:pPr>
        <w:pStyle w:val="Heading2"/>
      </w:pPr>
      <w:bookmarkStart w:id="21" w:name="_Toc277163329"/>
      <w:r>
        <w:t>Abbreviations</w:t>
      </w:r>
      <w:bookmarkEnd w:id="21"/>
    </w:p>
    <w:p w14:paraId="0FBA03A9" w14:textId="77777777" w:rsidR="002F1445" w:rsidRDefault="002F1445" w:rsidP="00BE4A19">
      <w:pPr>
        <w:pStyle w:val="BodyText"/>
        <w:spacing w:before="120"/>
        <w:ind w:left="1440" w:hanging="1440"/>
      </w:pPr>
      <w:r>
        <w:t>ADL</w:t>
      </w:r>
      <w:r>
        <w:tab/>
        <w:t>Archetype Definition Language</w:t>
      </w:r>
    </w:p>
    <w:p w14:paraId="6E2B147C" w14:textId="77777777" w:rsidR="002F1445" w:rsidRDefault="002F1445" w:rsidP="00BE4A19">
      <w:pPr>
        <w:pStyle w:val="BodyText"/>
        <w:spacing w:before="120"/>
        <w:ind w:left="1440" w:hanging="1440"/>
      </w:pPr>
      <w:r>
        <w:t>AM</w:t>
      </w:r>
      <w:r>
        <w:tab/>
        <w:t>Archetype Model</w:t>
      </w:r>
    </w:p>
    <w:p w14:paraId="05BDBDE3" w14:textId="77777777" w:rsidR="002F1445" w:rsidRDefault="002F1445" w:rsidP="00BE4A19">
      <w:pPr>
        <w:pStyle w:val="BodyText"/>
        <w:spacing w:before="120"/>
        <w:ind w:left="1440" w:hanging="1440"/>
      </w:pPr>
      <w:r>
        <w:t>AML</w:t>
      </w:r>
      <w:r>
        <w:tab/>
        <w:t>Archetype Modeling Language</w:t>
      </w:r>
    </w:p>
    <w:p w14:paraId="5B2A5540" w14:textId="77777777" w:rsidR="002F1445" w:rsidRDefault="002F1445" w:rsidP="00BE4A19">
      <w:pPr>
        <w:pStyle w:val="BodyText"/>
        <w:spacing w:before="120"/>
        <w:ind w:left="1440" w:hanging="1440"/>
      </w:pPr>
      <w:r>
        <w:t>AOM</w:t>
      </w:r>
      <w:r>
        <w:tab/>
        <w:t>Archetype Object Model</w:t>
      </w:r>
    </w:p>
    <w:p w14:paraId="02156367" w14:textId="77777777" w:rsidR="002F1445" w:rsidRDefault="002F1445" w:rsidP="00BE4A19">
      <w:pPr>
        <w:pStyle w:val="BodyText"/>
        <w:spacing w:before="120"/>
        <w:ind w:left="1440" w:hanging="1440"/>
      </w:pPr>
      <w:r>
        <w:t>AQL</w:t>
      </w:r>
      <w:r>
        <w:tab/>
        <w:t>Archetype Query Language</w:t>
      </w:r>
    </w:p>
    <w:p w14:paraId="09931028" w14:textId="77777777" w:rsidR="002F1445" w:rsidRDefault="002F1445" w:rsidP="00BE4A19">
      <w:pPr>
        <w:pStyle w:val="BodyText"/>
        <w:spacing w:before="120"/>
        <w:ind w:left="1440" w:hanging="1440"/>
      </w:pPr>
      <w:r>
        <w:t>CDA</w:t>
      </w:r>
      <w:r>
        <w:tab/>
        <w:t>Clinical Document Architecture</w:t>
      </w:r>
    </w:p>
    <w:p w14:paraId="69DF88AD" w14:textId="77777777" w:rsidR="002F1445" w:rsidRDefault="002F1445" w:rsidP="00BE4A19">
      <w:pPr>
        <w:pStyle w:val="BodyText"/>
        <w:spacing w:before="120"/>
        <w:ind w:left="1440" w:hanging="1440"/>
      </w:pPr>
      <w:r>
        <w:t>CDL</w:t>
      </w:r>
      <w:r>
        <w:tab/>
        <w:t>Clinical Document Language</w:t>
      </w:r>
    </w:p>
    <w:p w14:paraId="3F8B43E2" w14:textId="77777777" w:rsidR="002F1445" w:rsidRDefault="002F1445" w:rsidP="00BE4A19">
      <w:pPr>
        <w:pStyle w:val="BodyText"/>
        <w:spacing w:before="120"/>
        <w:ind w:left="1440" w:hanging="1440"/>
      </w:pPr>
      <w:r>
        <w:t>CDR</w:t>
      </w:r>
      <w:r>
        <w:tab/>
        <w:t>Clinical Data Repository</w:t>
      </w:r>
    </w:p>
    <w:p w14:paraId="5CB806FF" w14:textId="77777777" w:rsidR="002F1445" w:rsidRDefault="002F1445" w:rsidP="00BE4A19">
      <w:pPr>
        <w:pStyle w:val="BodyText"/>
        <w:spacing w:before="120"/>
        <w:ind w:left="1440" w:hanging="1440"/>
      </w:pPr>
      <w:r>
        <w:t>CIM</w:t>
      </w:r>
      <w:r>
        <w:tab/>
        <w:t>Clinical Information Model</w:t>
      </w:r>
    </w:p>
    <w:p w14:paraId="1AF152EF" w14:textId="77777777" w:rsidR="002F1445" w:rsidRDefault="002F1445" w:rsidP="00BE4A19">
      <w:pPr>
        <w:pStyle w:val="BodyText"/>
        <w:spacing w:before="120"/>
        <w:ind w:left="1440" w:hanging="1440"/>
      </w:pPr>
      <w:r>
        <w:t>CIMI</w:t>
      </w:r>
      <w:r>
        <w:tab/>
      </w:r>
      <w:r w:rsidRPr="00863FE1">
        <w:t>Clinical Information Modeling Initiative</w:t>
      </w:r>
    </w:p>
    <w:p w14:paraId="37075CB0" w14:textId="77777777" w:rsidR="002F1445" w:rsidRDefault="002F1445" w:rsidP="00BE4A19">
      <w:pPr>
        <w:pStyle w:val="BodyText"/>
        <w:spacing w:before="120"/>
        <w:ind w:left="1440" w:hanging="1440"/>
      </w:pPr>
      <w:r>
        <w:t>CMP</w:t>
      </w:r>
      <w:r>
        <w:tab/>
        <w:t>Constraint Model Profile</w:t>
      </w:r>
    </w:p>
    <w:p w14:paraId="307B98D1" w14:textId="77777777" w:rsidR="002F1445" w:rsidRDefault="002F1445" w:rsidP="00BE4A19">
      <w:pPr>
        <w:pStyle w:val="BodyText"/>
        <w:spacing w:before="120"/>
        <w:ind w:left="1440" w:hanging="1440"/>
      </w:pPr>
      <w:r>
        <w:t>CRM</w:t>
      </w:r>
      <w:r>
        <w:tab/>
        <w:t>Clinical Reference Model</w:t>
      </w:r>
    </w:p>
    <w:p w14:paraId="10A24B57" w14:textId="77777777" w:rsidR="002F1445" w:rsidRDefault="002F1445" w:rsidP="00BE4A19">
      <w:pPr>
        <w:pStyle w:val="BodyText"/>
        <w:spacing w:before="120"/>
        <w:ind w:left="1440" w:hanging="1440"/>
      </w:pPr>
      <w:r>
        <w:t>CTS2</w:t>
      </w:r>
      <w:r>
        <w:tab/>
        <w:t>Common Terminology Services 2</w:t>
      </w:r>
    </w:p>
    <w:p w14:paraId="3D311209" w14:textId="77777777" w:rsidR="002F1445" w:rsidRDefault="002F1445" w:rsidP="00BE4A19">
      <w:pPr>
        <w:pStyle w:val="BodyText"/>
        <w:spacing w:before="120"/>
        <w:ind w:left="1440" w:hanging="1440"/>
      </w:pPr>
      <w:r>
        <w:t>EHR</w:t>
      </w:r>
      <w:r>
        <w:tab/>
        <w:t>Electronic Health Record</w:t>
      </w:r>
    </w:p>
    <w:p w14:paraId="1E8DBD69" w14:textId="77777777" w:rsidR="002F1445" w:rsidRDefault="002F1445" w:rsidP="00BE4A19">
      <w:pPr>
        <w:pStyle w:val="BodyText"/>
        <w:spacing w:before="120"/>
        <w:ind w:left="1440" w:hanging="1440"/>
      </w:pPr>
      <w:r>
        <w:t>HL7</w:t>
      </w:r>
      <w:r>
        <w:tab/>
        <w:t>Health Level Seven</w:t>
      </w:r>
    </w:p>
    <w:p w14:paraId="3EA82C54"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54B95B6B" w14:textId="77777777" w:rsidR="002F1445" w:rsidRDefault="002F1445" w:rsidP="00BE4A19">
      <w:pPr>
        <w:pStyle w:val="BodyText"/>
        <w:spacing w:before="120"/>
        <w:ind w:left="1440" w:hanging="1440"/>
      </w:pPr>
      <w:r>
        <w:t>LOINC</w:t>
      </w:r>
      <w:r>
        <w:tab/>
        <w:t>Logical Observation Identifiers Names and Codes</w:t>
      </w:r>
    </w:p>
    <w:p w14:paraId="65F50DF5" w14:textId="77777777" w:rsidR="002F1445" w:rsidRDefault="002F1445" w:rsidP="00BE4A19">
      <w:pPr>
        <w:pStyle w:val="BodyText"/>
        <w:spacing w:before="120"/>
        <w:ind w:left="1440" w:hanging="1440"/>
      </w:pPr>
      <w:r>
        <w:t>MDA</w:t>
      </w:r>
      <w:r>
        <w:tab/>
        <w:t>Model Driven Architecture</w:t>
      </w:r>
    </w:p>
    <w:p w14:paraId="05255409" w14:textId="77777777" w:rsidR="002F1445" w:rsidRDefault="002F1445" w:rsidP="00BE4A19">
      <w:pPr>
        <w:pStyle w:val="BodyText"/>
        <w:spacing w:before="120"/>
        <w:ind w:left="1440" w:hanging="1440"/>
      </w:pPr>
      <w:r>
        <w:t>OCL</w:t>
      </w:r>
      <w:r>
        <w:tab/>
        <w:t>Object Constraint Language</w:t>
      </w:r>
    </w:p>
    <w:p w14:paraId="0415A38E" w14:textId="77777777" w:rsidR="002F1445" w:rsidRDefault="002F1445" w:rsidP="00BE4A19">
      <w:pPr>
        <w:pStyle w:val="BodyText"/>
        <w:spacing w:before="120"/>
        <w:ind w:left="1440" w:hanging="1440"/>
      </w:pPr>
      <w:r>
        <w:t>OMG</w:t>
      </w:r>
      <w:r>
        <w:tab/>
        <w:t>Object Management Group</w:t>
      </w:r>
    </w:p>
    <w:p w14:paraId="4D304099" w14:textId="77777777" w:rsidR="002F1445" w:rsidRDefault="002F1445" w:rsidP="00BE4A19">
      <w:pPr>
        <w:pStyle w:val="BodyText"/>
        <w:spacing w:before="120"/>
        <w:ind w:left="1440" w:hanging="1440"/>
      </w:pPr>
      <w:r>
        <w:t>OpenEHR</w:t>
      </w:r>
      <w:r>
        <w:tab/>
        <w:t>Open Electronic Health Record</w:t>
      </w:r>
    </w:p>
    <w:p w14:paraId="4F2B0865" w14:textId="77777777" w:rsidR="002F1445" w:rsidRDefault="002F1445" w:rsidP="00BE4A19">
      <w:pPr>
        <w:pStyle w:val="BodyText"/>
        <w:spacing w:before="120"/>
        <w:ind w:left="1440" w:hanging="1440"/>
      </w:pPr>
      <w:r>
        <w:t>PIM</w:t>
      </w:r>
      <w:r>
        <w:tab/>
        <w:t>Platform Independent Model</w:t>
      </w:r>
    </w:p>
    <w:p w14:paraId="40EDEA3A" w14:textId="77777777" w:rsidR="002F1445" w:rsidRDefault="002F1445" w:rsidP="00BE4A19">
      <w:pPr>
        <w:pStyle w:val="BodyText"/>
        <w:spacing w:before="120"/>
        <w:ind w:left="1440" w:hanging="1440"/>
      </w:pPr>
      <w:r>
        <w:t>PSM</w:t>
      </w:r>
      <w:r>
        <w:tab/>
        <w:t>Platform Specific Model</w:t>
      </w:r>
    </w:p>
    <w:p w14:paraId="023F7D41" w14:textId="77777777" w:rsidR="002F1445" w:rsidRDefault="002F1445" w:rsidP="00BE4A19">
      <w:pPr>
        <w:pStyle w:val="BodyText"/>
        <w:spacing w:before="120"/>
        <w:ind w:left="1440" w:hanging="1440"/>
      </w:pPr>
      <w:r>
        <w:t>RM</w:t>
      </w:r>
      <w:r>
        <w:tab/>
        <w:t>Reference Model</w:t>
      </w:r>
    </w:p>
    <w:p w14:paraId="58B4D358" w14:textId="77777777" w:rsidR="002F1445" w:rsidRDefault="002F1445" w:rsidP="00BE4A19">
      <w:pPr>
        <w:pStyle w:val="BodyText"/>
        <w:spacing w:before="120"/>
        <w:ind w:left="1440" w:hanging="1440"/>
      </w:pPr>
      <w:r>
        <w:t>RMP</w:t>
      </w:r>
      <w:r>
        <w:tab/>
        <w:t>Reference Model Profile</w:t>
      </w:r>
    </w:p>
    <w:p w14:paraId="2C1CC1AC" w14:textId="77777777" w:rsidR="002F1445" w:rsidRDefault="002F1445" w:rsidP="00BE4A19">
      <w:pPr>
        <w:pStyle w:val="BodyText"/>
        <w:spacing w:before="120"/>
        <w:ind w:left="1440" w:hanging="1440"/>
      </w:pPr>
      <w:r>
        <w:t>SNOMED CT</w:t>
      </w:r>
      <w:r>
        <w:tab/>
        <w:t>Systematized Nomenclature of Medicine – Clinical Terms</w:t>
      </w:r>
    </w:p>
    <w:p w14:paraId="663EA0C6" w14:textId="77777777" w:rsidR="002F1445" w:rsidRDefault="002F1445" w:rsidP="00BE4A19">
      <w:pPr>
        <w:pStyle w:val="BodyText"/>
        <w:spacing w:before="120"/>
        <w:ind w:left="1440" w:hanging="1440"/>
      </w:pPr>
      <w:r>
        <w:t>TBP</w:t>
      </w:r>
      <w:r>
        <w:tab/>
        <w:t>Terminology Binding Profile</w:t>
      </w:r>
    </w:p>
    <w:p w14:paraId="0BAABC1A" w14:textId="77777777" w:rsidR="002F1445" w:rsidRDefault="002F1445" w:rsidP="00BE4A19">
      <w:pPr>
        <w:pStyle w:val="BodyText"/>
        <w:spacing w:before="120"/>
        <w:ind w:left="1440" w:hanging="1440"/>
      </w:pPr>
      <w:r>
        <w:t>UML</w:t>
      </w:r>
      <w:r>
        <w:tab/>
        <w:t>Unified Modeling Language</w:t>
      </w:r>
    </w:p>
    <w:p w14:paraId="2FFEE1B3" w14:textId="77777777" w:rsidR="002F1445" w:rsidRDefault="002F1445" w:rsidP="00BE4A19">
      <w:pPr>
        <w:pStyle w:val="BodyText"/>
        <w:spacing w:before="120"/>
        <w:ind w:left="1440" w:hanging="1440"/>
      </w:pPr>
      <w:r>
        <w:t>URI</w:t>
      </w:r>
      <w:r>
        <w:tab/>
        <w:t>Uniform Resource Identifier</w:t>
      </w:r>
    </w:p>
    <w:p w14:paraId="602568F7" w14:textId="77777777" w:rsidR="002F1445" w:rsidRDefault="002F1445" w:rsidP="00BE4A19">
      <w:pPr>
        <w:pStyle w:val="BodyText"/>
        <w:spacing w:before="120"/>
        <w:ind w:left="1440" w:hanging="1440"/>
      </w:pPr>
      <w:r>
        <w:t>URM</w:t>
      </w:r>
      <w:r>
        <w:tab/>
        <w:t>Underlying Reference Model</w:t>
      </w:r>
    </w:p>
    <w:p w14:paraId="1638BCE0" w14:textId="77777777" w:rsidR="002F1445" w:rsidRDefault="002F1445" w:rsidP="00860763">
      <w:pPr>
        <w:pStyle w:val="Heading1"/>
      </w:pPr>
      <w:bookmarkStart w:id="22" w:name="_Toc321988972"/>
      <w:bookmarkStart w:id="23" w:name="_Toc277163330"/>
      <w:r>
        <w:t>Additional Information</w:t>
      </w:r>
      <w:bookmarkEnd w:id="22"/>
      <w:bookmarkEnd w:id="23"/>
      <w:r>
        <w:t xml:space="preserve"> </w:t>
      </w:r>
    </w:p>
    <w:p w14:paraId="19B29B7E" w14:textId="77777777" w:rsidR="002F1445" w:rsidRDefault="002F1445" w:rsidP="00860763">
      <w:pPr>
        <w:pStyle w:val="Heading2"/>
      </w:pPr>
      <w:bookmarkStart w:id="24" w:name="_Toc321988973"/>
      <w:bookmarkStart w:id="25" w:name="_Toc277163331"/>
      <w:r>
        <w:t>Changes to Adopted OMG Specifications</w:t>
      </w:r>
      <w:bookmarkEnd w:id="24"/>
      <w:bookmarkEnd w:id="25"/>
    </w:p>
    <w:p w14:paraId="7403FA80" w14:textId="77777777" w:rsidR="002F1445" w:rsidRDefault="002F1445" w:rsidP="002F1445">
      <w:pPr>
        <w:pStyle w:val="Body"/>
      </w:pPr>
      <w:r>
        <w:t>No changes to adopted OMG specifications are required to adopt this specification.</w:t>
      </w:r>
    </w:p>
    <w:p w14:paraId="57ADF683" w14:textId="77777777" w:rsidR="002F1445" w:rsidRDefault="002F1445" w:rsidP="00860763">
      <w:pPr>
        <w:pStyle w:val="Heading2"/>
      </w:pPr>
      <w:bookmarkStart w:id="26" w:name="_Toc321988974"/>
      <w:bookmarkStart w:id="27" w:name="_Toc277163332"/>
      <w:r>
        <w:t>Acknowledgements</w:t>
      </w:r>
      <w:bookmarkEnd w:id="26"/>
      <w:bookmarkEnd w:id="27"/>
    </w:p>
    <w:p w14:paraId="47D6DCBA" w14:textId="77777777" w:rsidR="002F1445" w:rsidRDefault="002F1445" w:rsidP="002F1445">
      <w:pPr>
        <w:pStyle w:val="Body"/>
      </w:pPr>
      <w:r>
        <w:t>The following companies submitted this specification:</w:t>
      </w:r>
      <w:r>
        <w:br/>
      </w:r>
    </w:p>
    <w:p w14:paraId="18DE9CF2" w14:textId="77777777" w:rsidR="002F1445" w:rsidRDefault="002F1445" w:rsidP="00057587">
      <w:pPr>
        <w:pStyle w:val="Bullet1"/>
        <w:numPr>
          <w:ilvl w:val="0"/>
          <w:numId w:val="6"/>
        </w:numPr>
        <w:tabs>
          <w:tab w:val="left" w:pos="504"/>
        </w:tabs>
      </w:pPr>
      <w:r>
        <w:t>Mayo Clinic</w:t>
      </w:r>
    </w:p>
    <w:p w14:paraId="2F37AD6E" w14:textId="77777777" w:rsidR="002F1445" w:rsidRDefault="002F1445" w:rsidP="00057587">
      <w:pPr>
        <w:pStyle w:val="Bullet1"/>
        <w:numPr>
          <w:ilvl w:val="0"/>
          <w:numId w:val="6"/>
        </w:numPr>
        <w:tabs>
          <w:tab w:val="left" w:pos="504"/>
        </w:tabs>
      </w:pPr>
      <w:r>
        <w:t>Visumpoint, LLC</w:t>
      </w:r>
    </w:p>
    <w:p w14:paraId="060533AD" w14:textId="77777777" w:rsidR="002F1445" w:rsidRDefault="002F1445" w:rsidP="002F1445">
      <w:pPr>
        <w:pStyle w:val="Body"/>
      </w:pPr>
      <w:r>
        <w:t>The following companies supported this specification:</w:t>
      </w:r>
      <w:r>
        <w:br/>
      </w:r>
    </w:p>
    <w:p w14:paraId="109C17BE" w14:textId="77777777" w:rsidR="002F1445" w:rsidRDefault="002F1445" w:rsidP="00057587">
      <w:pPr>
        <w:pStyle w:val="Bullet1"/>
        <w:numPr>
          <w:ilvl w:val="0"/>
          <w:numId w:val="6"/>
        </w:numPr>
        <w:tabs>
          <w:tab w:val="left" w:pos="504"/>
        </w:tabs>
      </w:pPr>
      <w:r>
        <w:t>Escape Velocity, LLC</w:t>
      </w:r>
    </w:p>
    <w:p w14:paraId="4F4787B9" w14:textId="77777777" w:rsidR="002F1445" w:rsidRDefault="002F1445" w:rsidP="002F1445">
      <w:pPr>
        <w:pStyle w:val="Bullet1"/>
        <w:tabs>
          <w:tab w:val="left" w:pos="504"/>
        </w:tabs>
      </w:pPr>
    </w:p>
    <w:p w14:paraId="062EAACA"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6520F44E" w14:textId="77777777" w:rsidTr="00E8415C">
        <w:tc>
          <w:tcPr>
            <w:tcW w:w="3150" w:type="dxa"/>
          </w:tcPr>
          <w:p w14:paraId="475AAE0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7CD3D1B4" w14:textId="77777777" w:rsidR="002F1445" w:rsidRPr="000F19B3" w:rsidRDefault="002F1445" w:rsidP="00E8415C">
            <w:pPr>
              <w:ind w:left="144" w:hanging="162"/>
            </w:pPr>
            <w:r w:rsidRPr="000F19B3">
              <w:t>Ocean Informatics</w:t>
            </w:r>
          </w:p>
        </w:tc>
      </w:tr>
      <w:tr w:rsidR="002F1445" w:rsidRPr="000F19B3" w14:paraId="6B5AA574" w14:textId="77777777" w:rsidTr="00E8415C">
        <w:tc>
          <w:tcPr>
            <w:tcW w:w="3150" w:type="dxa"/>
          </w:tcPr>
          <w:p w14:paraId="3C492F6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5EAB43F3" w14:textId="77777777" w:rsidR="002F1445" w:rsidRPr="000F19B3" w:rsidRDefault="002F1445" w:rsidP="00E8415C">
            <w:pPr>
              <w:ind w:left="144" w:hanging="162"/>
            </w:pPr>
            <w:r w:rsidRPr="000F19B3">
              <w:t>Intermountain Healthcare (Consultant)</w:t>
            </w:r>
          </w:p>
        </w:tc>
      </w:tr>
      <w:tr w:rsidR="002F1445" w:rsidRPr="000F19B3" w14:paraId="40FEEF2B" w14:textId="77777777" w:rsidTr="00E8415C">
        <w:tc>
          <w:tcPr>
            <w:tcW w:w="3150" w:type="dxa"/>
          </w:tcPr>
          <w:p w14:paraId="0F8A4DB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47D49257" w14:textId="77777777" w:rsidR="002F1445" w:rsidRPr="000F19B3" w:rsidRDefault="002F1445" w:rsidP="00E8415C">
            <w:pPr>
              <w:ind w:left="144" w:hanging="162"/>
            </w:pPr>
            <w:r w:rsidRPr="000F19B3">
              <w:t>Accenture</w:t>
            </w:r>
          </w:p>
        </w:tc>
      </w:tr>
      <w:tr w:rsidR="002F1445" w:rsidRPr="000F19B3" w14:paraId="1D7A237E" w14:textId="77777777" w:rsidTr="00E8415C">
        <w:tc>
          <w:tcPr>
            <w:tcW w:w="3150" w:type="dxa"/>
          </w:tcPr>
          <w:p w14:paraId="0F2A1D1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5DABA8DE" w14:textId="77777777" w:rsidR="002F1445" w:rsidRPr="000F19B3" w:rsidRDefault="002F1445" w:rsidP="00E8415C">
            <w:pPr>
              <w:ind w:left="144" w:hanging="162"/>
            </w:pPr>
            <w:r w:rsidRPr="000F19B3">
              <w:t>Escape Velocity LLC</w:t>
            </w:r>
          </w:p>
        </w:tc>
      </w:tr>
      <w:tr w:rsidR="002F1445" w:rsidRPr="000F19B3" w14:paraId="68BC1C01" w14:textId="77777777" w:rsidTr="00E8415C">
        <w:tc>
          <w:tcPr>
            <w:tcW w:w="3150" w:type="dxa"/>
          </w:tcPr>
          <w:p w14:paraId="71B0604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16698265" w14:textId="77777777" w:rsidR="002F1445" w:rsidRPr="000F19B3" w:rsidRDefault="002F1445" w:rsidP="00E8415C">
            <w:pPr>
              <w:ind w:left="144" w:hanging="162"/>
            </w:pPr>
            <w:r w:rsidRPr="000F19B3">
              <w:t>Visumpoint LLC</w:t>
            </w:r>
          </w:p>
        </w:tc>
      </w:tr>
      <w:tr w:rsidR="002F1445" w:rsidRPr="000F19B3" w14:paraId="2F05A47A" w14:textId="77777777" w:rsidTr="00E8415C">
        <w:tc>
          <w:tcPr>
            <w:tcW w:w="3150" w:type="dxa"/>
          </w:tcPr>
          <w:p w14:paraId="138B3ED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5FF7585C" w14:textId="77777777" w:rsidR="002F1445" w:rsidRPr="000F19B3" w:rsidRDefault="002F1445" w:rsidP="00E8415C">
            <w:pPr>
              <w:ind w:left="144" w:hanging="162"/>
            </w:pPr>
            <w:r w:rsidRPr="000F19B3">
              <w:t>Intermountain Healthcare</w:t>
            </w:r>
          </w:p>
        </w:tc>
      </w:tr>
      <w:tr w:rsidR="002F1445" w:rsidRPr="000F19B3" w14:paraId="547924D9" w14:textId="77777777" w:rsidTr="00E8415C">
        <w:tc>
          <w:tcPr>
            <w:tcW w:w="3150" w:type="dxa"/>
          </w:tcPr>
          <w:p w14:paraId="0683BB1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06ADCC09" w14:textId="77777777" w:rsidR="002F1445" w:rsidRPr="000F19B3" w:rsidRDefault="002F1445" w:rsidP="00E8415C">
            <w:pPr>
              <w:ind w:left="144" w:hanging="162"/>
            </w:pPr>
            <w:r w:rsidRPr="000F19B3">
              <w:t>Intermountain Healthcare (Consultant)</w:t>
            </w:r>
          </w:p>
        </w:tc>
      </w:tr>
      <w:tr w:rsidR="002F1445" w:rsidRPr="000F19B3" w14:paraId="024CF4CA" w14:textId="77777777" w:rsidTr="00E8415C">
        <w:tc>
          <w:tcPr>
            <w:tcW w:w="3150" w:type="dxa"/>
          </w:tcPr>
          <w:p w14:paraId="46877FC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573E0B86" w14:textId="77777777" w:rsidR="002F1445" w:rsidRPr="000F19B3" w:rsidRDefault="002F1445" w:rsidP="00E8415C">
            <w:pPr>
              <w:ind w:left="144" w:hanging="162"/>
            </w:pPr>
            <w:r w:rsidRPr="000F19B3">
              <w:t>Visumpoint LLC</w:t>
            </w:r>
          </w:p>
        </w:tc>
      </w:tr>
      <w:tr w:rsidR="002F1445" w:rsidRPr="000F19B3" w14:paraId="3BC741DF" w14:textId="77777777" w:rsidTr="00E8415C">
        <w:tc>
          <w:tcPr>
            <w:tcW w:w="3150" w:type="dxa"/>
          </w:tcPr>
          <w:p w14:paraId="5D57AC7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077F5AB3" w14:textId="77777777" w:rsidR="002F1445" w:rsidRPr="000F19B3" w:rsidRDefault="002F1445" w:rsidP="00E8415C">
            <w:pPr>
              <w:ind w:left="144" w:hanging="162"/>
            </w:pPr>
            <w:r w:rsidRPr="000F19B3">
              <w:t>Ockham Information Services LLC</w:t>
            </w:r>
          </w:p>
        </w:tc>
      </w:tr>
      <w:tr w:rsidR="002F1445" w:rsidRPr="000F19B3" w14:paraId="5FCC4777" w14:textId="77777777" w:rsidTr="00E8415C">
        <w:tc>
          <w:tcPr>
            <w:tcW w:w="3150" w:type="dxa"/>
          </w:tcPr>
          <w:p w14:paraId="6636CE5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5F97DB7E" w14:textId="77777777" w:rsidR="002F1445" w:rsidRPr="000F19B3" w:rsidRDefault="002F1445" w:rsidP="00E8415C">
            <w:pPr>
              <w:ind w:left="144" w:hanging="162"/>
            </w:pPr>
            <w:r w:rsidRPr="000F19B3">
              <w:t>Independent Consultant</w:t>
            </w:r>
          </w:p>
        </w:tc>
      </w:tr>
      <w:tr w:rsidR="002F1445" w:rsidRPr="000F19B3" w14:paraId="20573027" w14:textId="77777777" w:rsidTr="00E8415C">
        <w:tc>
          <w:tcPr>
            <w:tcW w:w="3150" w:type="dxa"/>
          </w:tcPr>
          <w:p w14:paraId="3ADE802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04E6ABBD" w14:textId="77777777" w:rsidR="002F1445" w:rsidRPr="000F19B3" w:rsidRDefault="002F1445" w:rsidP="00E8415C">
            <w:pPr>
              <w:ind w:left="144" w:hanging="162"/>
            </w:pPr>
            <w:r w:rsidRPr="000F19B3">
              <w:t>Mayo Clinic</w:t>
            </w:r>
          </w:p>
        </w:tc>
      </w:tr>
      <w:tr w:rsidR="002F1445" w:rsidRPr="000F19B3" w14:paraId="318F5B17" w14:textId="77777777" w:rsidTr="00E8415C">
        <w:tc>
          <w:tcPr>
            <w:tcW w:w="3150" w:type="dxa"/>
          </w:tcPr>
          <w:p w14:paraId="4BDF0E6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47375A48" w14:textId="77777777" w:rsidR="002F1445" w:rsidRPr="000F19B3" w:rsidRDefault="002F1445" w:rsidP="00E8415C">
            <w:pPr>
              <w:ind w:left="144" w:hanging="162"/>
            </w:pPr>
            <w:r w:rsidRPr="000F19B3">
              <w:t>Mayo Clinic</w:t>
            </w:r>
          </w:p>
        </w:tc>
      </w:tr>
      <w:tr w:rsidR="002F1445" w:rsidRPr="00575485" w14:paraId="7E9B6F5D" w14:textId="77777777" w:rsidTr="00E8415C">
        <w:tc>
          <w:tcPr>
            <w:tcW w:w="3150" w:type="dxa"/>
          </w:tcPr>
          <w:p w14:paraId="63A66083"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0D175A8" w14:textId="77777777" w:rsidR="002F1445" w:rsidRPr="00575485" w:rsidRDefault="002F1445" w:rsidP="00E8415C">
            <w:pPr>
              <w:ind w:left="144" w:hanging="162"/>
            </w:pPr>
            <w:r w:rsidRPr="00575485">
              <w:t>Visumpoint LLC</w:t>
            </w:r>
          </w:p>
        </w:tc>
      </w:tr>
      <w:tr w:rsidR="002F1445" w:rsidRPr="00575485" w14:paraId="3187F826" w14:textId="77777777" w:rsidTr="00E8415C">
        <w:tc>
          <w:tcPr>
            <w:tcW w:w="3150" w:type="dxa"/>
          </w:tcPr>
          <w:p w14:paraId="2C0C51FA"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FB1A754" w14:textId="77777777" w:rsidR="002F1445" w:rsidRPr="00575485" w:rsidRDefault="002F1445" w:rsidP="00E8415C">
            <w:pPr>
              <w:ind w:left="160" w:hanging="162"/>
            </w:pPr>
            <w:r w:rsidRPr="00575485">
              <w:t>University Medical Center Groningen</w:t>
            </w:r>
          </w:p>
          <w:p w14:paraId="0D6D349C" w14:textId="77777777" w:rsidR="002F1445" w:rsidRPr="00575485" w:rsidRDefault="002F1445" w:rsidP="00E8415C">
            <w:pPr>
              <w:ind w:left="144" w:hanging="162"/>
            </w:pPr>
            <w:r w:rsidRPr="00575485">
              <w:t>Results4Care</w:t>
            </w:r>
          </w:p>
        </w:tc>
      </w:tr>
    </w:tbl>
    <w:p w14:paraId="48479B7A" w14:textId="77777777" w:rsidR="003623FE" w:rsidRPr="00C97525" w:rsidRDefault="003623FE" w:rsidP="00D01286">
      <w:pPr>
        <w:tabs>
          <w:tab w:val="left" w:pos="90"/>
        </w:tabs>
        <w:rPr>
          <w:rFonts w:ascii="Arial" w:hAnsi="Arial" w:cs="Arial"/>
          <w:color w:val="000000"/>
          <w:sz w:val="24"/>
          <w:szCs w:val="24"/>
        </w:rPr>
      </w:pPr>
    </w:p>
    <w:p w14:paraId="7E2470B5" w14:textId="77777777" w:rsidR="001973EB" w:rsidRDefault="007B402A" w:rsidP="0051087E">
      <w:r>
        <w:t xml:space="preserve"> </w:t>
      </w:r>
    </w:p>
    <w:p w14:paraId="5704C457" w14:textId="77777777" w:rsidR="00D91281" w:rsidRDefault="00CD42A9" w:rsidP="0039400D">
      <w:r w:rsidRPr="00CD42A9">
        <w:t xml:space="preserve"> </w:t>
      </w:r>
    </w:p>
    <w:p w14:paraId="6CED2FB8" w14:textId="77777777" w:rsidR="002C0F83" w:rsidRDefault="00A4049A" w:rsidP="00860763">
      <w:pPr>
        <w:pStyle w:val="Heading1"/>
      </w:pPr>
      <w:bookmarkStart w:id="28" w:name="_Toc277163333"/>
      <w:r>
        <w:t>AML Meta Model</w:t>
      </w:r>
      <w:bookmarkEnd w:id="28"/>
      <w:r w:rsidR="003C6850">
        <w:t xml:space="preserve"> </w:t>
      </w:r>
    </w:p>
    <w:p w14:paraId="624C982F" w14:textId="77777777" w:rsidR="00D91281" w:rsidRDefault="00467F03" w:rsidP="0039400D">
      <w:r w:rsidRPr="001551F5">
        <w:tab/>
      </w:r>
      <w:r w:rsidR="005C6CB8">
        <w:t xml:space="preserve"> </w:t>
      </w:r>
    </w:p>
    <w:p w14:paraId="2F77241C" w14:textId="77777777" w:rsidR="003B37BC" w:rsidRDefault="00671FE7">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08B10245" w14:textId="77777777" w:rsidR="003B37BC" w:rsidRDefault="00671FE7">
      <w:r>
        <w:t xml:space="preserve"> </w:t>
      </w:r>
    </w:p>
    <w:p w14:paraId="09B0B81C" w14:textId="77777777" w:rsidR="00D91281" w:rsidRDefault="00CD42A9" w:rsidP="0039400D">
      <w:r w:rsidRPr="00CD42A9">
        <w:t xml:space="preserve"> </w:t>
      </w:r>
    </w:p>
    <w:p w14:paraId="5B93AFA2" w14:textId="77777777" w:rsidR="00D91281" w:rsidRDefault="00E51B2D" w:rsidP="0039400D">
      <w:r>
        <w:t xml:space="preserve"> </w:t>
      </w:r>
    </w:p>
    <w:p w14:paraId="4BC5D329" w14:textId="77777777" w:rsidR="002C0F83" w:rsidRDefault="001F24CC" w:rsidP="00860763">
      <w:pPr>
        <w:pStyle w:val="Heading2"/>
      </w:pPr>
      <w:bookmarkStart w:id="29" w:name="_Toc277163334"/>
      <w:r w:rsidRPr="001F24CC">
        <w:t>&lt;Package&gt; Archetype Meta Model</w:t>
      </w:r>
      <w:bookmarkEnd w:id="29"/>
      <w:r w:rsidR="003C6850">
        <w:t xml:space="preserve"> </w:t>
      </w:r>
    </w:p>
    <w:p w14:paraId="7F42A8A7" w14:textId="77777777" w:rsidR="00D91281" w:rsidRDefault="005C6CB8" w:rsidP="0039400D">
      <w:r>
        <w:t xml:space="preserve"> </w:t>
      </w:r>
    </w:p>
    <w:p w14:paraId="3B4D09ED" w14:textId="77777777" w:rsidR="003B37BC" w:rsidRDefault="00671FE7">
      <w:r>
        <w:t xml:space="preserve">This section shows the relationship between archetype libraries, archetypes and archetype versions.  It also describes the ADL/AOM specific metadata that accompanies a given version of an archetype. </w:t>
      </w:r>
    </w:p>
    <w:p w14:paraId="15829B4C" w14:textId="77777777" w:rsidR="003B37BC" w:rsidRDefault="00671FE7">
      <w:r>
        <w:t xml:space="preserve"> </w:t>
      </w:r>
    </w:p>
    <w:p w14:paraId="4E8C700D" w14:textId="77777777" w:rsidR="00D91281" w:rsidRDefault="00CD42A9" w:rsidP="0039400D">
      <w:r w:rsidRPr="00CD42A9">
        <w:t xml:space="preserve"> </w:t>
      </w:r>
    </w:p>
    <w:p w14:paraId="7CB37A76" w14:textId="77777777" w:rsidR="005F31BE" w:rsidRDefault="001F24CC" w:rsidP="005F31BE">
      <w:pPr>
        <w:pStyle w:val="Heading3"/>
      </w:pPr>
      <w:bookmarkStart w:id="30" w:name="_Toc277163335"/>
      <w:r>
        <w:t>&lt;Package&gt; Archetype Libraries</w:t>
      </w:r>
      <w:bookmarkEnd w:id="30"/>
    </w:p>
    <w:p w14:paraId="0C6DF59C" w14:textId="77777777" w:rsidR="00D91281" w:rsidRDefault="005C6CB8" w:rsidP="0039400D">
      <w:r>
        <w:t xml:space="preserve"> </w:t>
      </w:r>
    </w:p>
    <w:p w14:paraId="71741525" w14:textId="77777777" w:rsidR="003B37BC" w:rsidRDefault="00671FE7">
      <w:r>
        <w:t>This section describ</w:t>
      </w:r>
      <w:r>
        <w:t xml:space="preserve">es Archetype Libraries, Archetypes and Archetype versions and their relationships. </w:t>
      </w:r>
    </w:p>
    <w:p w14:paraId="0D5C247B" w14:textId="77777777" w:rsidR="003E4BE1" w:rsidRDefault="0001444D" w:rsidP="00595F8A">
      <w:r>
        <w:tab/>
      </w:r>
      <w:r>
        <w:tab/>
      </w:r>
      <w:r>
        <w:tab/>
      </w:r>
      <w:r>
        <w:tab/>
      </w:r>
      <w:r>
        <w:rPr>
          <w:noProof/>
        </w:rPr>
        <w:drawing>
          <wp:inline distT="0" distB="0" distL="0" distR="0" wp14:anchorId="18FFD11E" wp14:editId="2906310F">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22F035D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744F1515" w14:textId="77777777" w:rsidR="003E4BE1" w:rsidRDefault="005C6CB8" w:rsidP="00AB09F3">
      <w:r>
        <w:t xml:space="preserve"> </w:t>
      </w:r>
    </w:p>
    <w:p w14:paraId="18E8B081" w14:textId="77777777" w:rsidR="003B37BC" w:rsidRDefault="00671FE7">
      <w:r>
        <w:t>This diagram shows the relationships between the archetype library, its member archetypes and their versions and to the corresponding UML classe</w:t>
      </w:r>
      <w:r>
        <w:t>s.  It also shows the links between archetypes and their associated metadata.</w:t>
      </w:r>
    </w:p>
    <w:p w14:paraId="31C811AA" w14:textId="77777777" w:rsidR="003E4BE1" w:rsidRDefault="00CB577B" w:rsidP="00AB09F3">
      <w:r>
        <w:t xml:space="preserve">      </w:t>
      </w:r>
    </w:p>
    <w:p w14:paraId="635A8790" w14:textId="77777777" w:rsidR="00DB049B" w:rsidRDefault="00022C8A" w:rsidP="006977BE">
      <w:r w:rsidRPr="00022C8A">
        <w:t xml:space="preserve"> </w:t>
      </w:r>
    </w:p>
    <w:p w14:paraId="230F933B" w14:textId="77777777" w:rsidR="002C0F83" w:rsidRPr="005F31BE" w:rsidRDefault="00F851FF" w:rsidP="005F31BE">
      <w:pPr>
        <w:pStyle w:val="Heading4"/>
      </w:pPr>
      <w:bookmarkStart w:id="32" w:name="_abe68de6d7b599f5e4ea361caee12c81"/>
      <w:bookmarkStart w:id="33" w:name="_Toc277163336"/>
      <w:r w:rsidRPr="005F31BE">
        <w:t>&lt;DataType&gt; ArchetypeId</w:t>
      </w:r>
      <w:bookmarkEnd w:id="32"/>
      <w:bookmarkEnd w:id="33"/>
    </w:p>
    <w:p w14:paraId="278FF1D6" w14:textId="77777777" w:rsidR="0063570E" w:rsidRDefault="0063570E" w:rsidP="00383490"/>
    <w:p w14:paraId="583D6972" w14:textId="77777777" w:rsidR="00A855E6" w:rsidRDefault="00383490" w:rsidP="00263593">
      <w:r w:rsidRPr="00875584">
        <w:rPr>
          <w:rFonts w:ascii="Arial" w:hAnsi="Arial"/>
          <w:b/>
          <w:sz w:val="24"/>
          <w:szCs w:val="24"/>
        </w:rPr>
        <w:t>Description</w:t>
      </w:r>
    </w:p>
    <w:p w14:paraId="470317ED" w14:textId="77777777" w:rsidR="00DB049B" w:rsidRDefault="005C6CB8" w:rsidP="006977BE">
      <w:r>
        <w:t xml:space="preserve"> </w:t>
      </w:r>
    </w:p>
    <w:p w14:paraId="5CB9ACF2" w14:textId="77777777" w:rsidR="003B37BC" w:rsidRDefault="00671FE7">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w:t>
      </w:r>
      <w:r>
        <w:rPr>
          <w:i/>
          <w:iCs/>
        </w:rPr>
        <w:t>string</w:t>
      </w:r>
      <w:r>
        <w:t xml:space="preserve"> representation.</w:t>
      </w:r>
    </w:p>
    <w:p w14:paraId="5A2CB58D" w14:textId="77777777" w:rsidR="00DB049B" w:rsidRDefault="00C51B43" w:rsidP="006977BE">
      <w:r>
        <w:t xml:space="preserve"> </w:t>
      </w:r>
      <w:r w:rsidR="009F2598">
        <w:t xml:space="preserve">  </w:t>
      </w:r>
    </w:p>
    <w:p w14:paraId="003DC2CF" w14:textId="77777777" w:rsidR="0063570E" w:rsidRDefault="0063570E" w:rsidP="00383490"/>
    <w:p w14:paraId="5C6737D8" w14:textId="77777777" w:rsidR="00A855E6" w:rsidRDefault="00383490" w:rsidP="00263593">
      <w:r w:rsidRPr="00875584">
        <w:rPr>
          <w:rFonts w:ascii="Arial" w:hAnsi="Arial"/>
          <w:b/>
          <w:sz w:val="24"/>
          <w:szCs w:val="24"/>
        </w:rPr>
        <w:t>Diagrams</w:t>
      </w:r>
    </w:p>
    <w:p w14:paraId="7ED63F98" w14:textId="77777777" w:rsidR="00DB049B" w:rsidRDefault="00671FE7" w:rsidP="006977BE">
      <w:hyperlink w:anchor="_7412d314307bc61dfa0287deae4ee4ce" w:history="1">
        <w:r w:rsidR="003E7695">
          <w:rPr>
            <w:rStyle w:val="Hyperlink"/>
          </w:rPr>
          <w:t>Archetype Libraries</w:t>
        </w:r>
      </w:hyperlink>
      <w:r w:rsidR="00F37E3B">
        <w:t xml:space="preserve"> </w:t>
      </w:r>
      <w:r w:rsidR="006977BE">
        <w:t xml:space="preserve">  </w:t>
      </w:r>
    </w:p>
    <w:p w14:paraId="7C52A88B" w14:textId="77777777" w:rsidR="0063570E" w:rsidRDefault="0063570E" w:rsidP="00383490"/>
    <w:p w14:paraId="0A18E64B" w14:textId="77777777" w:rsidR="00A855E6" w:rsidRDefault="00383490" w:rsidP="00263593">
      <w:r w:rsidRPr="00875584">
        <w:rPr>
          <w:rFonts w:ascii="Arial" w:hAnsi="Arial"/>
          <w:b/>
          <w:sz w:val="24"/>
          <w:szCs w:val="24"/>
        </w:rPr>
        <w:t>Attributes</w:t>
      </w:r>
    </w:p>
    <w:p w14:paraId="78478038" w14:textId="77777777" w:rsidR="00B603FB" w:rsidRDefault="00B603FB" w:rsidP="008B78EB"/>
    <w:p w14:paraId="6A0ECE4A" w14:textId="77777777" w:rsidR="00A755AA" w:rsidRDefault="008B78EB" w:rsidP="008B78EB">
      <w:pPr>
        <w:rPr>
          <w:b/>
        </w:rPr>
      </w:pPr>
      <w:r w:rsidRPr="006A54F6">
        <w:rPr>
          <w:b/>
        </w:rPr>
        <w:t>•   public string : String  [1]</w:t>
      </w:r>
    </w:p>
    <w:p w14:paraId="550CE717" w14:textId="77777777" w:rsidR="008B78EB" w:rsidRPr="006A54F6" w:rsidRDefault="005C6CB8" w:rsidP="008B78EB">
      <w:pPr>
        <w:rPr>
          <w:b/>
        </w:rPr>
      </w:pPr>
      <w:r>
        <w:t xml:space="preserve"> </w:t>
      </w:r>
    </w:p>
    <w:p w14:paraId="6B0A4102" w14:textId="77777777" w:rsidR="003B37BC" w:rsidRDefault="00671FE7">
      <w:r>
        <w:t xml:space="preserve"> The string representation of the archetype identifier.  </w:t>
      </w:r>
    </w:p>
    <w:p w14:paraId="036CD9E6" w14:textId="77777777" w:rsidR="00DB049B" w:rsidRDefault="00022C8A" w:rsidP="006977BE">
      <w:r w:rsidRPr="00022C8A">
        <w:t xml:space="preserve"> </w:t>
      </w:r>
    </w:p>
    <w:p w14:paraId="01EFFCE3" w14:textId="77777777" w:rsidR="002C0F83" w:rsidRPr="005F31BE" w:rsidRDefault="00F851FF" w:rsidP="005F31BE">
      <w:pPr>
        <w:pStyle w:val="Heading4"/>
      </w:pPr>
      <w:bookmarkStart w:id="34" w:name="_561a78931042144a362602066e152651"/>
      <w:bookmarkStart w:id="35" w:name="_Toc277163337"/>
      <w:r w:rsidRPr="005F31BE">
        <w:t>&lt;DataType&gt; ArchetypeVersionId</w:t>
      </w:r>
      <w:bookmarkEnd w:id="34"/>
      <w:bookmarkEnd w:id="35"/>
    </w:p>
    <w:p w14:paraId="6EC54A02" w14:textId="77777777" w:rsidR="0063570E" w:rsidRDefault="0063570E" w:rsidP="00383490"/>
    <w:p w14:paraId="21B51BC0" w14:textId="77777777" w:rsidR="00A855E6" w:rsidRDefault="00383490" w:rsidP="00263593">
      <w:r w:rsidRPr="00875584">
        <w:rPr>
          <w:rFonts w:ascii="Arial" w:hAnsi="Arial"/>
          <w:b/>
          <w:sz w:val="24"/>
          <w:szCs w:val="24"/>
        </w:rPr>
        <w:t>Description</w:t>
      </w:r>
    </w:p>
    <w:p w14:paraId="3BF66A3E" w14:textId="77777777" w:rsidR="00DB049B" w:rsidRDefault="005C6CB8" w:rsidP="006977BE">
      <w:r>
        <w:t xml:space="preserve"> </w:t>
      </w:r>
    </w:p>
    <w:p w14:paraId="7756B006" w14:textId="77777777" w:rsidR="003B37BC" w:rsidRDefault="00671FE7">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w:t>
      </w:r>
      <w:r>
        <w:t xml:space="preserve">g </w:t>
      </w:r>
      <w:r>
        <w:rPr>
          <w:b/>
          <w:bCs/>
        </w:rPr>
        <w:t>Archetype</w:t>
      </w:r>
      <w:r>
        <w:t xml:space="preserve">. </w:t>
      </w:r>
      <w:r>
        <w:rPr>
          <w:b/>
          <w:bCs/>
        </w:rPr>
        <w:t>ArchetypVersionId</w:t>
      </w:r>
      <w:r>
        <w:t xml:space="preserve"> may be extended to support specific workflows and community needs, but all implementations must support a </w:t>
      </w:r>
      <w:r>
        <w:rPr>
          <w:i/>
          <w:iCs/>
        </w:rPr>
        <w:t>string</w:t>
      </w:r>
      <w:r>
        <w:t xml:space="preserve"> representation.</w:t>
      </w:r>
    </w:p>
    <w:p w14:paraId="53ABDEC6" w14:textId="77777777" w:rsidR="00DB049B" w:rsidRDefault="00C51B43" w:rsidP="006977BE">
      <w:r>
        <w:t xml:space="preserve"> </w:t>
      </w:r>
      <w:r w:rsidR="009F2598">
        <w:t xml:space="preserve">  </w:t>
      </w:r>
    </w:p>
    <w:p w14:paraId="038E30DE" w14:textId="77777777" w:rsidR="0063570E" w:rsidRDefault="0063570E" w:rsidP="00383490"/>
    <w:p w14:paraId="00F56D73" w14:textId="77777777" w:rsidR="00A855E6" w:rsidRDefault="00383490" w:rsidP="00263593">
      <w:r w:rsidRPr="00875584">
        <w:rPr>
          <w:rFonts w:ascii="Arial" w:hAnsi="Arial"/>
          <w:b/>
          <w:sz w:val="24"/>
          <w:szCs w:val="24"/>
        </w:rPr>
        <w:t>Diagrams</w:t>
      </w:r>
    </w:p>
    <w:p w14:paraId="62747C1D" w14:textId="77777777" w:rsidR="00DB049B" w:rsidRDefault="00671FE7" w:rsidP="006977BE">
      <w:hyperlink w:anchor="_7412d314307bc61dfa0287deae4ee4ce" w:history="1">
        <w:r w:rsidR="003E7695">
          <w:rPr>
            <w:rStyle w:val="Hyperlink"/>
          </w:rPr>
          <w:t>Archetype Libraries</w:t>
        </w:r>
      </w:hyperlink>
      <w:r w:rsidR="00F37E3B">
        <w:t xml:space="preserve"> </w:t>
      </w:r>
      <w:r w:rsidR="006977BE">
        <w:t xml:space="preserve">  </w:t>
      </w:r>
    </w:p>
    <w:p w14:paraId="29CA4C3D" w14:textId="77777777" w:rsidR="0063570E" w:rsidRDefault="0063570E" w:rsidP="00383490"/>
    <w:p w14:paraId="50DB8E16" w14:textId="77777777" w:rsidR="00A855E6" w:rsidRDefault="00383490" w:rsidP="00263593">
      <w:r w:rsidRPr="00875584">
        <w:rPr>
          <w:rFonts w:ascii="Arial" w:hAnsi="Arial"/>
          <w:b/>
          <w:sz w:val="24"/>
          <w:szCs w:val="24"/>
        </w:rPr>
        <w:t>Attributes</w:t>
      </w:r>
    </w:p>
    <w:p w14:paraId="11E6B83D" w14:textId="77777777" w:rsidR="00B603FB" w:rsidRDefault="00B603FB" w:rsidP="008B78EB"/>
    <w:p w14:paraId="5B36B242" w14:textId="77777777" w:rsidR="00A755AA" w:rsidRDefault="008B78EB" w:rsidP="008B78EB">
      <w:pPr>
        <w:rPr>
          <w:b/>
        </w:rPr>
      </w:pPr>
      <w:r w:rsidRPr="006A54F6">
        <w:rPr>
          <w:b/>
        </w:rPr>
        <w:t>•   public string : String  [1]</w:t>
      </w:r>
    </w:p>
    <w:p w14:paraId="5C616D5C" w14:textId="77777777" w:rsidR="008B78EB" w:rsidRPr="006A54F6" w:rsidRDefault="005C6CB8" w:rsidP="008B78EB">
      <w:pPr>
        <w:rPr>
          <w:b/>
        </w:rPr>
      </w:pPr>
      <w:r>
        <w:t xml:space="preserve"> </w:t>
      </w:r>
    </w:p>
    <w:p w14:paraId="20AD4508" w14:textId="77777777" w:rsidR="003B37BC" w:rsidRDefault="00671FE7">
      <w:r>
        <w:t xml:space="preserve"> The string representation of the archetype version identifier.</w:t>
      </w:r>
    </w:p>
    <w:p w14:paraId="323DF8E2" w14:textId="77777777" w:rsidR="00DB049B" w:rsidRDefault="00022C8A" w:rsidP="006977BE">
      <w:r w:rsidRPr="00022C8A">
        <w:t xml:space="preserve"> </w:t>
      </w:r>
    </w:p>
    <w:p w14:paraId="0E81B9B1" w14:textId="77777777" w:rsidR="002C0F83" w:rsidRPr="005F31BE" w:rsidRDefault="00F851FF" w:rsidP="005F31BE">
      <w:pPr>
        <w:pStyle w:val="Heading4"/>
      </w:pPr>
      <w:bookmarkStart w:id="36" w:name="_f45a7b68ecac449e953ff8a65d6eff75"/>
      <w:bookmarkStart w:id="37" w:name="_Toc277163338"/>
      <w:r w:rsidRPr="005F31BE">
        <w:t>&lt;Class&gt; Archetype</w:t>
      </w:r>
      <w:bookmarkEnd w:id="36"/>
      <w:bookmarkEnd w:id="37"/>
    </w:p>
    <w:p w14:paraId="21BD68A2" w14:textId="77777777" w:rsidR="0063570E" w:rsidRDefault="0063570E" w:rsidP="00383490"/>
    <w:p w14:paraId="7A63E491" w14:textId="77777777" w:rsidR="00A855E6" w:rsidRDefault="00383490" w:rsidP="00263593">
      <w:r w:rsidRPr="00875584">
        <w:rPr>
          <w:rFonts w:ascii="Arial" w:hAnsi="Arial"/>
          <w:b/>
          <w:sz w:val="24"/>
          <w:szCs w:val="24"/>
        </w:rPr>
        <w:t>Description</w:t>
      </w:r>
    </w:p>
    <w:p w14:paraId="65448715" w14:textId="77777777" w:rsidR="00DB049B" w:rsidRDefault="005C6CB8" w:rsidP="006977BE">
      <w:r>
        <w:t xml:space="preserve"> </w:t>
      </w:r>
    </w:p>
    <w:p w14:paraId="10FF2CF0" w14:textId="77777777" w:rsidR="003B37BC" w:rsidRDefault="00671FE7">
      <w:r>
        <w:t xml:space="preserve">A collection of compatible, versioned constraints on a target UML </w:t>
      </w:r>
      <w:r>
        <w:rPr>
          <w:b/>
          <w:bCs/>
        </w:rPr>
        <w:t>Class</w:t>
      </w:r>
      <w:r>
        <w:t xml:space="preserve"> or other </w:t>
      </w:r>
      <w:r>
        <w:rPr>
          <w:b/>
          <w:bCs/>
        </w:rPr>
        <w:t>Archetype</w:t>
      </w:r>
      <w:r>
        <w:t>.</w:t>
      </w:r>
    </w:p>
    <w:p w14:paraId="286BB3C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6DCA2CC" w14:textId="77777777" w:rsidR="0063570E" w:rsidRDefault="0063570E" w:rsidP="00383490"/>
    <w:p w14:paraId="195E4D38" w14:textId="77777777" w:rsidR="00A855E6" w:rsidRDefault="00383490" w:rsidP="00263593">
      <w:r w:rsidRPr="00875584">
        <w:rPr>
          <w:rFonts w:ascii="Arial" w:hAnsi="Arial"/>
          <w:b/>
          <w:sz w:val="24"/>
          <w:szCs w:val="24"/>
        </w:rPr>
        <w:t>Diagrams</w:t>
      </w:r>
    </w:p>
    <w:p w14:paraId="51C52067"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78FF10" w14:textId="77777777" w:rsidR="0063570E" w:rsidRDefault="0063570E" w:rsidP="00383490"/>
    <w:p w14:paraId="46DDD504" w14:textId="77777777" w:rsidR="00A855E6" w:rsidRDefault="00383490" w:rsidP="00263593">
      <w:r w:rsidRPr="00875584">
        <w:rPr>
          <w:rFonts w:ascii="Arial" w:hAnsi="Arial"/>
          <w:b/>
          <w:sz w:val="24"/>
          <w:szCs w:val="24"/>
        </w:rPr>
        <w:t>Attributes</w:t>
      </w:r>
    </w:p>
    <w:p w14:paraId="4741C9E1" w14:textId="77777777" w:rsidR="00B603FB" w:rsidRDefault="00B603FB" w:rsidP="008B78EB"/>
    <w:p w14:paraId="41EA84E5"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5CF91BF5" w14:textId="77777777" w:rsidR="008B78EB" w:rsidRPr="006A54F6" w:rsidRDefault="005C6CB8" w:rsidP="008B78EB">
      <w:pPr>
        <w:rPr>
          <w:b/>
        </w:rPr>
      </w:pPr>
      <w:r>
        <w:t xml:space="preserve"> </w:t>
      </w:r>
    </w:p>
    <w:p w14:paraId="5BB26CE1" w14:textId="77777777" w:rsidR="003B37BC" w:rsidRDefault="00671FE7">
      <w:r>
        <w:t xml:space="preserve">An identifier that uniquely names the </w:t>
      </w:r>
      <w:r>
        <w:rPr>
          <w:b/>
          <w:bCs/>
        </w:rPr>
        <w:t>Archetype</w:t>
      </w:r>
      <w:r>
        <w:t xml:space="preserve"> within</w:t>
      </w:r>
      <w:r>
        <w:t xml:space="preserve"> the context of the </w:t>
      </w:r>
      <w:r>
        <w:rPr>
          <w:b/>
          <w:bCs/>
        </w:rPr>
        <w:t>ArchetypeLibrary</w:t>
      </w:r>
      <w:r>
        <w:t xml:space="preserve">. This identifier should be treated as immutable as it can be used to reference a particular archetype from outside of the model.  In ADL,  an example </w:t>
      </w:r>
      <w:r>
        <w:rPr>
          <w:i/>
          <w:iCs/>
        </w:rPr>
        <w:t>archetypeId</w:t>
      </w:r>
      <w:r>
        <w:t xml:space="preserve"> might be "CIMI-Core-ITEM_GROUP.cimi_composition.v1".</w:t>
      </w:r>
    </w:p>
    <w:p w14:paraId="6707DCA3" w14:textId="77777777" w:rsidR="00B603FB" w:rsidRDefault="00B603FB" w:rsidP="008B78EB"/>
    <w:p w14:paraId="33A83E72" w14:textId="77777777" w:rsidR="00A755AA" w:rsidRDefault="008B78EB" w:rsidP="008B78EB">
      <w:pPr>
        <w:rPr>
          <w:b/>
        </w:rPr>
      </w:pPr>
      <w:r w:rsidRPr="006A54F6">
        <w:rPr>
          <w:b/>
        </w:rPr>
        <w:t>•   public archetypeName : String  [1]</w:t>
      </w:r>
    </w:p>
    <w:p w14:paraId="58705E19" w14:textId="77777777" w:rsidR="008B78EB" w:rsidRPr="006A54F6" w:rsidRDefault="005C6CB8" w:rsidP="008B78EB">
      <w:pPr>
        <w:rPr>
          <w:b/>
        </w:rPr>
      </w:pPr>
      <w:r>
        <w:t xml:space="preserve"> </w:t>
      </w:r>
    </w:p>
    <w:p w14:paraId="69D6D83F" w14:textId="77777777" w:rsidR="003B37BC" w:rsidRDefault="00671FE7">
      <w:r>
        <w:t xml:space="preserve">The human readable name of the </w:t>
      </w:r>
      <w:r>
        <w:rPr>
          <w:b/>
          <w:bCs/>
        </w:rPr>
        <w:t>Archetype</w:t>
      </w:r>
      <w:r>
        <w:t>. Example: "clinical data group", "laboratory test", "serum sodium", "cimi composition"</w:t>
      </w:r>
    </w:p>
    <w:p w14:paraId="7232C9B1" w14:textId="77777777" w:rsidR="00B603FB" w:rsidRDefault="00B603FB" w:rsidP="008B78EB"/>
    <w:p w14:paraId="21707F38" w14:textId="77777777" w:rsidR="00A755AA" w:rsidRDefault="008B78EB" w:rsidP="008B78EB">
      <w:pPr>
        <w:rPr>
          <w:b/>
        </w:rPr>
      </w:pPr>
      <w:r w:rsidRPr="006A54F6">
        <w:rPr>
          <w:b/>
        </w:rPr>
        <w:t>•   public rmPackagePath : String  [1]</w:t>
      </w:r>
    </w:p>
    <w:p w14:paraId="73CD3AD1" w14:textId="77777777" w:rsidR="008B78EB" w:rsidRPr="006A54F6" w:rsidRDefault="005C6CB8" w:rsidP="008B78EB">
      <w:pPr>
        <w:rPr>
          <w:b/>
        </w:rPr>
      </w:pPr>
      <w:r>
        <w:t xml:space="preserve"> </w:t>
      </w:r>
    </w:p>
    <w:p w14:paraId="23565BF7" w14:textId="77777777" w:rsidR="003B37BC" w:rsidRDefault="00671FE7">
      <w:r>
        <w:t>The qualifiedName of the package containing the root class constrained by this archetype.</w:t>
      </w:r>
    </w:p>
    <w:p w14:paraId="4312C5E8" w14:textId="77777777" w:rsidR="00B603FB" w:rsidRDefault="00B603FB" w:rsidP="008B78EB"/>
    <w:p w14:paraId="423F3171" w14:textId="77777777" w:rsidR="00A755AA" w:rsidRDefault="008B78EB" w:rsidP="008B78EB">
      <w:pPr>
        <w:rPr>
          <w:b/>
        </w:rPr>
      </w:pPr>
      <w:r w:rsidRPr="006A54F6">
        <w:rPr>
          <w:b/>
        </w:rPr>
        <w:t>•   public rmClassName : String  [1]</w:t>
      </w:r>
    </w:p>
    <w:p w14:paraId="0D58A5EE" w14:textId="77777777" w:rsidR="008B78EB" w:rsidRPr="006A54F6" w:rsidRDefault="005C6CB8" w:rsidP="008B78EB">
      <w:pPr>
        <w:rPr>
          <w:b/>
        </w:rPr>
      </w:pPr>
      <w:r>
        <w:t xml:space="preserve"> </w:t>
      </w:r>
    </w:p>
    <w:p w14:paraId="1CE241D4" w14:textId="77777777" w:rsidR="003B37BC" w:rsidRDefault="00671FE7">
      <w:r>
        <w:t xml:space="preserve">Name of the root </w:t>
      </w:r>
      <w:r>
        <w:rPr>
          <w:b/>
          <w:bCs/>
        </w:rPr>
        <w:t>Class</w:t>
      </w:r>
      <w:r>
        <w:t xml:space="preserve"> constrained of this archetype.</w:t>
      </w:r>
    </w:p>
    <w:p w14:paraId="2F04157E" w14:textId="77777777" w:rsidR="00B603FB" w:rsidRDefault="00B603FB" w:rsidP="008B78EB"/>
    <w:p w14:paraId="4AB95472"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42E972CE" w14:textId="77777777" w:rsidR="008B78EB" w:rsidRPr="006A54F6" w:rsidRDefault="005C6CB8" w:rsidP="008B78EB">
      <w:pPr>
        <w:rPr>
          <w:b/>
        </w:rPr>
      </w:pPr>
      <w:r>
        <w:t xml:space="preserve"> </w:t>
      </w:r>
    </w:p>
    <w:p w14:paraId="10E61710" w14:textId="77777777" w:rsidR="003B37BC" w:rsidRDefault="00671FE7">
      <w:r>
        <w:t>The original spoken or written language in which the archetype was authored.  Example: EN, DE, ES...</w:t>
      </w:r>
    </w:p>
    <w:p w14:paraId="660F8C90" w14:textId="77777777" w:rsidR="00B603FB" w:rsidRDefault="00B603FB" w:rsidP="008B78EB"/>
    <w:p w14:paraId="7D9062A6"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2725818D" w14:textId="77777777" w:rsidR="008B78EB" w:rsidRPr="006A54F6" w:rsidRDefault="005C6CB8" w:rsidP="008B78EB">
      <w:pPr>
        <w:rPr>
          <w:b/>
        </w:rPr>
      </w:pPr>
      <w:r>
        <w:t xml:space="preserve"> </w:t>
      </w:r>
    </w:p>
    <w:p w14:paraId="64E7D2D1" w14:textId="77777777" w:rsidR="003B37BC" w:rsidRDefault="00671FE7">
      <w:r>
        <w:t>The implementation specific type or classification of the archetype.  In the ADL context, this would include archetype, template_overlay, etc.</w:t>
      </w:r>
    </w:p>
    <w:p w14:paraId="2C8F788A" w14:textId="77777777" w:rsidR="0063570E" w:rsidRDefault="0063570E" w:rsidP="00383490"/>
    <w:p w14:paraId="17100D18" w14:textId="77777777" w:rsidR="00A855E6" w:rsidRDefault="00383490" w:rsidP="00263593">
      <w:r w:rsidRPr="00875584">
        <w:rPr>
          <w:rFonts w:ascii="Arial" w:hAnsi="Arial"/>
          <w:b/>
          <w:sz w:val="24"/>
          <w:szCs w:val="24"/>
        </w:rPr>
        <w:t>Associations</w:t>
      </w:r>
    </w:p>
    <w:p w14:paraId="5DD305B8" w14:textId="77777777" w:rsidR="00A8550F" w:rsidRDefault="00860CF1" w:rsidP="006977BE">
      <w:r>
        <w:t xml:space="preserve">      </w:t>
      </w:r>
    </w:p>
    <w:p w14:paraId="038F3FEF"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994705E" w14:textId="77777777" w:rsidR="008B78EB" w:rsidRPr="00B603FB" w:rsidRDefault="005C6CB8" w:rsidP="00ED4063">
      <w:pPr>
        <w:rPr>
          <w:b/>
        </w:rPr>
      </w:pPr>
      <w:r>
        <w:t xml:space="preserve"> </w:t>
      </w:r>
    </w:p>
    <w:p w14:paraId="3EA796FF" w14:textId="77777777" w:rsidR="003B37BC" w:rsidRDefault="00671FE7">
      <w:r>
        <w:t>The Reference Model class whose possible instances are constrained by the referencing Archetype. The constrained class is considered part of the Archetype's identity.</w:t>
      </w:r>
    </w:p>
    <w:p w14:paraId="3E588E1A" w14:textId="77777777" w:rsidR="008B78EB" w:rsidRPr="00B603FB" w:rsidRDefault="00C04683" w:rsidP="00ED4063">
      <w:pPr>
        <w:rPr>
          <w:b/>
        </w:rPr>
      </w:pPr>
      <w:r>
        <w:t xml:space="preserve"> </w:t>
      </w:r>
      <w:r w:rsidR="005C6CB8">
        <w:t xml:space="preserve"> </w:t>
      </w:r>
    </w:p>
    <w:p w14:paraId="665050A3" w14:textId="77777777" w:rsidR="003B37BC" w:rsidRDefault="00671FE7">
      <w:r>
        <w:t xml:space="preserve"> The UML </w:t>
      </w:r>
      <w:r>
        <w:rPr>
          <w:b/>
          <w:bCs/>
        </w:rPr>
        <w:t>Class</w:t>
      </w:r>
      <w:r>
        <w:t xml:space="preserve"> constrained by the </w:t>
      </w:r>
      <w:r>
        <w:rPr>
          <w:b/>
          <w:bCs/>
        </w:rPr>
        <w:t>Archetype</w:t>
      </w:r>
      <w:r>
        <w:t>.</w:t>
      </w:r>
    </w:p>
    <w:p w14:paraId="32326B36" w14:textId="77777777" w:rsidR="008B78EB" w:rsidRPr="00B603FB" w:rsidRDefault="00C04683" w:rsidP="00ED4063">
      <w:pPr>
        <w:rPr>
          <w:b/>
        </w:rPr>
      </w:pPr>
      <w:r>
        <w:t xml:space="preserve"> </w:t>
      </w:r>
    </w:p>
    <w:p w14:paraId="5347C2F8" w14:textId="77777777" w:rsidR="00A8550F" w:rsidRDefault="00860CF1" w:rsidP="006977BE">
      <w:r>
        <w:t xml:space="preserve"> </w:t>
      </w:r>
    </w:p>
    <w:p w14:paraId="030F8175"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4E6256C" w14:textId="77777777" w:rsidR="008B78EB" w:rsidRPr="00B603FB" w:rsidRDefault="005C6CB8" w:rsidP="00ED4063">
      <w:pPr>
        <w:rPr>
          <w:b/>
        </w:rPr>
      </w:pPr>
      <w:r>
        <w:t xml:space="preserve"> </w:t>
      </w:r>
    </w:p>
    <w:p w14:paraId="0C365165" w14:textId="77777777" w:rsidR="003B37BC" w:rsidRDefault="00671FE7">
      <w:r>
        <w:t xml:space="preserve"> A version of an archetype.  All versions of a given archetype must constrain the same class and the changes between versions must be backwards compatible.  </w:t>
      </w:r>
    </w:p>
    <w:p w14:paraId="1ADD39CB" w14:textId="77777777" w:rsidR="003B37BC" w:rsidRDefault="00671FE7">
      <w:r>
        <w:t xml:space="preserve"> </w:t>
      </w:r>
    </w:p>
    <w:p w14:paraId="33FEEE7A" w14:textId="77777777" w:rsidR="003B37BC" w:rsidRDefault="00671FE7">
      <w:r>
        <w:t xml:space="preserve"> </w:t>
      </w:r>
    </w:p>
    <w:p w14:paraId="560F8713" w14:textId="77777777" w:rsidR="008B78EB" w:rsidRPr="00B603FB" w:rsidRDefault="00C04683" w:rsidP="00ED4063">
      <w:pPr>
        <w:rPr>
          <w:b/>
        </w:rPr>
      </w:pPr>
      <w:r>
        <w:t xml:space="preserve"> </w:t>
      </w:r>
      <w:r w:rsidR="005C6CB8">
        <w:t xml:space="preserve"> </w:t>
      </w:r>
    </w:p>
    <w:p w14:paraId="2CBDCC0E" w14:textId="77777777" w:rsidR="003B37BC" w:rsidRDefault="00671FE7">
      <w:r>
        <w:t>The</w:t>
      </w:r>
      <w:r>
        <w:t xml:space="preserve"> list of versions of a particular archetype, ordered from earliest to latest.</w:t>
      </w:r>
    </w:p>
    <w:p w14:paraId="0849FAFF" w14:textId="77777777" w:rsidR="008B78EB" w:rsidRPr="00B603FB" w:rsidRDefault="00C04683" w:rsidP="00ED4063">
      <w:pPr>
        <w:rPr>
          <w:b/>
        </w:rPr>
      </w:pPr>
      <w:r>
        <w:t xml:space="preserve"> </w:t>
      </w:r>
    </w:p>
    <w:p w14:paraId="192ECE2C" w14:textId="77777777" w:rsidR="00A8550F" w:rsidRDefault="00860CF1" w:rsidP="006977BE">
      <w:r>
        <w:t xml:space="preserve"> </w:t>
      </w:r>
    </w:p>
    <w:p w14:paraId="33A8370A"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5754584B" w14:textId="77777777" w:rsidR="008B78EB" w:rsidRPr="00B603FB" w:rsidRDefault="005C6CB8" w:rsidP="00ED4063">
      <w:pPr>
        <w:rPr>
          <w:b/>
        </w:rPr>
      </w:pPr>
      <w:r>
        <w:t xml:space="preserve"> </w:t>
      </w:r>
    </w:p>
    <w:p w14:paraId="59CC1108" w14:textId="77777777" w:rsidR="003B37BC" w:rsidRDefault="00671FE7">
      <w:r>
        <w:t xml:space="preserve">The archetype that is constrained by the referencing archetype.  </w:t>
      </w:r>
      <w:r>
        <w:rPr>
          <w:i/>
          <w:iCs/>
        </w:rPr>
        <w:t>specia</w:t>
      </w:r>
      <w:r>
        <w:rPr>
          <w:i/>
          <w:iCs/>
        </w:rPr>
        <w:t>lizes</w:t>
      </w:r>
      <w:r>
        <w:t xml:space="preserve"> is part of an archetype's identity -- if it changes, it is no longer the same archetype.</w:t>
      </w:r>
    </w:p>
    <w:p w14:paraId="04B64D4E" w14:textId="77777777" w:rsidR="008B78EB" w:rsidRPr="00B603FB" w:rsidRDefault="00C04683" w:rsidP="00ED4063">
      <w:pPr>
        <w:rPr>
          <w:b/>
        </w:rPr>
      </w:pPr>
      <w:r>
        <w:t xml:space="preserve"> </w:t>
      </w:r>
      <w:r w:rsidR="005C6CB8">
        <w:t xml:space="preserve"> </w:t>
      </w:r>
    </w:p>
    <w:p w14:paraId="60C0644E" w14:textId="77777777" w:rsidR="003B37BC" w:rsidRDefault="00671FE7">
      <w:r>
        <w:t>The list of versions of a particular archetype, ordered from earliest to latest.</w:t>
      </w:r>
    </w:p>
    <w:p w14:paraId="4FD4DC4D" w14:textId="77777777" w:rsidR="008B78EB" w:rsidRPr="00B603FB" w:rsidRDefault="00C04683" w:rsidP="00ED4063">
      <w:pPr>
        <w:rPr>
          <w:b/>
        </w:rPr>
      </w:pPr>
      <w:r>
        <w:t xml:space="preserve"> </w:t>
      </w:r>
    </w:p>
    <w:p w14:paraId="34145941" w14:textId="77777777" w:rsidR="00A8550F" w:rsidRDefault="00860CF1" w:rsidP="006977BE">
      <w:r>
        <w:t xml:space="preserve">  </w:t>
      </w:r>
    </w:p>
    <w:p w14:paraId="0BB0DFF1"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B8BE56A" w14:textId="77777777" w:rsidR="008B78EB" w:rsidRPr="00B603FB" w:rsidRDefault="005C6CB8" w:rsidP="00ED4063">
      <w:pPr>
        <w:rPr>
          <w:b/>
        </w:rPr>
      </w:pPr>
      <w:r>
        <w:t xml:space="preserve"> </w:t>
      </w:r>
      <w:r w:rsidR="00C04683">
        <w:t xml:space="preserve"> </w:t>
      </w:r>
      <w:r>
        <w:t xml:space="preserve"> </w:t>
      </w:r>
    </w:p>
    <w:p w14:paraId="60ECC436" w14:textId="77777777" w:rsidR="003B37BC" w:rsidRDefault="00671FE7">
      <w:r>
        <w:t>The archetype version that is considered to be the "latest" or "current" version.  The current version is the referent of specializations and archetype references that omit the complete version identifier.</w:t>
      </w:r>
    </w:p>
    <w:p w14:paraId="76302800" w14:textId="77777777" w:rsidR="008B78EB" w:rsidRPr="00B603FB" w:rsidRDefault="00C04683" w:rsidP="00ED4063">
      <w:pPr>
        <w:rPr>
          <w:b/>
        </w:rPr>
      </w:pPr>
      <w:r>
        <w:t xml:space="preserve"> </w:t>
      </w:r>
    </w:p>
    <w:p w14:paraId="307B86C8" w14:textId="77777777" w:rsidR="009922DE" w:rsidRDefault="009922DE" w:rsidP="009922DE">
      <w:r>
        <w:t xml:space="preserve">          </w:t>
      </w:r>
    </w:p>
    <w:p w14:paraId="0DEE6706" w14:textId="77777777" w:rsidR="0063570E" w:rsidRDefault="0063570E" w:rsidP="00383490"/>
    <w:p w14:paraId="0DF305C8" w14:textId="77777777" w:rsidR="00A855E6" w:rsidRDefault="00383490" w:rsidP="00263593">
      <w:r w:rsidRPr="00875584">
        <w:rPr>
          <w:rFonts w:ascii="Arial" w:hAnsi="Arial"/>
          <w:b/>
          <w:sz w:val="24"/>
          <w:szCs w:val="24"/>
        </w:rPr>
        <w:t>Constraints</w:t>
      </w:r>
    </w:p>
    <w:p w14:paraId="3F3190C3" w14:textId="77777777" w:rsidR="0087616E" w:rsidRPr="00BC6BEC" w:rsidRDefault="0087616E" w:rsidP="00263593">
      <w:pPr>
        <w:rPr>
          <w:rFonts w:ascii="Arial" w:hAnsi="Arial"/>
          <w:b/>
          <w:sz w:val="24"/>
          <w:szCs w:val="24"/>
        </w:rPr>
      </w:pPr>
    </w:p>
    <w:p w14:paraId="6B8B7123"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5F8045EC" w14:textId="77777777" w:rsidR="00F126D8" w:rsidRDefault="00CF06F6" w:rsidP="006977BE">
      <w:r w:rsidRPr="00467F03">
        <w:t>[OCL]</w:t>
      </w:r>
    </w:p>
    <w:p w14:paraId="57075276" w14:textId="77777777" w:rsidR="008B78EB" w:rsidRDefault="004B279F" w:rsidP="00ED4063">
      <w:r w:rsidRPr="0047488C">
        <w:rPr>
          <w:rFonts w:ascii="Courier" w:hAnsi="Courier"/>
        </w:rPr>
        <w:t>rmURI = rmUMLModel.URI</w:t>
      </w:r>
    </w:p>
    <w:p w14:paraId="4EF37001" w14:textId="77777777" w:rsidR="0087616E" w:rsidRPr="00BC6BEC" w:rsidRDefault="0087616E" w:rsidP="00263593">
      <w:pPr>
        <w:rPr>
          <w:rFonts w:ascii="Arial" w:hAnsi="Arial"/>
          <w:b/>
          <w:sz w:val="24"/>
          <w:szCs w:val="24"/>
        </w:rPr>
      </w:pPr>
    </w:p>
    <w:p w14:paraId="6C1CA8DB"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2286D93D" w14:textId="77777777" w:rsidR="00F126D8" w:rsidRDefault="005C6CB8" w:rsidP="006977BE">
      <w:r>
        <w:t xml:space="preserve"> </w:t>
      </w:r>
    </w:p>
    <w:p w14:paraId="2A48C06B" w14:textId="77777777" w:rsidR="003B37BC" w:rsidRDefault="00671FE7">
      <w:r>
        <w:t>The rmPackagePath attribute is qualified name of the</w:t>
      </w:r>
    </w:p>
    <w:p w14:paraId="440A98BF" w14:textId="77777777" w:rsidR="00F126D8" w:rsidRDefault="00CF06F6" w:rsidP="006977BE">
      <w:r w:rsidRPr="00467F03">
        <w:t>[OCL]</w:t>
      </w:r>
    </w:p>
    <w:p w14:paraId="6592A2FD" w14:textId="77777777" w:rsidR="008B78EB" w:rsidRDefault="004B279F" w:rsidP="00ED4063">
      <w:r w:rsidRPr="0047488C">
        <w:rPr>
          <w:rFonts w:ascii="Courier" w:hAnsi="Courier"/>
        </w:rPr>
        <w:t>self.rmPackagePath = self.constrains.namespace.qualifiedName</w:t>
      </w:r>
    </w:p>
    <w:p w14:paraId="4583A850" w14:textId="77777777" w:rsidR="0087616E" w:rsidRPr="00BC6BEC" w:rsidRDefault="0087616E" w:rsidP="00263593">
      <w:pPr>
        <w:rPr>
          <w:rFonts w:ascii="Arial" w:hAnsi="Arial"/>
          <w:b/>
          <w:sz w:val="24"/>
          <w:szCs w:val="24"/>
        </w:rPr>
      </w:pPr>
    </w:p>
    <w:p w14:paraId="66DCEE2F"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44AA7B35" w14:textId="77777777" w:rsidR="00F126D8" w:rsidRDefault="005C6CB8" w:rsidP="006977BE">
      <w:r>
        <w:t xml:space="preserve"> </w:t>
      </w:r>
    </w:p>
    <w:p w14:paraId="5B457CF0" w14:textId="77777777" w:rsidR="003B37BC" w:rsidRDefault="00671FE7">
      <w:r>
        <w:t xml:space="preserve">The Archetype rmClassName is the name of the class that the archetype constrains </w:t>
      </w:r>
    </w:p>
    <w:p w14:paraId="13D6F77B" w14:textId="77777777" w:rsidR="00F126D8" w:rsidRDefault="00CF06F6" w:rsidP="006977BE">
      <w:r w:rsidRPr="00467F03">
        <w:t>[OCL]</w:t>
      </w:r>
    </w:p>
    <w:p w14:paraId="38E0D990" w14:textId="77777777" w:rsidR="008B78EB" w:rsidRDefault="004B279F" w:rsidP="00ED4063">
      <w:r w:rsidRPr="0047488C">
        <w:rPr>
          <w:rFonts w:ascii="Courier" w:hAnsi="Courier"/>
        </w:rPr>
        <w:t>self.rmClassName = self.constrains.name</w:t>
      </w:r>
    </w:p>
    <w:p w14:paraId="250745C7" w14:textId="77777777" w:rsidR="0087616E" w:rsidRPr="00BC6BEC" w:rsidRDefault="0087616E" w:rsidP="00263593">
      <w:pPr>
        <w:rPr>
          <w:rFonts w:ascii="Arial" w:hAnsi="Arial"/>
          <w:b/>
          <w:sz w:val="24"/>
          <w:szCs w:val="24"/>
        </w:rPr>
      </w:pPr>
    </w:p>
    <w:p w14:paraId="230C9C51"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35D58BAB" w14:textId="77777777" w:rsidR="00F126D8" w:rsidRDefault="00CF06F6" w:rsidP="006977BE">
      <w:r w:rsidRPr="00467F03">
        <w:t>[OCL]</w:t>
      </w:r>
    </w:p>
    <w:p w14:paraId="5C5BFA75" w14:textId="77777777" w:rsidR="008B78EB" w:rsidRDefault="004B279F" w:rsidP="00ED4063">
      <w:r w:rsidRPr="0047488C">
        <w:rPr>
          <w:rFonts w:ascii="Courier" w:hAnsi="Courier"/>
        </w:rPr>
        <w:t xml:space="preserve">rmPackage.member-&gt;exists(c|c=constrains) </w:t>
      </w:r>
    </w:p>
    <w:p w14:paraId="4FA44474" w14:textId="77777777" w:rsidR="0087616E" w:rsidRPr="00BC6BEC" w:rsidRDefault="0087616E" w:rsidP="00263593">
      <w:pPr>
        <w:rPr>
          <w:rFonts w:ascii="Arial" w:hAnsi="Arial"/>
          <w:b/>
          <w:sz w:val="24"/>
          <w:szCs w:val="24"/>
        </w:rPr>
      </w:pPr>
    </w:p>
    <w:p w14:paraId="6BE2E9D5"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7B318C75" w14:textId="77777777" w:rsidR="00F126D8" w:rsidRDefault="005C6CB8" w:rsidP="006977BE">
      <w:r>
        <w:t xml:space="preserve"> </w:t>
      </w:r>
    </w:p>
    <w:p w14:paraId="36E65CEA" w14:textId="77777777" w:rsidR="003B37BC" w:rsidRDefault="00671FE7">
      <w:r>
        <w:t>An archetype cannot specialize itself or any</w:t>
      </w:r>
      <w:r>
        <w:t xml:space="preserve"> of its descendants (note - only self is included in formal OCL)</w:t>
      </w:r>
    </w:p>
    <w:p w14:paraId="3E8752F3" w14:textId="77777777" w:rsidR="00F126D8" w:rsidRDefault="00CF06F6" w:rsidP="006977BE">
      <w:r w:rsidRPr="00467F03">
        <w:t>[OCL]</w:t>
      </w:r>
    </w:p>
    <w:p w14:paraId="68861B3A" w14:textId="77777777" w:rsidR="008B78EB" w:rsidRDefault="004B279F" w:rsidP="00ED4063">
      <w:r w:rsidRPr="0047488C">
        <w:rPr>
          <w:rFonts w:ascii="Courier" w:hAnsi="Courier"/>
        </w:rPr>
        <w:t xml:space="preserve"> not (self = self.specializes)</w:t>
      </w:r>
    </w:p>
    <w:p w14:paraId="7BCF6FEF" w14:textId="77777777" w:rsidR="00DB049B" w:rsidRDefault="00022C8A" w:rsidP="006977BE">
      <w:r w:rsidRPr="00022C8A">
        <w:t xml:space="preserve"> </w:t>
      </w:r>
    </w:p>
    <w:p w14:paraId="60062B4B" w14:textId="77777777" w:rsidR="002C0F83" w:rsidRPr="005F31BE" w:rsidRDefault="00F851FF" w:rsidP="005F31BE">
      <w:pPr>
        <w:pStyle w:val="Heading4"/>
      </w:pPr>
      <w:bookmarkStart w:id="38" w:name="_214dd64d9ba4a03a70f9f9f80f8c47d2"/>
      <w:bookmarkStart w:id="39" w:name="_Toc277163339"/>
      <w:r w:rsidRPr="005F31BE">
        <w:t>&lt;Class&gt; ArchetypeLibrary</w:t>
      </w:r>
      <w:bookmarkEnd w:id="38"/>
      <w:bookmarkEnd w:id="39"/>
    </w:p>
    <w:p w14:paraId="67B7C5AB" w14:textId="77777777" w:rsidR="0063570E" w:rsidRDefault="0063570E" w:rsidP="00383490"/>
    <w:p w14:paraId="102720C4" w14:textId="77777777" w:rsidR="00A855E6" w:rsidRDefault="00383490" w:rsidP="00263593">
      <w:r w:rsidRPr="00875584">
        <w:rPr>
          <w:rFonts w:ascii="Arial" w:hAnsi="Arial"/>
          <w:b/>
          <w:sz w:val="24"/>
          <w:szCs w:val="24"/>
        </w:rPr>
        <w:t>Description</w:t>
      </w:r>
    </w:p>
    <w:p w14:paraId="4820CB68" w14:textId="77777777" w:rsidR="00DB049B" w:rsidRDefault="005C6CB8" w:rsidP="006977BE">
      <w:r>
        <w:t xml:space="preserve"> </w:t>
      </w:r>
    </w:p>
    <w:p w14:paraId="2D282435" w14:textId="77777777" w:rsidR="003B37BC" w:rsidRDefault="00671FE7">
      <w:r>
        <w:t>A collection of archetypes that constrain one or more classes within a single reference model.</w:t>
      </w:r>
    </w:p>
    <w:p w14:paraId="7801CD68" w14:textId="77777777" w:rsidR="00DB049B" w:rsidRDefault="00C51B43" w:rsidP="006977BE">
      <w:r>
        <w:t xml:space="preserve"> </w:t>
      </w:r>
      <w:r w:rsidR="009F2598">
        <w:t xml:space="preserve">  </w:t>
      </w:r>
      <w:r>
        <w:t xml:space="preserve"> </w:t>
      </w:r>
      <w:r w:rsidR="009F2598">
        <w:t xml:space="preserve">  </w:t>
      </w:r>
    </w:p>
    <w:p w14:paraId="78320BE9" w14:textId="77777777" w:rsidR="0063570E" w:rsidRDefault="0063570E" w:rsidP="00383490"/>
    <w:p w14:paraId="32FFD0AC" w14:textId="77777777" w:rsidR="00A855E6" w:rsidRDefault="00383490" w:rsidP="00263593">
      <w:r w:rsidRPr="00875584">
        <w:rPr>
          <w:rFonts w:ascii="Arial" w:hAnsi="Arial"/>
          <w:b/>
          <w:sz w:val="24"/>
          <w:szCs w:val="24"/>
        </w:rPr>
        <w:t>Diagrams</w:t>
      </w:r>
    </w:p>
    <w:p w14:paraId="1AF52709"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9E741DC" w14:textId="77777777" w:rsidR="0063570E" w:rsidRDefault="0063570E" w:rsidP="00383490"/>
    <w:p w14:paraId="47D67A99" w14:textId="77777777" w:rsidR="00A855E6" w:rsidRDefault="00383490" w:rsidP="00263593">
      <w:r w:rsidRPr="00875584">
        <w:rPr>
          <w:rFonts w:ascii="Arial" w:hAnsi="Arial"/>
          <w:b/>
          <w:sz w:val="24"/>
          <w:szCs w:val="24"/>
        </w:rPr>
        <w:t>Attributes</w:t>
      </w:r>
    </w:p>
    <w:p w14:paraId="0A2A2C15" w14:textId="77777777" w:rsidR="00B603FB" w:rsidRDefault="00B603FB" w:rsidP="008B78EB"/>
    <w:p w14:paraId="0EE9D5B5" w14:textId="77777777" w:rsidR="00A755AA" w:rsidRDefault="008B78EB" w:rsidP="008B78EB">
      <w:pPr>
        <w:rPr>
          <w:b/>
        </w:rPr>
      </w:pPr>
      <w:r w:rsidRPr="006A54F6">
        <w:rPr>
          <w:b/>
        </w:rPr>
        <w:t>•   public rmPublisher : String  [0..1]</w:t>
      </w:r>
    </w:p>
    <w:p w14:paraId="3BB83D72" w14:textId="77777777" w:rsidR="008B78EB" w:rsidRPr="006A54F6" w:rsidRDefault="005C6CB8" w:rsidP="008B78EB">
      <w:pPr>
        <w:rPr>
          <w:b/>
        </w:rPr>
      </w:pPr>
      <w:r>
        <w:t xml:space="preserve"> </w:t>
      </w:r>
    </w:p>
    <w:p w14:paraId="261A1D33" w14:textId="77777777" w:rsidR="003B37BC" w:rsidRDefault="00671FE7">
      <w:r>
        <w:t>The name of the reference model publisher, which re</w:t>
      </w:r>
      <w:r>
        <w:t>presents the rm_publisher attribute of the AOM 2 ARCHETYPE_HRID class as well as the archetype identifier.</w:t>
      </w:r>
    </w:p>
    <w:p w14:paraId="52DEFEC0" w14:textId="77777777" w:rsidR="00B603FB" w:rsidRDefault="00B603FB" w:rsidP="008B78EB"/>
    <w:p w14:paraId="4FDFE1B1" w14:textId="77777777" w:rsidR="00A755AA" w:rsidRDefault="008B78EB" w:rsidP="008B78EB">
      <w:pPr>
        <w:rPr>
          <w:b/>
        </w:rPr>
      </w:pPr>
      <w:r w:rsidRPr="006A54F6">
        <w:rPr>
          <w:b/>
        </w:rPr>
        <w:t>•   public rmNamespace : String  [0..1]</w:t>
      </w:r>
    </w:p>
    <w:p w14:paraId="5AE22A40" w14:textId="77777777" w:rsidR="008B78EB" w:rsidRPr="006A54F6" w:rsidRDefault="005C6CB8" w:rsidP="008B78EB">
      <w:pPr>
        <w:rPr>
          <w:b/>
        </w:rPr>
      </w:pPr>
      <w:r>
        <w:t xml:space="preserve"> </w:t>
      </w:r>
    </w:p>
    <w:p w14:paraId="317BC91F" w14:textId="77777777" w:rsidR="003B37BC" w:rsidRDefault="00671FE7">
      <w:r>
        <w:t>A human-readable organization identifier corresponding to the current custodian of the artifact. In ADL this is represented as the reverse domain name of the organization. This represents the namespace attribute of the AOM 2 ARCHETYPE_HRID class as well as</w:t>
      </w:r>
      <w:r>
        <w:t xml:space="preserve"> the archetype identifier.</w:t>
      </w:r>
    </w:p>
    <w:p w14:paraId="74DF6501" w14:textId="77777777" w:rsidR="00B603FB" w:rsidRDefault="00B603FB" w:rsidP="008B78EB"/>
    <w:p w14:paraId="3932C0CA" w14:textId="77777777" w:rsidR="00A755AA" w:rsidRDefault="008B78EB" w:rsidP="008B78EB">
      <w:pPr>
        <w:rPr>
          <w:b/>
        </w:rPr>
      </w:pPr>
      <w:r w:rsidRPr="006A54F6">
        <w:rPr>
          <w:b/>
        </w:rPr>
        <w:t>•   public rmRelease : String  [0..1]</w:t>
      </w:r>
    </w:p>
    <w:p w14:paraId="6B1ACEBC" w14:textId="77777777" w:rsidR="008B78EB" w:rsidRPr="006A54F6" w:rsidRDefault="005C6CB8" w:rsidP="008B78EB">
      <w:pPr>
        <w:rPr>
          <w:b/>
        </w:rPr>
      </w:pPr>
      <w:r>
        <w:t xml:space="preserve"> </w:t>
      </w:r>
    </w:p>
    <w:p w14:paraId="7E79FBD4" w14:textId="77777777" w:rsidR="003B37BC" w:rsidRDefault="00671FE7">
      <w:r>
        <w:t>The release id of the reference model. In ADL this would be in semver.org format, as ARCHETYPE rm_release attribute.</w:t>
      </w:r>
    </w:p>
    <w:p w14:paraId="28BEE5D5" w14:textId="77777777" w:rsidR="0063570E" w:rsidRDefault="0063570E" w:rsidP="00383490"/>
    <w:p w14:paraId="3E83F2EC" w14:textId="77777777" w:rsidR="00A855E6" w:rsidRDefault="00383490" w:rsidP="00263593">
      <w:r w:rsidRPr="00875584">
        <w:rPr>
          <w:rFonts w:ascii="Arial" w:hAnsi="Arial"/>
          <w:b/>
          <w:sz w:val="24"/>
          <w:szCs w:val="24"/>
        </w:rPr>
        <w:t>Associations</w:t>
      </w:r>
    </w:p>
    <w:p w14:paraId="670B19B4" w14:textId="77777777" w:rsidR="00A8550F" w:rsidRDefault="00860CF1" w:rsidP="006977BE">
      <w:r>
        <w:t xml:space="preserve"> </w:t>
      </w:r>
    </w:p>
    <w:p w14:paraId="2FE603A8"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262701C6" w14:textId="77777777" w:rsidR="008B78EB" w:rsidRPr="00B603FB" w:rsidRDefault="005C6CB8" w:rsidP="00ED4063">
      <w:pPr>
        <w:rPr>
          <w:b/>
        </w:rPr>
      </w:pPr>
      <w:r>
        <w:t xml:space="preserve"> </w:t>
      </w:r>
    </w:p>
    <w:p w14:paraId="417BD62E" w14:textId="77777777" w:rsidR="00A8550F" w:rsidRDefault="00860CF1" w:rsidP="006977BE">
      <w:r>
        <w:t xml:space="preserve">   </w:t>
      </w:r>
    </w:p>
    <w:p w14:paraId="46D486F7"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24A8CEB" w14:textId="77777777" w:rsidR="008B78EB" w:rsidRPr="00B603FB" w:rsidRDefault="005C6CB8" w:rsidP="00ED4063">
      <w:pPr>
        <w:rPr>
          <w:b/>
        </w:rPr>
      </w:pPr>
      <w:r>
        <w:t xml:space="preserve"> </w:t>
      </w:r>
    </w:p>
    <w:p w14:paraId="610CEF62" w14:textId="77777777" w:rsidR="003B37BC" w:rsidRDefault="00671FE7">
      <w:r>
        <w:t>The reference model to which the library applies.</w:t>
      </w:r>
    </w:p>
    <w:p w14:paraId="48485E8A" w14:textId="77777777" w:rsidR="008B78EB" w:rsidRPr="00B603FB" w:rsidRDefault="00C04683" w:rsidP="00ED4063">
      <w:pPr>
        <w:rPr>
          <w:b/>
        </w:rPr>
      </w:pPr>
      <w:r>
        <w:t xml:space="preserve"> </w:t>
      </w:r>
      <w:r w:rsidR="005C6CB8">
        <w:t xml:space="preserve"> </w:t>
      </w:r>
    </w:p>
    <w:p w14:paraId="1B5FA91B" w14:textId="77777777" w:rsidR="003B37BC" w:rsidRDefault="00671FE7">
      <w:r>
        <w:t>The reference model, whose member cl</w:t>
      </w:r>
      <w:r>
        <w:t xml:space="preserve">asses are constrained by the archetypes, within the library. </w:t>
      </w:r>
    </w:p>
    <w:p w14:paraId="3FE72389" w14:textId="77777777" w:rsidR="008B78EB" w:rsidRPr="00B603FB" w:rsidRDefault="00C04683" w:rsidP="00ED4063">
      <w:pPr>
        <w:rPr>
          <w:b/>
        </w:rPr>
      </w:pPr>
      <w:r>
        <w:t xml:space="preserve"> </w:t>
      </w:r>
    </w:p>
    <w:p w14:paraId="214B177D" w14:textId="77777777" w:rsidR="00A8550F" w:rsidRDefault="00860CF1" w:rsidP="006977BE">
      <w:r>
        <w:t xml:space="preserve"> </w:t>
      </w:r>
    </w:p>
    <w:p w14:paraId="58D0CC48" w14:textId="77777777" w:rsidR="009922DE" w:rsidRDefault="009922DE" w:rsidP="009922DE">
      <w:r>
        <w:t xml:space="preserve">  </w:t>
      </w:r>
    </w:p>
    <w:p w14:paraId="5D39D6FF" w14:textId="77777777" w:rsidR="0063570E" w:rsidRDefault="0063570E" w:rsidP="00383490"/>
    <w:p w14:paraId="0EF9E39C" w14:textId="77777777" w:rsidR="00A855E6" w:rsidRDefault="00383490" w:rsidP="00263593">
      <w:r w:rsidRPr="00875584">
        <w:rPr>
          <w:rFonts w:ascii="Arial" w:hAnsi="Arial"/>
          <w:b/>
          <w:sz w:val="24"/>
          <w:szCs w:val="24"/>
        </w:rPr>
        <w:t>Constraints</w:t>
      </w:r>
    </w:p>
    <w:p w14:paraId="239D8B86" w14:textId="77777777" w:rsidR="0087616E" w:rsidRPr="00BC6BEC" w:rsidRDefault="0087616E" w:rsidP="00263593">
      <w:pPr>
        <w:rPr>
          <w:rFonts w:ascii="Arial" w:hAnsi="Arial"/>
          <w:b/>
          <w:sz w:val="24"/>
          <w:szCs w:val="24"/>
        </w:rPr>
      </w:pPr>
    </w:p>
    <w:p w14:paraId="6DFE61D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52FBED2A" w14:textId="77777777" w:rsidR="00F126D8" w:rsidRDefault="005C6CB8" w:rsidP="006977BE">
      <w:r>
        <w:t xml:space="preserve"> </w:t>
      </w:r>
    </w:p>
    <w:p w14:paraId="25C63482" w14:textId="77777777" w:rsidR="003B37BC" w:rsidRDefault="00671FE7">
      <w:r>
        <w:t xml:space="preserve">All classes constrained by archetypes in the library are members of the reference model. </w:t>
      </w:r>
    </w:p>
    <w:p w14:paraId="3FD9274F" w14:textId="77777777" w:rsidR="00F126D8" w:rsidRDefault="00CF06F6" w:rsidP="006977BE">
      <w:r w:rsidRPr="00467F03">
        <w:t>[OCL]</w:t>
      </w:r>
    </w:p>
    <w:p w14:paraId="08C5D180" w14:textId="77777777" w:rsidR="008B78EB" w:rsidRDefault="004B279F" w:rsidP="00ED4063">
      <w:r w:rsidRPr="0047488C">
        <w:rPr>
          <w:rFonts w:ascii="Courier" w:hAnsi="Courier"/>
        </w:rPr>
        <w:t>self.archetype-&gt;forAll(a |  self.referenceModel.member-&gt;exists(m = a.constrains))</w:t>
      </w:r>
    </w:p>
    <w:p w14:paraId="2802E023" w14:textId="77777777" w:rsidR="00DB049B" w:rsidRDefault="00022C8A" w:rsidP="006977BE">
      <w:r w:rsidRPr="00022C8A">
        <w:t xml:space="preserve"> </w:t>
      </w:r>
    </w:p>
    <w:p w14:paraId="115D60E1" w14:textId="77777777" w:rsidR="002C0F83" w:rsidRPr="005F31BE" w:rsidRDefault="00F851FF" w:rsidP="005F31BE">
      <w:pPr>
        <w:pStyle w:val="Heading4"/>
      </w:pPr>
      <w:bookmarkStart w:id="40" w:name="_1de96fa71501cf96b27b14f3f9f1bb99"/>
      <w:bookmarkStart w:id="41" w:name="_Toc277163340"/>
      <w:r w:rsidRPr="005F31BE">
        <w:t>&lt;Class&gt; ArchetypeVersion</w:t>
      </w:r>
      <w:bookmarkEnd w:id="40"/>
      <w:bookmarkEnd w:id="41"/>
    </w:p>
    <w:p w14:paraId="465A5A20" w14:textId="77777777" w:rsidR="0063570E" w:rsidRDefault="0063570E" w:rsidP="00383490"/>
    <w:p w14:paraId="134054EB" w14:textId="77777777" w:rsidR="00A855E6" w:rsidRDefault="00383490" w:rsidP="00263593">
      <w:r w:rsidRPr="00875584">
        <w:rPr>
          <w:rFonts w:ascii="Arial" w:hAnsi="Arial"/>
          <w:b/>
          <w:sz w:val="24"/>
          <w:szCs w:val="24"/>
        </w:rPr>
        <w:t>Description</w:t>
      </w:r>
    </w:p>
    <w:p w14:paraId="2606864D" w14:textId="77777777" w:rsidR="00DB049B" w:rsidRDefault="005C6CB8" w:rsidP="006977BE">
      <w:r>
        <w:t xml:space="preserve"> </w:t>
      </w:r>
    </w:p>
    <w:p w14:paraId="635B0406" w14:textId="77777777" w:rsidR="003B37BC" w:rsidRDefault="00671FE7">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35B64208" w14:textId="77777777" w:rsidR="003B37BC" w:rsidRDefault="00671FE7">
      <w:r>
        <w:t xml:space="preserve"> </w:t>
      </w:r>
    </w:p>
    <w:p w14:paraId="2C0FFD4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C756F5A" w14:textId="77777777" w:rsidR="0063570E" w:rsidRDefault="0063570E" w:rsidP="00383490"/>
    <w:p w14:paraId="403DBD9E" w14:textId="77777777" w:rsidR="00A855E6" w:rsidRDefault="00383490" w:rsidP="00263593">
      <w:r w:rsidRPr="00875584">
        <w:rPr>
          <w:rFonts w:ascii="Arial" w:hAnsi="Arial"/>
          <w:b/>
          <w:sz w:val="24"/>
          <w:szCs w:val="24"/>
        </w:rPr>
        <w:t>Diagrams</w:t>
      </w:r>
    </w:p>
    <w:p w14:paraId="1BA01BDC"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8598902" w14:textId="77777777" w:rsidR="0063570E" w:rsidRDefault="0063570E" w:rsidP="00383490"/>
    <w:p w14:paraId="4DE9F382" w14:textId="77777777" w:rsidR="00A855E6" w:rsidRDefault="00383490" w:rsidP="00263593">
      <w:r w:rsidRPr="00875584">
        <w:rPr>
          <w:rFonts w:ascii="Arial" w:hAnsi="Arial"/>
          <w:b/>
          <w:sz w:val="24"/>
          <w:szCs w:val="24"/>
        </w:rPr>
        <w:t>Direct Known Subclasses (Specialization)</w:t>
      </w:r>
    </w:p>
    <w:p w14:paraId="232F9DA4" w14:textId="77777777" w:rsidR="00DB049B" w:rsidRDefault="009E3806" w:rsidP="006977BE">
      <w:r w:rsidRPr="009E3806">
        <w:t xml:space="preserve"> </w:t>
      </w:r>
      <w:hyperlink w:anchor="_166addccec3fe63279b3f9eeb9930ab8" w:history="1">
        <w:r w:rsidR="006977BE">
          <w:rPr>
            <w:rStyle w:val="Hyperlink"/>
          </w:rPr>
          <w:t>FlatArchetype</w:t>
        </w:r>
      </w:hyperlink>
      <w:r w:rsidR="006977BE">
        <w:t xml:space="preserve">, </w:t>
      </w:r>
      <w:r w:rsidRPr="009E3806">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4BF6721" w14:textId="77777777" w:rsidR="0063570E" w:rsidRDefault="0063570E" w:rsidP="00383490"/>
    <w:p w14:paraId="6DE452EC" w14:textId="77777777" w:rsidR="00A855E6" w:rsidRDefault="00383490" w:rsidP="00263593">
      <w:r w:rsidRPr="00875584">
        <w:rPr>
          <w:rFonts w:ascii="Arial" w:hAnsi="Arial"/>
          <w:b/>
          <w:sz w:val="24"/>
          <w:szCs w:val="24"/>
        </w:rPr>
        <w:t>Attributes</w:t>
      </w:r>
    </w:p>
    <w:p w14:paraId="6B4E2456" w14:textId="77777777" w:rsidR="00B603FB" w:rsidRDefault="00B603FB" w:rsidP="008B78EB"/>
    <w:p w14:paraId="2FD4FA25" w14:textId="77777777" w:rsidR="00A755AA" w:rsidRDefault="008B78EB" w:rsidP="008B78EB">
      <w:pPr>
        <w:rPr>
          <w:b/>
        </w:rPr>
      </w:pPr>
      <w:r w:rsidRPr="006A54F6">
        <w:rPr>
          <w:b/>
        </w:rPr>
        <w:t>•   public archetypeVersionId [1]</w:t>
      </w:r>
    </w:p>
    <w:p w14:paraId="188D1D82" w14:textId="77777777" w:rsidR="008B78EB" w:rsidRPr="006A54F6" w:rsidRDefault="005C6CB8" w:rsidP="008B78EB">
      <w:pPr>
        <w:rPr>
          <w:b/>
        </w:rPr>
      </w:pPr>
      <w:r>
        <w:t xml:space="preserve"> </w:t>
      </w:r>
    </w:p>
    <w:p w14:paraId="78B1C350" w14:textId="77777777" w:rsidR="003B37BC" w:rsidRDefault="00671FE7">
      <w:r>
        <w:t>The identifier</w:t>
      </w:r>
      <w:r>
        <w:t xml:space="preserve">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w:t>
      </w:r>
      <w:r>
        <w:t>re-ITEM_GROUP.cimi_composition.v1.0.0".</w:t>
      </w:r>
    </w:p>
    <w:p w14:paraId="569ED204" w14:textId="77777777" w:rsidR="003B37BC" w:rsidRDefault="00671FE7">
      <w:r>
        <w:t xml:space="preserve"> </w:t>
      </w:r>
    </w:p>
    <w:p w14:paraId="25EBCA55" w14:textId="77777777" w:rsidR="00B603FB" w:rsidRDefault="00B603FB" w:rsidP="008B78EB"/>
    <w:p w14:paraId="61BDE16A" w14:textId="77777777" w:rsidR="00A755AA" w:rsidRDefault="008B78EB" w:rsidP="008B78EB">
      <w:pPr>
        <w:rPr>
          <w:b/>
        </w:rPr>
      </w:pPr>
      <w:r w:rsidRPr="006A54F6">
        <w:rPr>
          <w:b/>
        </w:rPr>
        <w:t>•   public amlVersion : String  [1]</w:t>
      </w:r>
    </w:p>
    <w:p w14:paraId="4C7D84BC" w14:textId="77777777" w:rsidR="008B78EB" w:rsidRPr="006A54F6" w:rsidRDefault="005C6CB8" w:rsidP="008B78EB">
      <w:pPr>
        <w:rPr>
          <w:b/>
        </w:rPr>
      </w:pPr>
      <w:r>
        <w:t xml:space="preserve"> </w:t>
      </w:r>
    </w:p>
    <w:p w14:paraId="065A095A" w14:textId="77777777" w:rsidR="003B37BC" w:rsidRDefault="00671FE7">
      <w:r>
        <w:t>The version of the AML specification used to define this version of the archetype.</w:t>
      </w:r>
    </w:p>
    <w:p w14:paraId="47256822" w14:textId="77777777" w:rsidR="00B603FB" w:rsidRDefault="00B603FB" w:rsidP="008B78EB"/>
    <w:p w14:paraId="0118C12A" w14:textId="77777777" w:rsidR="00A755AA" w:rsidRDefault="008B78EB" w:rsidP="008B78EB">
      <w:pPr>
        <w:rPr>
          <w:b/>
        </w:rPr>
      </w:pPr>
      <w:r w:rsidRPr="006A54F6">
        <w:rPr>
          <w:b/>
        </w:rPr>
        <w:t>•   public rmRelease : String  [0..1]</w:t>
      </w:r>
    </w:p>
    <w:p w14:paraId="2DB70F72" w14:textId="77777777" w:rsidR="008B78EB" w:rsidRPr="006A54F6" w:rsidRDefault="005C6CB8" w:rsidP="008B78EB">
      <w:pPr>
        <w:rPr>
          <w:b/>
        </w:rPr>
      </w:pPr>
      <w:r>
        <w:t xml:space="preserve"> </w:t>
      </w:r>
    </w:p>
    <w:p w14:paraId="62D8622D" w14:textId="77777777" w:rsidR="003B37BC" w:rsidRDefault="00671FE7">
      <w:r>
        <w:t xml:space="preserve">The specific version of the reference model that was current when the ArchetypeVersion instance was last updated. This should be set to the </w:t>
      </w:r>
      <w:r>
        <w:rPr>
          <w:i/>
          <w:iCs/>
        </w:rPr>
        <w:t xml:space="preserve">rmRelease </w:t>
      </w:r>
      <w:r>
        <w:t xml:space="preserve">identifier of the archetype library that contains the archetype in which this version resides at the time </w:t>
      </w:r>
      <w:r>
        <w:t>that the version is created.</w:t>
      </w:r>
    </w:p>
    <w:p w14:paraId="223B54EB" w14:textId="77777777" w:rsidR="0063570E" w:rsidRDefault="0063570E" w:rsidP="00383490"/>
    <w:p w14:paraId="59358134" w14:textId="77777777" w:rsidR="00A855E6" w:rsidRDefault="00383490" w:rsidP="00263593">
      <w:r w:rsidRPr="00875584">
        <w:rPr>
          <w:rFonts w:ascii="Arial" w:hAnsi="Arial"/>
          <w:b/>
          <w:sz w:val="24"/>
          <w:szCs w:val="24"/>
        </w:rPr>
        <w:t>Associations</w:t>
      </w:r>
    </w:p>
    <w:p w14:paraId="74AA8CD1" w14:textId="77777777" w:rsidR="00A8550F" w:rsidRDefault="00860CF1" w:rsidP="006977BE">
      <w:r>
        <w:t xml:space="preserve"> </w:t>
      </w:r>
    </w:p>
    <w:p w14:paraId="4DE92177"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03B5AFAC" w14:textId="77777777" w:rsidR="008B78EB" w:rsidRPr="00B603FB" w:rsidRDefault="005C6CB8" w:rsidP="00ED4063">
      <w:pPr>
        <w:rPr>
          <w:b/>
        </w:rPr>
      </w:pPr>
      <w:r>
        <w:t xml:space="preserve"> </w:t>
      </w:r>
    </w:p>
    <w:p w14:paraId="6C20FA00" w14:textId="77777777" w:rsidR="003B37BC" w:rsidRDefault="00671FE7">
      <w:r>
        <w:t xml:space="preserve">The ComplexObjectConstraint that constraints the class referenced in the containing archetype </w:t>
      </w:r>
      <w:r>
        <w:rPr>
          <w:i/>
          <w:iCs/>
        </w:rPr>
        <w:t>constrains</w:t>
      </w:r>
      <w:r>
        <w:t xml:space="preserve"> property.</w:t>
      </w:r>
    </w:p>
    <w:p w14:paraId="4823CBC2" w14:textId="77777777" w:rsidR="008B78EB" w:rsidRPr="00B603FB" w:rsidRDefault="00C04683" w:rsidP="00ED4063">
      <w:pPr>
        <w:rPr>
          <w:b/>
        </w:rPr>
      </w:pPr>
      <w:r>
        <w:t xml:space="preserve"> </w:t>
      </w:r>
      <w:r w:rsidR="005C6CB8">
        <w:t xml:space="preserve"> </w:t>
      </w:r>
    </w:p>
    <w:p w14:paraId="204CB1C3" w14:textId="77777777" w:rsidR="003B37BC" w:rsidRDefault="00671FE7">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394C48FA" w14:textId="77777777" w:rsidR="008B78EB" w:rsidRPr="00B603FB" w:rsidRDefault="00C04683" w:rsidP="00ED4063">
      <w:pPr>
        <w:rPr>
          <w:b/>
        </w:rPr>
      </w:pPr>
      <w:r>
        <w:t xml:space="preserve"> </w:t>
      </w:r>
    </w:p>
    <w:p w14:paraId="3E986F12" w14:textId="77777777" w:rsidR="00A8550F" w:rsidRDefault="00860CF1" w:rsidP="006977BE">
      <w:r>
        <w:t xml:space="preserve"> </w:t>
      </w:r>
    </w:p>
    <w:p w14:paraId="78E9CD9E"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3C821C90" w14:textId="77777777" w:rsidR="008B78EB" w:rsidRPr="00B603FB" w:rsidRDefault="005C6CB8" w:rsidP="00ED4063">
      <w:pPr>
        <w:rPr>
          <w:b/>
        </w:rPr>
      </w:pPr>
      <w:r>
        <w:t xml:space="preserve"> </w:t>
      </w:r>
    </w:p>
    <w:p w14:paraId="668E8505" w14:textId="77777777" w:rsidR="003B37BC" w:rsidRDefault="00671FE7">
      <w:r>
        <w:t>A collection of validation rules that assert invariants about various archetype components.</w:t>
      </w:r>
    </w:p>
    <w:p w14:paraId="04920050" w14:textId="77777777" w:rsidR="008B78EB" w:rsidRPr="00B603FB" w:rsidRDefault="00C04683" w:rsidP="00ED4063">
      <w:pPr>
        <w:rPr>
          <w:b/>
        </w:rPr>
      </w:pPr>
      <w:r>
        <w:t xml:space="preserve"> </w:t>
      </w:r>
      <w:r w:rsidR="005C6CB8">
        <w:t xml:space="preserve"> </w:t>
      </w:r>
    </w:p>
    <w:p w14:paraId="7022BB53" w14:textId="77777777" w:rsidR="003B37BC" w:rsidRDefault="00671FE7">
      <w:r>
        <w:t>A set of rules, expressed in formal logic, that constrain various elements of the referencing archetype version with respect to other elements</w:t>
      </w:r>
    </w:p>
    <w:p w14:paraId="7F795D2E" w14:textId="77777777" w:rsidR="008B78EB" w:rsidRPr="00B603FB" w:rsidRDefault="00C04683" w:rsidP="00ED4063">
      <w:pPr>
        <w:rPr>
          <w:b/>
        </w:rPr>
      </w:pPr>
      <w:r>
        <w:t xml:space="preserve"> </w:t>
      </w:r>
    </w:p>
    <w:p w14:paraId="6DF89BA1" w14:textId="77777777" w:rsidR="00A8550F" w:rsidRDefault="00860CF1" w:rsidP="006977BE">
      <w:r>
        <w:t xml:space="preserve"> </w:t>
      </w:r>
    </w:p>
    <w:p w14:paraId="75775B4F"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7EF6CE38" w14:textId="77777777" w:rsidR="008B78EB" w:rsidRPr="00B603FB" w:rsidRDefault="005C6CB8" w:rsidP="00ED4063">
      <w:pPr>
        <w:rPr>
          <w:b/>
        </w:rPr>
      </w:pPr>
      <w:r>
        <w:t xml:space="preserve"> </w:t>
      </w:r>
      <w:r w:rsidR="00C04683">
        <w:t xml:space="preserve"> </w:t>
      </w:r>
      <w:r>
        <w:t xml:space="preserve"> </w:t>
      </w:r>
    </w:p>
    <w:p w14:paraId="5D524988" w14:textId="77777777" w:rsidR="003B37BC" w:rsidRDefault="00671FE7">
      <w:r>
        <w:t xml:space="preserve">The source, state, language, etc. of the archetype version. The </w:t>
      </w:r>
      <w:r>
        <w:rPr>
          <w:b/>
          <w:bCs/>
        </w:rPr>
        <w:t>AuthoredResource</w:t>
      </w:r>
      <w:r>
        <w:t xml:space="preserve"> class may be extended to include workflow and other information.</w:t>
      </w:r>
    </w:p>
    <w:p w14:paraId="38DBC4BE" w14:textId="77777777" w:rsidR="008B78EB" w:rsidRPr="00B603FB" w:rsidRDefault="00C04683" w:rsidP="00ED4063">
      <w:pPr>
        <w:rPr>
          <w:b/>
        </w:rPr>
      </w:pPr>
      <w:r>
        <w:t xml:space="preserve"> </w:t>
      </w:r>
    </w:p>
    <w:p w14:paraId="62177ACC" w14:textId="77777777" w:rsidR="00A8550F" w:rsidRDefault="00860CF1" w:rsidP="006977BE">
      <w:r>
        <w:t xml:space="preserve">    </w:t>
      </w:r>
    </w:p>
    <w:p w14:paraId="39CED2C7"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4E7900FF" w14:textId="77777777" w:rsidR="008B78EB" w:rsidRPr="00B603FB" w:rsidRDefault="005C6CB8" w:rsidP="00ED4063">
      <w:pPr>
        <w:rPr>
          <w:b/>
        </w:rPr>
      </w:pPr>
      <w:r>
        <w:t xml:space="preserve"> </w:t>
      </w:r>
    </w:p>
    <w:p w14:paraId="13281546" w14:textId="77777777" w:rsidR="003B37BC" w:rsidRDefault="00671FE7">
      <w:r>
        <w:t xml:space="preserve"> A version</w:t>
      </w:r>
      <w:r>
        <w:t xml:space="preserve"> of an archetype.  All versions of a given archetype must constrain the same class and the changes between versions must be backwards compatible.  </w:t>
      </w:r>
    </w:p>
    <w:p w14:paraId="03C4E1B8" w14:textId="77777777" w:rsidR="003B37BC" w:rsidRDefault="00671FE7">
      <w:r>
        <w:t xml:space="preserve"> </w:t>
      </w:r>
    </w:p>
    <w:p w14:paraId="331407AB" w14:textId="77777777" w:rsidR="003B37BC" w:rsidRDefault="00671FE7">
      <w:r>
        <w:t xml:space="preserve"> </w:t>
      </w:r>
    </w:p>
    <w:p w14:paraId="2276EAF6" w14:textId="77777777" w:rsidR="00DB049B" w:rsidRDefault="00022C8A" w:rsidP="006977BE">
      <w:r w:rsidRPr="00022C8A">
        <w:t xml:space="preserve"> </w:t>
      </w:r>
    </w:p>
    <w:p w14:paraId="4720AFEA" w14:textId="77777777" w:rsidR="002C0F83" w:rsidRPr="005F31BE" w:rsidRDefault="00F851FF" w:rsidP="005F31BE">
      <w:pPr>
        <w:pStyle w:val="Heading4"/>
      </w:pPr>
      <w:bookmarkStart w:id="42" w:name="_47dea9d0676ad6870be946fa52e870ad"/>
      <w:bookmarkStart w:id="43" w:name="_Toc277163341"/>
      <w:r w:rsidRPr="005F31BE">
        <w:t>&lt;Class&gt; AuthoredResource</w:t>
      </w:r>
      <w:bookmarkEnd w:id="42"/>
      <w:bookmarkEnd w:id="43"/>
    </w:p>
    <w:p w14:paraId="4C0987F6" w14:textId="77777777" w:rsidR="0063570E" w:rsidRDefault="0063570E" w:rsidP="00383490"/>
    <w:p w14:paraId="24B1CE0C" w14:textId="77777777" w:rsidR="00A855E6" w:rsidRDefault="00383490" w:rsidP="00263593">
      <w:r w:rsidRPr="00875584">
        <w:rPr>
          <w:rFonts w:ascii="Arial" w:hAnsi="Arial"/>
          <w:b/>
          <w:sz w:val="24"/>
          <w:szCs w:val="24"/>
        </w:rPr>
        <w:t>Description</w:t>
      </w:r>
    </w:p>
    <w:p w14:paraId="543A687E" w14:textId="77777777" w:rsidR="00DB049B" w:rsidRDefault="005C6CB8" w:rsidP="006977BE">
      <w:r>
        <w:t xml:space="preserve"> </w:t>
      </w:r>
    </w:p>
    <w:p w14:paraId="5FC78436" w14:textId="77777777" w:rsidR="003B37BC" w:rsidRDefault="00671FE7">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0427EEAD" w14:textId="77777777" w:rsidR="00DB049B" w:rsidRDefault="00C51B43" w:rsidP="006977BE">
      <w:r>
        <w:t xml:space="preserve"> </w:t>
      </w:r>
      <w:r w:rsidR="009F2598">
        <w:t xml:space="preserve">  </w:t>
      </w:r>
      <w:r>
        <w:t xml:space="preserve"> </w:t>
      </w:r>
      <w:r w:rsidR="009F2598">
        <w:t xml:space="preserve">  </w:t>
      </w:r>
    </w:p>
    <w:p w14:paraId="0AFC1B46" w14:textId="77777777" w:rsidR="0063570E" w:rsidRDefault="0063570E" w:rsidP="00383490"/>
    <w:p w14:paraId="04AEF74B" w14:textId="77777777" w:rsidR="00A855E6" w:rsidRDefault="00383490" w:rsidP="00263593">
      <w:r w:rsidRPr="00875584">
        <w:rPr>
          <w:rFonts w:ascii="Arial" w:hAnsi="Arial"/>
          <w:b/>
          <w:sz w:val="24"/>
          <w:szCs w:val="24"/>
        </w:rPr>
        <w:t>Diagrams</w:t>
      </w:r>
    </w:p>
    <w:p w14:paraId="4751A7D3"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22A0309B" w14:textId="77777777" w:rsidR="0063570E" w:rsidRDefault="0063570E" w:rsidP="00383490"/>
    <w:p w14:paraId="767573CF" w14:textId="77777777" w:rsidR="00A855E6" w:rsidRDefault="00383490" w:rsidP="00263593">
      <w:r w:rsidRPr="00875584">
        <w:rPr>
          <w:rFonts w:ascii="Arial" w:hAnsi="Arial"/>
          <w:b/>
          <w:sz w:val="24"/>
          <w:szCs w:val="24"/>
        </w:rPr>
        <w:t>Direct Known Subclasses (Specialization)</w:t>
      </w:r>
    </w:p>
    <w:p w14:paraId="12E8D3AC" w14:textId="77777777" w:rsidR="00DB049B" w:rsidRDefault="009E3806" w:rsidP="006977BE">
      <w:r w:rsidRPr="009E3806">
        <w:t xml:space="preserve"> </w:t>
      </w:r>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90D308D" w14:textId="77777777" w:rsidR="0063570E" w:rsidRDefault="0063570E" w:rsidP="00383490"/>
    <w:p w14:paraId="5A0C3423" w14:textId="77777777" w:rsidR="00A855E6" w:rsidRDefault="00383490" w:rsidP="00263593">
      <w:r w:rsidRPr="00875584">
        <w:rPr>
          <w:rFonts w:ascii="Arial" w:hAnsi="Arial"/>
          <w:b/>
          <w:sz w:val="24"/>
          <w:szCs w:val="24"/>
        </w:rPr>
        <w:t>Attributes</w:t>
      </w:r>
    </w:p>
    <w:p w14:paraId="21391548" w14:textId="77777777" w:rsidR="00B603FB" w:rsidRDefault="00B603FB" w:rsidP="008B78EB"/>
    <w:p w14:paraId="25F23A95" w14:textId="77777777" w:rsidR="00A755AA" w:rsidRDefault="008B78EB" w:rsidP="008B78EB">
      <w:pPr>
        <w:rPr>
          <w:b/>
        </w:rPr>
      </w:pPr>
      <w:r w:rsidRPr="006A54F6">
        <w:rPr>
          <w:b/>
        </w:rPr>
        <w:t>•   public isControlled : Boolean  [1]</w:t>
      </w:r>
    </w:p>
    <w:p w14:paraId="58BE2E49" w14:textId="77777777" w:rsidR="008B78EB" w:rsidRPr="006A54F6" w:rsidRDefault="005C6CB8" w:rsidP="008B78EB">
      <w:pPr>
        <w:rPr>
          <w:b/>
        </w:rPr>
      </w:pPr>
      <w:r>
        <w:t xml:space="preserve"> </w:t>
      </w:r>
    </w:p>
    <w:p w14:paraId="13027D4A" w14:textId="77777777" w:rsidR="003B37BC" w:rsidRDefault="00671FE7">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618D4065" w14:textId="77777777" w:rsidR="00B603FB" w:rsidRDefault="00B603FB" w:rsidP="008B78EB"/>
    <w:p w14:paraId="02EC4B98" w14:textId="77777777" w:rsidR="00A755AA" w:rsidRDefault="008B78EB" w:rsidP="008B78EB">
      <w:pPr>
        <w:rPr>
          <w:b/>
        </w:rPr>
      </w:pPr>
      <w:r w:rsidRPr="006A54F6">
        <w:rPr>
          <w:b/>
        </w:rPr>
        <w:t>•   public isGenerated : Boolean  [1]</w:t>
      </w:r>
    </w:p>
    <w:p w14:paraId="3E1CC516" w14:textId="77777777" w:rsidR="008B78EB" w:rsidRPr="006A54F6" w:rsidRDefault="005C6CB8" w:rsidP="008B78EB">
      <w:pPr>
        <w:rPr>
          <w:b/>
        </w:rPr>
      </w:pPr>
      <w:r>
        <w:t xml:space="preserve"> </w:t>
      </w:r>
    </w:p>
    <w:p w14:paraId="70C19FAE" w14:textId="77777777" w:rsidR="003B37BC" w:rsidRDefault="00671FE7">
      <w:r>
        <w:t>A flag indicating whether the arche</w:t>
      </w:r>
      <w:r>
        <w:t>type was generated or authored. This marker is used to support the migration to differential archetype representation introduced in ADL 1.5, to enable proper representation of specialised archetypes.</w:t>
      </w:r>
    </w:p>
    <w:p w14:paraId="4F17BA04" w14:textId="77777777" w:rsidR="00B603FB" w:rsidRDefault="00B603FB" w:rsidP="008B78EB"/>
    <w:p w14:paraId="5C480331"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51AF638A" w14:textId="77777777" w:rsidR="008B78EB" w:rsidRPr="006A54F6" w:rsidRDefault="005C6CB8" w:rsidP="008B78EB">
      <w:pPr>
        <w:rPr>
          <w:b/>
        </w:rPr>
      </w:pPr>
      <w:r>
        <w:t xml:space="preserve"> </w:t>
      </w:r>
    </w:p>
    <w:p w14:paraId="508A7ED2" w14:textId="77777777" w:rsidR="003B37BC" w:rsidRDefault="00671FE7">
      <w:r>
        <w:t>A URI that references the source document (if any) from which the original resource was derived.</w:t>
      </w:r>
    </w:p>
    <w:p w14:paraId="6C302863" w14:textId="77777777" w:rsidR="00B603FB" w:rsidRDefault="00B603FB" w:rsidP="008B78EB"/>
    <w:p w14:paraId="0E8A3F9A" w14:textId="77777777" w:rsidR="00A755AA" w:rsidRDefault="008B78EB" w:rsidP="008B78EB">
      <w:pPr>
        <w:rPr>
          <w:b/>
        </w:rPr>
      </w:pPr>
      <w:r w:rsidRPr="006A54F6">
        <w:rPr>
          <w:b/>
        </w:rPr>
        <w:t>•   public resourceDocumentLanguage : String  [0..1]</w:t>
      </w:r>
    </w:p>
    <w:p w14:paraId="68B69E21" w14:textId="77777777" w:rsidR="008B78EB" w:rsidRPr="006A54F6" w:rsidRDefault="005C6CB8" w:rsidP="008B78EB">
      <w:pPr>
        <w:rPr>
          <w:b/>
        </w:rPr>
      </w:pPr>
      <w:r>
        <w:t xml:space="preserve"> </w:t>
      </w:r>
    </w:p>
    <w:p w14:paraId="40DD581E" w14:textId="77777777" w:rsidR="003B37BC" w:rsidRDefault="00671FE7">
      <w:r>
        <w:t>The language (e.g. AOM, CEM, ...) of the source of the constraints, if any.</w:t>
      </w:r>
    </w:p>
    <w:p w14:paraId="068A419B" w14:textId="77777777" w:rsidR="00B603FB" w:rsidRDefault="00B603FB" w:rsidP="008B78EB"/>
    <w:p w14:paraId="01038E76" w14:textId="77777777" w:rsidR="00A755AA" w:rsidRDefault="008B78EB" w:rsidP="008B78EB">
      <w:pPr>
        <w:rPr>
          <w:b/>
        </w:rPr>
      </w:pPr>
      <w:r w:rsidRPr="006A54F6">
        <w:rPr>
          <w:b/>
        </w:rPr>
        <w:t>•   public resourceDocumentSyntax : String  [0..1]</w:t>
      </w:r>
    </w:p>
    <w:p w14:paraId="007CEC5C" w14:textId="77777777" w:rsidR="008B78EB" w:rsidRPr="006A54F6" w:rsidRDefault="005C6CB8" w:rsidP="008B78EB">
      <w:pPr>
        <w:rPr>
          <w:b/>
        </w:rPr>
      </w:pPr>
      <w:r>
        <w:t xml:space="preserve"> </w:t>
      </w:r>
    </w:p>
    <w:p w14:paraId="53842E55" w14:textId="77777777" w:rsidR="003B37BC" w:rsidRDefault="00671FE7">
      <w:r>
        <w:t>The syntax of the resource document (ADL, XML, XMI, ...).</w:t>
      </w:r>
    </w:p>
    <w:p w14:paraId="10F25EF7" w14:textId="77777777" w:rsidR="00B603FB" w:rsidRDefault="00B603FB" w:rsidP="008B78EB"/>
    <w:p w14:paraId="3D31DA0F" w14:textId="77777777" w:rsidR="00A755AA" w:rsidRDefault="008B78EB" w:rsidP="008B78EB">
      <w:pPr>
        <w:rPr>
          <w:b/>
        </w:rPr>
      </w:pPr>
      <w:r w:rsidRPr="006A54F6">
        <w:rPr>
          <w:b/>
        </w:rPr>
        <w:t>•   public resourceLanguageVersion : String  [0..1]</w:t>
      </w:r>
    </w:p>
    <w:p w14:paraId="3C87515C" w14:textId="77777777" w:rsidR="008B78EB" w:rsidRPr="006A54F6" w:rsidRDefault="005C6CB8" w:rsidP="008B78EB">
      <w:pPr>
        <w:rPr>
          <w:b/>
        </w:rPr>
      </w:pPr>
      <w:r>
        <w:t xml:space="preserve"> </w:t>
      </w:r>
    </w:p>
    <w:p w14:paraId="2E48FD15" w14:textId="77777777" w:rsidR="003B37BC" w:rsidRDefault="00671FE7">
      <w:r>
        <w:t>The version o</w:t>
      </w:r>
      <w:r>
        <w:t>f the resourceDocumentLanguage (e.g. ADL 1.5, ADL 2.0, XMI 2.1 etc).</w:t>
      </w:r>
    </w:p>
    <w:p w14:paraId="4121CD1F" w14:textId="77777777" w:rsidR="00B603FB" w:rsidRDefault="00B603FB" w:rsidP="008B78EB"/>
    <w:p w14:paraId="48C6E478" w14:textId="77777777" w:rsidR="00A755AA" w:rsidRDefault="008B78EB" w:rsidP="008B78EB">
      <w:pPr>
        <w:rPr>
          <w:b/>
        </w:rPr>
      </w:pPr>
      <w:r w:rsidRPr="006A54F6">
        <w:rPr>
          <w:b/>
        </w:rPr>
        <w:t>•   public resourceSourceUID : String  [0..1]</w:t>
      </w:r>
    </w:p>
    <w:p w14:paraId="1137B101" w14:textId="77777777" w:rsidR="008B78EB" w:rsidRPr="006A54F6" w:rsidRDefault="005C6CB8" w:rsidP="008B78EB">
      <w:pPr>
        <w:rPr>
          <w:b/>
        </w:rPr>
      </w:pPr>
      <w:r>
        <w:t xml:space="preserve"> </w:t>
      </w:r>
    </w:p>
    <w:p w14:paraId="208E2BF0" w14:textId="77777777" w:rsidR="003B37BC" w:rsidRDefault="00671FE7">
      <w:r>
        <w:t xml:space="preserve">An external identifier that uniquely identifies this </w:t>
      </w:r>
      <w:r>
        <w:rPr>
          <w:i/>
          <w:iCs/>
        </w:rPr>
        <w:t>Archetype</w:t>
      </w:r>
      <w:r>
        <w:t>. The format and structure of this identifier are determined by the rules of</w:t>
      </w:r>
      <w:r>
        <w:t xml:space="preserve">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9384EFD" w14:textId="77777777" w:rsidR="0063570E" w:rsidRDefault="0063570E" w:rsidP="00383490"/>
    <w:p w14:paraId="503AE73F" w14:textId="77777777" w:rsidR="00A855E6" w:rsidRDefault="00383490" w:rsidP="00263593">
      <w:r w:rsidRPr="00875584">
        <w:rPr>
          <w:rFonts w:ascii="Arial" w:hAnsi="Arial"/>
          <w:b/>
          <w:sz w:val="24"/>
          <w:szCs w:val="24"/>
        </w:rPr>
        <w:t>Associations</w:t>
      </w:r>
    </w:p>
    <w:p w14:paraId="7EC64395" w14:textId="77777777" w:rsidR="00A8550F" w:rsidRDefault="00860CF1" w:rsidP="006977BE">
      <w:r>
        <w:t xml:space="preserve">       </w:t>
      </w:r>
    </w:p>
    <w:p w14:paraId="171BBA52"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DC793C3" w14:textId="77777777" w:rsidR="008B78EB" w:rsidRPr="00B603FB" w:rsidRDefault="005C6CB8" w:rsidP="00ED4063">
      <w:pPr>
        <w:rPr>
          <w:b/>
        </w:rPr>
      </w:pPr>
      <w:r>
        <w:t xml:space="preserve"> </w:t>
      </w:r>
      <w:r w:rsidR="00C04683">
        <w:t xml:space="preserve"> </w:t>
      </w:r>
      <w:r>
        <w:t xml:space="preserve"> </w:t>
      </w:r>
    </w:p>
    <w:p w14:paraId="0C7C6D9E" w14:textId="77777777" w:rsidR="003B37BC" w:rsidRDefault="00671FE7">
      <w:r>
        <w:t xml:space="preserve"> The archetype version to which the </w:t>
      </w:r>
      <w:r>
        <w:rPr>
          <w:b/>
          <w:bCs/>
        </w:rPr>
        <w:t>AuthoredResource</w:t>
      </w:r>
      <w:r>
        <w:t xml:space="preserve"> metadata applies.</w:t>
      </w:r>
    </w:p>
    <w:p w14:paraId="1C860EB5" w14:textId="77777777" w:rsidR="008B78EB" w:rsidRPr="00B603FB" w:rsidRDefault="00C04683" w:rsidP="00ED4063">
      <w:pPr>
        <w:rPr>
          <w:b/>
        </w:rPr>
      </w:pPr>
      <w:r>
        <w:t xml:space="preserve"> </w:t>
      </w:r>
    </w:p>
    <w:p w14:paraId="5DEEF418" w14:textId="77777777" w:rsidR="00A8550F" w:rsidRDefault="00860CF1" w:rsidP="006977BE">
      <w:r>
        <w:t xml:space="preserve"> </w:t>
      </w:r>
    </w:p>
    <w:p w14:paraId="33171B5B" w14:textId="77777777" w:rsidR="00DB049B" w:rsidRDefault="00022C8A" w:rsidP="006977BE">
      <w:r w:rsidRPr="00022C8A">
        <w:t xml:space="preserve"> </w:t>
      </w:r>
    </w:p>
    <w:p w14:paraId="18813559" w14:textId="77777777" w:rsidR="002C0F83" w:rsidRPr="005F31BE" w:rsidRDefault="00F851FF" w:rsidP="005F31BE">
      <w:pPr>
        <w:pStyle w:val="Heading4"/>
      </w:pPr>
      <w:bookmarkStart w:id="44" w:name="_a75c06fc93e516ccf92a1e38e18c46f3"/>
      <w:bookmarkStart w:id="45" w:name="_Toc277163342"/>
      <w:r w:rsidRPr="005F31BE">
        <w:t>&lt;Class&gt; Class</w:t>
      </w:r>
      <w:bookmarkEnd w:id="44"/>
      <w:bookmarkEnd w:id="45"/>
    </w:p>
    <w:p w14:paraId="2FE84F28" w14:textId="77777777" w:rsidR="0063570E" w:rsidRDefault="0063570E" w:rsidP="00383490"/>
    <w:p w14:paraId="7E31715E" w14:textId="77777777" w:rsidR="00A855E6" w:rsidRDefault="00383490" w:rsidP="00263593">
      <w:r w:rsidRPr="00875584">
        <w:rPr>
          <w:rFonts w:ascii="Arial" w:hAnsi="Arial"/>
          <w:b/>
          <w:sz w:val="24"/>
          <w:szCs w:val="24"/>
        </w:rPr>
        <w:t>Description</w:t>
      </w:r>
    </w:p>
    <w:p w14:paraId="49D71A0F" w14:textId="77777777" w:rsidR="00DB049B" w:rsidRDefault="005C6CB8" w:rsidP="006977BE">
      <w:r>
        <w:t xml:space="preserve"> </w:t>
      </w:r>
    </w:p>
    <w:p w14:paraId="5C0F957A" w14:textId="77777777" w:rsidR="003B37BC" w:rsidRDefault="00671FE7">
      <w:r>
        <w:t>The purpose of a Class is to specify a classification of objects and to specify the Features that characterize the structure and behavior of those objects.</w:t>
      </w:r>
    </w:p>
    <w:p w14:paraId="5CE655F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B7CCD1C" w14:textId="77777777" w:rsidR="0063570E" w:rsidRDefault="0063570E" w:rsidP="00383490"/>
    <w:p w14:paraId="4DD55F9F" w14:textId="77777777" w:rsidR="00A855E6" w:rsidRDefault="00383490" w:rsidP="00263593">
      <w:r w:rsidRPr="00875584">
        <w:rPr>
          <w:rFonts w:ascii="Arial" w:hAnsi="Arial"/>
          <w:b/>
          <w:sz w:val="24"/>
          <w:szCs w:val="24"/>
        </w:rPr>
        <w:t>Diagrams</w:t>
      </w:r>
    </w:p>
    <w:p w14:paraId="0DC2364C"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EA9CBC9" w14:textId="77777777" w:rsidR="0063570E" w:rsidRDefault="0063570E" w:rsidP="00383490"/>
    <w:p w14:paraId="02FBD77B" w14:textId="77777777" w:rsidR="00A855E6" w:rsidRDefault="00383490" w:rsidP="00263593">
      <w:r w:rsidRPr="00875584">
        <w:rPr>
          <w:rFonts w:ascii="Arial" w:hAnsi="Arial"/>
          <w:b/>
          <w:sz w:val="24"/>
          <w:szCs w:val="24"/>
        </w:rPr>
        <w:t>Direct Known Superclasses (Generalization)</w:t>
      </w:r>
    </w:p>
    <w:p w14:paraId="12864E19" w14:textId="77777777" w:rsidR="00DB049B" w:rsidRDefault="009E3806" w:rsidP="006977BE">
      <w:r w:rsidRPr="009E3806">
        <w:t xml:space="preserve"> </w:t>
      </w:r>
      <w:hyperlink w:anchor="_31f3bed9860f1a34043799bd12ffe873" w:history="1">
        <w:r w:rsidR="006977BE">
          <w:rPr>
            <w:rStyle w:val="Hyperlink"/>
          </w:rPr>
          <w:t>Classifier</w:t>
        </w:r>
      </w:hyperlink>
      <w:r w:rsidR="006977BE">
        <w:t xml:space="preserve">     </w:t>
      </w:r>
    </w:p>
    <w:p w14:paraId="456EC257" w14:textId="77777777" w:rsidR="0063570E" w:rsidRDefault="0063570E" w:rsidP="00383490"/>
    <w:p w14:paraId="4522695C" w14:textId="77777777" w:rsidR="00A855E6" w:rsidRDefault="00383490" w:rsidP="00263593">
      <w:r w:rsidRPr="00875584">
        <w:rPr>
          <w:rFonts w:ascii="Arial" w:hAnsi="Arial"/>
          <w:b/>
          <w:sz w:val="24"/>
          <w:szCs w:val="24"/>
        </w:rPr>
        <w:t>Associations</w:t>
      </w:r>
    </w:p>
    <w:p w14:paraId="5430BB86" w14:textId="77777777" w:rsidR="00A8550F" w:rsidRDefault="00860CF1" w:rsidP="006977BE">
      <w:r>
        <w:t xml:space="preserve"> </w:t>
      </w:r>
    </w:p>
    <w:p w14:paraId="6C96D9FF"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7235EF10" w14:textId="77777777" w:rsidR="008B78EB" w:rsidRPr="00B603FB" w:rsidRDefault="005C6CB8" w:rsidP="00ED4063">
      <w:pPr>
        <w:rPr>
          <w:b/>
        </w:rPr>
      </w:pPr>
      <w:r>
        <w:t xml:space="preserve"> </w:t>
      </w:r>
    </w:p>
    <w:p w14:paraId="1A213A84" w14:textId="77777777" w:rsidR="003B37BC" w:rsidRDefault="00671FE7">
      <w:r>
        <w:t>An attribute that is defined in a Class instance.</w:t>
      </w:r>
    </w:p>
    <w:p w14:paraId="07CE9D9E" w14:textId="77777777" w:rsidR="008B78EB" w:rsidRPr="00B603FB" w:rsidRDefault="00C04683" w:rsidP="00ED4063">
      <w:pPr>
        <w:rPr>
          <w:b/>
        </w:rPr>
      </w:pPr>
      <w:r>
        <w:t xml:space="preserve"> </w:t>
      </w:r>
      <w:r w:rsidR="005C6CB8">
        <w:t xml:space="preserve"> </w:t>
      </w:r>
    </w:p>
    <w:p w14:paraId="1C816AB3" w14:textId="77777777" w:rsidR="003B37BC" w:rsidRDefault="00671FE7">
      <w:r>
        <w:rPr>
          <w:i/>
          <w:iCs/>
        </w:rPr>
        <w:t>ownedAttribute</w:t>
      </w:r>
      <w:r>
        <w:t xml:space="preserve"> subsets </w:t>
      </w:r>
      <w:r>
        <w:rPr>
          <w:i/>
          <w:iCs/>
        </w:rPr>
        <w:t>ownedMember</w:t>
      </w:r>
      <w:r>
        <w:t>, meaning that the set of RMMProperty names must be unique within the context of the owning RMClass.</w:t>
      </w:r>
    </w:p>
    <w:p w14:paraId="2BE726A0" w14:textId="77777777" w:rsidR="008B78EB" w:rsidRPr="00B603FB" w:rsidRDefault="00C04683" w:rsidP="00ED4063">
      <w:pPr>
        <w:rPr>
          <w:b/>
        </w:rPr>
      </w:pPr>
      <w:r>
        <w:t xml:space="preserve"> </w:t>
      </w:r>
    </w:p>
    <w:p w14:paraId="5DC19A8B" w14:textId="77777777" w:rsidR="00A8550F" w:rsidRDefault="00860CF1" w:rsidP="006977BE">
      <w:r>
        <w:t xml:space="preserve"> </w:t>
      </w:r>
    </w:p>
    <w:p w14:paraId="6752BF34"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6C7E1FA1" w14:textId="77777777" w:rsidR="008B78EB" w:rsidRPr="00B603FB" w:rsidRDefault="005C6CB8" w:rsidP="00ED4063">
      <w:pPr>
        <w:rPr>
          <w:b/>
        </w:rPr>
      </w:pPr>
      <w:r>
        <w:t xml:space="preserve"> </w:t>
      </w:r>
    </w:p>
    <w:p w14:paraId="3D90595A" w14:textId="77777777" w:rsidR="00A8550F" w:rsidRDefault="00860CF1" w:rsidP="006977BE">
      <w:r>
        <w:t xml:space="preserve"> </w:t>
      </w:r>
    </w:p>
    <w:p w14:paraId="65C0A0E4"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29E94ACF" w14:textId="77777777" w:rsidR="008B78EB" w:rsidRPr="00B603FB" w:rsidRDefault="005C6CB8" w:rsidP="00ED4063">
      <w:pPr>
        <w:rPr>
          <w:b/>
        </w:rPr>
      </w:pPr>
      <w:r>
        <w:t xml:space="preserve"> </w:t>
      </w:r>
    </w:p>
    <w:p w14:paraId="75E7A3F7" w14:textId="77777777" w:rsidR="00A8550F" w:rsidRDefault="00860CF1" w:rsidP="006977BE">
      <w:r>
        <w:t xml:space="preserve"> </w:t>
      </w:r>
    </w:p>
    <w:p w14:paraId="528A207B"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180D024D" w14:textId="77777777" w:rsidR="008B78EB" w:rsidRPr="00B603FB" w:rsidRDefault="005C6CB8" w:rsidP="00ED4063">
      <w:pPr>
        <w:rPr>
          <w:b/>
        </w:rPr>
      </w:pPr>
      <w:r>
        <w:t xml:space="preserve"> </w:t>
      </w:r>
    </w:p>
    <w:p w14:paraId="461E01DD" w14:textId="77777777" w:rsidR="003B37BC" w:rsidRDefault="00671FE7">
      <w:r>
        <w:t>The union of the ownedAttributes of the owning Class and t</w:t>
      </w:r>
      <w:r>
        <w:t>he closure if its super classes. In the case where two or more attribute Properties have the same name, only the most proximal name is visible, and AML cannot address or constrain attributes with the same name in parent or ancestor classes.</w:t>
      </w:r>
    </w:p>
    <w:p w14:paraId="083A567A" w14:textId="77777777" w:rsidR="00A8550F" w:rsidRDefault="00860CF1" w:rsidP="006977BE">
      <w:r>
        <w:t xml:space="preserve"> </w:t>
      </w:r>
    </w:p>
    <w:p w14:paraId="41143BF8"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04D7508" w14:textId="77777777" w:rsidR="008B78EB" w:rsidRPr="00B603FB" w:rsidRDefault="005C6CB8" w:rsidP="00ED4063">
      <w:pPr>
        <w:rPr>
          <w:b/>
        </w:rPr>
      </w:pPr>
      <w:r>
        <w:t xml:space="preserve"> </w:t>
      </w:r>
    </w:p>
    <w:p w14:paraId="768F88DF" w14:textId="77777777" w:rsidR="003B37BC" w:rsidRDefault="00671FE7">
      <w:r>
        <w:t>The superclasses of a Class, derived from its Generalizations</w:t>
      </w:r>
    </w:p>
    <w:p w14:paraId="7B82D276" w14:textId="77777777" w:rsidR="00DB049B" w:rsidRDefault="00022C8A" w:rsidP="006977BE">
      <w:r w:rsidRPr="00022C8A">
        <w:t xml:space="preserve"> </w:t>
      </w:r>
    </w:p>
    <w:p w14:paraId="64D0F805" w14:textId="77777777" w:rsidR="002C0F83" w:rsidRPr="005F31BE" w:rsidRDefault="00F851FF" w:rsidP="005F31BE">
      <w:pPr>
        <w:pStyle w:val="Heading4"/>
      </w:pPr>
      <w:bookmarkStart w:id="46" w:name="_abfab8c8e983a73b4981f6fcfdd16134"/>
      <w:bookmarkStart w:id="47" w:name="_Toc277163343"/>
      <w:r w:rsidRPr="005F31BE">
        <w:t>&lt;Class&gt; ComplexObjectConstraint</w:t>
      </w:r>
      <w:bookmarkEnd w:id="46"/>
      <w:bookmarkEnd w:id="47"/>
    </w:p>
    <w:p w14:paraId="3FC7BB19" w14:textId="77777777" w:rsidR="0063570E" w:rsidRDefault="0063570E" w:rsidP="00383490"/>
    <w:p w14:paraId="6C617B68" w14:textId="77777777" w:rsidR="00A855E6" w:rsidRDefault="00383490" w:rsidP="00263593">
      <w:r w:rsidRPr="00875584">
        <w:rPr>
          <w:rFonts w:ascii="Arial" w:hAnsi="Arial"/>
          <w:b/>
          <w:sz w:val="24"/>
          <w:szCs w:val="24"/>
        </w:rPr>
        <w:t>Description</w:t>
      </w:r>
    </w:p>
    <w:p w14:paraId="72C83000" w14:textId="77777777" w:rsidR="00DB049B" w:rsidRDefault="005C6CB8" w:rsidP="006977BE">
      <w:r>
        <w:t xml:space="preserve"> </w:t>
      </w:r>
    </w:p>
    <w:p w14:paraId="04E66D82" w14:textId="77777777" w:rsidR="003B37BC" w:rsidRDefault="00671FE7">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1703D14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8810583" w14:textId="77777777" w:rsidR="0063570E" w:rsidRDefault="0063570E" w:rsidP="00383490"/>
    <w:p w14:paraId="58BD2F35" w14:textId="77777777" w:rsidR="00A855E6" w:rsidRDefault="00383490" w:rsidP="00263593">
      <w:r w:rsidRPr="00875584">
        <w:rPr>
          <w:rFonts w:ascii="Arial" w:hAnsi="Arial"/>
          <w:b/>
          <w:sz w:val="24"/>
          <w:szCs w:val="24"/>
        </w:rPr>
        <w:t>Diagrams</w:t>
      </w:r>
    </w:p>
    <w:p w14:paraId="6CC8DC11"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0AF73E1" w14:textId="77777777" w:rsidR="0063570E" w:rsidRDefault="0063570E" w:rsidP="00383490"/>
    <w:p w14:paraId="15FD7ABF" w14:textId="77777777" w:rsidR="00A855E6" w:rsidRDefault="00383490" w:rsidP="00263593">
      <w:r w:rsidRPr="00875584">
        <w:rPr>
          <w:rFonts w:ascii="Arial" w:hAnsi="Arial"/>
          <w:b/>
          <w:sz w:val="24"/>
          <w:szCs w:val="24"/>
        </w:rPr>
        <w:t>Direct Known Superclasses (Generalization)</w:t>
      </w:r>
    </w:p>
    <w:p w14:paraId="385ABC8A"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0BFFDB18" w14:textId="77777777" w:rsidR="0063570E" w:rsidRDefault="0063570E" w:rsidP="00383490"/>
    <w:p w14:paraId="7184DCD7" w14:textId="77777777" w:rsidR="00A855E6" w:rsidRDefault="00383490" w:rsidP="00263593">
      <w:r w:rsidRPr="00875584">
        <w:rPr>
          <w:rFonts w:ascii="Arial" w:hAnsi="Arial"/>
          <w:b/>
          <w:sz w:val="24"/>
          <w:szCs w:val="24"/>
        </w:rPr>
        <w:t>Attributes</w:t>
      </w:r>
    </w:p>
    <w:p w14:paraId="11191BFE" w14:textId="77777777" w:rsidR="00B603FB" w:rsidRDefault="00B603FB" w:rsidP="008B78EB"/>
    <w:p w14:paraId="0B53AABB"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23C9780A" w14:textId="77777777" w:rsidR="008B78EB" w:rsidRPr="006A54F6" w:rsidRDefault="005C6CB8" w:rsidP="008B78EB">
      <w:pPr>
        <w:rPr>
          <w:b/>
        </w:rPr>
      </w:pPr>
      <w:r>
        <w:t xml:space="preserve"> </w:t>
      </w:r>
    </w:p>
    <w:p w14:paraId="030EE2A4" w14:textId="77777777" w:rsidR="003B37BC" w:rsidRDefault="00671FE7">
      <w:r>
        <w:t xml:space="preserve">Value to be assumed in instances in which no value is provided. </w:t>
      </w:r>
      <w:r>
        <w:rPr>
          <w:b/>
          <w:bCs/>
        </w:rPr>
        <w:t>Note</w:t>
      </w:r>
      <w:r>
        <w:t>: assumedValue for a constrained class is not implemented in the AML profile.</w:t>
      </w:r>
    </w:p>
    <w:p w14:paraId="6D195A3C" w14:textId="77777777" w:rsidR="0063570E" w:rsidRDefault="0063570E" w:rsidP="00383490"/>
    <w:p w14:paraId="00A79388" w14:textId="77777777" w:rsidR="00A855E6" w:rsidRDefault="00383490" w:rsidP="00263593">
      <w:r w:rsidRPr="00875584">
        <w:rPr>
          <w:rFonts w:ascii="Arial" w:hAnsi="Arial"/>
          <w:b/>
          <w:sz w:val="24"/>
          <w:szCs w:val="24"/>
        </w:rPr>
        <w:t>Associations</w:t>
      </w:r>
    </w:p>
    <w:p w14:paraId="37D389D2" w14:textId="77777777" w:rsidR="00A8550F" w:rsidRDefault="00860CF1" w:rsidP="006977BE">
      <w:r>
        <w:t xml:space="preserve"> </w:t>
      </w:r>
    </w:p>
    <w:p w14:paraId="495B06B8"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441DA672" w14:textId="77777777" w:rsidR="008B78EB" w:rsidRPr="00B603FB" w:rsidRDefault="005C6CB8" w:rsidP="00ED4063">
      <w:pPr>
        <w:rPr>
          <w:b/>
        </w:rPr>
      </w:pPr>
      <w:r>
        <w:t xml:space="preserve"> </w:t>
      </w:r>
    </w:p>
    <w:p w14:paraId="408748F1" w14:textId="77777777" w:rsidR="003B37BC" w:rsidRDefault="003B37BC"/>
    <w:p w14:paraId="2106241D" w14:textId="77777777" w:rsidR="008B78EB" w:rsidRPr="00B603FB" w:rsidRDefault="00C04683" w:rsidP="00ED4063">
      <w:pPr>
        <w:rPr>
          <w:b/>
        </w:rPr>
      </w:pPr>
      <w:r>
        <w:t xml:space="preserve"> </w:t>
      </w:r>
      <w:r w:rsidR="005C6CB8">
        <w:t xml:space="preserve"> </w:t>
      </w:r>
    </w:p>
    <w:p w14:paraId="03A428DB" w14:textId="77777777" w:rsidR="003B37BC" w:rsidRDefault="00671FE7">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4BC01580" w14:textId="77777777" w:rsidR="008B78EB" w:rsidRPr="00B603FB" w:rsidRDefault="00C04683" w:rsidP="00ED4063">
      <w:pPr>
        <w:rPr>
          <w:b/>
        </w:rPr>
      </w:pPr>
      <w:r>
        <w:t xml:space="preserve"> </w:t>
      </w:r>
    </w:p>
    <w:p w14:paraId="2305B554" w14:textId="77777777" w:rsidR="00A8550F" w:rsidRDefault="00860CF1" w:rsidP="006977BE">
      <w:r>
        <w:t xml:space="preserve"> </w:t>
      </w:r>
    </w:p>
    <w:p w14:paraId="2D0A2B96"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7A36EBAF" w14:textId="77777777" w:rsidR="008B78EB" w:rsidRPr="00B603FB" w:rsidRDefault="005C6CB8" w:rsidP="00ED4063">
      <w:pPr>
        <w:rPr>
          <w:b/>
        </w:rPr>
      </w:pPr>
      <w:r>
        <w:t xml:space="preserve"> </w:t>
      </w:r>
    </w:p>
    <w:p w14:paraId="27FCA2BE" w14:textId="77777777" w:rsidR="00A8550F" w:rsidRDefault="00860CF1" w:rsidP="006977BE">
      <w:r>
        <w:t xml:space="preserve"> </w:t>
      </w:r>
    </w:p>
    <w:p w14:paraId="21FC2AC4"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62016F94" w14:textId="77777777" w:rsidR="008B78EB" w:rsidRPr="00B603FB" w:rsidRDefault="005C6CB8" w:rsidP="00ED4063">
      <w:pPr>
        <w:rPr>
          <w:b/>
        </w:rPr>
      </w:pPr>
      <w:r>
        <w:t xml:space="preserve"> </w:t>
      </w:r>
      <w:r w:rsidR="00C04683">
        <w:t xml:space="preserve"> </w:t>
      </w:r>
      <w:r>
        <w:t xml:space="preserve"> </w:t>
      </w:r>
    </w:p>
    <w:p w14:paraId="6C225A74" w14:textId="77777777" w:rsidR="003B37BC" w:rsidRDefault="00671FE7">
      <w:r>
        <w:t xml:space="preserve">A constraint on the cardinality or attributes of a UML Class. </w:t>
      </w:r>
    </w:p>
    <w:p w14:paraId="7CF4FE3C" w14:textId="77777777" w:rsidR="008B78EB" w:rsidRPr="00B603FB" w:rsidRDefault="00C04683" w:rsidP="00ED4063">
      <w:pPr>
        <w:rPr>
          <w:b/>
        </w:rPr>
      </w:pPr>
      <w:r>
        <w:t xml:space="preserve"> </w:t>
      </w:r>
    </w:p>
    <w:p w14:paraId="5DCA4BCA" w14:textId="77777777" w:rsidR="00A8550F" w:rsidRDefault="00860CF1" w:rsidP="006977BE">
      <w:r>
        <w:t xml:space="preserve"> </w:t>
      </w:r>
    </w:p>
    <w:p w14:paraId="34CA784C" w14:textId="77777777" w:rsidR="009922DE" w:rsidRDefault="009922DE" w:rsidP="009922DE">
      <w:r>
        <w:t xml:space="preserve">  </w:t>
      </w:r>
    </w:p>
    <w:p w14:paraId="5675D55F" w14:textId="77777777" w:rsidR="0063570E" w:rsidRDefault="0063570E" w:rsidP="00383490"/>
    <w:p w14:paraId="01878E95" w14:textId="77777777" w:rsidR="00A855E6" w:rsidRDefault="00383490" w:rsidP="00263593">
      <w:r w:rsidRPr="00875584">
        <w:rPr>
          <w:rFonts w:ascii="Arial" w:hAnsi="Arial"/>
          <w:b/>
          <w:sz w:val="24"/>
          <w:szCs w:val="24"/>
        </w:rPr>
        <w:t>Constraints</w:t>
      </w:r>
    </w:p>
    <w:p w14:paraId="4875A147" w14:textId="77777777" w:rsidR="0087616E" w:rsidRPr="00BC6BEC" w:rsidRDefault="0087616E" w:rsidP="00263593">
      <w:pPr>
        <w:rPr>
          <w:rFonts w:ascii="Arial" w:hAnsi="Arial"/>
          <w:b/>
          <w:sz w:val="24"/>
          <w:szCs w:val="24"/>
        </w:rPr>
      </w:pPr>
    </w:p>
    <w:p w14:paraId="63B8EEA5"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48A80AAE" w14:textId="77777777" w:rsidR="00F126D8" w:rsidRDefault="00CF06F6" w:rsidP="006977BE">
      <w:r w:rsidRPr="00467F03">
        <w:t>[English]</w:t>
      </w:r>
    </w:p>
    <w:p w14:paraId="71AE8DC6" w14:textId="77777777" w:rsidR="008B78EB" w:rsidRDefault="004B279F" w:rsidP="00ED4063">
      <w:r w:rsidRPr="0047488C">
        <w:rPr>
          <w:rFonts w:ascii="Courier" w:hAnsi="Courier"/>
        </w:rPr>
        <w:t>If assumedValue exists, assumedValue.classifier must be equal to or a specialization of self.parent</w:t>
      </w:r>
    </w:p>
    <w:p w14:paraId="5081D998" w14:textId="77777777" w:rsidR="00DB049B" w:rsidRDefault="00022C8A" w:rsidP="006977BE">
      <w:r w:rsidRPr="00022C8A">
        <w:t xml:space="preserve"> </w:t>
      </w:r>
    </w:p>
    <w:p w14:paraId="20856F04" w14:textId="77777777" w:rsidR="002C0F83" w:rsidRPr="005F31BE" w:rsidRDefault="00F851FF" w:rsidP="005F31BE">
      <w:pPr>
        <w:pStyle w:val="Heading4"/>
      </w:pPr>
      <w:bookmarkStart w:id="48" w:name="_166addccec3fe63279b3f9eeb9930ab8"/>
      <w:bookmarkStart w:id="49" w:name="_Toc277163344"/>
      <w:r w:rsidRPr="005F31BE">
        <w:t>&lt;Class&gt; FlatArchetype</w:t>
      </w:r>
      <w:bookmarkEnd w:id="48"/>
      <w:bookmarkEnd w:id="49"/>
    </w:p>
    <w:p w14:paraId="3A00BB47" w14:textId="77777777" w:rsidR="0063570E" w:rsidRDefault="0063570E" w:rsidP="00383490"/>
    <w:p w14:paraId="491D6FEE" w14:textId="77777777" w:rsidR="00A855E6" w:rsidRDefault="00383490" w:rsidP="00263593">
      <w:r w:rsidRPr="00875584">
        <w:rPr>
          <w:rFonts w:ascii="Arial" w:hAnsi="Arial"/>
          <w:b/>
          <w:sz w:val="24"/>
          <w:szCs w:val="24"/>
        </w:rPr>
        <w:t>Description</w:t>
      </w:r>
    </w:p>
    <w:p w14:paraId="095BCED6" w14:textId="77777777" w:rsidR="00DB049B" w:rsidRDefault="005C6CB8" w:rsidP="006977BE">
      <w:r>
        <w:t xml:space="preserve"> </w:t>
      </w:r>
    </w:p>
    <w:p w14:paraId="221AA543" w14:textId="77777777" w:rsidR="003B37BC" w:rsidRDefault="00671FE7">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7342B3AF" w14:textId="77777777" w:rsidR="003B37BC" w:rsidRDefault="00671FE7">
      <w:r>
        <w:t xml:space="preserve"> </w:t>
      </w:r>
    </w:p>
    <w:p w14:paraId="60F43131" w14:textId="77777777" w:rsidR="003B37BC" w:rsidRDefault="00671FE7">
      <w:pPr>
        <w:pStyle w:val="ListParagraph"/>
        <w:numPr>
          <w:ilvl w:val="0"/>
          <w:numId w:val="29"/>
        </w:numPr>
      </w:pPr>
      <w:r>
        <w:t>Replaces ComplexObjectConstraintProxies with ComplexObjectConstraints that contain copies of the subtrees to which they point.</w:t>
      </w:r>
    </w:p>
    <w:p w14:paraId="130FFEF1" w14:textId="77777777" w:rsidR="003B37BC" w:rsidRDefault="00671FE7">
      <w:pPr>
        <w:pStyle w:val="ListParagraph"/>
        <w:numPr>
          <w:ilvl w:val="0"/>
          <w:numId w:val="29"/>
        </w:numPr>
      </w:pPr>
      <w:r>
        <w:t>Applies SourceArchetype overlays to the parent structure resulti</w:t>
      </w:r>
      <w:r>
        <w:t>ng in a full archetype structure.</w:t>
      </w:r>
    </w:p>
    <w:p w14:paraId="67B42ABB" w14:textId="77777777" w:rsidR="003B37BC" w:rsidRDefault="00671FE7">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05D83735" w14:textId="77777777" w:rsidR="003B37BC" w:rsidRDefault="00671FE7">
      <w:r>
        <w:t xml:space="preserve"> </w:t>
      </w:r>
    </w:p>
    <w:p w14:paraId="52CA959D" w14:textId="77777777" w:rsidR="00DB049B" w:rsidRDefault="00C51B43" w:rsidP="006977BE">
      <w:r>
        <w:t xml:space="preserve"> </w:t>
      </w:r>
      <w:r w:rsidR="009F2598">
        <w:t xml:space="preserve">  </w:t>
      </w:r>
    </w:p>
    <w:p w14:paraId="40DA8C11" w14:textId="77777777" w:rsidR="0063570E" w:rsidRDefault="0063570E" w:rsidP="00383490"/>
    <w:p w14:paraId="1B3C2E76" w14:textId="77777777" w:rsidR="00A855E6" w:rsidRDefault="00383490" w:rsidP="00263593">
      <w:r w:rsidRPr="00875584">
        <w:rPr>
          <w:rFonts w:ascii="Arial" w:hAnsi="Arial"/>
          <w:b/>
          <w:sz w:val="24"/>
          <w:szCs w:val="24"/>
        </w:rPr>
        <w:t>Diagrams</w:t>
      </w:r>
    </w:p>
    <w:p w14:paraId="6ECF26E0" w14:textId="77777777" w:rsidR="00DB049B" w:rsidRDefault="00671FE7" w:rsidP="006977BE">
      <w:hyperlink w:anchor="_7412d314307bc61dfa0287deae4ee4ce" w:history="1">
        <w:r w:rsidR="003E7695">
          <w:rPr>
            <w:rStyle w:val="Hyperlink"/>
          </w:rPr>
          <w:t>Archetype Libraries</w:t>
        </w:r>
      </w:hyperlink>
    </w:p>
    <w:p w14:paraId="1C13608E" w14:textId="77777777" w:rsidR="0063570E" w:rsidRDefault="0063570E" w:rsidP="00383490"/>
    <w:p w14:paraId="2E6BE0C2" w14:textId="77777777" w:rsidR="00A855E6" w:rsidRDefault="00383490" w:rsidP="00263593">
      <w:r w:rsidRPr="00875584">
        <w:rPr>
          <w:rFonts w:ascii="Arial" w:hAnsi="Arial"/>
          <w:b/>
          <w:sz w:val="24"/>
          <w:szCs w:val="24"/>
        </w:rPr>
        <w:t>Direct Known Superclasses (Generalization)</w:t>
      </w:r>
    </w:p>
    <w:p w14:paraId="7B9A3CA7" w14:textId="77777777" w:rsidR="00DB049B" w:rsidRDefault="009E3806" w:rsidP="006977BE">
      <w:r w:rsidRPr="009E3806">
        <w:t xml:space="preserve"> </w:t>
      </w:r>
      <w:hyperlink w:anchor="_1de96fa71501cf96b27b14f3f9f1bb99" w:history="1">
        <w:r w:rsidR="006977BE">
          <w:rPr>
            <w:rStyle w:val="Hyperlink"/>
          </w:rPr>
          <w:t>ArchetypeVersion</w:t>
        </w:r>
      </w:hyperlink>
      <w:r w:rsidR="006977BE">
        <w:t xml:space="preserve"> </w:t>
      </w:r>
    </w:p>
    <w:p w14:paraId="6715CC20" w14:textId="77777777" w:rsidR="0063570E" w:rsidRDefault="0063570E" w:rsidP="00383490"/>
    <w:p w14:paraId="4A44D266" w14:textId="77777777" w:rsidR="00A855E6" w:rsidRDefault="00383490" w:rsidP="00263593">
      <w:r w:rsidRPr="00875584">
        <w:rPr>
          <w:rFonts w:ascii="Arial" w:hAnsi="Arial"/>
          <w:b/>
          <w:sz w:val="24"/>
          <w:szCs w:val="24"/>
        </w:rPr>
        <w:t>Associations</w:t>
      </w:r>
    </w:p>
    <w:p w14:paraId="4D4866AD" w14:textId="77777777" w:rsidR="00A8550F" w:rsidRDefault="00860CF1" w:rsidP="006977BE">
      <w:r>
        <w:t xml:space="preserve"> </w:t>
      </w:r>
    </w:p>
    <w:p w14:paraId="6D97C998"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731DC8BF" w14:textId="77777777" w:rsidR="008B78EB" w:rsidRPr="00B603FB" w:rsidRDefault="005C6CB8" w:rsidP="00ED4063">
      <w:pPr>
        <w:rPr>
          <w:b/>
        </w:rPr>
      </w:pPr>
      <w:r>
        <w:t xml:space="preserve"> </w:t>
      </w:r>
    </w:p>
    <w:p w14:paraId="58AB4364" w14:textId="77777777" w:rsidR="003B37BC" w:rsidRDefault="00671FE7">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3D4544D8" w14:textId="77777777" w:rsidR="008B78EB" w:rsidRPr="00B603FB" w:rsidRDefault="00C04683" w:rsidP="00ED4063">
      <w:pPr>
        <w:rPr>
          <w:b/>
        </w:rPr>
      </w:pPr>
      <w:r>
        <w:t xml:space="preserve"> </w:t>
      </w:r>
      <w:r w:rsidR="005C6CB8">
        <w:t xml:space="preserve"> </w:t>
      </w:r>
    </w:p>
    <w:p w14:paraId="256EF36E" w14:textId="77777777" w:rsidR="003B37BC" w:rsidRDefault="00671FE7">
      <w:r>
        <w:t xml:space="preserve">The </w:t>
      </w:r>
      <w:r>
        <w:rPr>
          <w:b/>
          <w:bCs/>
        </w:rPr>
        <w:t>SourceArchetype</w:t>
      </w:r>
      <w:r>
        <w:t xml:space="preserve"> from which the </w:t>
      </w:r>
      <w:r>
        <w:rPr>
          <w:b/>
          <w:bCs/>
        </w:rPr>
        <w:t>FlatArchetype</w:t>
      </w:r>
      <w:r>
        <w:t xml:space="preserve"> was derived.</w:t>
      </w:r>
    </w:p>
    <w:p w14:paraId="2C7D7816" w14:textId="77777777" w:rsidR="008B78EB" w:rsidRPr="00B603FB" w:rsidRDefault="00C04683" w:rsidP="00ED4063">
      <w:pPr>
        <w:rPr>
          <w:b/>
        </w:rPr>
      </w:pPr>
      <w:r>
        <w:t xml:space="preserve"> </w:t>
      </w:r>
    </w:p>
    <w:p w14:paraId="6474B583" w14:textId="77777777" w:rsidR="009922DE" w:rsidRDefault="009922DE" w:rsidP="009922DE">
      <w:r>
        <w:t xml:space="preserve">  </w:t>
      </w:r>
    </w:p>
    <w:p w14:paraId="6C645467" w14:textId="77777777" w:rsidR="0063570E" w:rsidRDefault="0063570E" w:rsidP="00383490"/>
    <w:p w14:paraId="6006F03F" w14:textId="77777777" w:rsidR="00A855E6" w:rsidRDefault="00383490" w:rsidP="00263593">
      <w:r w:rsidRPr="00875584">
        <w:rPr>
          <w:rFonts w:ascii="Arial" w:hAnsi="Arial"/>
          <w:b/>
          <w:sz w:val="24"/>
          <w:szCs w:val="24"/>
        </w:rPr>
        <w:t>Constraints</w:t>
      </w:r>
    </w:p>
    <w:p w14:paraId="053B9268" w14:textId="77777777" w:rsidR="0087616E" w:rsidRPr="00BC6BEC" w:rsidRDefault="0087616E" w:rsidP="00263593">
      <w:pPr>
        <w:rPr>
          <w:rFonts w:ascii="Arial" w:hAnsi="Arial"/>
          <w:b/>
          <w:sz w:val="24"/>
          <w:szCs w:val="24"/>
        </w:rPr>
      </w:pPr>
    </w:p>
    <w:p w14:paraId="596C5A60"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2CD3F05D" w14:textId="77777777" w:rsidR="00F126D8" w:rsidRDefault="005C6CB8" w:rsidP="006977BE">
      <w:r>
        <w:t xml:space="preserve"> </w:t>
      </w:r>
    </w:p>
    <w:p w14:paraId="59B8F14E" w14:textId="77777777" w:rsidR="003B37BC" w:rsidRDefault="00671FE7">
      <w:r>
        <w:t>A flat archetype cannot specialize another archetype</w:t>
      </w:r>
    </w:p>
    <w:p w14:paraId="270E2F27" w14:textId="77777777" w:rsidR="00F126D8" w:rsidRDefault="00CF06F6" w:rsidP="006977BE">
      <w:r w:rsidRPr="00467F03">
        <w:t>[OCL]</w:t>
      </w:r>
    </w:p>
    <w:p w14:paraId="6633C1A2" w14:textId="77777777" w:rsidR="008B78EB" w:rsidRDefault="004B279F" w:rsidP="00ED4063">
      <w:r w:rsidRPr="0047488C">
        <w:rPr>
          <w:rFonts w:ascii="Courier" w:hAnsi="Courier"/>
        </w:rPr>
        <w:t>not exists(archetype.specializes)</w:t>
      </w:r>
    </w:p>
    <w:p w14:paraId="6A985537" w14:textId="77777777" w:rsidR="00DB049B" w:rsidRDefault="00022C8A" w:rsidP="006977BE">
      <w:r w:rsidRPr="00022C8A">
        <w:t xml:space="preserve"> </w:t>
      </w:r>
    </w:p>
    <w:p w14:paraId="710A185D" w14:textId="77777777" w:rsidR="002C0F83" w:rsidRPr="005F31BE" w:rsidRDefault="00F851FF" w:rsidP="005F31BE">
      <w:pPr>
        <w:pStyle w:val="Heading4"/>
      </w:pPr>
      <w:bookmarkStart w:id="50" w:name="_a0a843d7d41881592e31e887cebd6da4"/>
      <w:bookmarkStart w:id="51" w:name="_Toc277163345"/>
      <w:r w:rsidRPr="005F31BE">
        <w:t>&lt;Class&gt; Package</w:t>
      </w:r>
      <w:bookmarkEnd w:id="50"/>
      <w:bookmarkEnd w:id="51"/>
    </w:p>
    <w:p w14:paraId="2B558B84" w14:textId="77777777" w:rsidR="0063570E" w:rsidRDefault="0063570E" w:rsidP="00383490"/>
    <w:p w14:paraId="0BD617CE" w14:textId="77777777" w:rsidR="00A855E6" w:rsidRDefault="00383490" w:rsidP="00263593">
      <w:r w:rsidRPr="00875584">
        <w:rPr>
          <w:rFonts w:ascii="Arial" w:hAnsi="Arial"/>
          <w:b/>
          <w:sz w:val="24"/>
          <w:szCs w:val="24"/>
        </w:rPr>
        <w:t>Description</w:t>
      </w:r>
    </w:p>
    <w:p w14:paraId="2F5BECF0" w14:textId="77777777" w:rsidR="00DB049B" w:rsidRDefault="005C6CB8" w:rsidP="006977BE">
      <w:r>
        <w:t xml:space="preserve"> </w:t>
      </w:r>
    </w:p>
    <w:p w14:paraId="749D8861" w14:textId="77777777" w:rsidR="003B37BC" w:rsidRDefault="00671FE7">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5A85DF3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CD1CD26" w14:textId="77777777" w:rsidR="0063570E" w:rsidRDefault="0063570E" w:rsidP="00383490"/>
    <w:p w14:paraId="77B8082A" w14:textId="77777777" w:rsidR="00A855E6" w:rsidRDefault="00383490" w:rsidP="00263593">
      <w:r w:rsidRPr="00875584">
        <w:rPr>
          <w:rFonts w:ascii="Arial" w:hAnsi="Arial"/>
          <w:b/>
          <w:sz w:val="24"/>
          <w:szCs w:val="24"/>
        </w:rPr>
        <w:t>Diagrams</w:t>
      </w:r>
    </w:p>
    <w:p w14:paraId="6A1E1988" w14:textId="77777777" w:rsidR="00DB049B" w:rsidRDefault="00671FE7"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1FC6745D" w14:textId="77777777" w:rsidR="0063570E" w:rsidRDefault="0063570E" w:rsidP="00383490"/>
    <w:p w14:paraId="1B6AD43A" w14:textId="77777777" w:rsidR="00A855E6" w:rsidRDefault="00383490" w:rsidP="00263593">
      <w:r w:rsidRPr="00875584">
        <w:rPr>
          <w:rFonts w:ascii="Arial" w:hAnsi="Arial"/>
          <w:b/>
          <w:sz w:val="24"/>
          <w:szCs w:val="24"/>
        </w:rPr>
        <w:t>Direct Known Superclasses (Generalization)</w:t>
      </w:r>
    </w:p>
    <w:p w14:paraId="6C5C70A3" w14:textId="77777777" w:rsidR="00DB049B" w:rsidRDefault="009E3806" w:rsidP="006977BE">
      <w:r w:rsidRPr="009E3806">
        <w:t xml:space="preserve"> </w:t>
      </w:r>
      <w:hyperlink w:anchor="_f762e4ef59f1948849a49d421126c16b" w:history="1">
        <w:r w:rsidR="006977BE">
          <w:rPr>
            <w:rStyle w:val="Hyperlink"/>
          </w:rPr>
          <w:t>Namespace</w:t>
        </w:r>
      </w:hyperlink>
      <w:r w:rsidR="00F37E3B">
        <w:t xml:space="preserve"> </w:t>
      </w:r>
      <w:r w:rsidR="006977BE">
        <w:t xml:space="preserve">  </w:t>
      </w:r>
    </w:p>
    <w:p w14:paraId="315A0691" w14:textId="77777777" w:rsidR="0063570E" w:rsidRDefault="0063570E" w:rsidP="00383490"/>
    <w:p w14:paraId="65BAAB23" w14:textId="77777777" w:rsidR="00A855E6" w:rsidRDefault="00383490" w:rsidP="00263593">
      <w:r w:rsidRPr="00875584">
        <w:rPr>
          <w:rFonts w:ascii="Arial" w:hAnsi="Arial"/>
          <w:b/>
          <w:sz w:val="24"/>
          <w:szCs w:val="24"/>
        </w:rPr>
        <w:t>Attributes</w:t>
      </w:r>
    </w:p>
    <w:p w14:paraId="45443BFA" w14:textId="77777777" w:rsidR="00B603FB" w:rsidRDefault="00B603FB" w:rsidP="008B78EB"/>
    <w:p w14:paraId="65BDACA0" w14:textId="77777777" w:rsidR="00A755AA" w:rsidRDefault="008B78EB" w:rsidP="008B78EB">
      <w:pPr>
        <w:rPr>
          <w:b/>
        </w:rPr>
      </w:pPr>
      <w:r w:rsidRPr="006A54F6">
        <w:rPr>
          <w:b/>
        </w:rPr>
        <w:t>•   public URI : String  [0..1]</w:t>
      </w:r>
    </w:p>
    <w:p w14:paraId="389468EA" w14:textId="77777777" w:rsidR="008B78EB" w:rsidRPr="006A54F6" w:rsidRDefault="005C6CB8" w:rsidP="008B78EB">
      <w:pPr>
        <w:rPr>
          <w:b/>
        </w:rPr>
      </w:pPr>
      <w:r>
        <w:t xml:space="preserve"> </w:t>
      </w:r>
    </w:p>
    <w:p w14:paraId="3089BD57" w14:textId="77777777" w:rsidR="003B37BC" w:rsidRDefault="00671FE7">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2F316E66" w14:textId="77777777" w:rsidR="00DB049B" w:rsidRDefault="00022C8A" w:rsidP="006977BE">
      <w:r w:rsidRPr="00022C8A">
        <w:t xml:space="preserve"> </w:t>
      </w:r>
    </w:p>
    <w:p w14:paraId="166516F3" w14:textId="77777777" w:rsidR="002C0F83" w:rsidRPr="005F31BE" w:rsidRDefault="00F851FF" w:rsidP="005F31BE">
      <w:pPr>
        <w:pStyle w:val="Heading4"/>
      </w:pPr>
      <w:bookmarkStart w:id="52" w:name="_f8740e8d27529166da46265bd8521c94"/>
      <w:bookmarkStart w:id="53" w:name="_Toc277163346"/>
      <w:r w:rsidRPr="005F31BE">
        <w:t>&lt;Class&gt; RuleStatement</w:t>
      </w:r>
      <w:bookmarkEnd w:id="52"/>
      <w:bookmarkEnd w:id="53"/>
    </w:p>
    <w:p w14:paraId="3F2E1E3A" w14:textId="77777777" w:rsidR="0063570E" w:rsidRDefault="0063570E" w:rsidP="00383490"/>
    <w:p w14:paraId="674A6884" w14:textId="77777777" w:rsidR="00A855E6" w:rsidRDefault="00383490" w:rsidP="00263593">
      <w:r w:rsidRPr="00875584">
        <w:rPr>
          <w:rFonts w:ascii="Arial" w:hAnsi="Arial"/>
          <w:b/>
          <w:sz w:val="24"/>
          <w:szCs w:val="24"/>
        </w:rPr>
        <w:t>Description</w:t>
      </w:r>
    </w:p>
    <w:p w14:paraId="2C987ACD" w14:textId="77777777" w:rsidR="00DB049B" w:rsidRDefault="005C6CB8" w:rsidP="006977BE">
      <w:r>
        <w:t xml:space="preserve"> </w:t>
      </w:r>
    </w:p>
    <w:p w14:paraId="70ABE50F" w14:textId="77777777" w:rsidR="003B37BC" w:rsidRDefault="00671FE7">
      <w:r>
        <w:t xml:space="preserve">An assertion or collection of assertions that allow the expression of additional invariants across archetypes and reference model artifacts that cannot be directly expressed directly as AML Constraints.  </w:t>
      </w:r>
    </w:p>
    <w:p w14:paraId="0D7F6172" w14:textId="77777777" w:rsidR="003B37BC" w:rsidRDefault="00671FE7">
      <w:r>
        <w:t xml:space="preserve"> </w:t>
      </w:r>
    </w:p>
    <w:p w14:paraId="6ACA0297" w14:textId="77777777" w:rsidR="00DB049B" w:rsidRDefault="00C51B43" w:rsidP="006977BE">
      <w:r>
        <w:t xml:space="preserve"> </w:t>
      </w:r>
      <w:r w:rsidR="009F2598">
        <w:t xml:space="preserve">  </w:t>
      </w:r>
    </w:p>
    <w:p w14:paraId="62D25330" w14:textId="77777777" w:rsidR="0063570E" w:rsidRDefault="0063570E" w:rsidP="00383490"/>
    <w:p w14:paraId="39CE4DDA" w14:textId="77777777" w:rsidR="00A855E6" w:rsidRDefault="00383490" w:rsidP="00263593">
      <w:r w:rsidRPr="00875584">
        <w:rPr>
          <w:rFonts w:ascii="Arial" w:hAnsi="Arial"/>
          <w:b/>
          <w:sz w:val="24"/>
          <w:szCs w:val="24"/>
        </w:rPr>
        <w:t>Diagrams</w:t>
      </w:r>
    </w:p>
    <w:p w14:paraId="3A8D6FE0" w14:textId="77777777" w:rsidR="00DB049B" w:rsidRDefault="00671FE7" w:rsidP="006977BE">
      <w:hyperlink w:anchor="_7412d314307bc61dfa0287deae4ee4ce" w:history="1">
        <w:r w:rsidR="003E7695">
          <w:rPr>
            <w:rStyle w:val="Hyperlink"/>
          </w:rPr>
          <w:t>Archetype Libraries</w:t>
        </w:r>
      </w:hyperlink>
    </w:p>
    <w:p w14:paraId="5F09A962" w14:textId="77777777" w:rsidR="0063570E" w:rsidRDefault="0063570E" w:rsidP="00383490"/>
    <w:p w14:paraId="10B3F99C" w14:textId="77777777" w:rsidR="00A855E6" w:rsidRDefault="00383490" w:rsidP="00263593">
      <w:r w:rsidRPr="00875584">
        <w:rPr>
          <w:rFonts w:ascii="Arial" w:hAnsi="Arial"/>
          <w:b/>
          <w:sz w:val="24"/>
          <w:szCs w:val="24"/>
        </w:rPr>
        <w:t>Direct Known Superclasses (Generalization)</w:t>
      </w:r>
    </w:p>
    <w:p w14:paraId="637B8374" w14:textId="77777777" w:rsidR="00DB049B" w:rsidRDefault="009E3806" w:rsidP="006977BE">
      <w:r w:rsidRPr="009E3806">
        <w:t xml:space="preserve"> </w:t>
      </w:r>
      <w:hyperlink w:anchor="_aca03c36f52ec3dbae79ae94604d6df9" w:history="1">
        <w:r w:rsidR="006977BE">
          <w:rPr>
            <w:rStyle w:val="Hyperlink"/>
          </w:rPr>
          <w:t>RuleElement</w:t>
        </w:r>
      </w:hyperlink>
    </w:p>
    <w:p w14:paraId="146ED24F" w14:textId="77777777" w:rsidR="0063570E" w:rsidRDefault="0063570E" w:rsidP="00383490"/>
    <w:p w14:paraId="7A86DA04" w14:textId="77777777" w:rsidR="00A855E6" w:rsidRDefault="00383490" w:rsidP="00263593">
      <w:r w:rsidRPr="00875584">
        <w:rPr>
          <w:rFonts w:ascii="Arial" w:hAnsi="Arial"/>
          <w:b/>
          <w:sz w:val="24"/>
          <w:szCs w:val="24"/>
        </w:rPr>
        <w:t>Direct Known Subclasses (Specialization)</w:t>
      </w:r>
    </w:p>
    <w:p w14:paraId="2266C9EF" w14:textId="77777777" w:rsidR="00DB049B" w:rsidRDefault="009E3806" w:rsidP="006977BE">
      <w:r w:rsidRPr="009E3806">
        <w:t xml:space="preserve"> </w:t>
      </w:r>
      <w:hyperlink w:anchor="_f9e7c553caf3e674732fe386e3d45466" w:history="1">
        <w:r w:rsidR="006977BE">
          <w:rPr>
            <w:rStyle w:val="Hyperlink"/>
          </w:rPr>
          <w:t>Assertion</w:t>
        </w:r>
      </w:hyperlink>
      <w:r w:rsidR="006977BE">
        <w:t xml:space="preserve">, </w:t>
      </w:r>
      <w:r w:rsidRPr="009E3806">
        <w:t xml:space="preserve"> </w:t>
      </w:r>
      <w:hyperlink w:anchor="_8a634b04f92ff4c449cdcaaae16ba015" w:history="1">
        <w:r w:rsidR="006977BE">
          <w:rPr>
            <w:rStyle w:val="Hyperlink"/>
          </w:rPr>
          <w:t>VariableDeclaration</w:t>
        </w:r>
      </w:hyperlink>
    </w:p>
    <w:p w14:paraId="5C5DA0AD" w14:textId="77777777" w:rsidR="00DB049B" w:rsidRDefault="00022C8A" w:rsidP="006977BE">
      <w:r w:rsidRPr="00022C8A">
        <w:t xml:space="preserve"> </w:t>
      </w:r>
    </w:p>
    <w:p w14:paraId="0EE9F84C" w14:textId="77777777" w:rsidR="002C0F83" w:rsidRPr="005F31BE" w:rsidRDefault="00F851FF" w:rsidP="005F31BE">
      <w:pPr>
        <w:pStyle w:val="Heading4"/>
      </w:pPr>
      <w:bookmarkStart w:id="54" w:name="_dcaf9716e9bc2255b93c20393e8712f2"/>
      <w:bookmarkStart w:id="55" w:name="_Toc277163347"/>
      <w:r w:rsidRPr="005F31BE">
        <w:t>&lt;Class&gt; SourceArchetype</w:t>
      </w:r>
      <w:bookmarkEnd w:id="54"/>
      <w:bookmarkEnd w:id="55"/>
    </w:p>
    <w:p w14:paraId="40E74138" w14:textId="77777777" w:rsidR="0063570E" w:rsidRDefault="0063570E" w:rsidP="00383490"/>
    <w:p w14:paraId="02BDD15F" w14:textId="77777777" w:rsidR="00A855E6" w:rsidRDefault="00383490" w:rsidP="00263593">
      <w:r w:rsidRPr="00875584">
        <w:rPr>
          <w:rFonts w:ascii="Arial" w:hAnsi="Arial"/>
          <w:b/>
          <w:sz w:val="24"/>
          <w:szCs w:val="24"/>
        </w:rPr>
        <w:t>Description</w:t>
      </w:r>
    </w:p>
    <w:p w14:paraId="4715DCB0" w14:textId="77777777" w:rsidR="00DB049B" w:rsidRDefault="005C6CB8" w:rsidP="006977BE">
      <w:r>
        <w:t xml:space="preserve"> </w:t>
      </w:r>
    </w:p>
    <w:p w14:paraId="2CC0281A" w14:textId="77777777" w:rsidR="003B37BC" w:rsidRDefault="00671FE7">
      <w:r>
        <w:t>The source form of an archetype, potentially including references to other archetypes whose contents are not explicitly reproduced in the source form.</w:t>
      </w:r>
    </w:p>
    <w:p w14:paraId="62CF47F5" w14:textId="77777777" w:rsidR="00DB049B" w:rsidRDefault="00C51B43" w:rsidP="006977BE">
      <w:r>
        <w:t xml:space="preserve"> </w:t>
      </w:r>
      <w:r w:rsidR="009F2598">
        <w:t xml:space="preserve">  </w:t>
      </w:r>
    </w:p>
    <w:p w14:paraId="45086C07" w14:textId="77777777" w:rsidR="0063570E" w:rsidRDefault="0063570E" w:rsidP="00383490"/>
    <w:p w14:paraId="6F252334" w14:textId="77777777" w:rsidR="00A855E6" w:rsidRDefault="00383490" w:rsidP="00263593">
      <w:r w:rsidRPr="00875584">
        <w:rPr>
          <w:rFonts w:ascii="Arial" w:hAnsi="Arial"/>
          <w:b/>
          <w:sz w:val="24"/>
          <w:szCs w:val="24"/>
        </w:rPr>
        <w:t>Diagrams</w:t>
      </w:r>
    </w:p>
    <w:p w14:paraId="7EC479D9" w14:textId="77777777" w:rsidR="00DB049B" w:rsidRDefault="00671FE7" w:rsidP="006977BE">
      <w:hyperlink w:anchor="_7412d314307bc61dfa0287deae4ee4ce" w:history="1">
        <w:r w:rsidR="003E7695">
          <w:rPr>
            <w:rStyle w:val="Hyperlink"/>
          </w:rPr>
          <w:t>Archetype Libraries</w:t>
        </w:r>
      </w:hyperlink>
    </w:p>
    <w:p w14:paraId="528372B1" w14:textId="77777777" w:rsidR="0063570E" w:rsidRDefault="0063570E" w:rsidP="00383490"/>
    <w:p w14:paraId="17D3C9B1" w14:textId="77777777" w:rsidR="00A855E6" w:rsidRDefault="00383490" w:rsidP="00263593">
      <w:r w:rsidRPr="00875584">
        <w:rPr>
          <w:rFonts w:ascii="Arial" w:hAnsi="Arial"/>
          <w:b/>
          <w:sz w:val="24"/>
          <w:szCs w:val="24"/>
        </w:rPr>
        <w:t>Direct Known Superclasses (Generalization)</w:t>
      </w:r>
    </w:p>
    <w:p w14:paraId="32ED5987" w14:textId="77777777" w:rsidR="00DB049B" w:rsidRDefault="009E3806" w:rsidP="006977BE">
      <w:r w:rsidRPr="009E3806">
        <w:t xml:space="preserve"> </w:t>
      </w:r>
      <w:hyperlink w:anchor="_1de96fa71501cf96b27b14f3f9f1bb99" w:history="1">
        <w:r w:rsidR="006977BE">
          <w:rPr>
            <w:rStyle w:val="Hyperlink"/>
          </w:rPr>
          <w:t>ArchetypeVersion</w:t>
        </w:r>
      </w:hyperlink>
      <w:r w:rsidR="006977BE">
        <w:t xml:space="preserve"> </w:t>
      </w:r>
    </w:p>
    <w:p w14:paraId="56905BCB" w14:textId="77777777" w:rsidR="0063570E" w:rsidRDefault="0063570E" w:rsidP="00383490"/>
    <w:p w14:paraId="7B1E6D15" w14:textId="77777777" w:rsidR="00A855E6" w:rsidRDefault="00383490" w:rsidP="00263593">
      <w:r w:rsidRPr="00875584">
        <w:rPr>
          <w:rFonts w:ascii="Arial" w:hAnsi="Arial"/>
          <w:b/>
          <w:sz w:val="24"/>
          <w:szCs w:val="24"/>
        </w:rPr>
        <w:t>Associations</w:t>
      </w:r>
    </w:p>
    <w:p w14:paraId="594BC5E0" w14:textId="77777777" w:rsidR="00A8550F" w:rsidRDefault="00860CF1" w:rsidP="006977BE">
      <w:r>
        <w:t xml:space="preserve"> </w:t>
      </w:r>
    </w:p>
    <w:p w14:paraId="4AF2F6F8"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65F964B4" w14:textId="77777777" w:rsidR="008B78EB" w:rsidRPr="00B603FB" w:rsidRDefault="005C6CB8" w:rsidP="00ED4063">
      <w:pPr>
        <w:rPr>
          <w:b/>
        </w:rPr>
      </w:pPr>
      <w:r>
        <w:t xml:space="preserve"> </w:t>
      </w:r>
    </w:p>
    <w:p w14:paraId="2B993AB6" w14:textId="77777777" w:rsidR="003B37BC" w:rsidRDefault="00671FE7">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06E327B" w14:textId="77777777" w:rsidR="003B37BC" w:rsidRDefault="00671FE7">
      <w:r>
        <w:t xml:space="preserve"> </w:t>
      </w:r>
    </w:p>
    <w:p w14:paraId="0E9374C6" w14:textId="77777777" w:rsidR="003B37BC" w:rsidRDefault="00671FE7">
      <w:pPr>
        <w:pStyle w:val="ListParagraph"/>
        <w:numPr>
          <w:ilvl w:val="0"/>
          <w:numId w:val="31"/>
        </w:numPr>
      </w:pPr>
      <w:r>
        <w:t>All possible data instance arrangements that conform</w:t>
      </w:r>
      <w:r>
        <w:t xml:space="preserve"> to the specialised archetype must also conform to all of its parents, recursively to the ultimate parent. This condition ensures that data created by a specialised archetype that is not itself shared by two systems can be processed by the use of a more ge</w:t>
      </w:r>
      <w:r>
        <w:t>neral parent that is shared. The semantics that allow this are similar to the ‘covariant redefinition’1 notion used in some object oriented programming languages, and can be summarised as follows:</w:t>
      </w:r>
    </w:p>
    <w:p w14:paraId="49F38C79" w14:textId="77777777" w:rsidR="003B37BC" w:rsidRDefault="00671FE7">
      <w:pPr>
        <w:pStyle w:val="ListParagraph"/>
        <w:numPr>
          <w:ilvl w:val="1"/>
          <w:numId w:val="31"/>
        </w:numPr>
      </w:pPr>
      <w:r>
        <w:t>A non-specialised (i.e. top-level) archetype defines an ins</w:t>
      </w:r>
      <w:r>
        <w:t>tance space that is a subset of the space defined by the class in the reference information model on which the archetype is based</w:t>
      </w:r>
    </w:p>
    <w:p w14:paraId="1F60CECF" w14:textId="77777777" w:rsidR="003B37BC" w:rsidRDefault="00671FE7">
      <w:pPr>
        <w:pStyle w:val="ListParagraph"/>
        <w:numPr>
          <w:ilvl w:val="1"/>
          <w:numId w:val="31"/>
        </w:numPr>
      </w:pPr>
      <w:r>
        <w:t xml:space="preserve">A specialised archetype can specialise only one parent archetype, i.e. single inheritance. A specialised archetype defines an </w:t>
      </w:r>
      <w:r>
        <w:t>instance space defining the following elements:</w:t>
      </w:r>
    </w:p>
    <w:p w14:paraId="5FEA8E4C" w14:textId="77777777" w:rsidR="003B37BC" w:rsidRDefault="00671FE7">
      <w:pPr>
        <w:pStyle w:val="ListParagraph"/>
        <w:numPr>
          <w:ilvl w:val="2"/>
          <w:numId w:val="31"/>
        </w:numPr>
      </w:pPr>
      <w:r>
        <w:t>unchanged object and attribute constraints inherited from the parent archetype.</w:t>
      </w:r>
    </w:p>
    <w:p w14:paraId="4461F52B" w14:textId="77777777" w:rsidR="003B37BC" w:rsidRDefault="00671FE7">
      <w:pPr>
        <w:pStyle w:val="ListParagraph"/>
        <w:numPr>
          <w:ilvl w:val="2"/>
          <w:numId w:val="31"/>
        </w:numPr>
      </w:pPr>
      <w:r>
        <w:t>one or more:</w:t>
      </w:r>
    </w:p>
    <w:p w14:paraId="7D073A40" w14:textId="77777777" w:rsidR="003B37BC" w:rsidRDefault="00671FE7">
      <w:pPr>
        <w:pStyle w:val="ListParagraph"/>
        <w:numPr>
          <w:ilvl w:val="3"/>
          <w:numId w:val="31"/>
        </w:numPr>
      </w:pPr>
      <w:r>
        <w:t>redefined object constraints, that are proper subsets of the corresponding parent object constraints;</w:t>
      </w:r>
    </w:p>
    <w:p w14:paraId="19529BF8" w14:textId="77777777" w:rsidR="003B37BC" w:rsidRDefault="00671FE7">
      <w:pPr>
        <w:pStyle w:val="ListParagraph"/>
        <w:numPr>
          <w:ilvl w:val="3"/>
          <w:numId w:val="31"/>
        </w:numPr>
      </w:pPr>
      <w:r>
        <w:t>redefined att</w:t>
      </w:r>
      <w:r>
        <w:t>ribute constraints, that are proper subsets of the corresponding parent attribute constraints;</w:t>
      </w:r>
    </w:p>
    <w:p w14:paraId="1136302B" w14:textId="77777777" w:rsidR="003B37BC" w:rsidRDefault="00671FE7">
      <w:pPr>
        <w:pStyle w:val="ListParagraph"/>
        <w:numPr>
          <w:ilvl w:val="3"/>
          <w:numId w:val="31"/>
        </w:numPr>
      </w:pPr>
      <w:r>
        <w:t>extensions, i.e. object constraints added to a container attribute with respect to the corresponding attribute in the parent archetype, but only as allowed by th</w:t>
      </w:r>
      <w:r>
        <w:t>e underlying reference model.</w:t>
      </w:r>
    </w:p>
    <w:p w14:paraId="66E2A880" w14:textId="77777777" w:rsidR="003B37BC" w:rsidRDefault="00671FE7">
      <w:pPr>
        <w:pStyle w:val="ListParagraph"/>
        <w:numPr>
          <w:ilvl w:val="2"/>
          <w:numId w:val="31"/>
        </w:numPr>
      </w:pPr>
      <w:r>
        <w:t>All elements defined in a parent archetype are either inherited unchanged or redefined in a specialised child.</w:t>
      </w:r>
    </w:p>
    <w:p w14:paraId="20673043" w14:textId="77777777" w:rsidR="003B37BC" w:rsidRDefault="00671FE7">
      <w:pPr>
        <w:pStyle w:val="ListParagraph"/>
        <w:numPr>
          <w:ilvl w:val="2"/>
          <w:numId w:val="31"/>
        </w:numPr>
      </w:pPr>
      <w:r>
        <w:t>Specialised archetypes are expressed differentially with respect to the parent, i.e. they do not mention purely inh</w:t>
      </w:r>
      <w:r>
        <w:t>erited elements, only redefinitions and extensions.</w:t>
      </w:r>
    </w:p>
    <w:p w14:paraId="31B33430" w14:textId="77777777" w:rsidR="003B37BC" w:rsidRDefault="00671FE7">
      <w:pPr>
        <w:pStyle w:val="ListParagraph"/>
        <w:numPr>
          <w:ilvl w:val="2"/>
          <w:numId w:val="31"/>
        </w:numPr>
      </w:pPr>
      <w:r>
        <w:t>Extensions always define an additional subset of the instance space defined by the reference model element being extended (i.e. to which the ‘new’ objects belong). The extension capability allows archetyp</w:t>
      </w:r>
      <w:r>
        <w:t>es to remain extensible without having to know in advance how or if they will be extended.&gt;</w:t>
      </w:r>
    </w:p>
    <w:p w14:paraId="42E5D19B" w14:textId="77777777" w:rsidR="008B78EB" w:rsidRPr="00B603FB" w:rsidRDefault="00C04683" w:rsidP="00ED4063">
      <w:pPr>
        <w:rPr>
          <w:b/>
        </w:rPr>
      </w:pPr>
      <w:r>
        <w:t xml:space="preserve"> </w:t>
      </w:r>
      <w:r w:rsidR="005C6CB8">
        <w:t xml:space="preserve"> </w:t>
      </w:r>
    </w:p>
    <w:p w14:paraId="05A6FBAF" w14:textId="77777777" w:rsidR="003B37BC" w:rsidRDefault="00671FE7">
      <w:r>
        <w:t xml:space="preserve">The </w:t>
      </w:r>
      <w:r>
        <w:rPr>
          <w:b/>
          <w:bCs/>
        </w:rPr>
        <w:t>SourceArchetype</w:t>
      </w:r>
      <w:r>
        <w:t xml:space="preserve"> from which the </w:t>
      </w:r>
      <w:r>
        <w:rPr>
          <w:b/>
          <w:bCs/>
        </w:rPr>
        <w:t>FlatArchetype</w:t>
      </w:r>
      <w:r>
        <w:t xml:space="preserve"> was derived.</w:t>
      </w:r>
    </w:p>
    <w:p w14:paraId="721209EA" w14:textId="77777777" w:rsidR="008B78EB" w:rsidRPr="00B603FB" w:rsidRDefault="00C04683" w:rsidP="00ED4063">
      <w:pPr>
        <w:rPr>
          <w:b/>
        </w:rPr>
      </w:pPr>
      <w:r>
        <w:t xml:space="preserve"> </w:t>
      </w:r>
    </w:p>
    <w:p w14:paraId="39134FB1" w14:textId="77777777" w:rsidR="009922DE" w:rsidRDefault="009922DE" w:rsidP="009922DE">
      <w:r>
        <w:t xml:space="preserve">  </w:t>
      </w:r>
    </w:p>
    <w:p w14:paraId="34E5128B" w14:textId="77777777" w:rsidR="0063570E" w:rsidRDefault="0063570E" w:rsidP="00383490"/>
    <w:p w14:paraId="53051EC9" w14:textId="77777777" w:rsidR="00A855E6" w:rsidRDefault="00383490" w:rsidP="00263593">
      <w:r w:rsidRPr="00875584">
        <w:rPr>
          <w:rFonts w:ascii="Arial" w:hAnsi="Arial"/>
          <w:b/>
          <w:sz w:val="24"/>
          <w:szCs w:val="24"/>
        </w:rPr>
        <w:t>Constraints</w:t>
      </w:r>
    </w:p>
    <w:p w14:paraId="067AD905" w14:textId="77777777" w:rsidR="0087616E" w:rsidRPr="00BC6BEC" w:rsidRDefault="0087616E" w:rsidP="00263593">
      <w:pPr>
        <w:rPr>
          <w:rFonts w:ascii="Arial" w:hAnsi="Arial"/>
          <w:b/>
          <w:sz w:val="24"/>
          <w:szCs w:val="24"/>
        </w:rPr>
      </w:pPr>
    </w:p>
    <w:p w14:paraId="31E439AF"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B85B024" w14:textId="77777777" w:rsidR="00F126D8" w:rsidRDefault="00CF06F6" w:rsidP="006977BE">
      <w:r w:rsidRPr="00467F03">
        <w:t>[OCL]</w:t>
      </w:r>
    </w:p>
    <w:p w14:paraId="72C30614" w14:textId="77777777" w:rsidR="008B78EB" w:rsidRDefault="004B279F" w:rsidP="00ED4063">
      <w:r w:rsidRPr="0047488C">
        <w:rPr>
          <w:rFonts w:ascii="Courier" w:hAnsi="Courier"/>
        </w:rPr>
        <w:t>exists(self.specializes) implies self.archetype.specializes = self.specializes.archetype.specializes</w:t>
      </w:r>
    </w:p>
    <w:p w14:paraId="3ECD2587" w14:textId="77777777" w:rsidR="00A871D2" w:rsidRDefault="00022C8A" w:rsidP="00A871D2">
      <w:r w:rsidRPr="00022C8A">
        <w:t xml:space="preserve"> </w:t>
      </w:r>
    </w:p>
    <w:p w14:paraId="5F25740C" w14:textId="77777777" w:rsidR="002C0F83" w:rsidRPr="005F31BE" w:rsidRDefault="00F851FF" w:rsidP="005F31BE">
      <w:pPr>
        <w:pStyle w:val="Heading4"/>
      </w:pPr>
      <w:bookmarkStart w:id="56" w:name="_115a19030ad491571447653210109e56"/>
      <w:bookmarkStart w:id="57" w:name="_Toc277163348"/>
      <w:r w:rsidRPr="005F31BE">
        <w:t>&lt;Enumeration&gt; ArchetypeType</w:t>
      </w:r>
      <w:bookmarkEnd w:id="56"/>
      <w:bookmarkEnd w:id="57"/>
    </w:p>
    <w:p w14:paraId="3AE1DF8E" w14:textId="77777777" w:rsidR="0063570E" w:rsidRDefault="0063570E" w:rsidP="00383490"/>
    <w:p w14:paraId="064A1358" w14:textId="77777777" w:rsidR="00A855E6" w:rsidRDefault="00383490" w:rsidP="00263593">
      <w:r w:rsidRPr="00875584">
        <w:rPr>
          <w:rFonts w:ascii="Arial" w:hAnsi="Arial"/>
          <w:b/>
          <w:sz w:val="24"/>
          <w:szCs w:val="24"/>
        </w:rPr>
        <w:t>Description</w:t>
      </w:r>
    </w:p>
    <w:p w14:paraId="62D4D8C1" w14:textId="77777777" w:rsidR="00A871D2" w:rsidRDefault="005C6CB8" w:rsidP="00A871D2">
      <w:r>
        <w:t xml:space="preserve"> </w:t>
      </w:r>
    </w:p>
    <w:p w14:paraId="1A8C5063" w14:textId="77777777" w:rsidR="003B37BC" w:rsidRDefault="00671FE7">
      <w:r>
        <w:t xml:space="preserve">An implementation specific classification of </w:t>
      </w:r>
      <w:r>
        <w:rPr>
          <w:b/>
          <w:bCs/>
        </w:rPr>
        <w:t>Archetype</w:t>
      </w:r>
      <w:r>
        <w:t xml:space="preserve"> types.  In the ADL context, the ADL 2.0.5 specification describes the following types:</w:t>
      </w:r>
    </w:p>
    <w:p w14:paraId="13F4AB80" w14:textId="77777777" w:rsidR="003B37BC" w:rsidRDefault="00671FE7">
      <w:pPr>
        <w:pStyle w:val="ListParagraph"/>
        <w:numPr>
          <w:ilvl w:val="0"/>
          <w:numId w:val="33"/>
        </w:numPr>
      </w:pPr>
      <w:r>
        <w:t>archetype</w:t>
      </w:r>
    </w:p>
    <w:p w14:paraId="2C64168E" w14:textId="77777777" w:rsidR="003B37BC" w:rsidRDefault="00671FE7">
      <w:pPr>
        <w:pStyle w:val="ListParagraph"/>
        <w:numPr>
          <w:ilvl w:val="0"/>
          <w:numId w:val="33"/>
        </w:numPr>
      </w:pPr>
      <w:r>
        <w:t>template</w:t>
      </w:r>
    </w:p>
    <w:p w14:paraId="16C22340" w14:textId="77777777" w:rsidR="003B37BC" w:rsidRDefault="00671FE7">
      <w:pPr>
        <w:pStyle w:val="ListParagraph"/>
        <w:numPr>
          <w:ilvl w:val="0"/>
          <w:numId w:val="33"/>
        </w:numPr>
      </w:pPr>
      <w:r>
        <w:t>template_overlay</w:t>
      </w:r>
    </w:p>
    <w:p w14:paraId="30CF03AD" w14:textId="77777777" w:rsidR="003B37BC" w:rsidRDefault="00671FE7">
      <w:pPr>
        <w:pStyle w:val="ListParagraph"/>
        <w:numPr>
          <w:ilvl w:val="0"/>
          <w:numId w:val="33"/>
        </w:numPr>
      </w:pPr>
      <w:r>
        <w:t>operational_template</w:t>
      </w:r>
    </w:p>
    <w:p w14:paraId="10CCCAE2" w14:textId="77777777" w:rsidR="003B37BC" w:rsidRDefault="00671FE7">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1B8FFB13" w14:textId="77777777" w:rsidR="00A871D2" w:rsidRDefault="009D0914" w:rsidP="00A871D2">
      <w:r>
        <w:t xml:space="preserve"> </w:t>
      </w:r>
    </w:p>
    <w:p w14:paraId="7D9FB980" w14:textId="77777777" w:rsidR="006977BE" w:rsidRPr="003B6BD4" w:rsidRDefault="00A871D2" w:rsidP="00E63D6D">
      <w:r>
        <w:t xml:space="preserve">    </w:t>
      </w:r>
    </w:p>
    <w:p w14:paraId="739C6D24" w14:textId="77777777" w:rsidR="0063570E" w:rsidRDefault="0063570E" w:rsidP="00383490"/>
    <w:p w14:paraId="5313F1D7" w14:textId="77777777" w:rsidR="00A855E6" w:rsidRDefault="00383490" w:rsidP="00263593">
      <w:r w:rsidRPr="00875584">
        <w:rPr>
          <w:rFonts w:ascii="Arial" w:hAnsi="Arial"/>
          <w:b/>
          <w:sz w:val="24"/>
          <w:szCs w:val="24"/>
        </w:rPr>
        <w:t>Diagrams</w:t>
      </w:r>
    </w:p>
    <w:p w14:paraId="3F31B75F" w14:textId="77777777" w:rsidR="006977BE" w:rsidRPr="003B6BD4" w:rsidRDefault="00671FE7" w:rsidP="00E63D6D">
      <w:hyperlink w:anchor="_7412d314307bc61dfa0287deae4ee4ce" w:history="1">
        <w:r w:rsidR="006535DB">
          <w:rPr>
            <w:rStyle w:val="Hyperlink"/>
          </w:rPr>
          <w:t>Archetype Libraries</w:t>
        </w:r>
      </w:hyperlink>
      <w:r w:rsidR="009D0914">
        <w:t xml:space="preserve"> </w:t>
      </w:r>
    </w:p>
    <w:p w14:paraId="7154916C" w14:textId="77777777" w:rsidR="00D91281" w:rsidRDefault="00CD42A9" w:rsidP="0039400D">
      <w:r w:rsidRPr="00CD42A9">
        <w:t xml:space="preserve"> </w:t>
      </w:r>
    </w:p>
    <w:p w14:paraId="545BDB3D" w14:textId="77777777" w:rsidR="005F31BE" w:rsidRDefault="001F24CC" w:rsidP="005F31BE">
      <w:pPr>
        <w:pStyle w:val="Heading3"/>
      </w:pPr>
      <w:bookmarkStart w:id="58" w:name="_Toc277163349"/>
      <w:r>
        <w:t>&lt;Package&gt; Archetypes and the UML Reference Model</w:t>
      </w:r>
      <w:bookmarkEnd w:id="58"/>
    </w:p>
    <w:p w14:paraId="62F68880" w14:textId="77777777" w:rsidR="00D91281" w:rsidRDefault="005C6CB8" w:rsidP="0039400D">
      <w:r>
        <w:t xml:space="preserve"> </w:t>
      </w:r>
    </w:p>
    <w:p w14:paraId="26DF926F" w14:textId="77777777" w:rsidR="003B37BC" w:rsidRDefault="00671FE7">
      <w:r>
        <w:t>This section shows the details of the relationships between archetype libraries, archetypes, archetype versions and the corresponding UML 2.5 classes.  Note that the UML classes are shaded grey.</w:t>
      </w:r>
    </w:p>
    <w:p w14:paraId="6A01706F" w14:textId="77777777" w:rsidR="003E4BE1" w:rsidRDefault="0001444D" w:rsidP="00595F8A">
      <w:r>
        <w:tab/>
      </w:r>
      <w:r>
        <w:tab/>
      </w:r>
      <w:r>
        <w:tab/>
      </w:r>
      <w:r>
        <w:tab/>
      </w:r>
      <w:r>
        <w:rPr>
          <w:noProof/>
        </w:rPr>
        <w:drawing>
          <wp:inline distT="0" distB="0" distL="0" distR="0" wp14:anchorId="6D94D906" wp14:editId="0256AD73">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5443306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30A5F18F" w14:textId="77777777" w:rsidR="003E4BE1" w:rsidRDefault="005C6CB8" w:rsidP="00AB09F3">
      <w:r>
        <w:t xml:space="preserve"> </w:t>
      </w:r>
    </w:p>
    <w:p w14:paraId="6930CF9E" w14:textId="77777777" w:rsidR="003B37BC" w:rsidRDefault="00671FE7">
      <w:r>
        <w:t>An Archetype references (or constrains) a single UML Class. The constrained Class must be a member of the UML Package that is constrained by the Archetype Library.</w:t>
      </w:r>
    </w:p>
    <w:p w14:paraId="1099C3FB" w14:textId="77777777" w:rsidR="003E4BE1" w:rsidRDefault="00CB577B" w:rsidP="00AB09F3">
      <w:r>
        <w:t xml:space="preserve">      </w:t>
      </w:r>
    </w:p>
    <w:p w14:paraId="76003704" w14:textId="77777777" w:rsidR="00DB049B" w:rsidRDefault="00022C8A" w:rsidP="006977BE">
      <w:r w:rsidRPr="00022C8A">
        <w:t xml:space="preserve"> </w:t>
      </w:r>
    </w:p>
    <w:p w14:paraId="014B958F" w14:textId="77777777" w:rsidR="002C0F83" w:rsidRPr="005F31BE" w:rsidRDefault="00F851FF" w:rsidP="005F31BE">
      <w:pPr>
        <w:pStyle w:val="Heading4"/>
      </w:pPr>
      <w:bookmarkStart w:id="60" w:name="_31f3bed9860f1a34043799bd12ffe873"/>
      <w:bookmarkStart w:id="61" w:name="_Toc277163350"/>
      <w:r w:rsidRPr="005F31BE">
        <w:t>&lt;Class&gt; Classifier</w:t>
      </w:r>
      <w:bookmarkEnd w:id="60"/>
      <w:bookmarkEnd w:id="61"/>
    </w:p>
    <w:p w14:paraId="4BB5413A" w14:textId="77777777" w:rsidR="0063570E" w:rsidRDefault="0063570E" w:rsidP="00383490"/>
    <w:p w14:paraId="03942358" w14:textId="77777777" w:rsidR="00A855E6" w:rsidRDefault="00383490" w:rsidP="00263593">
      <w:r w:rsidRPr="00875584">
        <w:rPr>
          <w:rFonts w:ascii="Arial" w:hAnsi="Arial"/>
          <w:b/>
          <w:sz w:val="24"/>
          <w:szCs w:val="24"/>
        </w:rPr>
        <w:t>Description</w:t>
      </w:r>
    </w:p>
    <w:p w14:paraId="651C9AAB" w14:textId="77777777" w:rsidR="00DB049B" w:rsidRDefault="005C6CB8" w:rsidP="006977BE">
      <w:r>
        <w:t xml:space="preserve"> </w:t>
      </w:r>
    </w:p>
    <w:p w14:paraId="156678B3" w14:textId="77777777" w:rsidR="003B37BC" w:rsidRDefault="00671FE7">
      <w:r>
        <w:t xml:space="preserve">A </w:t>
      </w:r>
      <w:r>
        <w:rPr>
          <w:b/>
          <w:bCs/>
        </w:rPr>
        <w:t>Classifier</w:t>
      </w:r>
      <w:r>
        <w:t xml:space="preserve"> has a set of </w:t>
      </w:r>
      <w:r>
        <w:rPr>
          <w:b/>
          <w:bCs/>
        </w:rPr>
        <w:t>Features</w:t>
      </w:r>
      <w:r>
        <w:t>, some of which</w:t>
      </w:r>
      <w:r>
        <w:t xml:space="preserve"> are </w:t>
      </w:r>
      <w:r>
        <w:rPr>
          <w:b/>
          <w:bCs/>
        </w:rPr>
        <w:t>Properties</w:t>
      </w:r>
      <w:r>
        <w:t xml:space="preserve"> called the attributes of the </w:t>
      </w:r>
      <w:r>
        <w:rPr>
          <w:b/>
          <w:bCs/>
        </w:rPr>
        <w:t>Classifier</w:t>
      </w:r>
      <w:r>
        <w:t>.</w:t>
      </w:r>
    </w:p>
    <w:p w14:paraId="1731380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640406F" w14:textId="77777777" w:rsidR="0063570E" w:rsidRDefault="0063570E" w:rsidP="00383490"/>
    <w:p w14:paraId="79F4C9DF" w14:textId="77777777" w:rsidR="00A855E6" w:rsidRDefault="00383490" w:rsidP="00263593">
      <w:r w:rsidRPr="00875584">
        <w:rPr>
          <w:rFonts w:ascii="Arial" w:hAnsi="Arial"/>
          <w:b/>
          <w:sz w:val="24"/>
          <w:szCs w:val="24"/>
        </w:rPr>
        <w:t>Diagrams</w:t>
      </w:r>
    </w:p>
    <w:p w14:paraId="3EF17143" w14:textId="77777777" w:rsidR="00DB049B" w:rsidRDefault="00671FE7"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F92FDEB" w14:textId="77777777" w:rsidR="0063570E" w:rsidRDefault="0063570E" w:rsidP="00383490"/>
    <w:p w14:paraId="5523ED65" w14:textId="77777777" w:rsidR="00A855E6" w:rsidRDefault="00383490" w:rsidP="00263593">
      <w:r w:rsidRPr="00875584">
        <w:rPr>
          <w:rFonts w:ascii="Arial" w:hAnsi="Arial"/>
          <w:b/>
          <w:sz w:val="24"/>
          <w:szCs w:val="24"/>
        </w:rPr>
        <w:t>Direct Known Superclasses (Generalization)</w:t>
      </w:r>
    </w:p>
    <w:p w14:paraId="5E573167" w14:textId="77777777" w:rsidR="00DB049B" w:rsidRDefault="009E3806" w:rsidP="006977BE">
      <w:r w:rsidRPr="009E3806">
        <w:t xml:space="preserve"> </w:t>
      </w:r>
      <w:hyperlink w:anchor="_f762e4ef59f1948849a49d421126c16b" w:history="1">
        <w:r w:rsidR="006977BE">
          <w:rPr>
            <w:rStyle w:val="Hyperlink"/>
          </w:rPr>
          <w:t>Namespace</w:t>
        </w:r>
      </w:hyperlink>
    </w:p>
    <w:p w14:paraId="520F23F8" w14:textId="77777777" w:rsidR="0063570E" w:rsidRDefault="0063570E" w:rsidP="00383490"/>
    <w:p w14:paraId="29E3BBFC" w14:textId="77777777" w:rsidR="00A855E6" w:rsidRDefault="00383490" w:rsidP="00263593">
      <w:r w:rsidRPr="00875584">
        <w:rPr>
          <w:rFonts w:ascii="Arial" w:hAnsi="Arial"/>
          <w:b/>
          <w:sz w:val="24"/>
          <w:szCs w:val="24"/>
        </w:rPr>
        <w:t>Direct Known Subclasses (Specialization)</w:t>
      </w:r>
    </w:p>
    <w:p w14:paraId="20AF72B0" w14:textId="77777777" w:rsidR="00DB049B" w:rsidRDefault="009E3806" w:rsidP="006977BE">
      <w:r w:rsidRPr="009E3806">
        <w:t xml:space="preserve"> </w:t>
      </w:r>
      <w:hyperlink w:anchor="_a75c06fc93e516ccf92a1e38e18c46f3" w:history="1">
        <w:r w:rsidR="006977BE">
          <w:rPr>
            <w:rStyle w:val="Hyperlink"/>
          </w:rPr>
          <w:t>Class</w:t>
        </w:r>
      </w:hyperlink>
      <w:r w:rsidR="006977BE">
        <w:t xml:space="preserve">, </w:t>
      </w:r>
      <w:r w:rsidRPr="009E3806">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05CF9000" w14:textId="77777777" w:rsidR="0063570E" w:rsidRDefault="0063570E" w:rsidP="00383490"/>
    <w:p w14:paraId="06D3FD1C" w14:textId="77777777" w:rsidR="00A855E6" w:rsidRDefault="00383490" w:rsidP="00263593">
      <w:r w:rsidRPr="00875584">
        <w:rPr>
          <w:rFonts w:ascii="Arial" w:hAnsi="Arial"/>
          <w:b/>
          <w:sz w:val="24"/>
          <w:szCs w:val="24"/>
        </w:rPr>
        <w:t>Attributes</w:t>
      </w:r>
    </w:p>
    <w:p w14:paraId="0DA1DBFD" w14:textId="77777777" w:rsidR="00B603FB" w:rsidRDefault="00B603FB" w:rsidP="008B78EB"/>
    <w:p w14:paraId="158130F6" w14:textId="77777777" w:rsidR="00A755AA" w:rsidRDefault="008B78EB" w:rsidP="008B78EB">
      <w:pPr>
        <w:rPr>
          <w:b/>
        </w:rPr>
      </w:pPr>
      <w:r w:rsidRPr="006A54F6">
        <w:rPr>
          <w:b/>
        </w:rPr>
        <w:t>•   public isFinalSpecialization : Boolean  [1]</w:t>
      </w:r>
    </w:p>
    <w:p w14:paraId="183FFBC0" w14:textId="77777777" w:rsidR="008B78EB" w:rsidRPr="006A54F6" w:rsidRDefault="005C6CB8" w:rsidP="008B78EB">
      <w:pPr>
        <w:rPr>
          <w:b/>
        </w:rPr>
      </w:pPr>
      <w:r>
        <w:t xml:space="preserve"> </w:t>
      </w:r>
    </w:p>
    <w:p w14:paraId="69A9B8EF" w14:textId="77777777" w:rsidR="003B37BC" w:rsidRDefault="00671FE7">
      <w:r>
        <w:t xml:space="preserve">If true, the </w:t>
      </w:r>
      <w:r>
        <w:rPr>
          <w:b/>
          <w:bCs/>
        </w:rPr>
        <w:t>Classifier</w:t>
      </w:r>
      <w:r>
        <w:t xml:space="preserve"> instance cannot be specialized or constrained.</w:t>
      </w:r>
    </w:p>
    <w:p w14:paraId="2F288DE7" w14:textId="77777777" w:rsidR="0063570E" w:rsidRDefault="0063570E" w:rsidP="00383490"/>
    <w:p w14:paraId="41D8B208" w14:textId="77777777" w:rsidR="00A855E6" w:rsidRDefault="00383490" w:rsidP="00263593">
      <w:r w:rsidRPr="00875584">
        <w:rPr>
          <w:rFonts w:ascii="Arial" w:hAnsi="Arial"/>
          <w:b/>
          <w:sz w:val="24"/>
          <w:szCs w:val="24"/>
        </w:rPr>
        <w:t>Associations</w:t>
      </w:r>
    </w:p>
    <w:p w14:paraId="3132B1F3" w14:textId="77777777" w:rsidR="00A8550F" w:rsidRDefault="00860CF1" w:rsidP="006977BE">
      <w:r>
        <w:t xml:space="preserve"> </w:t>
      </w:r>
    </w:p>
    <w:p w14:paraId="00E19757"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697792D6" w14:textId="77777777" w:rsidR="008B78EB" w:rsidRPr="00B603FB" w:rsidRDefault="005C6CB8" w:rsidP="00ED4063">
      <w:pPr>
        <w:rPr>
          <w:b/>
        </w:rPr>
      </w:pPr>
      <w:r>
        <w:t xml:space="preserve"> </w:t>
      </w:r>
    </w:p>
    <w:p w14:paraId="2B48F85B" w14:textId="77777777" w:rsidR="00A8550F" w:rsidRDefault="00860CF1" w:rsidP="006977BE">
      <w:r>
        <w:t xml:space="preserve"> </w:t>
      </w:r>
    </w:p>
    <w:p w14:paraId="296C8D7B" w14:textId="77777777" w:rsidR="00DB049B" w:rsidRDefault="00022C8A" w:rsidP="006977BE">
      <w:r w:rsidRPr="00022C8A">
        <w:t xml:space="preserve"> </w:t>
      </w:r>
    </w:p>
    <w:p w14:paraId="447C7A08" w14:textId="77777777" w:rsidR="002C0F83" w:rsidRPr="005F31BE" w:rsidRDefault="00F851FF" w:rsidP="005F31BE">
      <w:pPr>
        <w:pStyle w:val="Heading4"/>
      </w:pPr>
      <w:bookmarkStart w:id="62" w:name="_527fd9eb1e787c36a3748854a9431816"/>
      <w:bookmarkStart w:id="63" w:name="_Toc277163351"/>
      <w:r w:rsidRPr="005F31BE">
        <w:t>&lt;Class&gt; NamedElement</w:t>
      </w:r>
      <w:bookmarkEnd w:id="62"/>
      <w:bookmarkEnd w:id="63"/>
    </w:p>
    <w:p w14:paraId="76625048" w14:textId="77777777" w:rsidR="0063570E" w:rsidRDefault="0063570E" w:rsidP="00383490"/>
    <w:p w14:paraId="34AED005" w14:textId="77777777" w:rsidR="00A855E6" w:rsidRDefault="00383490" w:rsidP="00263593">
      <w:r w:rsidRPr="00875584">
        <w:rPr>
          <w:rFonts w:ascii="Arial" w:hAnsi="Arial"/>
          <w:b/>
          <w:sz w:val="24"/>
          <w:szCs w:val="24"/>
        </w:rPr>
        <w:t>Description</w:t>
      </w:r>
    </w:p>
    <w:p w14:paraId="316F1F04" w14:textId="77777777" w:rsidR="00DB049B" w:rsidRDefault="005C6CB8" w:rsidP="006977BE">
      <w:r>
        <w:t xml:space="preserve"> </w:t>
      </w:r>
    </w:p>
    <w:p w14:paraId="0F05B612" w14:textId="77777777" w:rsidR="003B37BC" w:rsidRDefault="00671FE7">
      <w:r>
        <w:t>NamedElement is the superclass of all named elements in the Reference Model, and represents the subset of UML::NamedElements that</w:t>
      </w:r>
      <w:r>
        <w:t xml:space="preserve"> are referenced by the AML profile.</w:t>
      </w:r>
    </w:p>
    <w:p w14:paraId="69268D4E" w14:textId="77777777" w:rsidR="003B37BC" w:rsidRDefault="00671FE7">
      <w:r>
        <w:t xml:space="preserve"> </w:t>
      </w:r>
    </w:p>
    <w:p w14:paraId="0707CF18" w14:textId="77777777" w:rsidR="003B37BC" w:rsidRDefault="00671FE7">
      <w:r>
        <w:t>While a Reference Model may contain UML::NamedElements without names, an AML Archetype can only constrain those with have names and are of type PrimitiveDataType, Class or Property or a descendant thereof.</w:t>
      </w:r>
    </w:p>
    <w:p w14:paraId="51A0727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353C8D3" w14:textId="77777777" w:rsidR="0063570E" w:rsidRDefault="0063570E" w:rsidP="00383490"/>
    <w:p w14:paraId="104C03B9" w14:textId="77777777" w:rsidR="00A855E6" w:rsidRDefault="00383490" w:rsidP="00263593">
      <w:r w:rsidRPr="00875584">
        <w:rPr>
          <w:rFonts w:ascii="Arial" w:hAnsi="Arial"/>
          <w:b/>
          <w:sz w:val="24"/>
          <w:szCs w:val="24"/>
        </w:rPr>
        <w:t>Diagrams</w:t>
      </w:r>
    </w:p>
    <w:p w14:paraId="4F37851B" w14:textId="77777777" w:rsidR="00DB049B" w:rsidRDefault="00671FE7"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1FFA3FCB" w14:textId="77777777" w:rsidR="0063570E" w:rsidRDefault="0063570E" w:rsidP="00383490"/>
    <w:p w14:paraId="5E6E0032" w14:textId="77777777" w:rsidR="00A855E6" w:rsidRDefault="00383490" w:rsidP="00263593">
      <w:r w:rsidRPr="00875584">
        <w:rPr>
          <w:rFonts w:ascii="Arial" w:hAnsi="Arial"/>
          <w:b/>
          <w:sz w:val="24"/>
          <w:szCs w:val="24"/>
        </w:rPr>
        <w:t>Direct Known Subclasses (Specialization)</w:t>
      </w:r>
    </w:p>
    <w:p w14:paraId="3D0A79DF" w14:textId="77777777" w:rsidR="00DB049B" w:rsidRDefault="009E3806" w:rsidP="006977BE">
      <w:r w:rsidRPr="009E3806">
        <w:t xml:space="preserve"> </w:t>
      </w:r>
      <w:hyperlink w:anchor="_41faf6a7041d7068bbbf4f9ff3924d22" w:history="1">
        <w:r w:rsidR="006977BE">
          <w:rPr>
            <w:rStyle w:val="Hyperlink"/>
          </w:rPr>
          <w:t>EnumerationLiteral</w:t>
        </w:r>
      </w:hyperlink>
      <w:r w:rsidR="006977BE">
        <w:t xml:space="preserve">, </w:t>
      </w:r>
      <w:r w:rsidRPr="009E3806">
        <w:t xml:space="preserve"> </w:t>
      </w:r>
      <w:hyperlink w:anchor="_f762e4ef59f1948849a49d421126c16b" w:history="1">
        <w:r w:rsidR="006977BE">
          <w:rPr>
            <w:rStyle w:val="Hyperlink"/>
          </w:rPr>
          <w:t>Namespace</w:t>
        </w:r>
      </w:hyperlink>
      <w:r w:rsidR="006977BE">
        <w:t xml:space="preserve">, </w:t>
      </w:r>
      <w:r w:rsidRPr="009E3806">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55F23594" w14:textId="77777777" w:rsidR="0063570E" w:rsidRDefault="0063570E" w:rsidP="00383490"/>
    <w:p w14:paraId="47FE593D" w14:textId="77777777" w:rsidR="00A855E6" w:rsidRDefault="00383490" w:rsidP="00263593">
      <w:r w:rsidRPr="00875584">
        <w:rPr>
          <w:rFonts w:ascii="Arial" w:hAnsi="Arial"/>
          <w:b/>
          <w:sz w:val="24"/>
          <w:szCs w:val="24"/>
        </w:rPr>
        <w:t>Attributes</w:t>
      </w:r>
    </w:p>
    <w:p w14:paraId="03B25746" w14:textId="77777777" w:rsidR="00B603FB" w:rsidRDefault="00B603FB" w:rsidP="008B78EB"/>
    <w:p w14:paraId="6BCAD14C" w14:textId="77777777" w:rsidR="00A755AA" w:rsidRDefault="008B78EB" w:rsidP="008B78EB">
      <w:pPr>
        <w:rPr>
          <w:b/>
        </w:rPr>
      </w:pPr>
      <w:r w:rsidRPr="006A54F6">
        <w:rPr>
          <w:b/>
        </w:rPr>
        <w:t>•   public name : String  [1]</w:t>
      </w:r>
    </w:p>
    <w:p w14:paraId="5ECC4BA4" w14:textId="77777777" w:rsidR="008B78EB" w:rsidRPr="006A54F6" w:rsidRDefault="005C6CB8" w:rsidP="008B78EB">
      <w:pPr>
        <w:rPr>
          <w:b/>
        </w:rPr>
      </w:pPr>
      <w:r>
        <w:t xml:space="preserve"> </w:t>
      </w:r>
    </w:p>
    <w:p w14:paraId="5E7EB64E" w14:textId="77777777" w:rsidR="003B37BC" w:rsidRDefault="00671FE7">
      <w:r>
        <w:t xml:space="preserve">The name of the Reference Model element. Name must be unique within the context of the owning </w:t>
      </w:r>
      <w:r>
        <w:rPr>
          <w:i/>
          <w:iCs/>
        </w:rPr>
        <w:t>namespace.</w:t>
      </w:r>
    </w:p>
    <w:p w14:paraId="3E24C579" w14:textId="77777777" w:rsidR="00B603FB" w:rsidRDefault="00B603FB" w:rsidP="008B78EB"/>
    <w:p w14:paraId="23B88575" w14:textId="77777777" w:rsidR="00A755AA" w:rsidRDefault="008B78EB" w:rsidP="008B78EB">
      <w:pPr>
        <w:rPr>
          <w:b/>
        </w:rPr>
      </w:pPr>
      <w:r w:rsidRPr="006A54F6">
        <w:rPr>
          <w:b/>
        </w:rPr>
        <w:t>•   public qualifiedName : String  [1]</w:t>
      </w:r>
    </w:p>
    <w:p w14:paraId="78E48C74" w14:textId="77777777" w:rsidR="008B78EB" w:rsidRPr="006A54F6" w:rsidRDefault="005C6CB8" w:rsidP="008B78EB">
      <w:pPr>
        <w:rPr>
          <w:b/>
        </w:rPr>
      </w:pPr>
      <w:r>
        <w:t xml:space="preserve"> </w:t>
      </w:r>
    </w:p>
    <w:p w14:paraId="72ED2BC2" w14:textId="77777777" w:rsidR="003B37BC" w:rsidRDefault="00671FE7">
      <w:r>
        <w:t>A name that allows the NamedElement to be identified within a hierarch</w:t>
      </w:r>
      <w:r>
        <w:t>y of nested Namespaces. It is constructed from the names of the containing Namespaces starting at the root of the hierarchy and ending with the name of the NamedElement itself.</w:t>
      </w:r>
    </w:p>
    <w:p w14:paraId="0FB4A7CB" w14:textId="77777777" w:rsidR="0063570E" w:rsidRDefault="0063570E" w:rsidP="00383490"/>
    <w:p w14:paraId="2095C308" w14:textId="77777777" w:rsidR="00A855E6" w:rsidRDefault="00383490" w:rsidP="00263593">
      <w:r w:rsidRPr="00875584">
        <w:rPr>
          <w:rFonts w:ascii="Arial" w:hAnsi="Arial"/>
          <w:b/>
          <w:sz w:val="24"/>
          <w:szCs w:val="24"/>
        </w:rPr>
        <w:t>Associations</w:t>
      </w:r>
    </w:p>
    <w:p w14:paraId="2C67CACC" w14:textId="77777777" w:rsidR="00A8550F" w:rsidRDefault="00860CF1" w:rsidP="006977BE">
      <w:r>
        <w:t xml:space="preserve"> </w:t>
      </w:r>
    </w:p>
    <w:p w14:paraId="24DBB320"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1B73A340" w14:textId="77777777" w:rsidR="008B78EB" w:rsidRPr="00B603FB" w:rsidRDefault="005C6CB8" w:rsidP="00ED4063">
      <w:pPr>
        <w:rPr>
          <w:b/>
        </w:rPr>
      </w:pPr>
      <w:r>
        <w:t xml:space="preserve"> </w:t>
      </w:r>
      <w:r w:rsidR="00C04683">
        <w:t xml:space="preserve"> </w:t>
      </w:r>
      <w:r>
        <w:t xml:space="preserve"> </w:t>
      </w:r>
    </w:p>
    <w:p w14:paraId="3E4A92CF" w14:textId="77777777" w:rsidR="003B37BC" w:rsidRDefault="00671FE7">
      <w:r>
        <w:t xml:space="preserve"> The namespace that owns the named element.</w:t>
      </w:r>
    </w:p>
    <w:p w14:paraId="4DEEF0C1" w14:textId="77777777" w:rsidR="008B78EB" w:rsidRPr="00B603FB" w:rsidRDefault="00C04683" w:rsidP="00ED4063">
      <w:pPr>
        <w:rPr>
          <w:b/>
        </w:rPr>
      </w:pPr>
      <w:r>
        <w:t xml:space="preserve"> </w:t>
      </w:r>
    </w:p>
    <w:p w14:paraId="629708FB" w14:textId="77777777" w:rsidR="00A8550F" w:rsidRDefault="00860CF1" w:rsidP="006977BE">
      <w:r>
        <w:t xml:space="preserve">  </w:t>
      </w:r>
    </w:p>
    <w:p w14:paraId="57408276" w14:textId="77777777" w:rsidR="00DB049B" w:rsidRDefault="00022C8A" w:rsidP="006977BE">
      <w:r w:rsidRPr="00022C8A">
        <w:t xml:space="preserve"> </w:t>
      </w:r>
    </w:p>
    <w:p w14:paraId="60D9DDAE" w14:textId="77777777" w:rsidR="002C0F83" w:rsidRPr="005F31BE" w:rsidRDefault="00F851FF" w:rsidP="005F31BE">
      <w:pPr>
        <w:pStyle w:val="Heading4"/>
      </w:pPr>
      <w:bookmarkStart w:id="64" w:name="_f762e4ef59f1948849a49d421126c16b"/>
      <w:bookmarkStart w:id="65" w:name="_Toc277163352"/>
      <w:r w:rsidRPr="005F31BE">
        <w:t>&lt;Class&gt; Namespace</w:t>
      </w:r>
      <w:bookmarkEnd w:id="64"/>
      <w:bookmarkEnd w:id="65"/>
    </w:p>
    <w:p w14:paraId="211A3CDF" w14:textId="77777777" w:rsidR="0063570E" w:rsidRDefault="0063570E" w:rsidP="00383490"/>
    <w:p w14:paraId="069DF6A1" w14:textId="77777777" w:rsidR="00A855E6" w:rsidRDefault="00383490" w:rsidP="00263593">
      <w:r w:rsidRPr="00875584">
        <w:rPr>
          <w:rFonts w:ascii="Arial" w:hAnsi="Arial"/>
          <w:b/>
          <w:sz w:val="24"/>
          <w:szCs w:val="24"/>
        </w:rPr>
        <w:t>Description</w:t>
      </w:r>
    </w:p>
    <w:p w14:paraId="750B3A21" w14:textId="77777777" w:rsidR="00DB049B" w:rsidRDefault="005C6CB8" w:rsidP="006977BE">
      <w:r>
        <w:t xml:space="preserve"> </w:t>
      </w:r>
    </w:p>
    <w:p w14:paraId="4AC1F44E" w14:textId="77777777" w:rsidR="003B37BC" w:rsidRDefault="00671FE7">
      <w:r>
        <w:t>An element in a model that owns and/or imports a set of NamedElements that can be identified by name.</w:t>
      </w:r>
    </w:p>
    <w:p w14:paraId="0DC638F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8843366" w14:textId="77777777" w:rsidR="0063570E" w:rsidRDefault="0063570E" w:rsidP="00383490"/>
    <w:p w14:paraId="52B49776" w14:textId="77777777" w:rsidR="00A855E6" w:rsidRDefault="00383490" w:rsidP="00263593">
      <w:r w:rsidRPr="00875584">
        <w:rPr>
          <w:rFonts w:ascii="Arial" w:hAnsi="Arial"/>
          <w:b/>
          <w:sz w:val="24"/>
          <w:szCs w:val="24"/>
        </w:rPr>
        <w:t>Diagrams</w:t>
      </w:r>
    </w:p>
    <w:p w14:paraId="752367AD" w14:textId="77777777" w:rsidR="00DB049B" w:rsidRDefault="00671FE7"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6A4D4192" w14:textId="77777777" w:rsidR="0063570E" w:rsidRDefault="0063570E" w:rsidP="00383490"/>
    <w:p w14:paraId="30D96345" w14:textId="77777777" w:rsidR="00A855E6" w:rsidRDefault="00383490" w:rsidP="00263593">
      <w:r w:rsidRPr="00875584">
        <w:rPr>
          <w:rFonts w:ascii="Arial" w:hAnsi="Arial"/>
          <w:b/>
          <w:sz w:val="24"/>
          <w:szCs w:val="24"/>
        </w:rPr>
        <w:t>Direct Known Superclasses (Generalization)</w:t>
      </w:r>
    </w:p>
    <w:p w14:paraId="1EC210C1" w14:textId="77777777" w:rsidR="00DB049B" w:rsidRDefault="009E3806" w:rsidP="006977BE">
      <w:r w:rsidRPr="009E3806">
        <w:t xml:space="preserve"> </w:t>
      </w:r>
      <w:hyperlink w:anchor="_527fd9eb1e787c36a3748854a9431816" w:history="1">
        <w:r w:rsidR="006977BE">
          <w:rPr>
            <w:rStyle w:val="Hyperlink"/>
          </w:rPr>
          <w:t>NamedElement</w:t>
        </w:r>
      </w:hyperlink>
    </w:p>
    <w:p w14:paraId="160988EB" w14:textId="77777777" w:rsidR="0063570E" w:rsidRDefault="0063570E" w:rsidP="00383490"/>
    <w:p w14:paraId="06D659D2" w14:textId="77777777" w:rsidR="00A855E6" w:rsidRDefault="00383490" w:rsidP="00263593">
      <w:r w:rsidRPr="00875584">
        <w:rPr>
          <w:rFonts w:ascii="Arial" w:hAnsi="Arial"/>
          <w:b/>
          <w:sz w:val="24"/>
          <w:szCs w:val="24"/>
        </w:rPr>
        <w:t>Direct Known Subclasses (Specialization)</w:t>
      </w:r>
    </w:p>
    <w:p w14:paraId="68407479" w14:textId="77777777" w:rsidR="00DB049B" w:rsidRDefault="009E3806" w:rsidP="006977BE">
      <w:r w:rsidRPr="009E3806">
        <w:t xml:space="preserve"> </w:t>
      </w:r>
      <w:hyperlink w:anchor="_31f3bed9860f1a34043799bd12ffe873" w:history="1">
        <w:r w:rsidR="006977BE">
          <w:rPr>
            <w:rStyle w:val="Hyperlink"/>
          </w:rPr>
          <w:t>Classifier</w:t>
        </w:r>
      </w:hyperlink>
      <w:r w:rsidR="006977BE">
        <w:t xml:space="preserve">, </w:t>
      </w:r>
      <w:r w:rsidRPr="009E3806">
        <w:t xml:space="preserve"> </w:t>
      </w:r>
      <w:hyperlink w:anchor="_a0a843d7d41881592e31e887cebd6da4" w:history="1">
        <w:r w:rsidR="006977BE">
          <w:rPr>
            <w:rStyle w:val="Hyperlink"/>
          </w:rPr>
          <w:t>Package</w:t>
        </w:r>
      </w:hyperlink>
      <w:r w:rsidR="006977BE">
        <w:t xml:space="preserve">  </w:t>
      </w:r>
    </w:p>
    <w:p w14:paraId="0BC14617" w14:textId="77777777" w:rsidR="0063570E" w:rsidRDefault="0063570E" w:rsidP="00383490"/>
    <w:p w14:paraId="10AA84B3" w14:textId="77777777" w:rsidR="00A855E6" w:rsidRDefault="00383490" w:rsidP="00263593">
      <w:r w:rsidRPr="00875584">
        <w:rPr>
          <w:rFonts w:ascii="Arial" w:hAnsi="Arial"/>
          <w:b/>
          <w:sz w:val="24"/>
          <w:szCs w:val="24"/>
        </w:rPr>
        <w:t>Associations</w:t>
      </w:r>
    </w:p>
    <w:p w14:paraId="78B17E2C" w14:textId="77777777" w:rsidR="00A8550F" w:rsidRDefault="00860CF1" w:rsidP="006977BE">
      <w:r>
        <w:t xml:space="preserve"> </w:t>
      </w:r>
    </w:p>
    <w:p w14:paraId="4C425233"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27583DE1" w14:textId="77777777" w:rsidR="008B78EB" w:rsidRPr="00B603FB" w:rsidRDefault="005C6CB8" w:rsidP="00ED4063">
      <w:pPr>
        <w:rPr>
          <w:b/>
        </w:rPr>
      </w:pPr>
      <w:r>
        <w:t xml:space="preserve"> </w:t>
      </w:r>
    </w:p>
    <w:p w14:paraId="7F4AA1EC" w14:textId="77777777" w:rsidR="003B37BC" w:rsidRDefault="00671FE7">
      <w:r>
        <w:t>Specifies the Namespace that owns the NamedElement.</w:t>
      </w:r>
    </w:p>
    <w:p w14:paraId="6D32DBFC" w14:textId="77777777" w:rsidR="008B78EB" w:rsidRPr="00B603FB" w:rsidRDefault="00C04683" w:rsidP="00ED4063">
      <w:pPr>
        <w:rPr>
          <w:b/>
        </w:rPr>
      </w:pPr>
      <w:r>
        <w:t xml:space="preserve"> </w:t>
      </w:r>
      <w:r w:rsidR="005C6CB8">
        <w:t xml:space="preserve"> </w:t>
      </w:r>
    </w:p>
    <w:p w14:paraId="532E391F" w14:textId="77777777" w:rsidR="003B37BC" w:rsidRDefault="00671FE7">
      <w:r>
        <w:t xml:space="preserve">A collection of </w:t>
      </w:r>
      <w:r>
        <w:rPr>
          <w:b/>
          <w:bCs/>
        </w:rPr>
        <w:t>NamedElements</w:t>
      </w:r>
      <w:r>
        <w:t xml:space="preserve"> identifiable within the </w:t>
      </w:r>
      <w:r>
        <w:rPr>
          <w:b/>
          <w:bCs/>
        </w:rPr>
        <w:t>Namespace</w:t>
      </w:r>
      <w:r>
        <w:t>, either by being owned or by being introduced by importing or inheritance.</w:t>
      </w:r>
    </w:p>
    <w:p w14:paraId="2F524DBA" w14:textId="77777777" w:rsidR="008B78EB" w:rsidRPr="00B603FB" w:rsidRDefault="00C04683" w:rsidP="00ED4063">
      <w:pPr>
        <w:rPr>
          <w:b/>
        </w:rPr>
      </w:pPr>
      <w:r>
        <w:t xml:space="preserve"> </w:t>
      </w:r>
    </w:p>
    <w:p w14:paraId="037CAEE4" w14:textId="77777777" w:rsidR="00A8550F" w:rsidRDefault="00860CF1" w:rsidP="006977BE">
      <w:r>
        <w:t xml:space="preserve"> </w:t>
      </w:r>
    </w:p>
    <w:p w14:paraId="614E1DE5"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0CDDB575" w14:textId="77777777" w:rsidR="008B78EB" w:rsidRPr="00B603FB" w:rsidRDefault="005C6CB8" w:rsidP="00ED4063">
      <w:pPr>
        <w:rPr>
          <w:b/>
        </w:rPr>
      </w:pPr>
      <w:r>
        <w:t xml:space="preserve"> </w:t>
      </w:r>
      <w:r w:rsidR="00C04683">
        <w:t xml:space="preserve"> </w:t>
      </w:r>
      <w:r>
        <w:t xml:space="preserve"> </w:t>
      </w:r>
    </w:p>
    <w:p w14:paraId="3087061F" w14:textId="77777777" w:rsidR="003B37BC" w:rsidRDefault="00671FE7">
      <w:r>
        <w:t xml:space="preserve">A collection of NamedElements owned by the Namespace. </w:t>
      </w:r>
    </w:p>
    <w:p w14:paraId="4702AB14" w14:textId="77777777" w:rsidR="008B78EB" w:rsidRPr="00B603FB" w:rsidRDefault="00C04683" w:rsidP="00ED4063">
      <w:pPr>
        <w:rPr>
          <w:b/>
        </w:rPr>
      </w:pPr>
      <w:r>
        <w:t xml:space="preserve"> </w:t>
      </w:r>
    </w:p>
    <w:p w14:paraId="4C69F39C" w14:textId="77777777" w:rsidR="0063570E" w:rsidRDefault="0063570E" w:rsidP="00383490"/>
    <w:p w14:paraId="17B37D3E" w14:textId="77777777" w:rsidR="00A855E6" w:rsidRDefault="00383490" w:rsidP="00263593">
      <w:r w:rsidRPr="00875584">
        <w:rPr>
          <w:rFonts w:ascii="Arial" w:hAnsi="Arial"/>
          <w:b/>
          <w:sz w:val="24"/>
          <w:szCs w:val="24"/>
        </w:rPr>
        <w:t>Known other classes</w:t>
      </w:r>
    </w:p>
    <w:p w14:paraId="5BD877A2" w14:textId="77777777" w:rsidR="003E4BE1" w:rsidRDefault="00671FE7"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A725FF7" w14:textId="77777777" w:rsidR="00D91281" w:rsidRDefault="00CD42A9" w:rsidP="0039400D">
      <w:r w:rsidRPr="00CD42A9">
        <w:t xml:space="preserve"> </w:t>
      </w:r>
    </w:p>
    <w:p w14:paraId="30D83F9A" w14:textId="77777777" w:rsidR="005F31BE" w:rsidRDefault="001F24CC" w:rsidP="005F31BE">
      <w:pPr>
        <w:pStyle w:val="Heading3"/>
      </w:pPr>
      <w:bookmarkStart w:id="66" w:name="_Toc277163353"/>
      <w:r>
        <w:t>&lt;Package&gt; ADL Archetype Metadata</w:t>
      </w:r>
      <w:bookmarkEnd w:id="66"/>
    </w:p>
    <w:p w14:paraId="730CCB9D" w14:textId="77777777" w:rsidR="00D91281" w:rsidRDefault="005C6CB8" w:rsidP="0039400D">
      <w:r>
        <w:t xml:space="preserve"> </w:t>
      </w:r>
    </w:p>
    <w:p w14:paraId="4CEC299D" w14:textId="77777777" w:rsidR="003B37BC" w:rsidRDefault="00671FE7">
      <w:r>
        <w:t>This section describes the AOM 2.0 specific metadata that accompanies the AuthoredResource archetype description.  For the purposes of the AML specification, this section is intended to:</w:t>
      </w:r>
    </w:p>
    <w:p w14:paraId="1B055550" w14:textId="77777777" w:rsidR="003B37BC" w:rsidRDefault="00671FE7">
      <w:pPr>
        <w:pStyle w:val="ListParagraph"/>
        <w:numPr>
          <w:ilvl w:val="0"/>
          <w:numId w:val="35"/>
        </w:numPr>
      </w:pPr>
      <w:r>
        <w:t>Provide a concrete example of the sort of provenance and workflow related metadata that will accompany archetypes</w:t>
      </w:r>
    </w:p>
    <w:p w14:paraId="36A69968" w14:textId="77777777" w:rsidR="003B37BC" w:rsidRDefault="00671FE7">
      <w:pPr>
        <w:pStyle w:val="ListParagraph"/>
        <w:numPr>
          <w:ilvl w:val="0"/>
          <w:numId w:val="35"/>
        </w:numPr>
      </w:pPr>
      <w:r>
        <w:t>Provide a model that can be used to extend the metadata in the AML profile to accomodate ADL/AOM specific metadata requirements.</w:t>
      </w:r>
    </w:p>
    <w:p w14:paraId="3057FF3A" w14:textId="77777777" w:rsidR="003E4BE1" w:rsidRDefault="0001444D" w:rsidP="00595F8A">
      <w:r>
        <w:tab/>
      </w:r>
      <w:r>
        <w:tab/>
      </w:r>
      <w:r>
        <w:tab/>
      </w:r>
      <w:r>
        <w:tab/>
      </w:r>
      <w:r>
        <w:rPr>
          <w:noProof/>
        </w:rPr>
        <w:drawing>
          <wp:inline distT="0" distB="0" distL="0" distR="0" wp14:anchorId="5248C867" wp14:editId="4D3CF707">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3AE722B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502CC896" w14:textId="77777777" w:rsidR="003E4BE1" w:rsidRDefault="005C6CB8" w:rsidP="00AB09F3">
      <w:r>
        <w:t xml:space="preserve"> </w:t>
      </w:r>
    </w:p>
    <w:p w14:paraId="6117FC1B" w14:textId="77777777" w:rsidR="003B37BC" w:rsidRDefault="00671FE7">
      <w:r>
        <w:t>This diagram show the ADL 2.0 metadata  applied as an specialize to the AuthoredResource class.   Note that different implementations of AML may have different AuthoredResource specializations.</w:t>
      </w:r>
    </w:p>
    <w:p w14:paraId="702F7AF0" w14:textId="77777777" w:rsidR="003E4BE1" w:rsidRDefault="00CB577B" w:rsidP="00AB09F3">
      <w:r>
        <w:t xml:space="preserve">      </w:t>
      </w:r>
    </w:p>
    <w:p w14:paraId="688C2EF0" w14:textId="77777777" w:rsidR="00DB049B" w:rsidRDefault="00022C8A" w:rsidP="006977BE">
      <w:r w:rsidRPr="00022C8A">
        <w:t xml:space="preserve"> </w:t>
      </w:r>
    </w:p>
    <w:p w14:paraId="64F1A0CD" w14:textId="77777777" w:rsidR="002C0F83" w:rsidRPr="005F31BE" w:rsidRDefault="00F851FF" w:rsidP="005F31BE">
      <w:pPr>
        <w:pStyle w:val="Heading4"/>
      </w:pPr>
      <w:bookmarkStart w:id="68" w:name="_cd31e9a8f0e3c565868ba26256810179"/>
      <w:bookmarkStart w:id="69" w:name="_Toc277163354"/>
      <w:r w:rsidRPr="005F31BE">
        <w:t>&lt;Class&gt; ADLResource</w:t>
      </w:r>
      <w:bookmarkEnd w:id="68"/>
      <w:bookmarkEnd w:id="69"/>
    </w:p>
    <w:p w14:paraId="24B2BCBB" w14:textId="77777777" w:rsidR="0063570E" w:rsidRDefault="0063570E" w:rsidP="00383490"/>
    <w:p w14:paraId="77FF06C1" w14:textId="77777777" w:rsidR="00A855E6" w:rsidRDefault="00383490" w:rsidP="00263593">
      <w:r w:rsidRPr="00875584">
        <w:rPr>
          <w:rFonts w:ascii="Arial" w:hAnsi="Arial"/>
          <w:b/>
          <w:sz w:val="24"/>
          <w:szCs w:val="24"/>
        </w:rPr>
        <w:t>Description</w:t>
      </w:r>
    </w:p>
    <w:p w14:paraId="0DB31C7E" w14:textId="77777777" w:rsidR="00DB049B" w:rsidRDefault="005C6CB8" w:rsidP="006977BE">
      <w:r>
        <w:t xml:space="preserve"> </w:t>
      </w:r>
    </w:p>
    <w:p w14:paraId="2B58C359" w14:textId="77777777" w:rsidR="003B37BC" w:rsidRDefault="00671FE7">
      <w:r>
        <w:t xml:space="preserve">An </w:t>
      </w:r>
      <w:r>
        <w:rPr>
          <w:b/>
          <w:bCs/>
        </w:rPr>
        <w:t>AuthoredResource</w:t>
      </w:r>
      <w:r>
        <w:t xml:space="preserve"> in the ADL/AOM 2.0 context. </w:t>
      </w:r>
    </w:p>
    <w:p w14:paraId="074B024E" w14:textId="77777777" w:rsidR="00DB049B" w:rsidRDefault="00C51B43" w:rsidP="006977BE">
      <w:r>
        <w:t xml:space="preserve"> </w:t>
      </w:r>
      <w:r w:rsidR="009F2598">
        <w:t xml:space="preserve">  </w:t>
      </w:r>
    </w:p>
    <w:p w14:paraId="63A41D0F" w14:textId="77777777" w:rsidR="0063570E" w:rsidRDefault="0063570E" w:rsidP="00383490"/>
    <w:p w14:paraId="29FBC787" w14:textId="77777777" w:rsidR="00A855E6" w:rsidRDefault="00383490" w:rsidP="00263593">
      <w:r w:rsidRPr="00875584">
        <w:rPr>
          <w:rFonts w:ascii="Arial" w:hAnsi="Arial"/>
          <w:b/>
          <w:sz w:val="24"/>
          <w:szCs w:val="24"/>
        </w:rPr>
        <w:t>Diagrams</w:t>
      </w:r>
    </w:p>
    <w:p w14:paraId="3B226248" w14:textId="77777777" w:rsidR="00DB049B" w:rsidRDefault="00671FE7" w:rsidP="006977BE">
      <w:hyperlink w:anchor="_75f885fd66dc2690c9965931a1d13720" w:history="1">
        <w:r w:rsidR="003E7695">
          <w:rPr>
            <w:rStyle w:val="Hyperlink"/>
          </w:rPr>
          <w:t>Metadata Object Model</w:t>
        </w:r>
      </w:hyperlink>
    </w:p>
    <w:p w14:paraId="31212EA3" w14:textId="77777777" w:rsidR="0063570E" w:rsidRDefault="0063570E" w:rsidP="00383490"/>
    <w:p w14:paraId="6106EBD2" w14:textId="77777777" w:rsidR="00A855E6" w:rsidRDefault="00383490" w:rsidP="00263593">
      <w:r w:rsidRPr="00875584">
        <w:rPr>
          <w:rFonts w:ascii="Arial" w:hAnsi="Arial"/>
          <w:b/>
          <w:sz w:val="24"/>
          <w:szCs w:val="24"/>
        </w:rPr>
        <w:t>Direct Known Superclasses (Generalization)</w:t>
      </w:r>
    </w:p>
    <w:p w14:paraId="6191B180" w14:textId="77777777" w:rsidR="00DB049B" w:rsidRDefault="009E3806" w:rsidP="006977BE">
      <w:r w:rsidRPr="009E3806">
        <w:t xml:space="preserve"> </w:t>
      </w:r>
      <w:hyperlink w:anchor="_47dea9d0676ad6870be946fa52e870ad" w:history="1">
        <w:r w:rsidR="006977BE">
          <w:rPr>
            <w:rStyle w:val="Hyperlink"/>
          </w:rPr>
          <w:t>AuthoredResource</w:t>
        </w:r>
      </w:hyperlink>
      <w:r w:rsidR="006977BE">
        <w:t xml:space="preserve">  </w:t>
      </w:r>
    </w:p>
    <w:p w14:paraId="2D537004" w14:textId="77777777" w:rsidR="0063570E" w:rsidRDefault="0063570E" w:rsidP="00383490"/>
    <w:p w14:paraId="74FD0E3C" w14:textId="77777777" w:rsidR="00A855E6" w:rsidRDefault="00383490" w:rsidP="00263593">
      <w:r w:rsidRPr="00875584">
        <w:rPr>
          <w:rFonts w:ascii="Arial" w:hAnsi="Arial"/>
          <w:b/>
          <w:sz w:val="24"/>
          <w:szCs w:val="24"/>
        </w:rPr>
        <w:t>Associations</w:t>
      </w:r>
    </w:p>
    <w:p w14:paraId="2B180A43" w14:textId="77777777" w:rsidR="00A8550F" w:rsidRDefault="00860CF1" w:rsidP="006977BE">
      <w:r>
        <w:t xml:space="preserve"> </w:t>
      </w:r>
    </w:p>
    <w:p w14:paraId="544E668F"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5EC15AF5" w14:textId="77777777" w:rsidR="008B78EB" w:rsidRPr="00B603FB" w:rsidRDefault="005C6CB8" w:rsidP="00ED4063">
      <w:pPr>
        <w:rPr>
          <w:b/>
        </w:rPr>
      </w:pPr>
      <w:r>
        <w:t xml:space="preserve"> </w:t>
      </w:r>
      <w:r w:rsidR="00C04683">
        <w:t xml:space="preserve"> </w:t>
      </w:r>
      <w:r>
        <w:t xml:space="preserve"> </w:t>
      </w:r>
    </w:p>
    <w:p w14:paraId="3ACB4F22" w14:textId="77777777" w:rsidR="003B37BC" w:rsidRDefault="00671FE7">
      <w:r>
        <w:t xml:space="preserve">Information about translations of the resource.  In the ADL context, there must be a </w:t>
      </w:r>
      <w:r>
        <w:rPr>
          <w:b/>
          <w:bCs/>
        </w:rPr>
        <w:t>TranslationDetails</w:t>
      </w:r>
      <w:r>
        <w:t xml:space="preserve"> record for every language use</w:t>
      </w:r>
      <w:r>
        <w:t xml:space="preserve">d in an </w:t>
      </w:r>
      <w:r>
        <w:rPr>
          <w:b/>
          <w:bCs/>
        </w:rPr>
        <w:t>ItemDescription</w:t>
      </w:r>
      <w:r>
        <w:t xml:space="preserve">. </w:t>
      </w:r>
    </w:p>
    <w:p w14:paraId="24A794EF" w14:textId="77777777" w:rsidR="008B78EB" w:rsidRPr="00B603FB" w:rsidRDefault="00C04683" w:rsidP="00ED4063">
      <w:pPr>
        <w:rPr>
          <w:b/>
        </w:rPr>
      </w:pPr>
      <w:r>
        <w:t xml:space="preserve"> </w:t>
      </w:r>
    </w:p>
    <w:p w14:paraId="4C095689" w14:textId="77777777" w:rsidR="00A8550F" w:rsidRDefault="00860CF1" w:rsidP="006977BE">
      <w:r>
        <w:t xml:space="preserve"> </w:t>
      </w:r>
    </w:p>
    <w:p w14:paraId="1D49AB13"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2E34C18F" w14:textId="77777777" w:rsidR="008B78EB" w:rsidRPr="00B603FB" w:rsidRDefault="005C6CB8" w:rsidP="00ED4063">
      <w:pPr>
        <w:rPr>
          <w:b/>
        </w:rPr>
      </w:pPr>
      <w:r>
        <w:t xml:space="preserve"> </w:t>
      </w:r>
      <w:r w:rsidR="00C04683">
        <w:t xml:space="preserve"> </w:t>
      </w:r>
      <w:r>
        <w:t xml:space="preserve"> </w:t>
      </w:r>
    </w:p>
    <w:p w14:paraId="38F253A1" w14:textId="77777777" w:rsidR="003B37BC" w:rsidRDefault="00671FE7">
      <w:r>
        <w:t xml:space="preserve"> The description of the resource.</w:t>
      </w:r>
    </w:p>
    <w:p w14:paraId="437F28AC" w14:textId="77777777" w:rsidR="008B78EB" w:rsidRPr="00B603FB" w:rsidRDefault="00C04683" w:rsidP="00ED4063">
      <w:pPr>
        <w:rPr>
          <w:b/>
        </w:rPr>
      </w:pPr>
      <w:r>
        <w:t xml:space="preserve"> </w:t>
      </w:r>
    </w:p>
    <w:p w14:paraId="00481885" w14:textId="77777777" w:rsidR="00DB049B" w:rsidRDefault="00022C8A" w:rsidP="006977BE">
      <w:r w:rsidRPr="00022C8A">
        <w:t xml:space="preserve"> </w:t>
      </w:r>
    </w:p>
    <w:p w14:paraId="68E1451C" w14:textId="77777777" w:rsidR="002C0F83" w:rsidRPr="005F31BE" w:rsidRDefault="00F851FF" w:rsidP="005F31BE">
      <w:pPr>
        <w:pStyle w:val="Heading4"/>
      </w:pPr>
      <w:bookmarkStart w:id="70" w:name="_88968fc275e704f97d56f651857679d9"/>
      <w:bookmarkStart w:id="71" w:name="_Toc277163355"/>
      <w:r w:rsidRPr="005F31BE">
        <w:t>&lt;Class&gt; Description</w:t>
      </w:r>
      <w:bookmarkEnd w:id="70"/>
      <w:bookmarkEnd w:id="71"/>
    </w:p>
    <w:p w14:paraId="2525361E" w14:textId="77777777" w:rsidR="00DB049B" w:rsidRDefault="00C51B43" w:rsidP="006977BE">
      <w:r>
        <w:t xml:space="preserve"> </w:t>
      </w:r>
      <w:r w:rsidR="009F2598">
        <w:t xml:space="preserve">  </w:t>
      </w:r>
    </w:p>
    <w:p w14:paraId="1F99D0D3" w14:textId="77777777" w:rsidR="0063570E" w:rsidRDefault="0063570E" w:rsidP="00383490"/>
    <w:p w14:paraId="6AED03C5" w14:textId="77777777" w:rsidR="00A855E6" w:rsidRDefault="00383490" w:rsidP="00263593">
      <w:r w:rsidRPr="00875584">
        <w:rPr>
          <w:rFonts w:ascii="Arial" w:hAnsi="Arial"/>
          <w:b/>
          <w:sz w:val="24"/>
          <w:szCs w:val="24"/>
        </w:rPr>
        <w:t>Diagrams</w:t>
      </w:r>
    </w:p>
    <w:p w14:paraId="21B68398" w14:textId="77777777" w:rsidR="00DB049B" w:rsidRDefault="00671FE7"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71E32EC4" w14:textId="77777777" w:rsidR="0063570E" w:rsidRDefault="0063570E" w:rsidP="00383490"/>
    <w:p w14:paraId="3385F929" w14:textId="77777777" w:rsidR="00A855E6" w:rsidRDefault="00383490" w:rsidP="00263593">
      <w:r w:rsidRPr="00875584">
        <w:rPr>
          <w:rFonts w:ascii="Arial" w:hAnsi="Arial"/>
          <w:b/>
          <w:sz w:val="24"/>
          <w:szCs w:val="24"/>
        </w:rPr>
        <w:t>Attributes</w:t>
      </w:r>
    </w:p>
    <w:p w14:paraId="35B4595C" w14:textId="77777777" w:rsidR="00B603FB" w:rsidRDefault="00B603FB" w:rsidP="008B78EB"/>
    <w:p w14:paraId="62D4F27D"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1E679DF9" w14:textId="77777777" w:rsidR="008B78EB" w:rsidRPr="006A54F6" w:rsidRDefault="005C6CB8" w:rsidP="008B78EB">
      <w:pPr>
        <w:rPr>
          <w:b/>
        </w:rPr>
      </w:pPr>
      <w:r>
        <w:t xml:space="preserve"> </w:t>
      </w:r>
    </w:p>
    <w:p w14:paraId="082416E7" w14:textId="77777777" w:rsidR="003B37BC" w:rsidRDefault="00671FE7">
      <w:r>
        <w:t>The state of an ADLResource in terms of a defined lifecycle.</w:t>
      </w:r>
    </w:p>
    <w:p w14:paraId="6B8F4D4B" w14:textId="77777777" w:rsidR="00B603FB" w:rsidRDefault="00B603FB" w:rsidP="008B78EB"/>
    <w:p w14:paraId="73952AFB" w14:textId="77777777" w:rsidR="00A755AA" w:rsidRDefault="008B78EB" w:rsidP="008B78EB">
      <w:pPr>
        <w:rPr>
          <w:b/>
        </w:rPr>
      </w:pPr>
      <w:r w:rsidRPr="006A54F6">
        <w:rPr>
          <w:b/>
        </w:rPr>
        <w:t>•   public resourcePackageUri : String  [0..1]</w:t>
      </w:r>
    </w:p>
    <w:p w14:paraId="3C9EDF63" w14:textId="77777777" w:rsidR="008B78EB" w:rsidRPr="006A54F6" w:rsidRDefault="005C6CB8" w:rsidP="008B78EB">
      <w:pPr>
        <w:rPr>
          <w:b/>
        </w:rPr>
      </w:pPr>
      <w:r>
        <w:t xml:space="preserve"> </w:t>
      </w:r>
    </w:p>
    <w:p w14:paraId="35ECAAB6" w14:textId="77777777" w:rsidR="003B37BC" w:rsidRDefault="00671FE7">
      <w:r>
        <w:t xml:space="preserve"> The resource package URI as defined in the ADL specification.</w:t>
      </w:r>
    </w:p>
    <w:p w14:paraId="535DE879" w14:textId="77777777" w:rsidR="0063570E" w:rsidRDefault="0063570E" w:rsidP="00383490"/>
    <w:p w14:paraId="54AC5A6C" w14:textId="77777777" w:rsidR="00A855E6" w:rsidRDefault="00383490" w:rsidP="00263593">
      <w:r w:rsidRPr="00875584">
        <w:rPr>
          <w:rFonts w:ascii="Arial" w:hAnsi="Arial"/>
          <w:b/>
          <w:sz w:val="24"/>
          <w:szCs w:val="24"/>
        </w:rPr>
        <w:t>Associations</w:t>
      </w:r>
    </w:p>
    <w:p w14:paraId="7315D3B9" w14:textId="77777777" w:rsidR="00A8550F" w:rsidRDefault="00860CF1" w:rsidP="006977BE">
      <w:r>
        <w:t xml:space="preserve"> </w:t>
      </w:r>
    </w:p>
    <w:p w14:paraId="27684F07"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67AC8BE5" w14:textId="77777777" w:rsidR="008B78EB" w:rsidRPr="00B603FB" w:rsidRDefault="005C6CB8" w:rsidP="00ED4063">
      <w:pPr>
        <w:rPr>
          <w:b/>
        </w:rPr>
      </w:pPr>
      <w:r>
        <w:t xml:space="preserve"> </w:t>
      </w:r>
      <w:r w:rsidR="00C04683">
        <w:t xml:space="preserve"> </w:t>
      </w:r>
      <w:r>
        <w:t xml:space="preserve"> </w:t>
      </w:r>
    </w:p>
    <w:p w14:paraId="617FAD8D" w14:textId="77777777" w:rsidR="003B37BC" w:rsidRDefault="00671FE7">
      <w:r>
        <w:t xml:space="preserve"> The description of this particular resource.</w:t>
      </w:r>
    </w:p>
    <w:p w14:paraId="7A31E07F" w14:textId="77777777" w:rsidR="008B78EB" w:rsidRPr="00B603FB" w:rsidRDefault="00C04683" w:rsidP="00ED4063">
      <w:pPr>
        <w:rPr>
          <w:b/>
        </w:rPr>
      </w:pPr>
      <w:r>
        <w:t xml:space="preserve"> </w:t>
      </w:r>
    </w:p>
    <w:p w14:paraId="667E6604" w14:textId="77777777" w:rsidR="00A8550F" w:rsidRDefault="00860CF1" w:rsidP="006977BE">
      <w:r>
        <w:t xml:space="preserve">  </w:t>
      </w:r>
    </w:p>
    <w:p w14:paraId="1A1C874A" w14:textId="77777777" w:rsidR="00DB049B" w:rsidRDefault="00022C8A" w:rsidP="006977BE">
      <w:r w:rsidRPr="00022C8A">
        <w:t xml:space="preserve"> </w:t>
      </w:r>
    </w:p>
    <w:p w14:paraId="537EE192" w14:textId="77777777" w:rsidR="002C0F83" w:rsidRPr="005F31BE" w:rsidRDefault="00F851FF" w:rsidP="005F31BE">
      <w:pPr>
        <w:pStyle w:val="Heading4"/>
      </w:pPr>
      <w:bookmarkStart w:id="72" w:name="_a1d220d9249c2add7f803e925a99d503"/>
      <w:bookmarkStart w:id="73" w:name="_Toc277163356"/>
      <w:r w:rsidRPr="005F31BE">
        <w:t>&lt;Class&gt; ResourceDescription</w:t>
      </w:r>
      <w:bookmarkEnd w:id="72"/>
      <w:bookmarkEnd w:id="73"/>
    </w:p>
    <w:p w14:paraId="45A08703" w14:textId="77777777" w:rsidR="0063570E" w:rsidRDefault="0063570E" w:rsidP="00383490"/>
    <w:p w14:paraId="3A686A49" w14:textId="77777777" w:rsidR="00A855E6" w:rsidRDefault="00383490" w:rsidP="00263593">
      <w:r w:rsidRPr="00875584">
        <w:rPr>
          <w:rFonts w:ascii="Arial" w:hAnsi="Arial"/>
          <w:b/>
          <w:sz w:val="24"/>
          <w:szCs w:val="24"/>
        </w:rPr>
        <w:t>Description</w:t>
      </w:r>
    </w:p>
    <w:p w14:paraId="52C25772" w14:textId="77777777" w:rsidR="00DB049B" w:rsidRDefault="005C6CB8" w:rsidP="006977BE">
      <w:r>
        <w:t xml:space="preserve"> </w:t>
      </w:r>
    </w:p>
    <w:p w14:paraId="04A1A3F5" w14:textId="77777777" w:rsidR="003B37BC" w:rsidRDefault="00671FE7">
      <w:r>
        <w:t xml:space="preserve"> A detailed description of the source, provenance, copyright, etc of the ADL Resource.</w:t>
      </w:r>
    </w:p>
    <w:p w14:paraId="481BA4ED" w14:textId="77777777" w:rsidR="00DB049B" w:rsidRDefault="00C51B43" w:rsidP="006977BE">
      <w:r>
        <w:t xml:space="preserve"> </w:t>
      </w:r>
      <w:r w:rsidR="009F2598">
        <w:t xml:space="preserve">  </w:t>
      </w:r>
    </w:p>
    <w:p w14:paraId="6792F768" w14:textId="77777777" w:rsidR="0063570E" w:rsidRDefault="0063570E" w:rsidP="00383490"/>
    <w:p w14:paraId="0C2A2C6C" w14:textId="77777777" w:rsidR="00A855E6" w:rsidRDefault="00383490" w:rsidP="00263593">
      <w:r w:rsidRPr="00875584">
        <w:rPr>
          <w:rFonts w:ascii="Arial" w:hAnsi="Arial"/>
          <w:b/>
          <w:sz w:val="24"/>
          <w:szCs w:val="24"/>
        </w:rPr>
        <w:t>Diagrams</w:t>
      </w:r>
    </w:p>
    <w:p w14:paraId="48F6E454" w14:textId="77777777" w:rsidR="00DB049B" w:rsidRDefault="00671FE7"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2A25417" w14:textId="77777777" w:rsidR="0063570E" w:rsidRDefault="0063570E" w:rsidP="00383490"/>
    <w:p w14:paraId="6880CD92" w14:textId="77777777" w:rsidR="00A855E6" w:rsidRDefault="00383490" w:rsidP="00263593">
      <w:r w:rsidRPr="00875584">
        <w:rPr>
          <w:rFonts w:ascii="Arial" w:hAnsi="Arial"/>
          <w:b/>
          <w:sz w:val="24"/>
          <w:szCs w:val="24"/>
        </w:rPr>
        <w:t>Attributes</w:t>
      </w:r>
    </w:p>
    <w:p w14:paraId="305B445D" w14:textId="77777777" w:rsidR="00B603FB" w:rsidRDefault="00B603FB" w:rsidP="008B78EB"/>
    <w:p w14:paraId="385A73F6"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011F657C" w14:textId="77777777" w:rsidR="008B78EB" w:rsidRPr="006A54F6" w:rsidRDefault="005C6CB8" w:rsidP="008B78EB">
      <w:pPr>
        <w:rPr>
          <w:b/>
        </w:rPr>
      </w:pPr>
      <w:r>
        <w:t xml:space="preserve"> </w:t>
      </w:r>
    </w:p>
    <w:p w14:paraId="2C84F39B" w14:textId="77777777" w:rsidR="003B37BC" w:rsidRDefault="00671FE7">
      <w:r>
        <w:t xml:space="preserve">The name, email address, contact information and other information about the original author of the resource. </w:t>
      </w:r>
    </w:p>
    <w:p w14:paraId="03824593" w14:textId="77777777" w:rsidR="00B603FB" w:rsidRDefault="00B603FB" w:rsidP="008B78EB"/>
    <w:p w14:paraId="37B3C33A" w14:textId="77777777" w:rsidR="00A755AA" w:rsidRDefault="008B78EB" w:rsidP="008B78EB">
      <w:pPr>
        <w:rPr>
          <w:b/>
        </w:rPr>
      </w:pPr>
      <w:r w:rsidRPr="006A54F6">
        <w:rPr>
          <w:b/>
        </w:rPr>
        <w:t>•   public originalNamespace : String  [0..1]</w:t>
      </w:r>
    </w:p>
    <w:p w14:paraId="0655475A" w14:textId="77777777" w:rsidR="008B78EB" w:rsidRPr="006A54F6" w:rsidRDefault="005C6CB8" w:rsidP="008B78EB">
      <w:pPr>
        <w:rPr>
          <w:b/>
        </w:rPr>
      </w:pPr>
      <w:r>
        <w:t xml:space="preserve"> </w:t>
      </w:r>
    </w:p>
    <w:p w14:paraId="109EF734" w14:textId="77777777" w:rsidR="003B37BC" w:rsidRDefault="00671FE7">
      <w:r>
        <w:t xml:space="preserve">The namespace of the owning organization that originally created the resource. </w:t>
      </w:r>
    </w:p>
    <w:p w14:paraId="3D7E3F83" w14:textId="77777777" w:rsidR="00B603FB" w:rsidRDefault="00B603FB" w:rsidP="008B78EB"/>
    <w:p w14:paraId="2F575238" w14:textId="77777777" w:rsidR="00A755AA" w:rsidRDefault="008B78EB" w:rsidP="008B78EB">
      <w:pPr>
        <w:rPr>
          <w:b/>
        </w:rPr>
      </w:pPr>
      <w:r w:rsidRPr="006A54F6">
        <w:rPr>
          <w:b/>
        </w:rPr>
        <w:t>•   public originalPublisher : String  [0..1]</w:t>
      </w:r>
    </w:p>
    <w:p w14:paraId="43F9E8B7" w14:textId="77777777" w:rsidR="008B78EB" w:rsidRPr="006A54F6" w:rsidRDefault="005C6CB8" w:rsidP="008B78EB">
      <w:pPr>
        <w:rPr>
          <w:b/>
        </w:rPr>
      </w:pPr>
      <w:r>
        <w:t xml:space="preserve"> </w:t>
      </w:r>
    </w:p>
    <w:p w14:paraId="65617B10" w14:textId="77777777" w:rsidR="003B37BC" w:rsidRDefault="00671FE7">
      <w:r>
        <w:t xml:space="preserve"> The name of the original publisher of the resource</w:t>
      </w:r>
    </w:p>
    <w:p w14:paraId="67BAF2B2" w14:textId="77777777" w:rsidR="00B603FB" w:rsidRDefault="00B603FB" w:rsidP="008B78EB"/>
    <w:p w14:paraId="09FD875C" w14:textId="77777777" w:rsidR="00A755AA" w:rsidRDefault="008B78EB" w:rsidP="008B78EB">
      <w:pPr>
        <w:rPr>
          <w:b/>
        </w:rPr>
      </w:pPr>
      <w:r w:rsidRPr="006A54F6">
        <w:rPr>
          <w:b/>
        </w:rPr>
        <w:t>•   public otherContributors : String  [0..*]</w:t>
      </w:r>
    </w:p>
    <w:p w14:paraId="5E3E8F17" w14:textId="77777777" w:rsidR="008B78EB" w:rsidRPr="006A54F6" w:rsidRDefault="005C6CB8" w:rsidP="008B78EB">
      <w:pPr>
        <w:rPr>
          <w:b/>
        </w:rPr>
      </w:pPr>
      <w:r>
        <w:t xml:space="preserve"> </w:t>
      </w:r>
    </w:p>
    <w:p w14:paraId="210447D0" w14:textId="77777777" w:rsidR="003B37BC" w:rsidRDefault="00671FE7">
      <w:r>
        <w:t>The names of other con</w:t>
      </w:r>
      <w:r>
        <w:t xml:space="preserve">tributors to the resource. </w:t>
      </w:r>
    </w:p>
    <w:p w14:paraId="3C43C3F7" w14:textId="77777777" w:rsidR="00B603FB" w:rsidRDefault="00B603FB" w:rsidP="008B78EB"/>
    <w:p w14:paraId="0EC1A690" w14:textId="77777777" w:rsidR="00A755AA" w:rsidRDefault="008B78EB" w:rsidP="008B78EB">
      <w:pPr>
        <w:rPr>
          <w:b/>
        </w:rPr>
      </w:pPr>
      <w:r w:rsidRPr="006A54F6">
        <w:rPr>
          <w:b/>
        </w:rPr>
        <w:t>•   public copyright : String  [0..1]</w:t>
      </w:r>
    </w:p>
    <w:p w14:paraId="361F8EE5" w14:textId="77777777" w:rsidR="008B78EB" w:rsidRPr="006A54F6" w:rsidRDefault="005C6CB8" w:rsidP="008B78EB">
      <w:pPr>
        <w:rPr>
          <w:b/>
        </w:rPr>
      </w:pPr>
      <w:r>
        <w:t xml:space="preserve"> </w:t>
      </w:r>
    </w:p>
    <w:p w14:paraId="73B9C3F3" w14:textId="77777777" w:rsidR="003B37BC" w:rsidRDefault="00671FE7">
      <w:r>
        <w:t xml:space="preserve">Copyright information about the resource. </w:t>
      </w:r>
    </w:p>
    <w:p w14:paraId="389F3C89" w14:textId="77777777" w:rsidR="00B603FB" w:rsidRDefault="00B603FB" w:rsidP="008B78EB"/>
    <w:p w14:paraId="4FE225F7" w14:textId="77777777" w:rsidR="00A755AA" w:rsidRDefault="008B78EB" w:rsidP="008B78EB">
      <w:pPr>
        <w:rPr>
          <w:b/>
        </w:rPr>
      </w:pPr>
      <w:r w:rsidRPr="006A54F6">
        <w:rPr>
          <w:b/>
        </w:rPr>
        <w:t>•   public license : String  [0..1]</w:t>
      </w:r>
    </w:p>
    <w:p w14:paraId="31D75889" w14:textId="77777777" w:rsidR="008B78EB" w:rsidRPr="006A54F6" w:rsidRDefault="005C6CB8" w:rsidP="008B78EB">
      <w:pPr>
        <w:rPr>
          <w:b/>
        </w:rPr>
      </w:pPr>
      <w:r>
        <w:t xml:space="preserve"> </w:t>
      </w:r>
    </w:p>
    <w:p w14:paraId="2D6C5783" w14:textId="77777777" w:rsidR="003B37BC" w:rsidRDefault="00671FE7">
      <w:r>
        <w:t xml:space="preserve"> Licensing information about the resource.</w:t>
      </w:r>
    </w:p>
    <w:p w14:paraId="30660AF7" w14:textId="77777777" w:rsidR="00B603FB" w:rsidRDefault="00B603FB" w:rsidP="008B78EB"/>
    <w:p w14:paraId="55BF7F6B" w14:textId="77777777" w:rsidR="00A755AA" w:rsidRDefault="008B78EB" w:rsidP="008B78EB">
      <w:pPr>
        <w:rPr>
          <w:b/>
        </w:rPr>
      </w:pPr>
      <w:r w:rsidRPr="006A54F6">
        <w:rPr>
          <w:b/>
        </w:rPr>
        <w:t>•   public custodianNamespace : String  [0..1]</w:t>
      </w:r>
    </w:p>
    <w:p w14:paraId="2E8815F9" w14:textId="77777777" w:rsidR="008B78EB" w:rsidRPr="006A54F6" w:rsidRDefault="005C6CB8" w:rsidP="008B78EB">
      <w:pPr>
        <w:rPr>
          <w:b/>
        </w:rPr>
      </w:pPr>
      <w:r>
        <w:t xml:space="preserve"> </w:t>
      </w:r>
    </w:p>
    <w:p w14:paraId="35BFACBA" w14:textId="77777777" w:rsidR="003B37BC" w:rsidRDefault="00671FE7">
      <w:r>
        <w:t xml:space="preserve">The identifier of the organization currently responsible for the resource. </w:t>
      </w:r>
    </w:p>
    <w:p w14:paraId="1552290D" w14:textId="77777777" w:rsidR="00B603FB" w:rsidRDefault="00B603FB" w:rsidP="008B78EB"/>
    <w:p w14:paraId="0BFD8429" w14:textId="77777777" w:rsidR="00A755AA" w:rsidRDefault="008B78EB" w:rsidP="008B78EB">
      <w:pPr>
        <w:rPr>
          <w:b/>
        </w:rPr>
      </w:pPr>
      <w:r w:rsidRPr="006A54F6">
        <w:rPr>
          <w:b/>
        </w:rPr>
        <w:t>•   public custodianOrganisation : String  [0..1]</w:t>
      </w:r>
    </w:p>
    <w:p w14:paraId="17C3C15C" w14:textId="77777777" w:rsidR="008B78EB" w:rsidRPr="006A54F6" w:rsidRDefault="005C6CB8" w:rsidP="008B78EB">
      <w:pPr>
        <w:rPr>
          <w:b/>
        </w:rPr>
      </w:pPr>
      <w:r>
        <w:t xml:space="preserve"> </w:t>
      </w:r>
    </w:p>
    <w:p w14:paraId="4BDD9D32" w14:textId="77777777" w:rsidR="003B37BC" w:rsidRDefault="00671FE7">
      <w:r>
        <w:t xml:space="preserve"> The name of the organization currently responsible for the resource.</w:t>
      </w:r>
    </w:p>
    <w:p w14:paraId="0FE4588A" w14:textId="77777777" w:rsidR="00B603FB" w:rsidRDefault="00B603FB" w:rsidP="008B78EB"/>
    <w:p w14:paraId="462563A6"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36CB604" w14:textId="77777777" w:rsidR="008B78EB" w:rsidRPr="006A54F6" w:rsidRDefault="005C6CB8" w:rsidP="008B78EB">
      <w:pPr>
        <w:rPr>
          <w:b/>
        </w:rPr>
      </w:pPr>
      <w:r>
        <w:t xml:space="preserve"> </w:t>
      </w:r>
    </w:p>
    <w:p w14:paraId="1C8F81B6" w14:textId="77777777" w:rsidR="003B37BC" w:rsidRDefault="00671FE7">
      <w:r>
        <w:t xml:space="preserve">Other miscellaneous details about the resource in the form of tag/value pairs. </w:t>
      </w:r>
    </w:p>
    <w:p w14:paraId="486FD6D1" w14:textId="77777777" w:rsidR="0063570E" w:rsidRDefault="0063570E" w:rsidP="00383490"/>
    <w:p w14:paraId="0590F682" w14:textId="77777777" w:rsidR="00A855E6" w:rsidRDefault="00383490" w:rsidP="00263593">
      <w:r w:rsidRPr="00875584">
        <w:rPr>
          <w:rFonts w:ascii="Arial" w:hAnsi="Arial"/>
          <w:b/>
          <w:sz w:val="24"/>
          <w:szCs w:val="24"/>
        </w:rPr>
        <w:t>Associations</w:t>
      </w:r>
    </w:p>
    <w:p w14:paraId="254D7FE4" w14:textId="77777777" w:rsidR="00A8550F" w:rsidRDefault="00860CF1" w:rsidP="006977BE">
      <w:r>
        <w:t xml:space="preserve">          </w:t>
      </w:r>
    </w:p>
    <w:p w14:paraId="29301D2E"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35DC2EE6" w14:textId="77777777" w:rsidR="008B78EB" w:rsidRPr="00B603FB" w:rsidRDefault="005C6CB8" w:rsidP="00ED4063">
      <w:pPr>
        <w:rPr>
          <w:b/>
        </w:rPr>
      </w:pPr>
      <w:r>
        <w:t xml:space="preserve"> </w:t>
      </w:r>
    </w:p>
    <w:p w14:paraId="5B000871" w14:textId="77777777" w:rsidR="003B37BC" w:rsidRDefault="00671FE7">
      <w:r>
        <w:t xml:space="preserve"> La</w:t>
      </w:r>
      <w:r>
        <w:t>nguage specific details about the resource.</w:t>
      </w:r>
    </w:p>
    <w:p w14:paraId="2B50BD8E" w14:textId="77777777" w:rsidR="00A8550F" w:rsidRDefault="00860CF1" w:rsidP="006977BE">
      <w:r>
        <w:t xml:space="preserve"> </w:t>
      </w:r>
    </w:p>
    <w:p w14:paraId="5384B6A5"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255FAB6A" w14:textId="77777777" w:rsidR="008B78EB" w:rsidRPr="00B603FB" w:rsidRDefault="005C6CB8" w:rsidP="00ED4063">
      <w:pPr>
        <w:rPr>
          <w:b/>
        </w:rPr>
      </w:pPr>
      <w:r>
        <w:t xml:space="preserve"> </w:t>
      </w:r>
      <w:r w:rsidR="00C04683">
        <w:t xml:space="preserve"> </w:t>
      </w:r>
      <w:r>
        <w:t xml:space="preserve"> </w:t>
      </w:r>
    </w:p>
    <w:p w14:paraId="623FC252" w14:textId="77777777" w:rsidR="003B37BC" w:rsidRDefault="00671FE7">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430EA233" w14:textId="77777777" w:rsidR="008B78EB" w:rsidRPr="00B603FB" w:rsidRDefault="00C04683" w:rsidP="00ED4063">
      <w:pPr>
        <w:rPr>
          <w:b/>
        </w:rPr>
      </w:pPr>
      <w:r>
        <w:t xml:space="preserve"> </w:t>
      </w:r>
    </w:p>
    <w:p w14:paraId="23715346" w14:textId="77777777" w:rsidR="00DB049B" w:rsidRDefault="00022C8A" w:rsidP="006977BE">
      <w:r w:rsidRPr="00022C8A">
        <w:t xml:space="preserve"> </w:t>
      </w:r>
    </w:p>
    <w:p w14:paraId="4D94689D" w14:textId="77777777" w:rsidR="002C0F83" w:rsidRPr="005F31BE" w:rsidRDefault="00F851FF" w:rsidP="005F31BE">
      <w:pPr>
        <w:pStyle w:val="Heading4"/>
      </w:pPr>
      <w:bookmarkStart w:id="74" w:name="_3ac0cbf518892e4287800d79b7b28bca"/>
      <w:bookmarkStart w:id="75" w:name="_Toc277163357"/>
      <w:r w:rsidRPr="005F31BE">
        <w:t>&lt;Class&gt; ResourceDescriptionItem</w:t>
      </w:r>
      <w:bookmarkEnd w:id="74"/>
      <w:bookmarkEnd w:id="75"/>
    </w:p>
    <w:p w14:paraId="517E341D" w14:textId="77777777" w:rsidR="00DB049B" w:rsidRDefault="00C51B43" w:rsidP="006977BE">
      <w:r>
        <w:t xml:space="preserve"> </w:t>
      </w:r>
      <w:r w:rsidR="009F2598">
        <w:t xml:space="preserve">  </w:t>
      </w:r>
    </w:p>
    <w:p w14:paraId="71A217A5" w14:textId="77777777" w:rsidR="0063570E" w:rsidRDefault="0063570E" w:rsidP="00383490"/>
    <w:p w14:paraId="72721058" w14:textId="77777777" w:rsidR="00A855E6" w:rsidRDefault="00383490" w:rsidP="00263593">
      <w:r w:rsidRPr="00875584">
        <w:rPr>
          <w:rFonts w:ascii="Arial" w:hAnsi="Arial"/>
          <w:b/>
          <w:sz w:val="24"/>
          <w:szCs w:val="24"/>
        </w:rPr>
        <w:t>Diagrams</w:t>
      </w:r>
    </w:p>
    <w:p w14:paraId="1CEA0678" w14:textId="77777777" w:rsidR="00DB049B" w:rsidRDefault="00671FE7"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06DEDE" w14:textId="77777777" w:rsidR="0063570E" w:rsidRDefault="0063570E" w:rsidP="00383490"/>
    <w:p w14:paraId="77A0CA1B" w14:textId="77777777" w:rsidR="00A855E6" w:rsidRDefault="00383490" w:rsidP="00263593">
      <w:r w:rsidRPr="00875584">
        <w:rPr>
          <w:rFonts w:ascii="Arial" w:hAnsi="Arial"/>
          <w:b/>
          <w:sz w:val="24"/>
          <w:szCs w:val="24"/>
        </w:rPr>
        <w:t>Attributes</w:t>
      </w:r>
    </w:p>
    <w:p w14:paraId="6E765761" w14:textId="77777777" w:rsidR="00B603FB" w:rsidRDefault="00B603FB" w:rsidP="008B78EB"/>
    <w:p w14:paraId="4D0321E4"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0C381933" w14:textId="77777777" w:rsidR="008B78EB" w:rsidRPr="006A54F6" w:rsidRDefault="005C6CB8" w:rsidP="008B78EB">
      <w:pPr>
        <w:rPr>
          <w:b/>
        </w:rPr>
      </w:pPr>
      <w:r>
        <w:t xml:space="preserve"> </w:t>
      </w:r>
    </w:p>
    <w:p w14:paraId="5F2B662F" w14:textId="77777777" w:rsidR="003B37BC" w:rsidRDefault="00671FE7">
      <w:r>
        <w:t xml:space="preserve">The language of the particular description. </w:t>
      </w:r>
    </w:p>
    <w:p w14:paraId="1EFBFCCE" w14:textId="77777777" w:rsidR="00B603FB" w:rsidRDefault="00B603FB" w:rsidP="008B78EB"/>
    <w:p w14:paraId="441E3B9C" w14:textId="77777777" w:rsidR="00A755AA" w:rsidRDefault="008B78EB" w:rsidP="008B78EB">
      <w:pPr>
        <w:rPr>
          <w:b/>
        </w:rPr>
      </w:pPr>
      <w:r w:rsidRPr="006A54F6">
        <w:rPr>
          <w:b/>
        </w:rPr>
        <w:t>•   public purpose : String  [1]</w:t>
      </w:r>
    </w:p>
    <w:p w14:paraId="56E1A22B" w14:textId="77777777" w:rsidR="008B78EB" w:rsidRPr="006A54F6" w:rsidRDefault="005C6CB8" w:rsidP="008B78EB">
      <w:pPr>
        <w:rPr>
          <w:b/>
        </w:rPr>
      </w:pPr>
      <w:r>
        <w:t xml:space="preserve"> </w:t>
      </w:r>
    </w:p>
    <w:p w14:paraId="291724F0" w14:textId="77777777" w:rsidR="003B37BC" w:rsidRDefault="00671FE7">
      <w:r>
        <w:t xml:space="preserve">The purpose of the particular archetype </w:t>
      </w:r>
    </w:p>
    <w:p w14:paraId="77F0D271" w14:textId="77777777" w:rsidR="00B603FB" w:rsidRDefault="00B603FB" w:rsidP="008B78EB"/>
    <w:p w14:paraId="6CC62F49" w14:textId="77777777" w:rsidR="00A755AA" w:rsidRDefault="008B78EB" w:rsidP="008B78EB">
      <w:pPr>
        <w:rPr>
          <w:b/>
        </w:rPr>
      </w:pPr>
      <w:r w:rsidRPr="006A54F6">
        <w:rPr>
          <w:b/>
        </w:rPr>
        <w:t>•   public keywords : String  [0..*]</w:t>
      </w:r>
    </w:p>
    <w:p w14:paraId="0A10F5A4" w14:textId="77777777" w:rsidR="008B78EB" w:rsidRPr="006A54F6" w:rsidRDefault="005C6CB8" w:rsidP="008B78EB">
      <w:pPr>
        <w:rPr>
          <w:b/>
        </w:rPr>
      </w:pPr>
      <w:r>
        <w:t xml:space="preserve"> </w:t>
      </w:r>
    </w:p>
    <w:p w14:paraId="47AC3A44" w14:textId="77777777" w:rsidR="003B37BC" w:rsidRDefault="00671FE7">
      <w:r>
        <w:t xml:space="preserve">A collection of keywords about the resource. </w:t>
      </w:r>
    </w:p>
    <w:p w14:paraId="35442A8E" w14:textId="77777777" w:rsidR="00B603FB" w:rsidRDefault="00B603FB" w:rsidP="008B78EB"/>
    <w:p w14:paraId="132159FD" w14:textId="77777777" w:rsidR="00A755AA" w:rsidRDefault="008B78EB" w:rsidP="008B78EB">
      <w:pPr>
        <w:rPr>
          <w:b/>
        </w:rPr>
      </w:pPr>
      <w:r w:rsidRPr="006A54F6">
        <w:rPr>
          <w:b/>
        </w:rPr>
        <w:t>•   public use : String  [0..1]</w:t>
      </w:r>
    </w:p>
    <w:p w14:paraId="0185EE92" w14:textId="77777777" w:rsidR="008B78EB" w:rsidRPr="006A54F6" w:rsidRDefault="005C6CB8" w:rsidP="008B78EB">
      <w:pPr>
        <w:rPr>
          <w:b/>
        </w:rPr>
      </w:pPr>
      <w:r>
        <w:t xml:space="preserve"> </w:t>
      </w:r>
    </w:p>
    <w:p w14:paraId="0A1DF83C" w14:textId="77777777" w:rsidR="003B37BC" w:rsidRDefault="00671FE7">
      <w:r>
        <w:t xml:space="preserve">A description of the intended use of the resource. </w:t>
      </w:r>
    </w:p>
    <w:p w14:paraId="3AC8DB2F" w14:textId="77777777" w:rsidR="00B603FB" w:rsidRDefault="00B603FB" w:rsidP="008B78EB"/>
    <w:p w14:paraId="468D60B2" w14:textId="77777777" w:rsidR="00A755AA" w:rsidRDefault="008B78EB" w:rsidP="008B78EB">
      <w:pPr>
        <w:rPr>
          <w:b/>
        </w:rPr>
      </w:pPr>
      <w:r w:rsidRPr="006A54F6">
        <w:rPr>
          <w:b/>
        </w:rPr>
        <w:t>•   public misuse : String  [0..1]</w:t>
      </w:r>
    </w:p>
    <w:p w14:paraId="38C35AE4" w14:textId="77777777" w:rsidR="008B78EB" w:rsidRPr="006A54F6" w:rsidRDefault="005C6CB8" w:rsidP="008B78EB">
      <w:pPr>
        <w:rPr>
          <w:b/>
        </w:rPr>
      </w:pPr>
      <w:r>
        <w:t xml:space="preserve"> </w:t>
      </w:r>
    </w:p>
    <w:p w14:paraId="3982A895" w14:textId="77777777" w:rsidR="003B37BC" w:rsidRDefault="00671FE7">
      <w:r>
        <w:t xml:space="preserve">A description of places where the resource should not be used. </w:t>
      </w:r>
    </w:p>
    <w:p w14:paraId="648A281B" w14:textId="77777777" w:rsidR="00B603FB" w:rsidRDefault="00B603FB" w:rsidP="008B78EB"/>
    <w:p w14:paraId="233174B1"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3B567ED2" w14:textId="77777777" w:rsidR="008B78EB" w:rsidRPr="006A54F6" w:rsidRDefault="005C6CB8" w:rsidP="008B78EB">
      <w:pPr>
        <w:rPr>
          <w:b/>
        </w:rPr>
      </w:pPr>
      <w:r>
        <w:t xml:space="preserve"> </w:t>
      </w:r>
    </w:p>
    <w:p w14:paraId="004C13F0" w14:textId="77777777" w:rsidR="003B37BC" w:rsidRDefault="00671FE7">
      <w:r>
        <w:t xml:space="preserve">The original URI of the resource. </w:t>
      </w:r>
    </w:p>
    <w:p w14:paraId="01A582E8" w14:textId="77777777" w:rsidR="00B603FB" w:rsidRDefault="00B603FB" w:rsidP="008B78EB"/>
    <w:p w14:paraId="459BB1E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104FF44" w14:textId="77777777" w:rsidR="008B78EB" w:rsidRPr="006A54F6" w:rsidRDefault="005C6CB8" w:rsidP="008B78EB">
      <w:pPr>
        <w:rPr>
          <w:b/>
        </w:rPr>
      </w:pPr>
      <w:r>
        <w:t xml:space="preserve"> </w:t>
      </w:r>
    </w:p>
    <w:p w14:paraId="37C194AB" w14:textId="77777777" w:rsidR="003B37BC" w:rsidRDefault="00671FE7">
      <w:r>
        <w:t xml:space="preserve">Other miscellaneous details </w:t>
      </w:r>
      <w:r>
        <w:t xml:space="preserve">about the resource as tag/value pairs. </w:t>
      </w:r>
    </w:p>
    <w:p w14:paraId="18712A1C" w14:textId="77777777" w:rsidR="009922DE" w:rsidRDefault="009922DE" w:rsidP="009922DE">
      <w:r>
        <w:t xml:space="preserve">  </w:t>
      </w:r>
    </w:p>
    <w:p w14:paraId="486925C6" w14:textId="77777777" w:rsidR="0063570E" w:rsidRDefault="0063570E" w:rsidP="00383490"/>
    <w:p w14:paraId="04DB0037" w14:textId="77777777" w:rsidR="00A855E6" w:rsidRDefault="00383490" w:rsidP="00263593">
      <w:r w:rsidRPr="00875584">
        <w:rPr>
          <w:rFonts w:ascii="Arial" w:hAnsi="Arial"/>
          <w:b/>
          <w:sz w:val="24"/>
          <w:szCs w:val="24"/>
        </w:rPr>
        <w:t>Constraints</w:t>
      </w:r>
    </w:p>
    <w:p w14:paraId="60A3E4F1" w14:textId="77777777" w:rsidR="0087616E" w:rsidRPr="00BC6BEC" w:rsidRDefault="0087616E" w:rsidP="00263593">
      <w:pPr>
        <w:rPr>
          <w:rFonts w:ascii="Arial" w:hAnsi="Arial"/>
          <w:b/>
          <w:sz w:val="24"/>
          <w:szCs w:val="24"/>
        </w:rPr>
      </w:pPr>
    </w:p>
    <w:p w14:paraId="0A92DCC7"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3F2C6EFF" w14:textId="77777777" w:rsidR="00F126D8" w:rsidRDefault="00CF06F6" w:rsidP="006977BE">
      <w:r w:rsidRPr="00467F03">
        <w:t>[OCL]</w:t>
      </w:r>
    </w:p>
    <w:p w14:paraId="26AB0906" w14:textId="77777777" w:rsidR="008B78EB" w:rsidRDefault="004B279F" w:rsidP="00ED4063">
      <w:r w:rsidRPr="0047488C">
        <w:rPr>
          <w:rFonts w:ascii="Courier" w:hAnsi="Courier"/>
        </w:rPr>
        <w:t>self.language.classifier.stereotypedBy('Language')</w:t>
      </w:r>
    </w:p>
    <w:p w14:paraId="0A860399" w14:textId="77777777" w:rsidR="00DB049B" w:rsidRDefault="00022C8A" w:rsidP="006977BE">
      <w:r w:rsidRPr="00022C8A">
        <w:t xml:space="preserve"> </w:t>
      </w:r>
    </w:p>
    <w:p w14:paraId="5244C4F2" w14:textId="77777777" w:rsidR="002C0F83" w:rsidRPr="005F31BE" w:rsidRDefault="00F851FF" w:rsidP="005F31BE">
      <w:pPr>
        <w:pStyle w:val="Heading4"/>
      </w:pPr>
      <w:bookmarkStart w:id="76" w:name="_b5ca6c13619e9a3d461d676d4a7daa58"/>
      <w:bookmarkStart w:id="77" w:name="_Toc277163358"/>
      <w:r w:rsidRPr="005F31BE">
        <w:t>&lt;Class&gt; ResourceTranslation</w:t>
      </w:r>
      <w:bookmarkEnd w:id="76"/>
      <w:bookmarkEnd w:id="77"/>
    </w:p>
    <w:p w14:paraId="334452E1" w14:textId="77777777" w:rsidR="0063570E" w:rsidRDefault="0063570E" w:rsidP="00383490"/>
    <w:p w14:paraId="5F2C48D8" w14:textId="77777777" w:rsidR="00A855E6" w:rsidRDefault="00383490" w:rsidP="00263593">
      <w:r w:rsidRPr="00875584">
        <w:rPr>
          <w:rFonts w:ascii="Arial" w:hAnsi="Arial"/>
          <w:b/>
          <w:sz w:val="24"/>
          <w:szCs w:val="24"/>
        </w:rPr>
        <w:t>Description</w:t>
      </w:r>
    </w:p>
    <w:p w14:paraId="40F36EC5" w14:textId="77777777" w:rsidR="00DB049B" w:rsidRDefault="005C6CB8" w:rsidP="006977BE">
      <w:r>
        <w:t xml:space="preserve"> </w:t>
      </w:r>
    </w:p>
    <w:p w14:paraId="55ED4F69" w14:textId="77777777" w:rsidR="003B37BC" w:rsidRDefault="00671FE7">
      <w:r>
        <w:t xml:space="preserve"> A collection of translations for a resource.</w:t>
      </w:r>
    </w:p>
    <w:p w14:paraId="0C0C52CD" w14:textId="77777777" w:rsidR="00DB049B" w:rsidRDefault="00C51B43" w:rsidP="006977BE">
      <w:r>
        <w:t xml:space="preserve"> </w:t>
      </w:r>
      <w:r w:rsidR="009F2598">
        <w:t xml:space="preserve">  </w:t>
      </w:r>
    </w:p>
    <w:p w14:paraId="4FD14C47" w14:textId="77777777" w:rsidR="0063570E" w:rsidRDefault="0063570E" w:rsidP="00383490"/>
    <w:p w14:paraId="2B681669" w14:textId="77777777" w:rsidR="00A855E6" w:rsidRDefault="00383490" w:rsidP="00263593">
      <w:r w:rsidRPr="00875584">
        <w:rPr>
          <w:rFonts w:ascii="Arial" w:hAnsi="Arial"/>
          <w:b/>
          <w:sz w:val="24"/>
          <w:szCs w:val="24"/>
        </w:rPr>
        <w:t>Diagrams</w:t>
      </w:r>
    </w:p>
    <w:p w14:paraId="53309315" w14:textId="77777777" w:rsidR="00DB049B" w:rsidRDefault="00671FE7" w:rsidP="006977BE">
      <w:hyperlink w:anchor="_75f885fd66dc2690c9965931a1d13720" w:history="1">
        <w:r w:rsidR="003E7695">
          <w:rPr>
            <w:rStyle w:val="Hyperlink"/>
          </w:rPr>
          <w:t>Metadata Object Model</w:t>
        </w:r>
      </w:hyperlink>
      <w:r w:rsidR="00F37E3B">
        <w:t xml:space="preserve"> </w:t>
      </w:r>
      <w:r w:rsidR="006977BE">
        <w:t xml:space="preserve">   </w:t>
      </w:r>
    </w:p>
    <w:p w14:paraId="09877DC6" w14:textId="77777777" w:rsidR="0063570E" w:rsidRDefault="0063570E" w:rsidP="00383490"/>
    <w:p w14:paraId="2DF0D30C" w14:textId="77777777" w:rsidR="00A855E6" w:rsidRDefault="00383490" w:rsidP="00263593">
      <w:r w:rsidRPr="00875584">
        <w:rPr>
          <w:rFonts w:ascii="Arial" w:hAnsi="Arial"/>
          <w:b/>
          <w:sz w:val="24"/>
          <w:szCs w:val="24"/>
        </w:rPr>
        <w:t>Attributes</w:t>
      </w:r>
    </w:p>
    <w:p w14:paraId="0ADD3D18" w14:textId="77777777" w:rsidR="00B603FB" w:rsidRDefault="00B603FB" w:rsidP="008B78EB"/>
    <w:p w14:paraId="647D6B01"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3A7EE26D" w14:textId="77777777" w:rsidR="008B78EB" w:rsidRPr="006A54F6" w:rsidRDefault="005C6CB8" w:rsidP="008B78EB">
      <w:pPr>
        <w:rPr>
          <w:b/>
        </w:rPr>
      </w:pPr>
      <w:r>
        <w:t xml:space="preserve"> </w:t>
      </w:r>
    </w:p>
    <w:p w14:paraId="30C13A01" w14:textId="77777777" w:rsidR="003B37BC" w:rsidRDefault="00671FE7">
      <w:r>
        <w:t xml:space="preserve">The </w:t>
      </w:r>
      <w:r>
        <w:rPr>
          <w:b/>
          <w:bCs/>
        </w:rPr>
        <w:t>ArchetypeVersion</w:t>
      </w:r>
      <w:r>
        <w:t xml:space="preserve"> identifier of the version that was last translated.</w:t>
      </w:r>
    </w:p>
    <w:p w14:paraId="7FDAF9FF" w14:textId="77777777" w:rsidR="0063570E" w:rsidRDefault="0063570E" w:rsidP="00383490"/>
    <w:p w14:paraId="0EB5B057" w14:textId="77777777" w:rsidR="00A855E6" w:rsidRDefault="00383490" w:rsidP="00263593">
      <w:r w:rsidRPr="00875584">
        <w:rPr>
          <w:rFonts w:ascii="Arial" w:hAnsi="Arial"/>
          <w:b/>
          <w:sz w:val="24"/>
          <w:szCs w:val="24"/>
        </w:rPr>
        <w:t>Associations</w:t>
      </w:r>
    </w:p>
    <w:p w14:paraId="6B3AA117" w14:textId="77777777" w:rsidR="00A8550F" w:rsidRDefault="00860CF1" w:rsidP="006977BE">
      <w:r>
        <w:t xml:space="preserve">  </w:t>
      </w:r>
    </w:p>
    <w:p w14:paraId="4342E4FE"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7857C501" w14:textId="77777777" w:rsidR="008B78EB" w:rsidRPr="00B603FB" w:rsidRDefault="005C6CB8" w:rsidP="00ED4063">
      <w:pPr>
        <w:rPr>
          <w:b/>
        </w:rPr>
      </w:pPr>
      <w:r>
        <w:t xml:space="preserve"> </w:t>
      </w:r>
    </w:p>
    <w:p w14:paraId="5A2DA44F" w14:textId="77777777" w:rsidR="00DB049B" w:rsidRDefault="00022C8A" w:rsidP="006977BE">
      <w:r w:rsidRPr="00022C8A">
        <w:t xml:space="preserve"> </w:t>
      </w:r>
    </w:p>
    <w:p w14:paraId="240548BC" w14:textId="77777777" w:rsidR="002C0F83" w:rsidRPr="005F31BE" w:rsidRDefault="00F851FF" w:rsidP="005F31BE">
      <w:pPr>
        <w:pStyle w:val="Heading4"/>
      </w:pPr>
      <w:bookmarkStart w:id="78" w:name="_7ce4def81f76bf28ab4cf4bf2c4fd567"/>
      <w:bookmarkStart w:id="79" w:name="_Toc277163359"/>
      <w:r w:rsidRPr="005F31BE">
        <w:t>&lt;Class&gt; TagValue</w:t>
      </w:r>
      <w:bookmarkEnd w:id="78"/>
      <w:bookmarkEnd w:id="79"/>
    </w:p>
    <w:p w14:paraId="79C42C8F" w14:textId="77777777" w:rsidR="0063570E" w:rsidRDefault="0063570E" w:rsidP="00383490"/>
    <w:p w14:paraId="75EE6919" w14:textId="77777777" w:rsidR="00A855E6" w:rsidRDefault="00383490" w:rsidP="00263593">
      <w:r w:rsidRPr="00875584">
        <w:rPr>
          <w:rFonts w:ascii="Arial" w:hAnsi="Arial"/>
          <w:b/>
          <w:sz w:val="24"/>
          <w:szCs w:val="24"/>
        </w:rPr>
        <w:t>Description</w:t>
      </w:r>
    </w:p>
    <w:p w14:paraId="5642EDB9" w14:textId="77777777" w:rsidR="00DB049B" w:rsidRDefault="005C6CB8" w:rsidP="006977BE">
      <w:r>
        <w:t xml:space="preserve"> </w:t>
      </w:r>
    </w:p>
    <w:p w14:paraId="60A6C5F8" w14:textId="77777777" w:rsidR="003B37BC" w:rsidRDefault="00671FE7">
      <w:r>
        <w:t xml:space="preserve">A tag/value pair that provides additional information </w:t>
      </w:r>
      <w:r>
        <w:t xml:space="preserve">whose semantics is outside the scope of the specification. </w:t>
      </w:r>
    </w:p>
    <w:p w14:paraId="7905AD48" w14:textId="77777777" w:rsidR="00DB049B" w:rsidRDefault="00C51B43" w:rsidP="006977BE">
      <w:r>
        <w:t xml:space="preserve"> </w:t>
      </w:r>
      <w:r w:rsidR="009F2598">
        <w:t xml:space="preserve">  </w:t>
      </w:r>
    </w:p>
    <w:p w14:paraId="69D59C77" w14:textId="77777777" w:rsidR="0063570E" w:rsidRDefault="0063570E" w:rsidP="00383490"/>
    <w:p w14:paraId="42E05E11" w14:textId="77777777" w:rsidR="00A855E6" w:rsidRDefault="00383490" w:rsidP="00263593">
      <w:r w:rsidRPr="00875584">
        <w:rPr>
          <w:rFonts w:ascii="Arial" w:hAnsi="Arial"/>
          <w:b/>
          <w:sz w:val="24"/>
          <w:szCs w:val="24"/>
        </w:rPr>
        <w:t>Diagrams</w:t>
      </w:r>
    </w:p>
    <w:p w14:paraId="34858E0A" w14:textId="77777777" w:rsidR="00DB049B" w:rsidRDefault="00671FE7"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02A6E3A3" w14:textId="77777777" w:rsidR="0063570E" w:rsidRDefault="0063570E" w:rsidP="00383490"/>
    <w:p w14:paraId="57779B10" w14:textId="77777777" w:rsidR="00A855E6" w:rsidRDefault="00383490" w:rsidP="00263593">
      <w:r w:rsidRPr="00875584">
        <w:rPr>
          <w:rFonts w:ascii="Arial" w:hAnsi="Arial"/>
          <w:b/>
          <w:sz w:val="24"/>
          <w:szCs w:val="24"/>
        </w:rPr>
        <w:t>Attributes</w:t>
      </w:r>
    </w:p>
    <w:p w14:paraId="22848D28" w14:textId="77777777" w:rsidR="00B603FB" w:rsidRDefault="00B603FB" w:rsidP="008B78EB"/>
    <w:p w14:paraId="522807EE" w14:textId="77777777" w:rsidR="00A755AA" w:rsidRDefault="008B78EB" w:rsidP="008B78EB">
      <w:pPr>
        <w:rPr>
          <w:b/>
        </w:rPr>
      </w:pPr>
      <w:r w:rsidRPr="006A54F6">
        <w:rPr>
          <w:b/>
        </w:rPr>
        <w:t>•   public tag : String  [1]</w:t>
      </w:r>
    </w:p>
    <w:p w14:paraId="64C50B7A" w14:textId="77777777" w:rsidR="008B78EB" w:rsidRPr="006A54F6" w:rsidRDefault="005C6CB8" w:rsidP="008B78EB">
      <w:pPr>
        <w:rPr>
          <w:b/>
        </w:rPr>
      </w:pPr>
      <w:r>
        <w:t xml:space="preserve"> </w:t>
      </w:r>
    </w:p>
    <w:p w14:paraId="7656353D" w14:textId="77777777" w:rsidR="003B37BC" w:rsidRDefault="00671FE7">
      <w:r>
        <w:t xml:space="preserve">The tag identifier </w:t>
      </w:r>
    </w:p>
    <w:p w14:paraId="644550E8" w14:textId="77777777" w:rsidR="00B603FB" w:rsidRDefault="00B603FB" w:rsidP="008B78EB"/>
    <w:p w14:paraId="523DB5E9" w14:textId="77777777" w:rsidR="00A755AA" w:rsidRDefault="008B78EB" w:rsidP="008B78EB">
      <w:pPr>
        <w:rPr>
          <w:b/>
        </w:rPr>
      </w:pPr>
      <w:r w:rsidRPr="006A54F6">
        <w:rPr>
          <w:b/>
        </w:rPr>
        <w:t>•   public value : String  [0..1]</w:t>
      </w:r>
    </w:p>
    <w:p w14:paraId="24789F7C" w14:textId="77777777" w:rsidR="008B78EB" w:rsidRPr="006A54F6" w:rsidRDefault="005C6CB8" w:rsidP="008B78EB">
      <w:pPr>
        <w:rPr>
          <w:b/>
        </w:rPr>
      </w:pPr>
      <w:r>
        <w:t xml:space="preserve"> </w:t>
      </w:r>
    </w:p>
    <w:p w14:paraId="428B2AD8" w14:textId="77777777" w:rsidR="003B37BC" w:rsidRDefault="00671FE7">
      <w:r>
        <w:t xml:space="preserve">The associated value. </w:t>
      </w:r>
    </w:p>
    <w:p w14:paraId="6FF76F4A" w14:textId="77777777" w:rsidR="00DB049B" w:rsidRDefault="00022C8A" w:rsidP="006977BE">
      <w:r w:rsidRPr="00022C8A">
        <w:t xml:space="preserve"> </w:t>
      </w:r>
    </w:p>
    <w:p w14:paraId="02756D63" w14:textId="77777777" w:rsidR="002C0F83" w:rsidRPr="005F31BE" w:rsidRDefault="00F851FF" w:rsidP="005F31BE">
      <w:pPr>
        <w:pStyle w:val="Heading4"/>
      </w:pPr>
      <w:bookmarkStart w:id="80" w:name="_dec552b5ef914f87d2d3ea873667fac2"/>
      <w:bookmarkStart w:id="81" w:name="_Toc277163360"/>
      <w:r w:rsidRPr="005F31BE">
        <w:t>&lt;Class&gt; TranslationDetails</w:t>
      </w:r>
      <w:bookmarkEnd w:id="80"/>
      <w:bookmarkEnd w:id="81"/>
    </w:p>
    <w:p w14:paraId="6DF21A0C" w14:textId="77777777" w:rsidR="00DB049B" w:rsidRDefault="00C51B43" w:rsidP="006977BE">
      <w:r>
        <w:t xml:space="preserve"> </w:t>
      </w:r>
      <w:r w:rsidR="009F2598">
        <w:t xml:space="preserve">  </w:t>
      </w:r>
    </w:p>
    <w:p w14:paraId="7BDE2935" w14:textId="77777777" w:rsidR="0063570E" w:rsidRDefault="0063570E" w:rsidP="00383490"/>
    <w:p w14:paraId="14DFC7EC" w14:textId="77777777" w:rsidR="00A855E6" w:rsidRDefault="00383490" w:rsidP="00263593">
      <w:r w:rsidRPr="00875584">
        <w:rPr>
          <w:rFonts w:ascii="Arial" w:hAnsi="Arial"/>
          <w:b/>
          <w:sz w:val="24"/>
          <w:szCs w:val="24"/>
        </w:rPr>
        <w:t>Diagrams</w:t>
      </w:r>
    </w:p>
    <w:p w14:paraId="68057156" w14:textId="77777777" w:rsidR="00DB049B" w:rsidRDefault="00671FE7"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D9F0D2" w14:textId="77777777" w:rsidR="0063570E" w:rsidRDefault="0063570E" w:rsidP="00383490"/>
    <w:p w14:paraId="4AF87670" w14:textId="77777777" w:rsidR="00A855E6" w:rsidRDefault="00383490" w:rsidP="00263593">
      <w:r w:rsidRPr="00875584">
        <w:rPr>
          <w:rFonts w:ascii="Arial" w:hAnsi="Arial"/>
          <w:b/>
          <w:sz w:val="24"/>
          <w:szCs w:val="24"/>
        </w:rPr>
        <w:t>Attributes</w:t>
      </w:r>
    </w:p>
    <w:p w14:paraId="38E491D6" w14:textId="77777777" w:rsidR="00B603FB" w:rsidRDefault="00B603FB" w:rsidP="008B78EB"/>
    <w:p w14:paraId="33BB8ED7"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3D63AE9D" w14:textId="77777777" w:rsidR="008B78EB" w:rsidRPr="006A54F6" w:rsidRDefault="005C6CB8" w:rsidP="008B78EB">
      <w:pPr>
        <w:rPr>
          <w:b/>
        </w:rPr>
      </w:pPr>
      <w:r>
        <w:t xml:space="preserve"> </w:t>
      </w:r>
    </w:p>
    <w:p w14:paraId="342E9514" w14:textId="77777777" w:rsidR="003B37BC" w:rsidRDefault="00671FE7">
      <w:r>
        <w:t xml:space="preserve">The resource reference of the translation language </w:t>
      </w:r>
    </w:p>
    <w:p w14:paraId="7A19E426" w14:textId="77777777" w:rsidR="00B603FB" w:rsidRDefault="00B603FB" w:rsidP="008B78EB"/>
    <w:p w14:paraId="4E52755F"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4C6DA92F" w14:textId="77777777" w:rsidR="008B78EB" w:rsidRPr="006A54F6" w:rsidRDefault="005C6CB8" w:rsidP="008B78EB">
      <w:pPr>
        <w:rPr>
          <w:b/>
        </w:rPr>
      </w:pPr>
      <w:r>
        <w:t xml:space="preserve"> </w:t>
      </w:r>
    </w:p>
    <w:p w14:paraId="26004A97" w14:textId="77777777" w:rsidR="003B37BC" w:rsidRDefault="00671FE7">
      <w:r>
        <w:t>Information about the translator, which may include name, affiliation, contact informat</w:t>
      </w:r>
      <w:r>
        <w:t xml:space="preserve">ion and other details. </w:t>
      </w:r>
    </w:p>
    <w:p w14:paraId="743A4683" w14:textId="77777777" w:rsidR="00B603FB" w:rsidRDefault="00B603FB" w:rsidP="008B78EB"/>
    <w:p w14:paraId="7AB0109D" w14:textId="77777777" w:rsidR="00A755AA" w:rsidRDefault="008B78EB" w:rsidP="008B78EB">
      <w:pPr>
        <w:rPr>
          <w:b/>
        </w:rPr>
      </w:pPr>
      <w:r w:rsidRPr="006A54F6">
        <w:rPr>
          <w:b/>
        </w:rPr>
        <w:t>•   public accreditation : String  [0..1]</w:t>
      </w:r>
    </w:p>
    <w:p w14:paraId="4F7A4F25" w14:textId="77777777" w:rsidR="008B78EB" w:rsidRPr="006A54F6" w:rsidRDefault="005C6CB8" w:rsidP="008B78EB">
      <w:pPr>
        <w:rPr>
          <w:b/>
        </w:rPr>
      </w:pPr>
      <w:r>
        <w:t xml:space="preserve"> </w:t>
      </w:r>
    </w:p>
    <w:p w14:paraId="223B1EE0" w14:textId="77777777" w:rsidR="003B37BC" w:rsidRDefault="00671FE7">
      <w:r>
        <w:t xml:space="preserve"> Information about the translation accreditation agency, etc. for the author</w:t>
      </w:r>
    </w:p>
    <w:p w14:paraId="511C4872" w14:textId="77777777" w:rsidR="00B603FB" w:rsidRDefault="00B603FB" w:rsidP="008B78EB"/>
    <w:p w14:paraId="45142BC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1E086DA" w14:textId="77777777" w:rsidR="008B78EB" w:rsidRPr="006A54F6" w:rsidRDefault="005C6CB8" w:rsidP="008B78EB">
      <w:pPr>
        <w:rPr>
          <w:b/>
        </w:rPr>
      </w:pPr>
      <w:r>
        <w:t xml:space="preserve"> </w:t>
      </w:r>
    </w:p>
    <w:p w14:paraId="0DA221F4" w14:textId="77777777" w:rsidR="003B37BC" w:rsidRDefault="00671FE7">
      <w:r>
        <w:t xml:space="preserve">Other details about the particular translation. </w:t>
      </w:r>
    </w:p>
    <w:p w14:paraId="1FFD4F6E" w14:textId="77777777" w:rsidR="0063570E" w:rsidRDefault="0063570E" w:rsidP="00383490"/>
    <w:p w14:paraId="53DCF4DE" w14:textId="77777777" w:rsidR="00A855E6" w:rsidRDefault="00383490" w:rsidP="00263593">
      <w:r w:rsidRPr="00875584">
        <w:rPr>
          <w:rFonts w:ascii="Arial" w:hAnsi="Arial"/>
          <w:b/>
          <w:sz w:val="24"/>
          <w:szCs w:val="24"/>
        </w:rPr>
        <w:t>Associations</w:t>
      </w:r>
    </w:p>
    <w:p w14:paraId="5EAAD48B" w14:textId="77777777" w:rsidR="00A8550F" w:rsidRDefault="00860CF1" w:rsidP="006977BE">
      <w:r>
        <w:t xml:space="preserve">     </w:t>
      </w:r>
    </w:p>
    <w:p w14:paraId="5AA8C7EA"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180A39AC" w14:textId="77777777" w:rsidR="008B78EB" w:rsidRPr="00B603FB" w:rsidRDefault="005C6CB8" w:rsidP="00ED4063">
      <w:pPr>
        <w:rPr>
          <w:b/>
        </w:rPr>
      </w:pPr>
      <w:r>
        <w:t xml:space="preserve"> </w:t>
      </w:r>
    </w:p>
    <w:p w14:paraId="5B5330E8" w14:textId="77777777" w:rsidR="009922DE" w:rsidRDefault="009922DE" w:rsidP="009922DE">
      <w:r>
        <w:t xml:space="preserve">  </w:t>
      </w:r>
    </w:p>
    <w:p w14:paraId="218821AE" w14:textId="77777777" w:rsidR="0063570E" w:rsidRDefault="0063570E" w:rsidP="00383490"/>
    <w:p w14:paraId="7E80CB2D" w14:textId="77777777" w:rsidR="00A855E6" w:rsidRDefault="00383490" w:rsidP="00263593">
      <w:r w:rsidRPr="00875584">
        <w:rPr>
          <w:rFonts w:ascii="Arial" w:hAnsi="Arial"/>
          <w:b/>
          <w:sz w:val="24"/>
          <w:szCs w:val="24"/>
        </w:rPr>
        <w:t>Constraints</w:t>
      </w:r>
    </w:p>
    <w:p w14:paraId="2DFF7BAE" w14:textId="77777777" w:rsidR="0087616E" w:rsidRPr="00BC6BEC" w:rsidRDefault="0087616E" w:rsidP="00263593">
      <w:pPr>
        <w:rPr>
          <w:rFonts w:ascii="Arial" w:hAnsi="Arial"/>
          <w:b/>
          <w:sz w:val="24"/>
          <w:szCs w:val="24"/>
        </w:rPr>
      </w:pPr>
    </w:p>
    <w:p w14:paraId="3D387F47"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3B77A20E" w14:textId="77777777" w:rsidR="00F126D8" w:rsidRDefault="00CF06F6" w:rsidP="006977BE">
      <w:r w:rsidRPr="00467F03">
        <w:t>[OCL]</w:t>
      </w:r>
    </w:p>
    <w:p w14:paraId="7790D610" w14:textId="77777777" w:rsidR="008B78EB" w:rsidRDefault="004B279F" w:rsidP="00ED4063">
      <w:r w:rsidRPr="0047488C">
        <w:rPr>
          <w:rFonts w:ascii="Courier" w:hAnsi="Courier"/>
        </w:rPr>
        <w:t>self.language.classifier.stereotypedBy('Language')</w:t>
      </w:r>
    </w:p>
    <w:p w14:paraId="0A7121FF" w14:textId="77777777" w:rsidR="0063570E" w:rsidRDefault="0063570E" w:rsidP="00383490"/>
    <w:p w14:paraId="3131E29E" w14:textId="77777777" w:rsidR="00A855E6" w:rsidRDefault="00383490" w:rsidP="00263593">
      <w:r w:rsidRPr="00875584">
        <w:rPr>
          <w:rFonts w:ascii="Arial" w:hAnsi="Arial"/>
          <w:b/>
          <w:sz w:val="24"/>
          <w:szCs w:val="24"/>
        </w:rPr>
        <w:t>Known other classes</w:t>
      </w:r>
    </w:p>
    <w:p w14:paraId="61CF9CF7" w14:textId="77777777" w:rsidR="003E4BE1" w:rsidRDefault="00671FE7" w:rsidP="00AB09F3">
      <w:hyperlink w:anchor="_47dea9d0676ad6870be946fa52e870ad" w:history="1">
        <w:r w:rsidR="00DE35E0">
          <w:rPr>
            <w:rStyle w:val="Hyperlink"/>
          </w:rPr>
          <w:t>AuthoredResource</w:t>
        </w:r>
      </w:hyperlink>
    </w:p>
    <w:p w14:paraId="74C59A33" w14:textId="77777777" w:rsidR="00A871D2" w:rsidRDefault="00022C8A" w:rsidP="00A871D2">
      <w:r w:rsidRPr="00022C8A">
        <w:t xml:space="preserve"> </w:t>
      </w:r>
    </w:p>
    <w:p w14:paraId="5BB99B00" w14:textId="77777777" w:rsidR="002C0F83" w:rsidRPr="005F31BE" w:rsidRDefault="00F851FF" w:rsidP="005F31BE">
      <w:pPr>
        <w:pStyle w:val="Heading4"/>
      </w:pPr>
      <w:bookmarkStart w:id="82" w:name="_38271094f762e64fa7b50e4ddfd130be"/>
      <w:bookmarkStart w:id="83" w:name="_Toc277163361"/>
      <w:r w:rsidRPr="005F31BE">
        <w:t>&lt;Enumeration&gt; LifecycleState</w:t>
      </w:r>
      <w:bookmarkEnd w:id="82"/>
      <w:bookmarkEnd w:id="83"/>
    </w:p>
    <w:p w14:paraId="7A7C2E3B" w14:textId="77777777" w:rsidR="0063570E" w:rsidRDefault="0063570E" w:rsidP="00383490"/>
    <w:p w14:paraId="09068878" w14:textId="77777777" w:rsidR="00A855E6" w:rsidRDefault="00383490" w:rsidP="00263593">
      <w:r w:rsidRPr="00875584">
        <w:rPr>
          <w:rFonts w:ascii="Arial" w:hAnsi="Arial"/>
          <w:b/>
          <w:sz w:val="24"/>
          <w:szCs w:val="24"/>
        </w:rPr>
        <w:t>Description</w:t>
      </w:r>
    </w:p>
    <w:p w14:paraId="5AAE20F5" w14:textId="77777777" w:rsidR="00A871D2" w:rsidRDefault="005C6CB8" w:rsidP="00A871D2">
      <w:r>
        <w:t xml:space="preserve"> </w:t>
      </w:r>
    </w:p>
    <w:p w14:paraId="65334E23" w14:textId="77777777" w:rsidR="003B37BC" w:rsidRDefault="00671FE7">
      <w:r>
        <w:t xml:space="preserve"> The valid lifecycle states of an ADL resource, as defined in the openEHR Knowledge Artifact Identificaiton specification.</w:t>
      </w:r>
    </w:p>
    <w:p w14:paraId="7C498D92" w14:textId="77777777" w:rsidR="00A871D2" w:rsidRDefault="009D0914" w:rsidP="00A871D2">
      <w:r>
        <w:t xml:space="preserve"> </w:t>
      </w:r>
    </w:p>
    <w:p w14:paraId="2CC919B8" w14:textId="77777777" w:rsidR="006977BE" w:rsidRPr="003B6BD4" w:rsidRDefault="00A871D2" w:rsidP="00E63D6D">
      <w:r>
        <w:t xml:space="preserve">    </w:t>
      </w:r>
    </w:p>
    <w:p w14:paraId="39EC6F1A" w14:textId="77777777" w:rsidR="0063570E" w:rsidRDefault="0063570E" w:rsidP="00383490"/>
    <w:p w14:paraId="3E6F0852" w14:textId="77777777" w:rsidR="00A855E6" w:rsidRDefault="00383490" w:rsidP="00263593">
      <w:r w:rsidRPr="00875584">
        <w:rPr>
          <w:rFonts w:ascii="Arial" w:hAnsi="Arial"/>
          <w:b/>
          <w:sz w:val="24"/>
          <w:szCs w:val="24"/>
        </w:rPr>
        <w:t>Diagrams</w:t>
      </w:r>
    </w:p>
    <w:p w14:paraId="449EFD64" w14:textId="77777777" w:rsidR="006977BE" w:rsidRPr="003B6BD4" w:rsidRDefault="00671FE7" w:rsidP="00E63D6D">
      <w:hyperlink w:anchor="_75f885fd66dc2690c9965931a1d13720" w:history="1">
        <w:r w:rsidR="006535DB">
          <w:rPr>
            <w:rStyle w:val="Hyperlink"/>
          </w:rPr>
          <w:t>Metadata Object Model</w:t>
        </w:r>
      </w:hyperlink>
      <w:r w:rsidR="0010476B">
        <w:t xml:space="preserve"> </w:t>
      </w:r>
    </w:p>
    <w:p w14:paraId="226BC9BC" w14:textId="77777777" w:rsidR="0063570E" w:rsidRDefault="0063570E" w:rsidP="00383490"/>
    <w:p w14:paraId="1C26F40F" w14:textId="77777777" w:rsidR="00A855E6" w:rsidRDefault="00383490" w:rsidP="00263593">
      <w:r w:rsidRPr="00875584">
        <w:rPr>
          <w:rFonts w:ascii="Arial" w:hAnsi="Arial"/>
          <w:b/>
          <w:sz w:val="24"/>
          <w:szCs w:val="24"/>
        </w:rPr>
        <w:t>Enumeration Literals</w:t>
      </w:r>
    </w:p>
    <w:p w14:paraId="1D6DB739" w14:textId="77777777" w:rsidR="006977BE" w:rsidRPr="003B6BD4" w:rsidRDefault="002F05AE" w:rsidP="00E63D6D">
      <w:r>
        <w:t xml:space="preserve"> </w:t>
      </w:r>
    </w:p>
    <w:p w14:paraId="151ABC08" w14:textId="77777777" w:rsidR="0087616E" w:rsidRPr="00BC6BEC" w:rsidRDefault="0087616E" w:rsidP="00263593">
      <w:pPr>
        <w:rPr>
          <w:rFonts w:ascii="Arial" w:hAnsi="Arial"/>
          <w:b/>
          <w:sz w:val="24"/>
          <w:szCs w:val="24"/>
        </w:rPr>
      </w:pPr>
    </w:p>
    <w:p w14:paraId="3DAC4CD5"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160C5DA0" w14:textId="77777777" w:rsidR="006977BE" w:rsidRPr="003B6BD4" w:rsidRDefault="002F05AE" w:rsidP="00E63D6D">
      <w:r>
        <w:t xml:space="preserve"> </w:t>
      </w:r>
    </w:p>
    <w:p w14:paraId="73707938" w14:textId="77777777" w:rsidR="0087616E" w:rsidRPr="00BC6BEC" w:rsidRDefault="0087616E" w:rsidP="00263593">
      <w:pPr>
        <w:rPr>
          <w:rFonts w:ascii="Arial" w:hAnsi="Arial"/>
          <w:b/>
          <w:sz w:val="24"/>
          <w:szCs w:val="24"/>
        </w:rPr>
      </w:pPr>
    </w:p>
    <w:p w14:paraId="3CE75F17"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1337D80A" w14:textId="77777777" w:rsidR="006977BE" w:rsidRPr="003B6BD4" w:rsidRDefault="002F05AE" w:rsidP="00E63D6D">
      <w:r>
        <w:t xml:space="preserve"> </w:t>
      </w:r>
    </w:p>
    <w:p w14:paraId="6067B393" w14:textId="77777777" w:rsidR="0087616E" w:rsidRPr="00BC6BEC" w:rsidRDefault="0087616E" w:rsidP="00263593">
      <w:pPr>
        <w:rPr>
          <w:rFonts w:ascii="Arial" w:hAnsi="Arial"/>
          <w:b/>
          <w:sz w:val="24"/>
          <w:szCs w:val="24"/>
        </w:rPr>
      </w:pPr>
    </w:p>
    <w:p w14:paraId="0560F43C"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73864F80" w14:textId="77777777" w:rsidR="006977BE" w:rsidRPr="003B6BD4" w:rsidRDefault="002F05AE" w:rsidP="00E63D6D">
      <w:r>
        <w:t xml:space="preserve"> </w:t>
      </w:r>
    </w:p>
    <w:p w14:paraId="02A4DA10" w14:textId="77777777" w:rsidR="0087616E" w:rsidRPr="00BC6BEC" w:rsidRDefault="0087616E" w:rsidP="00263593">
      <w:pPr>
        <w:rPr>
          <w:rFonts w:ascii="Arial" w:hAnsi="Arial"/>
          <w:b/>
          <w:sz w:val="24"/>
          <w:szCs w:val="24"/>
        </w:rPr>
      </w:pPr>
    </w:p>
    <w:p w14:paraId="094E5555"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1D2C563B" w14:textId="77777777" w:rsidR="006977BE" w:rsidRPr="003B6BD4" w:rsidRDefault="002F05AE" w:rsidP="00E63D6D">
      <w:r>
        <w:t xml:space="preserve"> </w:t>
      </w:r>
    </w:p>
    <w:p w14:paraId="48F4D051" w14:textId="77777777" w:rsidR="0087616E" w:rsidRPr="00BC6BEC" w:rsidRDefault="0087616E" w:rsidP="00263593">
      <w:pPr>
        <w:rPr>
          <w:rFonts w:ascii="Arial" w:hAnsi="Arial"/>
          <w:b/>
          <w:sz w:val="24"/>
          <w:szCs w:val="24"/>
        </w:rPr>
      </w:pPr>
    </w:p>
    <w:p w14:paraId="72E89B89"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60A3D2B3" w14:textId="77777777" w:rsidR="006977BE" w:rsidRPr="003B6BD4" w:rsidRDefault="002F05AE" w:rsidP="00E63D6D">
      <w:r>
        <w:t xml:space="preserve"> </w:t>
      </w:r>
    </w:p>
    <w:p w14:paraId="07D707A7" w14:textId="77777777" w:rsidR="0087616E" w:rsidRPr="00BC6BEC" w:rsidRDefault="0087616E" w:rsidP="00263593">
      <w:pPr>
        <w:rPr>
          <w:rFonts w:ascii="Arial" w:hAnsi="Arial"/>
          <w:b/>
          <w:sz w:val="24"/>
          <w:szCs w:val="24"/>
        </w:rPr>
      </w:pPr>
    </w:p>
    <w:p w14:paraId="5F4D575A"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351CEEB0" w14:textId="77777777" w:rsidR="006977BE" w:rsidRPr="003B6BD4" w:rsidRDefault="009D0914" w:rsidP="00E63D6D">
      <w:r>
        <w:t xml:space="preserve">  </w:t>
      </w:r>
    </w:p>
    <w:p w14:paraId="31FDAB5B" w14:textId="77777777" w:rsidR="00D91281" w:rsidRDefault="00CD42A9" w:rsidP="0039400D">
      <w:r w:rsidRPr="00CD42A9">
        <w:t xml:space="preserve"> </w:t>
      </w:r>
    </w:p>
    <w:p w14:paraId="6BA39E98" w14:textId="77777777" w:rsidR="00D91281" w:rsidRDefault="00E51B2D" w:rsidP="0039400D">
      <w:r>
        <w:t xml:space="preserve"> </w:t>
      </w:r>
    </w:p>
    <w:p w14:paraId="7F081391" w14:textId="77777777" w:rsidR="002C0F83" w:rsidRDefault="001F24CC" w:rsidP="00860763">
      <w:pPr>
        <w:pStyle w:val="Heading2"/>
      </w:pPr>
      <w:bookmarkStart w:id="84" w:name="_Toc277163362"/>
      <w:r w:rsidRPr="001F24CC">
        <w:t>&lt;Package&gt; Reference Model Meta Model</w:t>
      </w:r>
      <w:bookmarkEnd w:id="84"/>
      <w:r w:rsidR="003C6850">
        <w:t xml:space="preserve"> </w:t>
      </w:r>
    </w:p>
    <w:p w14:paraId="73E3A6AC" w14:textId="77777777" w:rsidR="00D91281" w:rsidRDefault="005C6CB8" w:rsidP="0039400D">
      <w:r>
        <w:t xml:space="preserve"> </w:t>
      </w:r>
    </w:p>
    <w:p w14:paraId="7F7DFE34" w14:textId="77777777" w:rsidR="003B37BC" w:rsidRDefault="00671FE7">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1F8E1C7C" w14:textId="77777777" w:rsidR="00D91281" w:rsidRDefault="00CD42A9" w:rsidP="0039400D">
      <w:r w:rsidRPr="00CD42A9">
        <w:t xml:space="preserve"> </w:t>
      </w:r>
    </w:p>
    <w:p w14:paraId="29E783CF" w14:textId="77777777" w:rsidR="005F31BE" w:rsidRDefault="001F24CC" w:rsidP="005F31BE">
      <w:pPr>
        <w:pStyle w:val="Heading3"/>
      </w:pPr>
      <w:bookmarkStart w:id="85" w:name="_Toc277163363"/>
      <w:r>
        <w:t>&lt;Package&gt; Primitive Data Types</w:t>
      </w:r>
      <w:bookmarkEnd w:id="85"/>
    </w:p>
    <w:p w14:paraId="31B86FF8" w14:textId="77777777" w:rsidR="00D91281" w:rsidRDefault="005C6CB8" w:rsidP="0039400D">
      <w:r>
        <w:t xml:space="preserve"> </w:t>
      </w:r>
    </w:p>
    <w:p w14:paraId="0BAC59C9" w14:textId="77777777" w:rsidR="003B37BC" w:rsidRDefault="00671FE7">
      <w:r>
        <w:t>In the AML/ADL context, the term "primitive data type" is used to indicate "leaf nodes" -- data e</w:t>
      </w:r>
      <w:r>
        <w:t>lements that are treated as being atomic and are only constrained in terms of their possible value ranges. AML data types, like UML data types, are "model Types whose instances are distinguished only by their value" but, unlike the UML definition of "Primi</w:t>
      </w:r>
      <w:r>
        <w:t>tive Type", AML primitive types can embody the notion of substructure.</w:t>
      </w:r>
    </w:p>
    <w:p w14:paraId="6DFD1B94" w14:textId="77777777" w:rsidR="003B37BC" w:rsidRDefault="00671FE7">
      <w:r>
        <w:t xml:space="preserve"> </w:t>
      </w:r>
    </w:p>
    <w:p w14:paraId="2217F960" w14:textId="77777777" w:rsidR="003B37BC" w:rsidRDefault="00671FE7">
      <w:r>
        <w:t>When a AML profile is applied to a UML Reference Model, it may be necessary to map one or more of the AML types to corresponding types in the target model.</w:t>
      </w:r>
    </w:p>
    <w:p w14:paraId="0CC68E0D" w14:textId="77777777" w:rsidR="003E4BE1" w:rsidRDefault="0001444D" w:rsidP="00595F8A">
      <w:r>
        <w:tab/>
      </w:r>
      <w:r>
        <w:tab/>
      </w:r>
      <w:r>
        <w:tab/>
      </w:r>
      <w:r>
        <w:tab/>
      </w:r>
      <w:r>
        <w:rPr>
          <w:noProof/>
        </w:rPr>
        <w:drawing>
          <wp:inline distT="0" distB="0" distL="0" distR="0" wp14:anchorId="36DDAFB2" wp14:editId="71AA0592">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384448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2EA64C9A" w14:textId="77777777" w:rsidR="003E4BE1" w:rsidRDefault="005C6CB8" w:rsidP="00AB09F3">
      <w:r>
        <w:t xml:space="preserve"> </w:t>
      </w:r>
    </w:p>
    <w:p w14:paraId="3CD58BA8" w14:textId="77777777" w:rsidR="003B37BC" w:rsidRDefault="00671FE7">
      <w:r>
        <w:t>This diag</w:t>
      </w:r>
      <w:r>
        <w:t>ram shows data types for intervals that can be used to construct AML primitive type constraints. The duration intervals are realized by substitution of their respective types through the parameterized Interval class.</w:t>
      </w:r>
    </w:p>
    <w:p w14:paraId="675B9275" w14:textId="77777777" w:rsidR="003E4BE1" w:rsidRDefault="00CB577B" w:rsidP="00AB09F3">
      <w:r>
        <w:t xml:space="preserve">      </w:t>
      </w:r>
    </w:p>
    <w:p w14:paraId="3F0E77F5" w14:textId="77777777" w:rsidR="00DB049B" w:rsidRDefault="00022C8A" w:rsidP="006977BE">
      <w:r w:rsidRPr="00022C8A">
        <w:t xml:space="preserve"> </w:t>
      </w:r>
    </w:p>
    <w:p w14:paraId="291CC999" w14:textId="77777777" w:rsidR="002C0F83" w:rsidRPr="005F31BE" w:rsidRDefault="00F851FF" w:rsidP="005F31BE">
      <w:pPr>
        <w:pStyle w:val="Heading4"/>
      </w:pPr>
      <w:bookmarkStart w:id="87" w:name="_69ee53d558bd7c80a52df2f5ae7c8ab0"/>
      <w:bookmarkStart w:id="88" w:name="_Toc277163364"/>
      <w:r w:rsidRPr="005F31BE">
        <w:t>&lt;Class&gt; DateInterval</w:t>
      </w:r>
      <w:bookmarkEnd w:id="87"/>
      <w:bookmarkEnd w:id="88"/>
    </w:p>
    <w:p w14:paraId="506EB305" w14:textId="77777777" w:rsidR="0063570E" w:rsidRDefault="0063570E" w:rsidP="00383490"/>
    <w:p w14:paraId="41D6A8BF" w14:textId="77777777" w:rsidR="00A855E6" w:rsidRDefault="00383490" w:rsidP="00263593">
      <w:r w:rsidRPr="00875584">
        <w:rPr>
          <w:rFonts w:ascii="Arial" w:hAnsi="Arial"/>
          <w:b/>
          <w:sz w:val="24"/>
          <w:szCs w:val="24"/>
        </w:rPr>
        <w:t>Description</w:t>
      </w:r>
    </w:p>
    <w:p w14:paraId="631490BC" w14:textId="77777777" w:rsidR="00DB049B" w:rsidRDefault="005C6CB8" w:rsidP="006977BE">
      <w:r>
        <w:t xml:space="preserve"> </w:t>
      </w:r>
    </w:p>
    <w:p w14:paraId="270164F9" w14:textId="77777777" w:rsidR="003B37BC" w:rsidRDefault="00671FE7">
      <w:r>
        <w:t>A interval over an AML DataPrimitive type.</w:t>
      </w:r>
    </w:p>
    <w:p w14:paraId="7B8B74C7" w14:textId="77777777" w:rsidR="00DB049B" w:rsidRDefault="00C51B43" w:rsidP="006977BE">
      <w:r>
        <w:t xml:space="preserve"> </w:t>
      </w:r>
      <w:r w:rsidR="009F2598">
        <w:t xml:space="preserve">  </w:t>
      </w:r>
    </w:p>
    <w:p w14:paraId="300BEBB5" w14:textId="77777777" w:rsidR="0063570E" w:rsidRDefault="0063570E" w:rsidP="00383490"/>
    <w:p w14:paraId="545E4A81" w14:textId="77777777" w:rsidR="00A855E6" w:rsidRDefault="00383490" w:rsidP="00263593">
      <w:r w:rsidRPr="00875584">
        <w:rPr>
          <w:rFonts w:ascii="Arial" w:hAnsi="Arial"/>
          <w:b/>
          <w:sz w:val="24"/>
          <w:szCs w:val="24"/>
        </w:rPr>
        <w:t>Diagrams</w:t>
      </w:r>
    </w:p>
    <w:p w14:paraId="405D2934" w14:textId="77777777" w:rsidR="00DB049B" w:rsidRDefault="00671FE7" w:rsidP="006977BE">
      <w:hyperlink w:anchor="_632ab8c7f599e54834cd79cfa711f90b" w:history="1">
        <w:r w:rsidR="003E7695">
          <w:rPr>
            <w:rStyle w:val="Hyperlink"/>
          </w:rPr>
          <w:t>Intervals</w:t>
        </w:r>
      </w:hyperlink>
    </w:p>
    <w:p w14:paraId="510290C6" w14:textId="77777777" w:rsidR="00DB049B" w:rsidRDefault="00022C8A" w:rsidP="006977BE">
      <w:r w:rsidRPr="00022C8A">
        <w:t xml:space="preserve"> </w:t>
      </w:r>
    </w:p>
    <w:p w14:paraId="6A78D072" w14:textId="77777777" w:rsidR="002C0F83" w:rsidRPr="005F31BE" w:rsidRDefault="00F851FF" w:rsidP="005F31BE">
      <w:pPr>
        <w:pStyle w:val="Heading4"/>
      </w:pPr>
      <w:bookmarkStart w:id="89" w:name="_3145967a9ac97f161c2d4ff9e296537e"/>
      <w:bookmarkStart w:id="90" w:name="_Toc277163365"/>
      <w:r w:rsidRPr="005F31BE">
        <w:t>&lt;Class&gt; DateTimeInterval</w:t>
      </w:r>
      <w:bookmarkEnd w:id="89"/>
      <w:bookmarkEnd w:id="90"/>
    </w:p>
    <w:p w14:paraId="37E1A16C" w14:textId="77777777" w:rsidR="0063570E" w:rsidRDefault="0063570E" w:rsidP="00383490"/>
    <w:p w14:paraId="65FA774F" w14:textId="77777777" w:rsidR="00A855E6" w:rsidRDefault="00383490" w:rsidP="00263593">
      <w:r w:rsidRPr="00875584">
        <w:rPr>
          <w:rFonts w:ascii="Arial" w:hAnsi="Arial"/>
          <w:b/>
          <w:sz w:val="24"/>
          <w:szCs w:val="24"/>
        </w:rPr>
        <w:t>Description</w:t>
      </w:r>
    </w:p>
    <w:p w14:paraId="54C0120D" w14:textId="77777777" w:rsidR="00DB049B" w:rsidRDefault="005C6CB8" w:rsidP="006977BE">
      <w:r>
        <w:t xml:space="preserve"> </w:t>
      </w:r>
    </w:p>
    <w:p w14:paraId="67815C54" w14:textId="77777777" w:rsidR="003B37BC" w:rsidRDefault="00671FE7">
      <w:r>
        <w:t>A interval over an AML DateTimePrimitive type.</w:t>
      </w:r>
    </w:p>
    <w:p w14:paraId="68BFFA06" w14:textId="77777777" w:rsidR="00DB049B" w:rsidRDefault="00C51B43" w:rsidP="006977BE">
      <w:r>
        <w:t xml:space="preserve"> </w:t>
      </w:r>
      <w:r w:rsidR="009F2598">
        <w:t xml:space="preserve">  </w:t>
      </w:r>
    </w:p>
    <w:p w14:paraId="27E7AD85" w14:textId="77777777" w:rsidR="0063570E" w:rsidRDefault="0063570E" w:rsidP="00383490"/>
    <w:p w14:paraId="7DF88C06" w14:textId="77777777" w:rsidR="00A855E6" w:rsidRDefault="00383490" w:rsidP="00263593">
      <w:r w:rsidRPr="00875584">
        <w:rPr>
          <w:rFonts w:ascii="Arial" w:hAnsi="Arial"/>
          <w:b/>
          <w:sz w:val="24"/>
          <w:szCs w:val="24"/>
        </w:rPr>
        <w:t>Diagrams</w:t>
      </w:r>
    </w:p>
    <w:p w14:paraId="4320B1AC" w14:textId="77777777" w:rsidR="00DB049B" w:rsidRDefault="00671FE7" w:rsidP="006977BE">
      <w:hyperlink w:anchor="_632ab8c7f599e54834cd79cfa711f90b" w:history="1">
        <w:r w:rsidR="003E7695">
          <w:rPr>
            <w:rStyle w:val="Hyperlink"/>
          </w:rPr>
          <w:t>Intervals</w:t>
        </w:r>
      </w:hyperlink>
    </w:p>
    <w:p w14:paraId="584CF81D" w14:textId="77777777" w:rsidR="00DB049B" w:rsidRDefault="00022C8A" w:rsidP="006977BE">
      <w:r w:rsidRPr="00022C8A">
        <w:t xml:space="preserve"> </w:t>
      </w:r>
    </w:p>
    <w:p w14:paraId="1BD74834" w14:textId="77777777" w:rsidR="002C0F83" w:rsidRPr="005F31BE" w:rsidRDefault="00F851FF" w:rsidP="005F31BE">
      <w:pPr>
        <w:pStyle w:val="Heading4"/>
      </w:pPr>
      <w:bookmarkStart w:id="91" w:name="_8370a7823f617661d9ddb083556dfa3f"/>
      <w:bookmarkStart w:id="92" w:name="_Toc277163366"/>
      <w:r w:rsidRPr="005F31BE">
        <w:t>&lt;Class&gt; DurationInterval</w:t>
      </w:r>
      <w:bookmarkEnd w:id="91"/>
      <w:bookmarkEnd w:id="92"/>
    </w:p>
    <w:p w14:paraId="2CF9BA4C" w14:textId="77777777" w:rsidR="0063570E" w:rsidRDefault="0063570E" w:rsidP="00383490"/>
    <w:p w14:paraId="036CD36C" w14:textId="77777777" w:rsidR="00A855E6" w:rsidRDefault="00383490" w:rsidP="00263593">
      <w:r w:rsidRPr="00875584">
        <w:rPr>
          <w:rFonts w:ascii="Arial" w:hAnsi="Arial"/>
          <w:b/>
          <w:sz w:val="24"/>
          <w:szCs w:val="24"/>
        </w:rPr>
        <w:t>Description</w:t>
      </w:r>
    </w:p>
    <w:p w14:paraId="00F79999" w14:textId="77777777" w:rsidR="00DB049B" w:rsidRDefault="005C6CB8" w:rsidP="006977BE">
      <w:r>
        <w:t xml:space="preserve"> </w:t>
      </w:r>
    </w:p>
    <w:p w14:paraId="35CC415F" w14:textId="77777777" w:rsidR="003B37BC" w:rsidRDefault="00671FE7">
      <w:r>
        <w:t>A interval over an AML DurationPrimitive type.</w:t>
      </w:r>
    </w:p>
    <w:p w14:paraId="77F4BB97" w14:textId="77777777" w:rsidR="00DB049B" w:rsidRDefault="00C51B43" w:rsidP="006977BE">
      <w:r>
        <w:t xml:space="preserve"> </w:t>
      </w:r>
      <w:r w:rsidR="009F2598">
        <w:t xml:space="preserve">  </w:t>
      </w:r>
    </w:p>
    <w:p w14:paraId="02CD929C" w14:textId="77777777" w:rsidR="0063570E" w:rsidRDefault="0063570E" w:rsidP="00383490"/>
    <w:p w14:paraId="237E1CCD" w14:textId="77777777" w:rsidR="00A855E6" w:rsidRDefault="00383490" w:rsidP="00263593">
      <w:r w:rsidRPr="00875584">
        <w:rPr>
          <w:rFonts w:ascii="Arial" w:hAnsi="Arial"/>
          <w:b/>
          <w:sz w:val="24"/>
          <w:szCs w:val="24"/>
        </w:rPr>
        <w:t>Diagrams</w:t>
      </w:r>
    </w:p>
    <w:p w14:paraId="3823ABCF" w14:textId="77777777" w:rsidR="00DB049B" w:rsidRDefault="00671FE7" w:rsidP="006977BE">
      <w:hyperlink w:anchor="_632ab8c7f599e54834cd79cfa711f90b" w:history="1">
        <w:r w:rsidR="003E7695">
          <w:rPr>
            <w:rStyle w:val="Hyperlink"/>
          </w:rPr>
          <w:t>Intervals</w:t>
        </w:r>
      </w:hyperlink>
    </w:p>
    <w:p w14:paraId="4B82EBAE" w14:textId="77777777" w:rsidR="00DB049B" w:rsidRDefault="00022C8A" w:rsidP="006977BE">
      <w:r w:rsidRPr="00022C8A">
        <w:t xml:space="preserve"> </w:t>
      </w:r>
    </w:p>
    <w:p w14:paraId="789856FD" w14:textId="77777777" w:rsidR="002C0F83" w:rsidRPr="005F31BE" w:rsidRDefault="00F851FF" w:rsidP="005F31BE">
      <w:pPr>
        <w:pStyle w:val="Heading4"/>
      </w:pPr>
      <w:bookmarkStart w:id="93" w:name="_5218d9b9782bc6f925ed66b3e2bc529b"/>
      <w:bookmarkStart w:id="94" w:name="_Toc277163367"/>
      <w:r w:rsidRPr="005F31BE">
        <w:t>&lt;Class&gt; IntegerInterval</w:t>
      </w:r>
      <w:bookmarkEnd w:id="93"/>
      <w:bookmarkEnd w:id="94"/>
    </w:p>
    <w:p w14:paraId="074E0D84" w14:textId="77777777" w:rsidR="0063570E" w:rsidRDefault="0063570E" w:rsidP="00383490"/>
    <w:p w14:paraId="5869401E" w14:textId="77777777" w:rsidR="00A855E6" w:rsidRDefault="00383490" w:rsidP="00263593">
      <w:r w:rsidRPr="00875584">
        <w:rPr>
          <w:rFonts w:ascii="Arial" w:hAnsi="Arial"/>
          <w:b/>
          <w:sz w:val="24"/>
          <w:szCs w:val="24"/>
        </w:rPr>
        <w:t>Description</w:t>
      </w:r>
    </w:p>
    <w:p w14:paraId="58CD9D75" w14:textId="77777777" w:rsidR="00DB049B" w:rsidRDefault="005C6CB8" w:rsidP="006977BE">
      <w:r>
        <w:t xml:space="preserve"> </w:t>
      </w:r>
    </w:p>
    <w:p w14:paraId="631E742F" w14:textId="77777777" w:rsidR="003B37BC" w:rsidRDefault="00671FE7">
      <w:r>
        <w:t>A interval over an AML IntegerPrimitive type.</w:t>
      </w:r>
    </w:p>
    <w:p w14:paraId="225C1162" w14:textId="77777777" w:rsidR="00DB049B" w:rsidRDefault="00C51B43" w:rsidP="006977BE">
      <w:r>
        <w:t xml:space="preserve"> </w:t>
      </w:r>
      <w:r w:rsidR="009F2598">
        <w:t xml:space="preserve">  </w:t>
      </w:r>
    </w:p>
    <w:p w14:paraId="41139C11" w14:textId="77777777" w:rsidR="0063570E" w:rsidRDefault="0063570E" w:rsidP="00383490"/>
    <w:p w14:paraId="28570C3F" w14:textId="77777777" w:rsidR="00A855E6" w:rsidRDefault="00383490" w:rsidP="00263593">
      <w:r w:rsidRPr="00875584">
        <w:rPr>
          <w:rFonts w:ascii="Arial" w:hAnsi="Arial"/>
          <w:b/>
          <w:sz w:val="24"/>
          <w:szCs w:val="24"/>
        </w:rPr>
        <w:t>Diagrams</w:t>
      </w:r>
    </w:p>
    <w:p w14:paraId="2E7D9F16" w14:textId="77777777" w:rsidR="00DB049B" w:rsidRDefault="00671FE7" w:rsidP="006977BE">
      <w:hyperlink w:anchor="_632ab8c7f599e54834cd79cfa711f90b" w:history="1">
        <w:r w:rsidR="003E7695">
          <w:rPr>
            <w:rStyle w:val="Hyperlink"/>
          </w:rPr>
          <w:t>Intervals</w:t>
        </w:r>
      </w:hyperlink>
    </w:p>
    <w:p w14:paraId="244CCC6F" w14:textId="77777777" w:rsidR="00DB049B" w:rsidRDefault="00022C8A" w:rsidP="006977BE">
      <w:r w:rsidRPr="00022C8A">
        <w:t xml:space="preserve"> </w:t>
      </w:r>
    </w:p>
    <w:p w14:paraId="314B9611" w14:textId="77777777" w:rsidR="002C0F83" w:rsidRPr="005F31BE" w:rsidRDefault="00F851FF" w:rsidP="005F31BE">
      <w:pPr>
        <w:pStyle w:val="Heading4"/>
      </w:pPr>
      <w:bookmarkStart w:id="95" w:name="_4bd354541fef8202614c02f71ff63fed"/>
      <w:bookmarkStart w:id="96" w:name="_Toc277163368"/>
      <w:r w:rsidRPr="005F31BE">
        <w:t>&lt;Class&gt; Interval</w:t>
      </w:r>
      <w:bookmarkEnd w:id="95"/>
      <w:bookmarkEnd w:id="96"/>
    </w:p>
    <w:p w14:paraId="3BC8D88D" w14:textId="77777777" w:rsidR="00DB049B" w:rsidRDefault="00C51B43" w:rsidP="006977BE">
      <w:r>
        <w:t xml:space="preserve"> </w:t>
      </w:r>
      <w:r w:rsidR="009F2598">
        <w:t xml:space="preserve">  </w:t>
      </w:r>
    </w:p>
    <w:p w14:paraId="232872EA" w14:textId="77777777" w:rsidR="0063570E" w:rsidRDefault="0063570E" w:rsidP="00383490"/>
    <w:p w14:paraId="61CD3EBE" w14:textId="77777777" w:rsidR="00A855E6" w:rsidRDefault="00383490" w:rsidP="00263593">
      <w:r w:rsidRPr="00875584">
        <w:rPr>
          <w:rFonts w:ascii="Arial" w:hAnsi="Arial"/>
          <w:b/>
          <w:sz w:val="24"/>
          <w:szCs w:val="24"/>
        </w:rPr>
        <w:t>Diagrams</w:t>
      </w:r>
    </w:p>
    <w:p w14:paraId="19ECE0A8" w14:textId="77777777" w:rsidR="00DB049B" w:rsidRDefault="00671FE7"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735A82" w14:textId="77777777" w:rsidR="0063570E" w:rsidRDefault="0063570E" w:rsidP="00383490"/>
    <w:p w14:paraId="77640005" w14:textId="77777777" w:rsidR="00A855E6" w:rsidRDefault="00383490" w:rsidP="00263593">
      <w:r w:rsidRPr="00875584">
        <w:rPr>
          <w:rFonts w:ascii="Arial" w:hAnsi="Arial"/>
          <w:b/>
          <w:sz w:val="24"/>
          <w:szCs w:val="24"/>
        </w:rPr>
        <w:t>Attributes</w:t>
      </w:r>
    </w:p>
    <w:p w14:paraId="5261B501" w14:textId="77777777" w:rsidR="00B603FB" w:rsidRDefault="00B603FB" w:rsidP="008B78EB"/>
    <w:p w14:paraId="0969C481"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39A433DF" w14:textId="77777777" w:rsidR="008B78EB" w:rsidRPr="006A54F6" w:rsidRDefault="005C6CB8" w:rsidP="008B78EB">
      <w:pPr>
        <w:rPr>
          <w:b/>
        </w:rPr>
      </w:pPr>
      <w:r>
        <w:t xml:space="preserve"> </w:t>
      </w:r>
    </w:p>
    <w:p w14:paraId="6B66D5E4" w14:textId="77777777" w:rsidR="003B37BC" w:rsidRDefault="00671FE7">
      <w:r>
        <w:t xml:space="preserve"> A lower limit or start of the interval</w:t>
      </w:r>
    </w:p>
    <w:p w14:paraId="63286A89" w14:textId="77777777" w:rsidR="00B603FB" w:rsidRDefault="00B603FB" w:rsidP="008B78EB"/>
    <w:p w14:paraId="208BFA64"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35118208" w14:textId="77777777" w:rsidR="008B78EB" w:rsidRPr="006A54F6" w:rsidRDefault="005C6CB8" w:rsidP="008B78EB">
      <w:pPr>
        <w:rPr>
          <w:b/>
        </w:rPr>
      </w:pPr>
      <w:r>
        <w:t xml:space="preserve"> </w:t>
      </w:r>
    </w:p>
    <w:p w14:paraId="7BB62D1E" w14:textId="77777777" w:rsidR="003B37BC" w:rsidRDefault="00671FE7">
      <w:r>
        <w:t>An upper limit or end of the interval</w:t>
      </w:r>
    </w:p>
    <w:p w14:paraId="16EDCB4A" w14:textId="77777777" w:rsidR="00B603FB" w:rsidRDefault="00B603FB" w:rsidP="008B78EB"/>
    <w:p w14:paraId="3B9CA53C" w14:textId="77777777" w:rsidR="00A755AA" w:rsidRDefault="008B78EB" w:rsidP="008B78EB">
      <w:pPr>
        <w:rPr>
          <w:b/>
        </w:rPr>
      </w:pPr>
      <w:r w:rsidRPr="006A54F6">
        <w:rPr>
          <w:b/>
        </w:rPr>
        <w:t xml:space="preserve">•   public lowerIncluded : Boolean </w:t>
      </w:r>
    </w:p>
    <w:p w14:paraId="037BAFFD" w14:textId="77777777" w:rsidR="008B78EB" w:rsidRPr="006A54F6" w:rsidRDefault="005C6CB8" w:rsidP="008B78EB">
      <w:pPr>
        <w:rPr>
          <w:b/>
        </w:rPr>
      </w:pPr>
      <w:r>
        <w:t xml:space="preserve"> </w:t>
      </w:r>
    </w:p>
    <w:p w14:paraId="3B1B316F" w14:textId="77777777" w:rsidR="003B37BC" w:rsidRDefault="00671FE7">
      <w:r>
        <w:t xml:space="preserve"> A flag to indicate whether lower limit or start of the interval is included as part of the interval.</w:t>
      </w:r>
    </w:p>
    <w:p w14:paraId="1D4455D4" w14:textId="77777777" w:rsidR="00B603FB" w:rsidRDefault="00B603FB" w:rsidP="008B78EB"/>
    <w:p w14:paraId="619D6C12" w14:textId="77777777" w:rsidR="00A755AA" w:rsidRDefault="008B78EB" w:rsidP="008B78EB">
      <w:pPr>
        <w:rPr>
          <w:b/>
        </w:rPr>
      </w:pPr>
      <w:r w:rsidRPr="006A54F6">
        <w:rPr>
          <w:b/>
        </w:rPr>
        <w:t xml:space="preserve">•   public upperIncluded : Boolean </w:t>
      </w:r>
    </w:p>
    <w:p w14:paraId="6F47E85F" w14:textId="77777777" w:rsidR="008B78EB" w:rsidRPr="006A54F6" w:rsidRDefault="005C6CB8" w:rsidP="008B78EB">
      <w:pPr>
        <w:rPr>
          <w:b/>
        </w:rPr>
      </w:pPr>
      <w:r>
        <w:t xml:space="preserve"> </w:t>
      </w:r>
    </w:p>
    <w:p w14:paraId="34AA6BB0" w14:textId="77777777" w:rsidR="003B37BC" w:rsidRDefault="00671FE7">
      <w:r>
        <w:t xml:space="preserve"> A flag to indicate whether upper limit or end of the interval is included as part of the interval.</w:t>
      </w:r>
    </w:p>
    <w:p w14:paraId="08F21D6D" w14:textId="77777777" w:rsidR="00DB049B" w:rsidRDefault="00022C8A" w:rsidP="006977BE">
      <w:r w:rsidRPr="00022C8A">
        <w:t xml:space="preserve"> </w:t>
      </w:r>
    </w:p>
    <w:p w14:paraId="4B5F93F2" w14:textId="77777777" w:rsidR="002C0F83" w:rsidRPr="005F31BE" w:rsidRDefault="00F851FF" w:rsidP="005F31BE">
      <w:pPr>
        <w:pStyle w:val="Heading4"/>
      </w:pPr>
      <w:bookmarkStart w:id="97" w:name="_27fcdc4a73f595dca8b4e4fa28fd59a6"/>
      <w:bookmarkStart w:id="98" w:name="_Toc277163369"/>
      <w:r w:rsidRPr="005F31BE">
        <w:t>&lt;Class&gt; RealInterval</w:t>
      </w:r>
      <w:bookmarkEnd w:id="97"/>
      <w:bookmarkEnd w:id="98"/>
    </w:p>
    <w:p w14:paraId="2CBB9158" w14:textId="77777777" w:rsidR="0063570E" w:rsidRDefault="0063570E" w:rsidP="00383490"/>
    <w:p w14:paraId="32C39C0F" w14:textId="77777777" w:rsidR="00A855E6" w:rsidRDefault="00383490" w:rsidP="00263593">
      <w:r w:rsidRPr="00875584">
        <w:rPr>
          <w:rFonts w:ascii="Arial" w:hAnsi="Arial"/>
          <w:b/>
          <w:sz w:val="24"/>
          <w:szCs w:val="24"/>
        </w:rPr>
        <w:t>Description</w:t>
      </w:r>
    </w:p>
    <w:p w14:paraId="1546C30B" w14:textId="77777777" w:rsidR="00DB049B" w:rsidRDefault="005C6CB8" w:rsidP="006977BE">
      <w:r>
        <w:t xml:space="preserve"> </w:t>
      </w:r>
    </w:p>
    <w:p w14:paraId="56B53D6F" w14:textId="77777777" w:rsidR="003B37BC" w:rsidRDefault="00671FE7">
      <w:r>
        <w:t>A interval over an AML RealPrimitive type.</w:t>
      </w:r>
    </w:p>
    <w:p w14:paraId="0202AD42" w14:textId="77777777" w:rsidR="00DB049B" w:rsidRDefault="00C51B43" w:rsidP="006977BE">
      <w:r>
        <w:t xml:space="preserve"> </w:t>
      </w:r>
      <w:r w:rsidR="009F2598">
        <w:t xml:space="preserve">  </w:t>
      </w:r>
    </w:p>
    <w:p w14:paraId="3BBD7FF7" w14:textId="77777777" w:rsidR="0063570E" w:rsidRDefault="0063570E" w:rsidP="00383490"/>
    <w:p w14:paraId="6FE2E90B" w14:textId="77777777" w:rsidR="00A855E6" w:rsidRDefault="00383490" w:rsidP="00263593">
      <w:r w:rsidRPr="00875584">
        <w:rPr>
          <w:rFonts w:ascii="Arial" w:hAnsi="Arial"/>
          <w:b/>
          <w:sz w:val="24"/>
          <w:szCs w:val="24"/>
        </w:rPr>
        <w:t>Diagrams</w:t>
      </w:r>
    </w:p>
    <w:p w14:paraId="6F133252" w14:textId="77777777" w:rsidR="00DB049B" w:rsidRDefault="00671FE7" w:rsidP="006977BE">
      <w:hyperlink w:anchor="_632ab8c7f599e54834cd79cfa711f90b" w:history="1">
        <w:r w:rsidR="003E7695">
          <w:rPr>
            <w:rStyle w:val="Hyperlink"/>
          </w:rPr>
          <w:t>Intervals</w:t>
        </w:r>
      </w:hyperlink>
    </w:p>
    <w:p w14:paraId="4E7E6036" w14:textId="77777777" w:rsidR="00DB049B" w:rsidRDefault="00022C8A" w:rsidP="006977BE">
      <w:r w:rsidRPr="00022C8A">
        <w:t xml:space="preserve"> </w:t>
      </w:r>
    </w:p>
    <w:p w14:paraId="613DCB29" w14:textId="77777777" w:rsidR="002C0F83" w:rsidRPr="005F31BE" w:rsidRDefault="00F851FF" w:rsidP="005F31BE">
      <w:pPr>
        <w:pStyle w:val="Heading4"/>
      </w:pPr>
      <w:bookmarkStart w:id="99" w:name="_31d7d28b74d99d489c8e65e4a57e9ca9"/>
      <w:bookmarkStart w:id="100" w:name="_Toc277163370"/>
      <w:r w:rsidRPr="005F31BE">
        <w:t>&lt;Class&gt; TimeInterval</w:t>
      </w:r>
      <w:bookmarkEnd w:id="99"/>
      <w:bookmarkEnd w:id="100"/>
    </w:p>
    <w:p w14:paraId="1AA7D20B" w14:textId="77777777" w:rsidR="0063570E" w:rsidRDefault="0063570E" w:rsidP="00383490"/>
    <w:p w14:paraId="3331A3EC" w14:textId="77777777" w:rsidR="00A855E6" w:rsidRDefault="00383490" w:rsidP="00263593">
      <w:r w:rsidRPr="00875584">
        <w:rPr>
          <w:rFonts w:ascii="Arial" w:hAnsi="Arial"/>
          <w:b/>
          <w:sz w:val="24"/>
          <w:szCs w:val="24"/>
        </w:rPr>
        <w:t>Description</w:t>
      </w:r>
    </w:p>
    <w:p w14:paraId="126A69DB" w14:textId="77777777" w:rsidR="00DB049B" w:rsidRDefault="005C6CB8" w:rsidP="006977BE">
      <w:r>
        <w:t xml:space="preserve"> </w:t>
      </w:r>
    </w:p>
    <w:p w14:paraId="176BB739" w14:textId="77777777" w:rsidR="003B37BC" w:rsidRDefault="00671FE7">
      <w:r>
        <w:t>A interval over an AML TimePrimitive type.</w:t>
      </w:r>
    </w:p>
    <w:p w14:paraId="1A60D62F" w14:textId="77777777" w:rsidR="00DB049B" w:rsidRDefault="00C51B43" w:rsidP="006977BE">
      <w:r>
        <w:t xml:space="preserve"> </w:t>
      </w:r>
      <w:r w:rsidR="009F2598">
        <w:t xml:space="preserve">  </w:t>
      </w:r>
    </w:p>
    <w:p w14:paraId="10057FB3" w14:textId="77777777" w:rsidR="0063570E" w:rsidRDefault="0063570E" w:rsidP="00383490"/>
    <w:p w14:paraId="3E00B977" w14:textId="77777777" w:rsidR="00A855E6" w:rsidRDefault="00383490" w:rsidP="00263593">
      <w:r w:rsidRPr="00875584">
        <w:rPr>
          <w:rFonts w:ascii="Arial" w:hAnsi="Arial"/>
          <w:b/>
          <w:sz w:val="24"/>
          <w:szCs w:val="24"/>
        </w:rPr>
        <w:t>Diagrams</w:t>
      </w:r>
    </w:p>
    <w:p w14:paraId="3CD7CFFD" w14:textId="77777777" w:rsidR="00DB049B" w:rsidRDefault="00671FE7" w:rsidP="006977BE">
      <w:hyperlink w:anchor="_632ab8c7f599e54834cd79cfa711f90b" w:history="1">
        <w:r w:rsidR="003E7695">
          <w:rPr>
            <w:rStyle w:val="Hyperlink"/>
          </w:rPr>
          <w:t>Intervals</w:t>
        </w:r>
      </w:hyperlink>
    </w:p>
    <w:p w14:paraId="3E52FADF" w14:textId="77777777" w:rsidR="003E4BE1" w:rsidRDefault="0001444D" w:rsidP="00595F8A">
      <w:r>
        <w:tab/>
      </w:r>
      <w:r>
        <w:tab/>
      </w:r>
      <w:r>
        <w:tab/>
      </w:r>
      <w:r>
        <w:tab/>
      </w:r>
      <w:r>
        <w:rPr>
          <w:noProof/>
        </w:rPr>
        <w:drawing>
          <wp:inline distT="0" distB="0" distL="0" distR="0" wp14:anchorId="22A49DF0" wp14:editId="204BC93F">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106F0E5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0F84C99D" w14:textId="77777777" w:rsidR="003E4BE1" w:rsidRDefault="005C6CB8" w:rsidP="00AB09F3">
      <w:r>
        <w:t xml:space="preserve"> </w:t>
      </w:r>
    </w:p>
    <w:p w14:paraId="74374880" w14:textId="77777777" w:rsidR="003B37BC" w:rsidRDefault="00671FE7">
      <w:r>
        <w:t>This diagram shows set of primitive data types can be constrained using AML primitive type constraints along with the various match patterns that are used in to construct constraints.</w:t>
      </w:r>
    </w:p>
    <w:p w14:paraId="07E546BF" w14:textId="77777777" w:rsidR="003B37BC" w:rsidRDefault="00671FE7">
      <w:r>
        <w:t xml:space="preserve"> </w:t>
      </w:r>
    </w:p>
    <w:p w14:paraId="01D7C4C3" w14:textId="77777777" w:rsidR="003B37BC" w:rsidRDefault="00671FE7">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4DA4293B" w14:textId="77777777" w:rsidR="003B37BC" w:rsidRDefault="00671FE7">
      <w:r>
        <w:t xml:space="preserve"> </w:t>
      </w:r>
    </w:p>
    <w:p w14:paraId="2DCEA5B6" w14:textId="77777777" w:rsidR="003B37BC" w:rsidRDefault="00671FE7">
      <w:r>
        <w:t>The syntax of legal patterns is shown by the following regular expressions:</w:t>
      </w:r>
    </w:p>
    <w:p w14:paraId="6BB80976" w14:textId="77777777" w:rsidR="003B37BC" w:rsidRDefault="00671FE7">
      <w:r>
        <w:t xml:space="preserve"> </w:t>
      </w:r>
    </w:p>
    <w:p w14:paraId="0E4FE59D" w14:textId="77777777" w:rsidR="003B37BC" w:rsidRDefault="00671FE7">
      <w:r>
        <w:rPr>
          <w:b/>
          <w:bCs/>
        </w:rPr>
        <w:t>date_pattern</w:t>
      </w:r>
      <w:r>
        <w:t>: yyyy-(mm|??|XX)-(dd|??|XX)</w:t>
      </w:r>
    </w:p>
    <w:p w14:paraId="2A286153" w14:textId="77777777" w:rsidR="003B37BC" w:rsidRDefault="00671FE7">
      <w:r>
        <w:t xml:space="preserve"> </w:t>
      </w:r>
    </w:p>
    <w:p w14:paraId="6A2A63D9" w14:textId="77777777" w:rsidR="003B37BC" w:rsidRDefault="00671FE7">
      <w:r>
        <w:rPr>
          <w:b/>
          <w:bCs/>
        </w:rPr>
        <w:t>time_patte</w:t>
      </w:r>
      <w:r>
        <w:rPr>
          <w:b/>
          <w:bCs/>
        </w:rPr>
        <w:t>rn</w:t>
      </w:r>
      <w:r>
        <w:t>: hh:(mm|??|XX):(ss|??|XX)</w:t>
      </w:r>
    </w:p>
    <w:p w14:paraId="77456C99" w14:textId="77777777" w:rsidR="003B37BC" w:rsidRDefault="00671FE7">
      <w:r>
        <w:t xml:space="preserve"> </w:t>
      </w:r>
    </w:p>
    <w:p w14:paraId="3D641195" w14:textId="77777777" w:rsidR="003B37BC" w:rsidRDefault="00671FE7">
      <w:r>
        <w:rPr>
          <w:b/>
          <w:bCs/>
        </w:rPr>
        <w:t>time_in_date_pattern</w:t>
      </w:r>
      <w:r>
        <w:t>: T(hh|??|XX):(mm|??|XX):(ss|??|XX)</w:t>
      </w:r>
    </w:p>
    <w:p w14:paraId="43035F77" w14:textId="77777777" w:rsidR="003B37BC" w:rsidRDefault="00671FE7">
      <w:r>
        <w:t xml:space="preserve"> </w:t>
      </w:r>
    </w:p>
    <w:p w14:paraId="73722601" w14:textId="77777777" w:rsidR="003B37BC" w:rsidRDefault="00671FE7">
      <w:r>
        <w:rPr>
          <w:b/>
          <w:bCs/>
        </w:rPr>
        <w:t>date_time_pattern</w:t>
      </w:r>
      <w:r>
        <w:t>: date_constraint time_in_date_pattern</w:t>
      </w:r>
    </w:p>
    <w:p w14:paraId="7D28E307" w14:textId="77777777" w:rsidR="003B37BC" w:rsidRDefault="00671FE7">
      <w:r>
        <w:t xml:space="preserve"> </w:t>
      </w:r>
    </w:p>
    <w:p w14:paraId="249A8EB0" w14:textId="77777777" w:rsidR="003B37BC" w:rsidRDefault="00671FE7">
      <w:r>
        <w:t>Date and time intervals also require operators to indicate boundaries. The greater than, less than, and equal</w:t>
      </w:r>
      <w:r>
        <w:t xml:space="preserve"> s signs are used to indicate values bounded by a value. Two stops (periods) are used to define an interval between two values.</w:t>
      </w:r>
    </w:p>
    <w:p w14:paraId="5860B540" w14:textId="77777777" w:rsidR="003B37BC" w:rsidRDefault="00671FE7">
      <w:r>
        <w:t xml:space="preserve"> </w:t>
      </w:r>
    </w:p>
    <w:p w14:paraId="111644C0" w14:textId="77777777" w:rsidR="003B37BC" w:rsidRDefault="00671FE7">
      <w:r>
        <w:rPr>
          <w:b/>
          <w:bCs/>
        </w:rPr>
        <w:t>Single value pattern</w:t>
      </w:r>
      <w:r>
        <w:t>:  |&gt; 09:30:00| -- any time after 9:30 am</w:t>
      </w:r>
    </w:p>
    <w:p w14:paraId="1E582DD4" w14:textId="77777777" w:rsidR="003B37BC" w:rsidRDefault="00671FE7">
      <w:r>
        <w:rPr>
          <w:b/>
          <w:bCs/>
        </w:rPr>
        <w:t>Interval pattern</w:t>
      </w:r>
      <w:r>
        <w:t>: |2004-05-20..2004-06-02| -- a date range</w:t>
      </w:r>
    </w:p>
    <w:p w14:paraId="37E2DAB5" w14:textId="77777777" w:rsidR="003B37BC" w:rsidRDefault="00671FE7">
      <w:r>
        <w:t xml:space="preserve"> </w:t>
      </w:r>
    </w:p>
    <w:p w14:paraId="14ED308B" w14:textId="77777777" w:rsidR="003B37BC" w:rsidRDefault="00671FE7">
      <w:r>
        <w:t>Durations use the ISO 8601 prefix ‘P’ (period) followed by a set of unit/magnitude pairs indicating the number of years, months, weeks, days, and (with a ‘T’ time delimiter), minutes, etc. intended.</w:t>
      </w:r>
    </w:p>
    <w:p w14:paraId="6A6BEF5A" w14:textId="77777777" w:rsidR="003B37BC" w:rsidRDefault="00671FE7">
      <w:r>
        <w:t xml:space="preserve"> </w:t>
      </w:r>
    </w:p>
    <w:p w14:paraId="49CA4C00" w14:textId="77777777" w:rsidR="003B37BC" w:rsidRDefault="00671FE7">
      <w:r>
        <w:rPr>
          <w:b/>
          <w:bCs/>
        </w:rPr>
        <w:t>Date duration template</w:t>
      </w:r>
      <w:r>
        <w:t>: Pwd -- a duration containing we</w:t>
      </w:r>
      <w:r>
        <w:t>eks and/or days only, e.g. P4w</w:t>
      </w:r>
    </w:p>
    <w:p w14:paraId="70D282F3" w14:textId="77777777" w:rsidR="003B37BC" w:rsidRDefault="00671FE7">
      <w:r>
        <w:t xml:space="preserve"> </w:t>
      </w:r>
    </w:p>
    <w:p w14:paraId="56F69425" w14:textId="77777777" w:rsidR="003B37BC" w:rsidRDefault="00671FE7">
      <w:r>
        <w:rPr>
          <w:b/>
          <w:bCs/>
        </w:rPr>
        <w:t>Time duration template</w:t>
      </w:r>
      <w:r>
        <w:t>: PThm -- a duration containing hours and/or minutes only, e.g. PT2h30m</w:t>
      </w:r>
    </w:p>
    <w:p w14:paraId="4C9E309F" w14:textId="77777777" w:rsidR="003B37BC" w:rsidRDefault="00671FE7">
      <w:r>
        <w:t xml:space="preserve"> </w:t>
      </w:r>
    </w:p>
    <w:p w14:paraId="6BBC3427" w14:textId="77777777" w:rsidR="003B37BC" w:rsidRDefault="00671FE7">
      <w:r>
        <w:rPr>
          <w:b/>
          <w:bCs/>
        </w:rPr>
        <w:t>DateTime duration pattern</w:t>
      </w:r>
      <w:r>
        <w:t>: P1dT8h -- 1 day 8 hrs</w:t>
      </w:r>
    </w:p>
    <w:p w14:paraId="2E29A7B1" w14:textId="77777777" w:rsidR="003B37BC" w:rsidRDefault="00671FE7">
      <w:r>
        <w:t xml:space="preserve"> </w:t>
      </w:r>
    </w:p>
    <w:p w14:paraId="0F12FDF5" w14:textId="77777777" w:rsidR="003B37BC" w:rsidRDefault="00671FE7">
      <w:r>
        <w:rPr>
          <w:b/>
          <w:bCs/>
        </w:rPr>
        <w:t>Time range pattern</w:t>
      </w:r>
      <w:r>
        <w:t>: |PT0m..PT1m30s| -- Reasonable time offset of first apgar</w:t>
      </w:r>
      <w:r>
        <w:t xml:space="preserve"> sample</w:t>
      </w:r>
    </w:p>
    <w:p w14:paraId="66A54C82" w14:textId="77777777" w:rsidR="003B37BC" w:rsidRDefault="00671FE7">
      <w:r>
        <w:t xml:space="preserve"> </w:t>
      </w:r>
    </w:p>
    <w:p w14:paraId="6E751361" w14:textId="77777777" w:rsidR="003B37BC" w:rsidRDefault="00671FE7">
      <w:r>
        <w:t xml:space="preserve"> </w:t>
      </w:r>
    </w:p>
    <w:p w14:paraId="1C756F9E" w14:textId="77777777" w:rsidR="003E4BE1" w:rsidRDefault="00CB577B" w:rsidP="00AB09F3">
      <w:r>
        <w:t xml:space="preserve">      </w:t>
      </w:r>
    </w:p>
    <w:p w14:paraId="6047D225" w14:textId="77777777" w:rsidR="00DB049B" w:rsidRDefault="00022C8A" w:rsidP="006977BE">
      <w:r w:rsidRPr="00022C8A">
        <w:t xml:space="preserve"> </w:t>
      </w:r>
    </w:p>
    <w:p w14:paraId="3E55B5CD" w14:textId="77777777" w:rsidR="002C0F83" w:rsidRPr="005F31BE" w:rsidRDefault="00F851FF" w:rsidP="005F31BE">
      <w:pPr>
        <w:pStyle w:val="Heading4"/>
      </w:pPr>
      <w:bookmarkStart w:id="102" w:name="_72b7d3db018aa6b2ac9fd5dcdf816a12"/>
      <w:bookmarkStart w:id="103" w:name="_Toc277163371"/>
      <w:r w:rsidRPr="005F31BE">
        <w:t>&lt;DataType&gt; AnyPrimitiveType</w:t>
      </w:r>
      <w:bookmarkEnd w:id="102"/>
      <w:bookmarkEnd w:id="103"/>
    </w:p>
    <w:p w14:paraId="792C4393" w14:textId="77777777" w:rsidR="0063570E" w:rsidRDefault="0063570E" w:rsidP="00383490"/>
    <w:p w14:paraId="322950E5" w14:textId="77777777" w:rsidR="00A855E6" w:rsidRDefault="00383490" w:rsidP="00263593">
      <w:r w:rsidRPr="00875584">
        <w:rPr>
          <w:rFonts w:ascii="Arial" w:hAnsi="Arial"/>
          <w:b/>
          <w:sz w:val="24"/>
          <w:szCs w:val="24"/>
        </w:rPr>
        <w:t>Description</w:t>
      </w:r>
    </w:p>
    <w:p w14:paraId="761129A5" w14:textId="77777777" w:rsidR="00DB049B" w:rsidRDefault="005C6CB8" w:rsidP="006977BE">
      <w:r>
        <w:t xml:space="preserve"> </w:t>
      </w:r>
    </w:p>
    <w:p w14:paraId="0B779196" w14:textId="77777777" w:rsidR="003B37BC" w:rsidRDefault="00671FE7">
      <w:r>
        <w:t>The abstract super type of AML primitive data types. This type typically maps to a type like "Any" or "Object" in an object system; it is defined here to provide the value and reference equality semantics</w:t>
      </w:r>
    </w:p>
    <w:p w14:paraId="0518D7AD" w14:textId="77777777" w:rsidR="00DB049B" w:rsidRDefault="00C51B43" w:rsidP="006977BE">
      <w:r>
        <w:t xml:space="preserve"> </w:t>
      </w:r>
      <w:r w:rsidR="009F2598">
        <w:t xml:space="preserve">  </w:t>
      </w:r>
    </w:p>
    <w:p w14:paraId="2516B375" w14:textId="77777777" w:rsidR="0063570E" w:rsidRDefault="0063570E" w:rsidP="00383490"/>
    <w:p w14:paraId="72EF5E67" w14:textId="77777777" w:rsidR="00A855E6" w:rsidRDefault="00383490" w:rsidP="00263593">
      <w:r w:rsidRPr="00875584">
        <w:rPr>
          <w:rFonts w:ascii="Arial" w:hAnsi="Arial"/>
          <w:b/>
          <w:sz w:val="24"/>
          <w:szCs w:val="24"/>
        </w:rPr>
        <w:t>Diagrams</w:t>
      </w:r>
    </w:p>
    <w:p w14:paraId="64057985" w14:textId="77777777" w:rsidR="00DB049B" w:rsidRDefault="00671FE7" w:rsidP="006977BE">
      <w:hyperlink w:anchor="_1b4f676a5a33d3d5b1673552f8bd8ac1" w:history="1">
        <w:r w:rsidR="003E7695">
          <w:rPr>
            <w:rStyle w:val="Hyperlink"/>
          </w:rPr>
          <w:t>PrimitiveDataTypes</w:t>
        </w:r>
      </w:hyperlink>
    </w:p>
    <w:p w14:paraId="4113D6EE" w14:textId="77777777" w:rsidR="0063570E" w:rsidRDefault="0063570E" w:rsidP="00383490"/>
    <w:p w14:paraId="31294CB7" w14:textId="77777777" w:rsidR="00A855E6" w:rsidRDefault="00383490" w:rsidP="00263593">
      <w:r w:rsidRPr="00875584">
        <w:rPr>
          <w:rFonts w:ascii="Arial" w:hAnsi="Arial"/>
          <w:b/>
          <w:sz w:val="24"/>
          <w:szCs w:val="24"/>
        </w:rPr>
        <w:t>Direct Known Subclasses (Specialization)</w:t>
      </w:r>
    </w:p>
    <w:p w14:paraId="1870E3AC" w14:textId="77777777" w:rsidR="00DB049B" w:rsidRDefault="009E3806" w:rsidP="006977BE">
      <w:r w:rsidRPr="009E3806">
        <w:t xml:space="preserve"> </w:t>
      </w:r>
      <w:hyperlink w:anchor="_19737cdaaaee2179c50553b52361808b" w:history="1">
        <w:r w:rsidR="006977BE">
          <w:rPr>
            <w:rStyle w:val="Hyperlink"/>
          </w:rPr>
          <w:t>BooleanPrimitive</w:t>
        </w:r>
      </w:hyperlink>
      <w:r w:rsidR="006977BE">
        <w:t xml:space="preserve">, </w:t>
      </w:r>
      <w:r w:rsidRPr="009E3806">
        <w:t xml:space="preserve"> </w:t>
      </w:r>
      <w:hyperlink w:anchor="_db5d020506d0af7a330f0b4fe1cb870a" w:history="1">
        <w:r w:rsidR="006977BE">
          <w:rPr>
            <w:rStyle w:val="Hyperlink"/>
          </w:rPr>
          <w:t>DatePrimitive</w:t>
        </w:r>
      </w:hyperlink>
      <w:r w:rsidR="006977BE">
        <w:t xml:space="preserve">, </w:t>
      </w:r>
      <w:r w:rsidRPr="009E3806">
        <w:t xml:space="preserve"> </w:t>
      </w:r>
      <w:hyperlink w:anchor="_8347879bb381db17040637cc3ba0a25c" w:history="1">
        <w:r w:rsidR="006977BE">
          <w:rPr>
            <w:rStyle w:val="Hyperlink"/>
          </w:rPr>
          <w:t>DateTimePrimitive</w:t>
        </w:r>
      </w:hyperlink>
      <w:r w:rsidR="006977BE">
        <w:t xml:space="preserve">, </w:t>
      </w:r>
      <w:r w:rsidRPr="009E3806">
        <w:t xml:space="preserve"> </w:t>
      </w:r>
      <w:hyperlink w:anchor="_64b0026498682fb721ccdb38c186bba2" w:history="1">
        <w:r w:rsidR="006977BE">
          <w:rPr>
            <w:rStyle w:val="Hyperlink"/>
          </w:rPr>
          <w:t>DurationPrimitive</w:t>
        </w:r>
      </w:hyperlink>
      <w:r w:rsidR="006977BE">
        <w:t xml:space="preserve">, </w:t>
      </w:r>
      <w:r w:rsidRPr="009E3806">
        <w:t xml:space="preserve"> </w:t>
      </w:r>
      <w:hyperlink w:anchor="_89e2b2b9de405e6d05c4c5259fc8ffd6" w:history="1">
        <w:r w:rsidR="006977BE">
          <w:rPr>
            <w:rStyle w:val="Hyperlink"/>
          </w:rPr>
          <w:t>IntegerPrimitive</w:t>
        </w:r>
      </w:hyperlink>
      <w:r w:rsidR="006977BE">
        <w:t xml:space="preserve">, </w:t>
      </w:r>
      <w:r w:rsidRPr="009E3806">
        <w:t xml:space="preserve"> </w:t>
      </w:r>
      <w:hyperlink w:anchor="_c596f10fb93cb4f697f2f1b0b64b43ce" w:history="1">
        <w:r w:rsidR="006977BE">
          <w:rPr>
            <w:rStyle w:val="Hyperlink"/>
          </w:rPr>
          <w:t>RealPrimitive</w:t>
        </w:r>
      </w:hyperlink>
      <w:r w:rsidR="006977BE">
        <w:t xml:space="preserve">, </w:t>
      </w:r>
      <w:r w:rsidRPr="009E3806">
        <w:t xml:space="preserve"> </w:t>
      </w:r>
      <w:hyperlink w:anchor="_6a90be7cfa784ea4b4e8cad8f4a47e82" w:history="1">
        <w:r w:rsidR="006977BE">
          <w:rPr>
            <w:rStyle w:val="Hyperlink"/>
          </w:rPr>
          <w:t>StringPrimitive</w:t>
        </w:r>
      </w:hyperlink>
      <w:r w:rsidR="006977BE">
        <w:t xml:space="preserve">, </w:t>
      </w:r>
      <w:r w:rsidRPr="009E3806">
        <w:t xml:space="preserve"> </w:t>
      </w:r>
      <w:hyperlink w:anchor="_05e0f2a221f0733d693058e9253b0017" w:history="1">
        <w:r w:rsidR="006977BE">
          <w:rPr>
            <w:rStyle w:val="Hyperlink"/>
          </w:rPr>
          <w:t>TimePrimitive</w:t>
        </w:r>
      </w:hyperlink>
    </w:p>
    <w:p w14:paraId="3DDAF322" w14:textId="77777777" w:rsidR="00DB049B" w:rsidRDefault="00022C8A" w:rsidP="006977BE">
      <w:r w:rsidRPr="00022C8A">
        <w:t xml:space="preserve"> </w:t>
      </w:r>
    </w:p>
    <w:p w14:paraId="13AE3B4B" w14:textId="77777777" w:rsidR="002C0F83" w:rsidRPr="005F31BE" w:rsidRDefault="00F851FF" w:rsidP="005F31BE">
      <w:pPr>
        <w:pStyle w:val="Heading4"/>
      </w:pPr>
      <w:bookmarkStart w:id="104" w:name="_19737cdaaaee2179c50553b52361808b"/>
      <w:bookmarkStart w:id="105" w:name="_Toc277163372"/>
      <w:r w:rsidRPr="005F31BE">
        <w:t>&lt;DataType&gt; BooleanPrimitive</w:t>
      </w:r>
      <w:bookmarkEnd w:id="104"/>
      <w:bookmarkEnd w:id="105"/>
    </w:p>
    <w:p w14:paraId="1E255ADB" w14:textId="77777777" w:rsidR="0063570E" w:rsidRDefault="0063570E" w:rsidP="00383490"/>
    <w:p w14:paraId="1A1B364A" w14:textId="77777777" w:rsidR="00A855E6" w:rsidRDefault="00383490" w:rsidP="00263593">
      <w:r w:rsidRPr="00875584">
        <w:rPr>
          <w:rFonts w:ascii="Arial" w:hAnsi="Arial"/>
          <w:b/>
          <w:sz w:val="24"/>
          <w:szCs w:val="24"/>
        </w:rPr>
        <w:t>Description</w:t>
      </w:r>
    </w:p>
    <w:p w14:paraId="20FE673D" w14:textId="77777777" w:rsidR="00DB049B" w:rsidRDefault="005C6CB8" w:rsidP="006977BE">
      <w:r>
        <w:t xml:space="preserve"> </w:t>
      </w:r>
    </w:p>
    <w:p w14:paraId="5ACB4508" w14:textId="77777777" w:rsidR="003B37BC" w:rsidRDefault="00671FE7">
      <w:r>
        <w:t>A type with two values supporting binary logic.</w:t>
      </w:r>
    </w:p>
    <w:p w14:paraId="432434C0" w14:textId="77777777" w:rsidR="00DB049B" w:rsidRDefault="00C51B43" w:rsidP="006977BE">
      <w:r>
        <w:t xml:space="preserve"> </w:t>
      </w:r>
      <w:r w:rsidR="009F2598">
        <w:t xml:space="preserve">  </w:t>
      </w:r>
    </w:p>
    <w:p w14:paraId="5F08725B" w14:textId="77777777" w:rsidR="0063570E" w:rsidRDefault="0063570E" w:rsidP="00383490"/>
    <w:p w14:paraId="6217E745" w14:textId="77777777" w:rsidR="00A855E6" w:rsidRDefault="00383490" w:rsidP="00263593">
      <w:r w:rsidRPr="00875584">
        <w:rPr>
          <w:rFonts w:ascii="Arial" w:hAnsi="Arial"/>
          <w:b/>
          <w:sz w:val="24"/>
          <w:szCs w:val="24"/>
        </w:rPr>
        <w:t>Diagrams</w:t>
      </w:r>
    </w:p>
    <w:p w14:paraId="4A103694" w14:textId="77777777" w:rsidR="00DB049B" w:rsidRDefault="00671FE7" w:rsidP="006977BE">
      <w:hyperlink w:anchor="_1b4f676a5a33d3d5b1673552f8bd8ac1" w:history="1">
        <w:r w:rsidR="003E7695">
          <w:rPr>
            <w:rStyle w:val="Hyperlink"/>
          </w:rPr>
          <w:t>PrimitiveDataTypes</w:t>
        </w:r>
      </w:hyperlink>
    </w:p>
    <w:p w14:paraId="6B0AB6E9" w14:textId="77777777" w:rsidR="0063570E" w:rsidRDefault="0063570E" w:rsidP="00383490"/>
    <w:p w14:paraId="1517FF1C" w14:textId="77777777" w:rsidR="00A855E6" w:rsidRDefault="00383490" w:rsidP="00263593">
      <w:r w:rsidRPr="00875584">
        <w:rPr>
          <w:rFonts w:ascii="Arial" w:hAnsi="Arial"/>
          <w:b/>
          <w:sz w:val="24"/>
          <w:szCs w:val="24"/>
        </w:rPr>
        <w:t>Direct Known Superclasses (Generalization)</w:t>
      </w:r>
    </w:p>
    <w:p w14:paraId="54A28F64" w14:textId="77777777" w:rsidR="00DB049B" w:rsidRDefault="009E3806" w:rsidP="006977BE">
      <w:r w:rsidRPr="009E3806">
        <w:t xml:space="preserve"> </w:t>
      </w:r>
      <w:hyperlink w:anchor="_72b7d3db018aa6b2ac9fd5dcdf816a12" w:history="1">
        <w:r w:rsidR="006977BE">
          <w:rPr>
            <w:rStyle w:val="Hyperlink"/>
          </w:rPr>
          <w:t>AnyPrimitiveType</w:t>
        </w:r>
      </w:hyperlink>
    </w:p>
    <w:p w14:paraId="7B63CE55" w14:textId="77777777" w:rsidR="00DB049B" w:rsidRDefault="00022C8A" w:rsidP="006977BE">
      <w:r w:rsidRPr="00022C8A">
        <w:t xml:space="preserve"> </w:t>
      </w:r>
    </w:p>
    <w:p w14:paraId="3EEF9F5F" w14:textId="77777777" w:rsidR="002C0F83" w:rsidRPr="005F31BE" w:rsidRDefault="00F851FF" w:rsidP="005F31BE">
      <w:pPr>
        <w:pStyle w:val="Heading4"/>
      </w:pPr>
      <w:bookmarkStart w:id="106" w:name="_3cae9b111208dfafe95b548c45720f8e"/>
      <w:bookmarkStart w:id="107" w:name="_Toc277163373"/>
      <w:r w:rsidRPr="005F31BE">
        <w:t>&lt;DataType&gt; DateMatchPattern</w:t>
      </w:r>
      <w:bookmarkEnd w:id="106"/>
      <w:bookmarkEnd w:id="107"/>
    </w:p>
    <w:p w14:paraId="09C1C92B" w14:textId="77777777" w:rsidR="0063570E" w:rsidRDefault="0063570E" w:rsidP="00383490"/>
    <w:p w14:paraId="6A4F3F4D" w14:textId="77777777" w:rsidR="00A855E6" w:rsidRDefault="00383490" w:rsidP="00263593">
      <w:r w:rsidRPr="00875584">
        <w:rPr>
          <w:rFonts w:ascii="Arial" w:hAnsi="Arial"/>
          <w:b/>
          <w:sz w:val="24"/>
          <w:szCs w:val="24"/>
        </w:rPr>
        <w:t>Description</w:t>
      </w:r>
    </w:p>
    <w:p w14:paraId="7D3C4E27" w14:textId="77777777" w:rsidR="00DB049B" w:rsidRDefault="005C6CB8" w:rsidP="006977BE">
      <w:r>
        <w:t xml:space="preserve"> </w:t>
      </w:r>
    </w:p>
    <w:p w14:paraId="0D8F1E90" w14:textId="77777777" w:rsidR="003B37BC" w:rsidRDefault="00671FE7">
      <w:r>
        <w:t xml:space="preserve"> A string pattern defining</w:t>
      </w:r>
      <w:r>
        <w:t xml:space="preserve"> valid Date values</w:t>
      </w:r>
    </w:p>
    <w:p w14:paraId="46943F79" w14:textId="77777777" w:rsidR="003B37BC" w:rsidRDefault="00671FE7">
      <w:r>
        <w:t xml:space="preserve"> </w:t>
      </w:r>
    </w:p>
    <w:p w14:paraId="4053D189" w14:textId="77777777" w:rsidR="003B37BC" w:rsidRDefault="00671FE7">
      <w:r>
        <w:t>Following ISO 8601 for literal representations, the date match pattern uses the letters ‘y’, ‘m’, and ‘d’ to indicate required but unspecified characters, ‘?’ to indicate optional characters, and ‘x’ to indicate prohibited characters.</w:t>
      </w:r>
    </w:p>
    <w:p w14:paraId="6A9A40AB" w14:textId="77777777" w:rsidR="00DB049B" w:rsidRDefault="00C51B43" w:rsidP="006977BE">
      <w:r>
        <w:t xml:space="preserve"> </w:t>
      </w:r>
      <w:r w:rsidR="009F2598">
        <w:t xml:space="preserve">  </w:t>
      </w:r>
    </w:p>
    <w:p w14:paraId="3AAFE066" w14:textId="77777777" w:rsidR="0063570E" w:rsidRDefault="0063570E" w:rsidP="00383490"/>
    <w:p w14:paraId="084081B3" w14:textId="77777777" w:rsidR="00A855E6" w:rsidRDefault="00383490" w:rsidP="00263593">
      <w:r w:rsidRPr="00875584">
        <w:rPr>
          <w:rFonts w:ascii="Arial" w:hAnsi="Arial"/>
          <w:b/>
          <w:sz w:val="24"/>
          <w:szCs w:val="24"/>
        </w:rPr>
        <w:t>Diagrams</w:t>
      </w:r>
    </w:p>
    <w:p w14:paraId="2DBC5EEF" w14:textId="77777777" w:rsidR="00DB049B" w:rsidRDefault="00671FE7" w:rsidP="006977BE">
      <w:hyperlink w:anchor="_1b4f676a5a33d3d5b1673552f8bd8ac1" w:history="1">
        <w:r w:rsidR="003E7695">
          <w:rPr>
            <w:rStyle w:val="Hyperlink"/>
          </w:rPr>
          <w:t>PrimitiveDataTypes</w:t>
        </w:r>
      </w:hyperlink>
    </w:p>
    <w:p w14:paraId="2E92C56D" w14:textId="77777777" w:rsidR="00DB049B" w:rsidRDefault="00022C8A" w:rsidP="006977BE">
      <w:r w:rsidRPr="00022C8A">
        <w:t xml:space="preserve"> </w:t>
      </w:r>
    </w:p>
    <w:p w14:paraId="4FACAED4" w14:textId="77777777" w:rsidR="002C0F83" w:rsidRPr="005F31BE" w:rsidRDefault="00F851FF" w:rsidP="005F31BE">
      <w:pPr>
        <w:pStyle w:val="Heading4"/>
      </w:pPr>
      <w:bookmarkStart w:id="108" w:name="_db5d020506d0af7a330f0b4fe1cb870a"/>
      <w:bookmarkStart w:id="109" w:name="_Toc277163374"/>
      <w:r w:rsidRPr="005F31BE">
        <w:t>&lt;DataType&gt; DatePrimitive</w:t>
      </w:r>
      <w:bookmarkEnd w:id="108"/>
      <w:bookmarkEnd w:id="109"/>
    </w:p>
    <w:p w14:paraId="2EBBD8C1" w14:textId="77777777" w:rsidR="0063570E" w:rsidRDefault="0063570E" w:rsidP="00383490"/>
    <w:p w14:paraId="77772081" w14:textId="77777777" w:rsidR="00A855E6" w:rsidRDefault="00383490" w:rsidP="00263593">
      <w:r w:rsidRPr="00875584">
        <w:rPr>
          <w:rFonts w:ascii="Arial" w:hAnsi="Arial"/>
          <w:b/>
          <w:sz w:val="24"/>
          <w:szCs w:val="24"/>
        </w:rPr>
        <w:t>Description</w:t>
      </w:r>
    </w:p>
    <w:p w14:paraId="3026DE24" w14:textId="77777777" w:rsidR="00DB049B" w:rsidRDefault="005C6CB8" w:rsidP="006977BE">
      <w:r>
        <w:t xml:space="preserve"> </w:t>
      </w:r>
    </w:p>
    <w:p w14:paraId="5E24C67F" w14:textId="77777777" w:rsidR="003B37BC" w:rsidRDefault="00671FE7">
      <w:r>
        <w:t>A primitive type specifying a calendar date.</w:t>
      </w:r>
    </w:p>
    <w:p w14:paraId="43DFD18D" w14:textId="77777777" w:rsidR="00DB049B" w:rsidRDefault="00C51B43" w:rsidP="006977BE">
      <w:r>
        <w:t xml:space="preserve"> </w:t>
      </w:r>
      <w:r w:rsidR="009F2598">
        <w:t xml:space="preserve">  </w:t>
      </w:r>
    </w:p>
    <w:p w14:paraId="7C76D8C6" w14:textId="77777777" w:rsidR="0063570E" w:rsidRDefault="0063570E" w:rsidP="00383490"/>
    <w:p w14:paraId="766719DD" w14:textId="77777777" w:rsidR="00A855E6" w:rsidRDefault="00383490" w:rsidP="00263593">
      <w:r w:rsidRPr="00875584">
        <w:rPr>
          <w:rFonts w:ascii="Arial" w:hAnsi="Arial"/>
          <w:b/>
          <w:sz w:val="24"/>
          <w:szCs w:val="24"/>
        </w:rPr>
        <w:t>Diagrams</w:t>
      </w:r>
    </w:p>
    <w:p w14:paraId="6C582FE3" w14:textId="77777777" w:rsidR="00DB049B" w:rsidRDefault="00671FE7" w:rsidP="006977BE">
      <w:hyperlink w:anchor="_1b4f676a5a33d3d5b1673552f8bd8ac1" w:history="1">
        <w:r w:rsidR="003E7695">
          <w:rPr>
            <w:rStyle w:val="Hyperlink"/>
          </w:rPr>
          <w:t>PrimitiveDataTypes</w:t>
        </w:r>
      </w:hyperlink>
    </w:p>
    <w:p w14:paraId="0E321A5E" w14:textId="77777777" w:rsidR="0063570E" w:rsidRDefault="0063570E" w:rsidP="00383490"/>
    <w:p w14:paraId="332A4837" w14:textId="77777777" w:rsidR="00A855E6" w:rsidRDefault="00383490" w:rsidP="00263593">
      <w:r w:rsidRPr="00875584">
        <w:rPr>
          <w:rFonts w:ascii="Arial" w:hAnsi="Arial"/>
          <w:b/>
          <w:sz w:val="24"/>
          <w:szCs w:val="24"/>
        </w:rPr>
        <w:t>Direct Known Superclasses (Generalization)</w:t>
      </w:r>
    </w:p>
    <w:p w14:paraId="78212511" w14:textId="77777777" w:rsidR="00DB049B" w:rsidRDefault="009E3806" w:rsidP="006977BE">
      <w:r w:rsidRPr="009E3806">
        <w:t xml:space="preserve"> </w:t>
      </w:r>
      <w:hyperlink w:anchor="_72b7d3db018aa6b2ac9fd5dcdf816a12" w:history="1">
        <w:r w:rsidR="006977BE">
          <w:rPr>
            <w:rStyle w:val="Hyperlink"/>
          </w:rPr>
          <w:t>AnyPrimitiveType</w:t>
        </w:r>
      </w:hyperlink>
    </w:p>
    <w:p w14:paraId="2A97FB22" w14:textId="77777777" w:rsidR="00DB049B" w:rsidRDefault="00022C8A" w:rsidP="006977BE">
      <w:r w:rsidRPr="00022C8A">
        <w:t xml:space="preserve"> </w:t>
      </w:r>
    </w:p>
    <w:p w14:paraId="238A07DE" w14:textId="77777777" w:rsidR="002C0F83" w:rsidRPr="005F31BE" w:rsidRDefault="00F851FF" w:rsidP="005F31BE">
      <w:pPr>
        <w:pStyle w:val="Heading4"/>
      </w:pPr>
      <w:bookmarkStart w:id="110" w:name="_b501b0aa7bbcd9ac89d6ddbf9f0bf3d9"/>
      <w:bookmarkStart w:id="111" w:name="_Toc277163375"/>
      <w:r w:rsidRPr="005F31BE">
        <w:t>&lt;DataType&gt; DateTimeMatchPattern</w:t>
      </w:r>
      <w:bookmarkEnd w:id="110"/>
      <w:bookmarkEnd w:id="111"/>
    </w:p>
    <w:p w14:paraId="015C9230" w14:textId="77777777" w:rsidR="0063570E" w:rsidRDefault="0063570E" w:rsidP="00383490"/>
    <w:p w14:paraId="5760FA4D" w14:textId="77777777" w:rsidR="00A855E6" w:rsidRDefault="00383490" w:rsidP="00263593">
      <w:r w:rsidRPr="00875584">
        <w:rPr>
          <w:rFonts w:ascii="Arial" w:hAnsi="Arial"/>
          <w:b/>
          <w:sz w:val="24"/>
          <w:szCs w:val="24"/>
        </w:rPr>
        <w:t>Description</w:t>
      </w:r>
    </w:p>
    <w:p w14:paraId="3E6F4506" w14:textId="77777777" w:rsidR="00DB049B" w:rsidRDefault="005C6CB8" w:rsidP="006977BE">
      <w:r>
        <w:t xml:space="preserve"> </w:t>
      </w:r>
    </w:p>
    <w:p w14:paraId="4DB7CF72" w14:textId="77777777" w:rsidR="003B37BC" w:rsidRDefault="00671FE7">
      <w:r>
        <w:t>A string pattern defining valid DateTime values</w:t>
      </w:r>
    </w:p>
    <w:p w14:paraId="1F9E2135" w14:textId="77777777" w:rsidR="003B37BC" w:rsidRDefault="00671FE7">
      <w:r>
        <w:t xml:space="preserve"> </w:t>
      </w:r>
    </w:p>
    <w:p w14:paraId="106CAB19" w14:textId="77777777" w:rsidR="003B37BC" w:rsidRDefault="00671FE7">
      <w:r>
        <w:t xml:space="preserve">Following ISO 8601 for </w:t>
      </w:r>
      <w:r>
        <w:t>literal representations, the time match pattern uses the letters ‘y’, ‘m’, ‘d’, ‘h’, ‘m’, ‘s’ to indicate required but unspecified characters, ‘?’ to indicate optional characters, and ‘x’ to indicate prohibited characters.</w:t>
      </w:r>
    </w:p>
    <w:p w14:paraId="33ECA471" w14:textId="77777777" w:rsidR="00DB049B" w:rsidRDefault="00C51B43" w:rsidP="006977BE">
      <w:r>
        <w:t xml:space="preserve"> </w:t>
      </w:r>
      <w:r w:rsidR="009F2598">
        <w:t xml:space="preserve">  </w:t>
      </w:r>
    </w:p>
    <w:p w14:paraId="186D4C09" w14:textId="77777777" w:rsidR="0063570E" w:rsidRDefault="0063570E" w:rsidP="00383490"/>
    <w:p w14:paraId="340AA599" w14:textId="77777777" w:rsidR="00A855E6" w:rsidRDefault="00383490" w:rsidP="00263593">
      <w:r w:rsidRPr="00875584">
        <w:rPr>
          <w:rFonts w:ascii="Arial" w:hAnsi="Arial"/>
          <w:b/>
          <w:sz w:val="24"/>
          <w:szCs w:val="24"/>
        </w:rPr>
        <w:t>Diagrams</w:t>
      </w:r>
    </w:p>
    <w:p w14:paraId="177FBE7E" w14:textId="77777777" w:rsidR="00DB049B" w:rsidRDefault="00671FE7" w:rsidP="006977BE">
      <w:hyperlink w:anchor="_1b4f676a5a33d3d5b1673552f8bd8ac1" w:history="1">
        <w:r w:rsidR="003E7695">
          <w:rPr>
            <w:rStyle w:val="Hyperlink"/>
          </w:rPr>
          <w:t>PrimitiveDataTypes</w:t>
        </w:r>
      </w:hyperlink>
    </w:p>
    <w:p w14:paraId="1ABBAE6F" w14:textId="77777777" w:rsidR="00DB049B" w:rsidRDefault="00022C8A" w:rsidP="006977BE">
      <w:r w:rsidRPr="00022C8A">
        <w:t xml:space="preserve"> </w:t>
      </w:r>
    </w:p>
    <w:p w14:paraId="2D1F96D1" w14:textId="77777777" w:rsidR="002C0F83" w:rsidRPr="005F31BE" w:rsidRDefault="00F851FF" w:rsidP="005F31BE">
      <w:pPr>
        <w:pStyle w:val="Heading4"/>
      </w:pPr>
      <w:bookmarkStart w:id="112" w:name="_8347879bb381db17040637cc3ba0a25c"/>
      <w:bookmarkStart w:id="113" w:name="_Toc277163376"/>
      <w:r w:rsidRPr="005F31BE">
        <w:t>&lt;DataType&gt; DateTimePrimitive</w:t>
      </w:r>
      <w:bookmarkEnd w:id="112"/>
      <w:bookmarkEnd w:id="113"/>
    </w:p>
    <w:p w14:paraId="2FE99623" w14:textId="77777777" w:rsidR="0063570E" w:rsidRDefault="0063570E" w:rsidP="00383490"/>
    <w:p w14:paraId="2F3177C2" w14:textId="77777777" w:rsidR="00A855E6" w:rsidRDefault="00383490" w:rsidP="00263593">
      <w:r w:rsidRPr="00875584">
        <w:rPr>
          <w:rFonts w:ascii="Arial" w:hAnsi="Arial"/>
          <w:b/>
          <w:sz w:val="24"/>
          <w:szCs w:val="24"/>
        </w:rPr>
        <w:t>Description</w:t>
      </w:r>
    </w:p>
    <w:p w14:paraId="17CC2C6A" w14:textId="77777777" w:rsidR="00DB049B" w:rsidRDefault="005C6CB8" w:rsidP="006977BE">
      <w:r>
        <w:t xml:space="preserve"> </w:t>
      </w:r>
    </w:p>
    <w:p w14:paraId="0ED0974F" w14:textId="77777777" w:rsidR="003B37BC" w:rsidRDefault="00671FE7">
      <w:r>
        <w:t>A point in time with a given precision.</w:t>
      </w:r>
    </w:p>
    <w:p w14:paraId="73495909" w14:textId="77777777" w:rsidR="00DB049B" w:rsidRDefault="00C51B43" w:rsidP="006977BE">
      <w:r>
        <w:t xml:space="preserve"> </w:t>
      </w:r>
      <w:r w:rsidR="009F2598">
        <w:t xml:space="preserve">  </w:t>
      </w:r>
    </w:p>
    <w:p w14:paraId="5FE995F8" w14:textId="77777777" w:rsidR="0063570E" w:rsidRDefault="0063570E" w:rsidP="00383490"/>
    <w:p w14:paraId="1F2B33EC" w14:textId="77777777" w:rsidR="00A855E6" w:rsidRDefault="00383490" w:rsidP="00263593">
      <w:r w:rsidRPr="00875584">
        <w:rPr>
          <w:rFonts w:ascii="Arial" w:hAnsi="Arial"/>
          <w:b/>
          <w:sz w:val="24"/>
          <w:szCs w:val="24"/>
        </w:rPr>
        <w:t>Diagrams</w:t>
      </w:r>
    </w:p>
    <w:p w14:paraId="57739CA1" w14:textId="77777777" w:rsidR="00DB049B" w:rsidRDefault="00671FE7" w:rsidP="006977BE">
      <w:hyperlink w:anchor="_1b4f676a5a33d3d5b1673552f8bd8ac1" w:history="1">
        <w:r w:rsidR="003E7695">
          <w:rPr>
            <w:rStyle w:val="Hyperlink"/>
          </w:rPr>
          <w:t>PrimitiveDataTypes</w:t>
        </w:r>
      </w:hyperlink>
    </w:p>
    <w:p w14:paraId="094CB9AA" w14:textId="77777777" w:rsidR="0063570E" w:rsidRDefault="0063570E" w:rsidP="00383490"/>
    <w:p w14:paraId="5F7B54D2" w14:textId="77777777" w:rsidR="00A855E6" w:rsidRDefault="00383490" w:rsidP="00263593">
      <w:r w:rsidRPr="00875584">
        <w:rPr>
          <w:rFonts w:ascii="Arial" w:hAnsi="Arial"/>
          <w:b/>
          <w:sz w:val="24"/>
          <w:szCs w:val="24"/>
        </w:rPr>
        <w:t>Direct Known Superclasses (Generalization)</w:t>
      </w:r>
    </w:p>
    <w:p w14:paraId="1971E09F" w14:textId="77777777" w:rsidR="00DB049B" w:rsidRDefault="009E3806" w:rsidP="006977BE">
      <w:r w:rsidRPr="009E3806">
        <w:t xml:space="preserve"> </w:t>
      </w:r>
      <w:hyperlink w:anchor="_72b7d3db018aa6b2ac9fd5dcdf816a12" w:history="1">
        <w:r w:rsidR="006977BE">
          <w:rPr>
            <w:rStyle w:val="Hyperlink"/>
          </w:rPr>
          <w:t>AnyPrimitiveType</w:t>
        </w:r>
      </w:hyperlink>
    </w:p>
    <w:p w14:paraId="40C2EF8E" w14:textId="77777777" w:rsidR="00DB049B" w:rsidRDefault="00022C8A" w:rsidP="006977BE">
      <w:r w:rsidRPr="00022C8A">
        <w:t xml:space="preserve"> </w:t>
      </w:r>
    </w:p>
    <w:p w14:paraId="116CF27B" w14:textId="77777777" w:rsidR="002C0F83" w:rsidRPr="005F31BE" w:rsidRDefault="00F851FF" w:rsidP="005F31BE">
      <w:pPr>
        <w:pStyle w:val="Heading4"/>
      </w:pPr>
      <w:bookmarkStart w:id="114" w:name="_baaa358403d3312c0779bc256e1050bd"/>
      <w:bookmarkStart w:id="115" w:name="_Toc277163377"/>
      <w:r w:rsidRPr="005F31BE">
        <w:t>&lt;DataType&gt; DurationMatchPattern</w:t>
      </w:r>
      <w:bookmarkEnd w:id="114"/>
      <w:bookmarkEnd w:id="115"/>
    </w:p>
    <w:p w14:paraId="1B9F0EA2" w14:textId="77777777" w:rsidR="0063570E" w:rsidRDefault="0063570E" w:rsidP="00383490"/>
    <w:p w14:paraId="40012E4D" w14:textId="77777777" w:rsidR="00A855E6" w:rsidRDefault="00383490" w:rsidP="00263593">
      <w:r w:rsidRPr="00875584">
        <w:rPr>
          <w:rFonts w:ascii="Arial" w:hAnsi="Arial"/>
          <w:b/>
          <w:sz w:val="24"/>
          <w:szCs w:val="24"/>
        </w:rPr>
        <w:t>Description</w:t>
      </w:r>
    </w:p>
    <w:p w14:paraId="085A0476" w14:textId="77777777" w:rsidR="00DB049B" w:rsidRDefault="005C6CB8" w:rsidP="006977BE">
      <w:r>
        <w:t xml:space="preserve"> </w:t>
      </w:r>
    </w:p>
    <w:p w14:paraId="0069D719" w14:textId="77777777" w:rsidR="003B37BC" w:rsidRDefault="00671FE7">
      <w:r>
        <w:t>A set of Duration value ranges, any value of which is considered valid (e.g., ‘|&gt;= P5d|’, ’P5</w:t>
      </w:r>
      <w:r>
        <w:t>d..P8d’)</w:t>
      </w:r>
    </w:p>
    <w:p w14:paraId="776D7E58" w14:textId="77777777" w:rsidR="00DB049B" w:rsidRDefault="00C51B43" w:rsidP="006977BE">
      <w:r>
        <w:t xml:space="preserve"> </w:t>
      </w:r>
      <w:r w:rsidR="009F2598">
        <w:t xml:space="preserve">  </w:t>
      </w:r>
    </w:p>
    <w:p w14:paraId="3E94F2E0" w14:textId="77777777" w:rsidR="0063570E" w:rsidRDefault="0063570E" w:rsidP="00383490"/>
    <w:p w14:paraId="73365BCE" w14:textId="77777777" w:rsidR="00A855E6" w:rsidRDefault="00383490" w:rsidP="00263593">
      <w:r w:rsidRPr="00875584">
        <w:rPr>
          <w:rFonts w:ascii="Arial" w:hAnsi="Arial"/>
          <w:b/>
          <w:sz w:val="24"/>
          <w:szCs w:val="24"/>
        </w:rPr>
        <w:t>Diagrams</w:t>
      </w:r>
    </w:p>
    <w:p w14:paraId="076CE547" w14:textId="77777777" w:rsidR="00DB049B" w:rsidRDefault="00671FE7" w:rsidP="006977BE">
      <w:hyperlink w:anchor="_1b4f676a5a33d3d5b1673552f8bd8ac1" w:history="1">
        <w:r w:rsidR="003E7695">
          <w:rPr>
            <w:rStyle w:val="Hyperlink"/>
          </w:rPr>
          <w:t>PrimitiveDataTypes</w:t>
        </w:r>
      </w:hyperlink>
    </w:p>
    <w:p w14:paraId="77A47695" w14:textId="77777777" w:rsidR="00DB049B" w:rsidRDefault="00022C8A" w:rsidP="006977BE">
      <w:r w:rsidRPr="00022C8A">
        <w:t xml:space="preserve"> </w:t>
      </w:r>
    </w:p>
    <w:p w14:paraId="7B662F42" w14:textId="77777777" w:rsidR="002C0F83" w:rsidRPr="005F31BE" w:rsidRDefault="00F851FF" w:rsidP="005F31BE">
      <w:pPr>
        <w:pStyle w:val="Heading4"/>
      </w:pPr>
      <w:bookmarkStart w:id="116" w:name="_64b0026498682fb721ccdb38c186bba2"/>
      <w:bookmarkStart w:id="117" w:name="_Toc277163378"/>
      <w:r w:rsidRPr="005F31BE">
        <w:t>&lt;DataType&gt; DurationPrimitive</w:t>
      </w:r>
      <w:bookmarkEnd w:id="116"/>
      <w:bookmarkEnd w:id="117"/>
    </w:p>
    <w:p w14:paraId="1A2FDE01" w14:textId="77777777" w:rsidR="0063570E" w:rsidRDefault="0063570E" w:rsidP="00383490"/>
    <w:p w14:paraId="39649CE9" w14:textId="77777777" w:rsidR="00A855E6" w:rsidRDefault="00383490" w:rsidP="00263593">
      <w:r w:rsidRPr="00875584">
        <w:rPr>
          <w:rFonts w:ascii="Arial" w:hAnsi="Arial"/>
          <w:b/>
          <w:sz w:val="24"/>
          <w:szCs w:val="24"/>
        </w:rPr>
        <w:t>Description</w:t>
      </w:r>
    </w:p>
    <w:p w14:paraId="63E47A99" w14:textId="77777777" w:rsidR="00DB049B" w:rsidRDefault="005C6CB8" w:rsidP="006977BE">
      <w:r>
        <w:t xml:space="preserve"> </w:t>
      </w:r>
    </w:p>
    <w:p w14:paraId="4F402542" w14:textId="77777777" w:rsidR="003B37BC" w:rsidRDefault="00671FE7">
      <w:r>
        <w:t>A primitive type specifying a quantity of time.</w:t>
      </w:r>
    </w:p>
    <w:p w14:paraId="6AE24178" w14:textId="77777777" w:rsidR="00DB049B" w:rsidRDefault="00C51B43" w:rsidP="006977BE">
      <w:r>
        <w:t xml:space="preserve"> </w:t>
      </w:r>
      <w:r w:rsidR="009F2598">
        <w:t xml:space="preserve">  </w:t>
      </w:r>
    </w:p>
    <w:p w14:paraId="04F69966" w14:textId="77777777" w:rsidR="0063570E" w:rsidRDefault="0063570E" w:rsidP="00383490"/>
    <w:p w14:paraId="03679AD3" w14:textId="77777777" w:rsidR="00A855E6" w:rsidRDefault="00383490" w:rsidP="00263593">
      <w:r w:rsidRPr="00875584">
        <w:rPr>
          <w:rFonts w:ascii="Arial" w:hAnsi="Arial"/>
          <w:b/>
          <w:sz w:val="24"/>
          <w:szCs w:val="24"/>
        </w:rPr>
        <w:t>Diagrams</w:t>
      </w:r>
    </w:p>
    <w:p w14:paraId="38AB500B" w14:textId="77777777" w:rsidR="00DB049B" w:rsidRDefault="00671FE7" w:rsidP="006977BE">
      <w:hyperlink w:anchor="_1b4f676a5a33d3d5b1673552f8bd8ac1" w:history="1">
        <w:r w:rsidR="003E7695">
          <w:rPr>
            <w:rStyle w:val="Hyperlink"/>
          </w:rPr>
          <w:t>PrimitiveDataTypes</w:t>
        </w:r>
      </w:hyperlink>
    </w:p>
    <w:p w14:paraId="1F2A831A" w14:textId="77777777" w:rsidR="0063570E" w:rsidRDefault="0063570E" w:rsidP="00383490"/>
    <w:p w14:paraId="3CF42C66" w14:textId="77777777" w:rsidR="00A855E6" w:rsidRDefault="00383490" w:rsidP="00263593">
      <w:r w:rsidRPr="00875584">
        <w:rPr>
          <w:rFonts w:ascii="Arial" w:hAnsi="Arial"/>
          <w:b/>
          <w:sz w:val="24"/>
          <w:szCs w:val="24"/>
        </w:rPr>
        <w:t>Direct Known Superclasses (Generalization)</w:t>
      </w:r>
    </w:p>
    <w:p w14:paraId="7E58287B" w14:textId="77777777" w:rsidR="00DB049B" w:rsidRDefault="009E3806" w:rsidP="006977BE">
      <w:r w:rsidRPr="009E3806">
        <w:t xml:space="preserve"> </w:t>
      </w:r>
      <w:hyperlink w:anchor="_72b7d3db018aa6b2ac9fd5dcdf816a12" w:history="1">
        <w:r w:rsidR="006977BE">
          <w:rPr>
            <w:rStyle w:val="Hyperlink"/>
          </w:rPr>
          <w:t>AnyPrimitiveType</w:t>
        </w:r>
      </w:hyperlink>
    </w:p>
    <w:p w14:paraId="1715F850" w14:textId="77777777" w:rsidR="00DB049B" w:rsidRDefault="00022C8A" w:rsidP="006977BE">
      <w:r w:rsidRPr="00022C8A">
        <w:t xml:space="preserve"> </w:t>
      </w:r>
    </w:p>
    <w:p w14:paraId="40E3D1D4" w14:textId="77777777" w:rsidR="002C0F83" w:rsidRPr="005F31BE" w:rsidRDefault="00F851FF" w:rsidP="005F31BE">
      <w:pPr>
        <w:pStyle w:val="Heading4"/>
      </w:pPr>
      <w:bookmarkStart w:id="118" w:name="_89e2b2b9de405e6d05c4c5259fc8ffd6"/>
      <w:bookmarkStart w:id="119" w:name="_Toc277163379"/>
      <w:r w:rsidRPr="005F31BE">
        <w:t>&lt;DataType&gt; IntegerPrimitive</w:t>
      </w:r>
      <w:bookmarkEnd w:id="118"/>
      <w:bookmarkEnd w:id="119"/>
    </w:p>
    <w:p w14:paraId="7EF597C4" w14:textId="77777777" w:rsidR="0063570E" w:rsidRDefault="0063570E" w:rsidP="00383490"/>
    <w:p w14:paraId="2ECC2DAB" w14:textId="77777777" w:rsidR="00A855E6" w:rsidRDefault="00383490" w:rsidP="00263593">
      <w:r w:rsidRPr="00875584">
        <w:rPr>
          <w:rFonts w:ascii="Arial" w:hAnsi="Arial"/>
          <w:b/>
          <w:sz w:val="24"/>
          <w:szCs w:val="24"/>
        </w:rPr>
        <w:t>Description</w:t>
      </w:r>
    </w:p>
    <w:p w14:paraId="6A00CF83" w14:textId="77777777" w:rsidR="00DB049B" w:rsidRDefault="005C6CB8" w:rsidP="006977BE">
      <w:r>
        <w:t xml:space="preserve"> </w:t>
      </w:r>
    </w:p>
    <w:p w14:paraId="3C25BEFD" w14:textId="77777777" w:rsidR="003B37BC" w:rsidRDefault="00671FE7">
      <w:r>
        <w:t>A primitive type specifying an integer.</w:t>
      </w:r>
    </w:p>
    <w:p w14:paraId="0F1CC70E" w14:textId="77777777" w:rsidR="00DB049B" w:rsidRDefault="00C51B43" w:rsidP="006977BE">
      <w:r>
        <w:t xml:space="preserve"> </w:t>
      </w:r>
      <w:r w:rsidR="009F2598">
        <w:t xml:space="preserve">  </w:t>
      </w:r>
    </w:p>
    <w:p w14:paraId="5E0D2113" w14:textId="77777777" w:rsidR="0063570E" w:rsidRDefault="0063570E" w:rsidP="00383490"/>
    <w:p w14:paraId="38BAD090" w14:textId="77777777" w:rsidR="00A855E6" w:rsidRDefault="00383490" w:rsidP="00263593">
      <w:r w:rsidRPr="00875584">
        <w:rPr>
          <w:rFonts w:ascii="Arial" w:hAnsi="Arial"/>
          <w:b/>
          <w:sz w:val="24"/>
          <w:szCs w:val="24"/>
        </w:rPr>
        <w:t>Diagrams</w:t>
      </w:r>
    </w:p>
    <w:p w14:paraId="71DFE50C" w14:textId="77777777" w:rsidR="00DB049B" w:rsidRDefault="00671FE7" w:rsidP="006977BE">
      <w:hyperlink w:anchor="_1b4f676a5a33d3d5b1673552f8bd8ac1" w:history="1">
        <w:r w:rsidR="003E7695">
          <w:rPr>
            <w:rStyle w:val="Hyperlink"/>
          </w:rPr>
          <w:t>PrimitiveDataTypes</w:t>
        </w:r>
      </w:hyperlink>
    </w:p>
    <w:p w14:paraId="3562FB2A" w14:textId="77777777" w:rsidR="0063570E" w:rsidRDefault="0063570E" w:rsidP="00383490"/>
    <w:p w14:paraId="314A5333" w14:textId="77777777" w:rsidR="00A855E6" w:rsidRDefault="00383490" w:rsidP="00263593">
      <w:r w:rsidRPr="00875584">
        <w:rPr>
          <w:rFonts w:ascii="Arial" w:hAnsi="Arial"/>
          <w:b/>
          <w:sz w:val="24"/>
          <w:szCs w:val="24"/>
        </w:rPr>
        <w:t>Direct Known Superclasses (Generalization)</w:t>
      </w:r>
    </w:p>
    <w:p w14:paraId="0B66964F" w14:textId="77777777" w:rsidR="00DB049B" w:rsidRDefault="009E3806" w:rsidP="006977BE">
      <w:r w:rsidRPr="009E3806">
        <w:t xml:space="preserve"> </w:t>
      </w:r>
      <w:hyperlink w:anchor="_72b7d3db018aa6b2ac9fd5dcdf816a12" w:history="1">
        <w:r w:rsidR="006977BE">
          <w:rPr>
            <w:rStyle w:val="Hyperlink"/>
          </w:rPr>
          <w:t>AnyPrimitiveType</w:t>
        </w:r>
      </w:hyperlink>
    </w:p>
    <w:p w14:paraId="79A112D0" w14:textId="77777777" w:rsidR="00DB049B" w:rsidRDefault="00022C8A" w:rsidP="006977BE">
      <w:r w:rsidRPr="00022C8A">
        <w:t xml:space="preserve"> </w:t>
      </w:r>
    </w:p>
    <w:p w14:paraId="335BA5A8" w14:textId="77777777" w:rsidR="002C0F83" w:rsidRPr="005F31BE" w:rsidRDefault="00F851FF" w:rsidP="005F31BE">
      <w:pPr>
        <w:pStyle w:val="Heading4"/>
      </w:pPr>
      <w:bookmarkStart w:id="120" w:name="_c596f10fb93cb4f697f2f1b0b64b43ce"/>
      <w:bookmarkStart w:id="121" w:name="_Toc277163380"/>
      <w:r w:rsidRPr="005F31BE">
        <w:t>&lt;DataType&gt; RealPrimitive</w:t>
      </w:r>
      <w:bookmarkEnd w:id="120"/>
      <w:bookmarkEnd w:id="121"/>
    </w:p>
    <w:p w14:paraId="5DEEEDAE" w14:textId="77777777" w:rsidR="0063570E" w:rsidRDefault="0063570E" w:rsidP="00383490"/>
    <w:p w14:paraId="32210946" w14:textId="77777777" w:rsidR="00A855E6" w:rsidRDefault="00383490" w:rsidP="00263593">
      <w:r w:rsidRPr="00875584">
        <w:rPr>
          <w:rFonts w:ascii="Arial" w:hAnsi="Arial"/>
          <w:b/>
          <w:sz w:val="24"/>
          <w:szCs w:val="24"/>
        </w:rPr>
        <w:t>Description</w:t>
      </w:r>
    </w:p>
    <w:p w14:paraId="386D8CD6" w14:textId="77777777" w:rsidR="00DB049B" w:rsidRDefault="005C6CB8" w:rsidP="006977BE">
      <w:r>
        <w:t xml:space="preserve"> </w:t>
      </w:r>
    </w:p>
    <w:p w14:paraId="5DC0AF61" w14:textId="77777777" w:rsidR="003B37BC" w:rsidRDefault="00671FE7">
      <w:r>
        <w:t>A real number.</w:t>
      </w:r>
    </w:p>
    <w:p w14:paraId="4414FA93" w14:textId="77777777" w:rsidR="00DB049B" w:rsidRDefault="00C51B43" w:rsidP="006977BE">
      <w:r>
        <w:t xml:space="preserve"> </w:t>
      </w:r>
      <w:r w:rsidR="009F2598">
        <w:t xml:space="preserve">  </w:t>
      </w:r>
    </w:p>
    <w:p w14:paraId="73DDA72D" w14:textId="77777777" w:rsidR="0063570E" w:rsidRDefault="0063570E" w:rsidP="00383490"/>
    <w:p w14:paraId="19635805" w14:textId="77777777" w:rsidR="00A855E6" w:rsidRDefault="00383490" w:rsidP="00263593">
      <w:r w:rsidRPr="00875584">
        <w:rPr>
          <w:rFonts w:ascii="Arial" w:hAnsi="Arial"/>
          <w:b/>
          <w:sz w:val="24"/>
          <w:szCs w:val="24"/>
        </w:rPr>
        <w:t>Diagrams</w:t>
      </w:r>
    </w:p>
    <w:p w14:paraId="1334763C" w14:textId="77777777" w:rsidR="00DB049B" w:rsidRDefault="00671FE7" w:rsidP="006977BE">
      <w:hyperlink w:anchor="_1b4f676a5a33d3d5b1673552f8bd8ac1" w:history="1">
        <w:r w:rsidR="003E7695">
          <w:rPr>
            <w:rStyle w:val="Hyperlink"/>
          </w:rPr>
          <w:t>PrimitiveDataTypes</w:t>
        </w:r>
      </w:hyperlink>
    </w:p>
    <w:p w14:paraId="5EA89B09" w14:textId="77777777" w:rsidR="0063570E" w:rsidRDefault="0063570E" w:rsidP="00383490"/>
    <w:p w14:paraId="05508DCD" w14:textId="77777777" w:rsidR="00A855E6" w:rsidRDefault="00383490" w:rsidP="00263593">
      <w:r w:rsidRPr="00875584">
        <w:rPr>
          <w:rFonts w:ascii="Arial" w:hAnsi="Arial"/>
          <w:b/>
          <w:sz w:val="24"/>
          <w:szCs w:val="24"/>
        </w:rPr>
        <w:t>Direct Known Superclasses (Generalization)</w:t>
      </w:r>
    </w:p>
    <w:p w14:paraId="7E5CA9AA" w14:textId="77777777" w:rsidR="00DB049B" w:rsidRDefault="009E3806" w:rsidP="006977BE">
      <w:r w:rsidRPr="009E3806">
        <w:t xml:space="preserve"> </w:t>
      </w:r>
      <w:hyperlink w:anchor="_72b7d3db018aa6b2ac9fd5dcdf816a12" w:history="1">
        <w:r w:rsidR="006977BE">
          <w:rPr>
            <w:rStyle w:val="Hyperlink"/>
          </w:rPr>
          <w:t>AnyPrimitiveType</w:t>
        </w:r>
      </w:hyperlink>
    </w:p>
    <w:p w14:paraId="43E5E7CD" w14:textId="77777777" w:rsidR="00DB049B" w:rsidRDefault="00022C8A" w:rsidP="006977BE">
      <w:r w:rsidRPr="00022C8A">
        <w:t xml:space="preserve"> </w:t>
      </w:r>
    </w:p>
    <w:p w14:paraId="65FA85DA" w14:textId="77777777" w:rsidR="002C0F83" w:rsidRPr="005F31BE" w:rsidRDefault="00F851FF" w:rsidP="005F31BE">
      <w:pPr>
        <w:pStyle w:val="Heading4"/>
      </w:pPr>
      <w:bookmarkStart w:id="122" w:name="_5618f0ea3d5c7b6941d4be66259e0d28"/>
      <w:bookmarkStart w:id="123" w:name="_Toc277163381"/>
      <w:r w:rsidRPr="005F31BE">
        <w:t>&lt;DataType&gt; RegularExpression</w:t>
      </w:r>
      <w:bookmarkEnd w:id="122"/>
      <w:bookmarkEnd w:id="123"/>
    </w:p>
    <w:p w14:paraId="56EDE8FD" w14:textId="77777777" w:rsidR="0063570E" w:rsidRDefault="0063570E" w:rsidP="00383490"/>
    <w:p w14:paraId="0010283A" w14:textId="77777777" w:rsidR="00A855E6" w:rsidRDefault="00383490" w:rsidP="00263593">
      <w:r w:rsidRPr="00875584">
        <w:rPr>
          <w:rFonts w:ascii="Arial" w:hAnsi="Arial"/>
          <w:b/>
          <w:sz w:val="24"/>
          <w:szCs w:val="24"/>
        </w:rPr>
        <w:t>Description</w:t>
      </w:r>
    </w:p>
    <w:p w14:paraId="06E3E548" w14:textId="77777777" w:rsidR="00DB049B" w:rsidRDefault="005C6CB8" w:rsidP="006977BE">
      <w:r>
        <w:t xml:space="preserve"> </w:t>
      </w:r>
    </w:p>
    <w:p w14:paraId="6FDFB513" w14:textId="77777777" w:rsidR="003B37BC" w:rsidRDefault="00671FE7">
      <w:r>
        <w:t>A Perl regular expression defining a string pattern</w:t>
      </w:r>
    </w:p>
    <w:p w14:paraId="7432910E" w14:textId="77777777" w:rsidR="00DB049B" w:rsidRDefault="00C51B43" w:rsidP="006977BE">
      <w:r>
        <w:t xml:space="preserve"> </w:t>
      </w:r>
      <w:r w:rsidR="009F2598">
        <w:t xml:space="preserve">  </w:t>
      </w:r>
    </w:p>
    <w:p w14:paraId="52F3B727" w14:textId="77777777" w:rsidR="0063570E" w:rsidRDefault="0063570E" w:rsidP="00383490"/>
    <w:p w14:paraId="6AC630C0" w14:textId="77777777" w:rsidR="00A855E6" w:rsidRDefault="00383490" w:rsidP="00263593">
      <w:r w:rsidRPr="00875584">
        <w:rPr>
          <w:rFonts w:ascii="Arial" w:hAnsi="Arial"/>
          <w:b/>
          <w:sz w:val="24"/>
          <w:szCs w:val="24"/>
        </w:rPr>
        <w:t>Diagrams</w:t>
      </w:r>
    </w:p>
    <w:p w14:paraId="504930EE" w14:textId="77777777" w:rsidR="00DB049B" w:rsidRDefault="00671FE7" w:rsidP="006977BE">
      <w:hyperlink w:anchor="_1b4f676a5a33d3d5b1673552f8bd8ac1" w:history="1">
        <w:r w:rsidR="003E7695">
          <w:rPr>
            <w:rStyle w:val="Hyperlink"/>
          </w:rPr>
          <w:t>PrimitiveDataTypes</w:t>
        </w:r>
      </w:hyperlink>
    </w:p>
    <w:p w14:paraId="22E70BFB" w14:textId="77777777" w:rsidR="00DB049B" w:rsidRDefault="00022C8A" w:rsidP="006977BE">
      <w:r w:rsidRPr="00022C8A">
        <w:t xml:space="preserve"> </w:t>
      </w:r>
    </w:p>
    <w:p w14:paraId="14C356C8" w14:textId="77777777" w:rsidR="002C0F83" w:rsidRPr="005F31BE" w:rsidRDefault="00F851FF" w:rsidP="005F31BE">
      <w:pPr>
        <w:pStyle w:val="Heading4"/>
      </w:pPr>
      <w:bookmarkStart w:id="124" w:name="_6a90be7cfa784ea4b4e8cad8f4a47e82"/>
      <w:bookmarkStart w:id="125" w:name="_Toc277163382"/>
      <w:r w:rsidRPr="005F31BE">
        <w:t>&lt;DataType&gt; StringPrimitive</w:t>
      </w:r>
      <w:bookmarkEnd w:id="124"/>
      <w:bookmarkEnd w:id="125"/>
    </w:p>
    <w:p w14:paraId="24E4EBC8" w14:textId="77777777" w:rsidR="0063570E" w:rsidRDefault="0063570E" w:rsidP="00383490"/>
    <w:p w14:paraId="7D36292D" w14:textId="77777777" w:rsidR="00A855E6" w:rsidRDefault="00383490" w:rsidP="00263593">
      <w:r w:rsidRPr="00875584">
        <w:rPr>
          <w:rFonts w:ascii="Arial" w:hAnsi="Arial"/>
          <w:b/>
          <w:sz w:val="24"/>
          <w:szCs w:val="24"/>
        </w:rPr>
        <w:t>Description</w:t>
      </w:r>
    </w:p>
    <w:p w14:paraId="21D6952A" w14:textId="77777777" w:rsidR="00DB049B" w:rsidRDefault="005C6CB8" w:rsidP="006977BE">
      <w:r>
        <w:t xml:space="preserve"> </w:t>
      </w:r>
    </w:p>
    <w:p w14:paraId="402542CD" w14:textId="77777777" w:rsidR="003B37BC" w:rsidRDefault="00671FE7">
      <w:r>
        <w:t>A character string.</w:t>
      </w:r>
    </w:p>
    <w:p w14:paraId="70808471" w14:textId="77777777" w:rsidR="00DB049B" w:rsidRDefault="00C51B43" w:rsidP="006977BE">
      <w:r>
        <w:t xml:space="preserve"> </w:t>
      </w:r>
      <w:r w:rsidR="009F2598">
        <w:t xml:space="preserve">  </w:t>
      </w:r>
    </w:p>
    <w:p w14:paraId="0D65D851" w14:textId="77777777" w:rsidR="0063570E" w:rsidRDefault="0063570E" w:rsidP="00383490"/>
    <w:p w14:paraId="1728593F" w14:textId="77777777" w:rsidR="00A855E6" w:rsidRDefault="00383490" w:rsidP="00263593">
      <w:r w:rsidRPr="00875584">
        <w:rPr>
          <w:rFonts w:ascii="Arial" w:hAnsi="Arial"/>
          <w:b/>
          <w:sz w:val="24"/>
          <w:szCs w:val="24"/>
        </w:rPr>
        <w:t>Diagrams</w:t>
      </w:r>
    </w:p>
    <w:p w14:paraId="01F473BF" w14:textId="77777777" w:rsidR="00DB049B" w:rsidRDefault="00671FE7" w:rsidP="006977BE">
      <w:hyperlink w:anchor="_1b4f676a5a33d3d5b1673552f8bd8ac1" w:history="1">
        <w:r w:rsidR="003E7695">
          <w:rPr>
            <w:rStyle w:val="Hyperlink"/>
          </w:rPr>
          <w:t>PrimitiveDataTypes</w:t>
        </w:r>
      </w:hyperlink>
    </w:p>
    <w:p w14:paraId="1A092029" w14:textId="77777777" w:rsidR="0063570E" w:rsidRDefault="0063570E" w:rsidP="00383490"/>
    <w:p w14:paraId="6B237A18" w14:textId="77777777" w:rsidR="00A855E6" w:rsidRDefault="00383490" w:rsidP="00263593">
      <w:r w:rsidRPr="00875584">
        <w:rPr>
          <w:rFonts w:ascii="Arial" w:hAnsi="Arial"/>
          <w:b/>
          <w:sz w:val="24"/>
          <w:szCs w:val="24"/>
        </w:rPr>
        <w:t>Direct Known Superclasses (Generalization)</w:t>
      </w:r>
    </w:p>
    <w:p w14:paraId="4B0FDA36" w14:textId="77777777" w:rsidR="00DB049B" w:rsidRDefault="009E3806" w:rsidP="006977BE">
      <w:r w:rsidRPr="009E3806">
        <w:t xml:space="preserve"> </w:t>
      </w:r>
      <w:hyperlink w:anchor="_72b7d3db018aa6b2ac9fd5dcdf816a12" w:history="1">
        <w:r w:rsidR="006977BE">
          <w:rPr>
            <w:rStyle w:val="Hyperlink"/>
          </w:rPr>
          <w:t>AnyPrimitiveType</w:t>
        </w:r>
      </w:hyperlink>
    </w:p>
    <w:p w14:paraId="3A332E3F" w14:textId="77777777" w:rsidR="00DB049B" w:rsidRDefault="00022C8A" w:rsidP="006977BE">
      <w:r w:rsidRPr="00022C8A">
        <w:t xml:space="preserve"> </w:t>
      </w:r>
    </w:p>
    <w:p w14:paraId="5881FE8D" w14:textId="77777777" w:rsidR="002C0F83" w:rsidRPr="005F31BE" w:rsidRDefault="00F851FF" w:rsidP="005F31BE">
      <w:pPr>
        <w:pStyle w:val="Heading4"/>
      </w:pPr>
      <w:bookmarkStart w:id="126" w:name="_a28995c5bf2253d86854a7a97e55ba1d"/>
      <w:bookmarkStart w:id="127" w:name="_Toc277163383"/>
      <w:r w:rsidRPr="005F31BE">
        <w:t>&lt;DataType&gt; TimeMatchPattern</w:t>
      </w:r>
      <w:bookmarkEnd w:id="126"/>
      <w:bookmarkEnd w:id="127"/>
    </w:p>
    <w:p w14:paraId="0E0F54FF" w14:textId="77777777" w:rsidR="0063570E" w:rsidRDefault="0063570E" w:rsidP="00383490"/>
    <w:p w14:paraId="7D3C7215" w14:textId="77777777" w:rsidR="00A855E6" w:rsidRDefault="00383490" w:rsidP="00263593">
      <w:r w:rsidRPr="00875584">
        <w:rPr>
          <w:rFonts w:ascii="Arial" w:hAnsi="Arial"/>
          <w:b/>
          <w:sz w:val="24"/>
          <w:szCs w:val="24"/>
        </w:rPr>
        <w:t>Description</w:t>
      </w:r>
    </w:p>
    <w:p w14:paraId="12F1795B" w14:textId="77777777" w:rsidR="00DB049B" w:rsidRDefault="005C6CB8" w:rsidP="006977BE">
      <w:r>
        <w:t xml:space="preserve"> </w:t>
      </w:r>
    </w:p>
    <w:p w14:paraId="54C956EC" w14:textId="77777777" w:rsidR="003B37BC" w:rsidRDefault="00671FE7">
      <w:r>
        <w:t>A string pattern defining valid Time values</w:t>
      </w:r>
    </w:p>
    <w:p w14:paraId="4B1884C9" w14:textId="77777777" w:rsidR="003B37BC" w:rsidRDefault="00671FE7">
      <w:r>
        <w:t xml:space="preserve"> </w:t>
      </w:r>
    </w:p>
    <w:p w14:paraId="06AADFD3" w14:textId="77777777" w:rsidR="003B37BC" w:rsidRDefault="00671FE7">
      <w:r>
        <w:t>Following ISO 8601 for literal representations, the time match pattern uses the letters ‘h’, ‘m’, and ‘s’ to indicate required but unspecified characters, ‘?’ to indicate optional characters, and ‘x’ to indicate prohibited characters.</w:t>
      </w:r>
    </w:p>
    <w:p w14:paraId="64595C18" w14:textId="77777777" w:rsidR="003B37BC" w:rsidRDefault="00671FE7">
      <w:r>
        <w:t>)</w:t>
      </w:r>
    </w:p>
    <w:p w14:paraId="532EF8A2" w14:textId="77777777" w:rsidR="00DB049B" w:rsidRDefault="00C51B43" w:rsidP="006977BE">
      <w:r>
        <w:t xml:space="preserve"> </w:t>
      </w:r>
      <w:r w:rsidR="009F2598">
        <w:t xml:space="preserve">  </w:t>
      </w:r>
    </w:p>
    <w:p w14:paraId="4C05389E" w14:textId="77777777" w:rsidR="0063570E" w:rsidRDefault="0063570E" w:rsidP="00383490"/>
    <w:p w14:paraId="7F59D019" w14:textId="77777777" w:rsidR="00A855E6" w:rsidRDefault="00383490" w:rsidP="00263593">
      <w:r w:rsidRPr="00875584">
        <w:rPr>
          <w:rFonts w:ascii="Arial" w:hAnsi="Arial"/>
          <w:b/>
          <w:sz w:val="24"/>
          <w:szCs w:val="24"/>
        </w:rPr>
        <w:t>Diagrams</w:t>
      </w:r>
    </w:p>
    <w:p w14:paraId="339152F5" w14:textId="77777777" w:rsidR="00DB049B" w:rsidRDefault="00671FE7" w:rsidP="006977BE">
      <w:hyperlink w:anchor="_1b4f676a5a33d3d5b1673552f8bd8ac1" w:history="1">
        <w:r w:rsidR="003E7695">
          <w:rPr>
            <w:rStyle w:val="Hyperlink"/>
          </w:rPr>
          <w:t>PrimitiveDataTypes</w:t>
        </w:r>
      </w:hyperlink>
    </w:p>
    <w:p w14:paraId="69284EDA" w14:textId="77777777" w:rsidR="00DB049B" w:rsidRDefault="00022C8A" w:rsidP="006977BE">
      <w:r w:rsidRPr="00022C8A">
        <w:t xml:space="preserve"> </w:t>
      </w:r>
    </w:p>
    <w:p w14:paraId="4A65F6D5" w14:textId="77777777" w:rsidR="002C0F83" w:rsidRPr="005F31BE" w:rsidRDefault="00F851FF" w:rsidP="005F31BE">
      <w:pPr>
        <w:pStyle w:val="Heading4"/>
      </w:pPr>
      <w:bookmarkStart w:id="128" w:name="_05e0f2a221f0733d693058e9253b0017"/>
      <w:bookmarkStart w:id="129" w:name="_Toc277163384"/>
      <w:r w:rsidRPr="005F31BE">
        <w:t>&lt;DataType&gt; TimePrimitive</w:t>
      </w:r>
      <w:bookmarkEnd w:id="128"/>
      <w:bookmarkEnd w:id="129"/>
    </w:p>
    <w:p w14:paraId="44BB29F6" w14:textId="77777777" w:rsidR="0063570E" w:rsidRDefault="0063570E" w:rsidP="00383490"/>
    <w:p w14:paraId="5B45A160" w14:textId="77777777" w:rsidR="00A855E6" w:rsidRDefault="00383490" w:rsidP="00263593">
      <w:r w:rsidRPr="00875584">
        <w:rPr>
          <w:rFonts w:ascii="Arial" w:hAnsi="Arial"/>
          <w:b/>
          <w:sz w:val="24"/>
          <w:szCs w:val="24"/>
        </w:rPr>
        <w:t>Description</w:t>
      </w:r>
    </w:p>
    <w:p w14:paraId="194CC601" w14:textId="77777777" w:rsidR="00DB049B" w:rsidRDefault="005C6CB8" w:rsidP="006977BE">
      <w:r>
        <w:t xml:space="preserve"> </w:t>
      </w:r>
    </w:p>
    <w:p w14:paraId="3154DDF2" w14:textId="77777777" w:rsidR="003B37BC" w:rsidRDefault="00671FE7">
      <w:r>
        <w:t>A point in time.</w:t>
      </w:r>
    </w:p>
    <w:p w14:paraId="1FD34EA1" w14:textId="77777777" w:rsidR="00DB049B" w:rsidRDefault="00C51B43" w:rsidP="006977BE">
      <w:r>
        <w:t xml:space="preserve"> </w:t>
      </w:r>
      <w:r w:rsidR="009F2598">
        <w:t xml:space="preserve">  </w:t>
      </w:r>
    </w:p>
    <w:p w14:paraId="087C356F" w14:textId="77777777" w:rsidR="0063570E" w:rsidRDefault="0063570E" w:rsidP="00383490"/>
    <w:p w14:paraId="201A869E" w14:textId="77777777" w:rsidR="00A855E6" w:rsidRDefault="00383490" w:rsidP="00263593">
      <w:r w:rsidRPr="00875584">
        <w:rPr>
          <w:rFonts w:ascii="Arial" w:hAnsi="Arial"/>
          <w:b/>
          <w:sz w:val="24"/>
          <w:szCs w:val="24"/>
        </w:rPr>
        <w:t>Diagrams</w:t>
      </w:r>
    </w:p>
    <w:p w14:paraId="34AB2414" w14:textId="77777777" w:rsidR="00DB049B" w:rsidRDefault="00671FE7" w:rsidP="006977BE">
      <w:hyperlink w:anchor="_1b4f676a5a33d3d5b1673552f8bd8ac1" w:history="1">
        <w:r w:rsidR="003E7695">
          <w:rPr>
            <w:rStyle w:val="Hyperlink"/>
          </w:rPr>
          <w:t>PrimitiveDataTypes</w:t>
        </w:r>
      </w:hyperlink>
    </w:p>
    <w:p w14:paraId="2493F473" w14:textId="77777777" w:rsidR="0063570E" w:rsidRDefault="0063570E" w:rsidP="00383490"/>
    <w:p w14:paraId="5B15A9CE" w14:textId="77777777" w:rsidR="00A855E6" w:rsidRDefault="00383490" w:rsidP="00263593">
      <w:r w:rsidRPr="00875584">
        <w:rPr>
          <w:rFonts w:ascii="Arial" w:hAnsi="Arial"/>
          <w:b/>
          <w:sz w:val="24"/>
          <w:szCs w:val="24"/>
        </w:rPr>
        <w:t>Direct Known Superclasses (Generalization)</w:t>
      </w:r>
    </w:p>
    <w:p w14:paraId="69202F5B" w14:textId="77777777" w:rsidR="00DB049B" w:rsidRDefault="009E3806" w:rsidP="006977BE">
      <w:r w:rsidRPr="009E3806">
        <w:t xml:space="preserve"> </w:t>
      </w:r>
      <w:hyperlink w:anchor="_72b7d3db018aa6b2ac9fd5dcdf816a12" w:history="1">
        <w:r w:rsidR="006977BE">
          <w:rPr>
            <w:rStyle w:val="Hyperlink"/>
          </w:rPr>
          <w:t>AnyPrimitiveType</w:t>
        </w:r>
      </w:hyperlink>
    </w:p>
    <w:p w14:paraId="12C5A900" w14:textId="77777777" w:rsidR="00D91281" w:rsidRDefault="00CD42A9" w:rsidP="0039400D">
      <w:r w:rsidRPr="00CD42A9">
        <w:t xml:space="preserve"> </w:t>
      </w:r>
    </w:p>
    <w:p w14:paraId="43F130E7" w14:textId="77777777" w:rsidR="005F31BE" w:rsidRDefault="001F24CC" w:rsidP="005F31BE">
      <w:pPr>
        <w:pStyle w:val="Heading3"/>
      </w:pPr>
      <w:bookmarkStart w:id="130" w:name="_Toc277163385"/>
      <w:r>
        <w:t>&lt;Package&gt; Reference Metamodel</w:t>
      </w:r>
      <w:bookmarkEnd w:id="130"/>
    </w:p>
    <w:p w14:paraId="16EDE7D6" w14:textId="77777777" w:rsidR="00D91281" w:rsidRDefault="005C6CB8" w:rsidP="0039400D">
      <w:r>
        <w:t xml:space="preserve"> </w:t>
      </w:r>
    </w:p>
    <w:p w14:paraId="3FE3AF05" w14:textId="77777777" w:rsidR="003B37BC" w:rsidRDefault="00671FE7">
      <w:r>
        <w:t>This section describes the aspects of the basic UML building blocks (Class, Property, DataType, Enumeration) that are used by the AML Object Model. Note that the representation, while faithful to UML 2.5, has been flattened and simplified.</w:t>
      </w:r>
    </w:p>
    <w:p w14:paraId="1CBE2816" w14:textId="77777777" w:rsidR="003E4BE1" w:rsidRDefault="0001444D" w:rsidP="00595F8A">
      <w:r>
        <w:tab/>
      </w:r>
      <w:r>
        <w:tab/>
      </w:r>
      <w:r>
        <w:tab/>
      </w:r>
      <w:r>
        <w:tab/>
      </w:r>
      <w:r>
        <w:rPr>
          <w:noProof/>
        </w:rPr>
        <w:drawing>
          <wp:inline distT="0" distB="0" distL="0" distR="0" wp14:anchorId="16742D30" wp14:editId="01F63FDE">
            <wp:extent cx="5943600" cy="302895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28950"/>
                    </a:xfrm>
                    <a:prstGeom prst="rect">
                      <a:avLst/>
                    </a:prstGeom>
                  </pic:spPr>
                </pic:pic>
              </a:graphicData>
            </a:graphic>
          </wp:inline>
        </w:drawing>
      </w:r>
    </w:p>
    <w:p w14:paraId="4614A29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20AE6974" w14:textId="77777777" w:rsidR="003E4BE1" w:rsidRDefault="005C6CB8" w:rsidP="00AB09F3">
      <w:r>
        <w:t xml:space="preserve"> </w:t>
      </w:r>
    </w:p>
    <w:p w14:paraId="5E103E83" w14:textId="77777777" w:rsidR="003B37BC" w:rsidRDefault="00671FE7">
      <w:r>
        <w:t>This diagram shows the aspects of the UML Classifier, Property and DataType elements that are used in the AML Object Model. Some of the aspects of the model such as the MultiplicityElement have been flattened for simplification. Note that the A</w:t>
      </w:r>
      <w:r>
        <w:t>ML Object Model sepcializes UML Property by differentiating properties with an upper multiplicity value of 1 and an upper multiplicity value greater than one.</w:t>
      </w:r>
    </w:p>
    <w:p w14:paraId="303B0A59" w14:textId="77777777" w:rsidR="003E4BE1" w:rsidRDefault="00CB577B" w:rsidP="00AB09F3">
      <w:r>
        <w:t xml:space="preserve">      </w:t>
      </w:r>
    </w:p>
    <w:p w14:paraId="6408BB3E" w14:textId="77777777" w:rsidR="00DB049B" w:rsidRDefault="00022C8A" w:rsidP="006977BE">
      <w:r w:rsidRPr="00022C8A">
        <w:t xml:space="preserve"> </w:t>
      </w:r>
    </w:p>
    <w:p w14:paraId="3E041B3B" w14:textId="77777777" w:rsidR="002C0F83" w:rsidRPr="005F31BE" w:rsidRDefault="00F851FF" w:rsidP="005F31BE">
      <w:pPr>
        <w:pStyle w:val="Heading4"/>
      </w:pPr>
      <w:bookmarkStart w:id="132" w:name="_702e30cd0381b6e9726bcc6fe779a70f"/>
      <w:bookmarkStart w:id="133" w:name="_Toc277163386"/>
      <w:r w:rsidRPr="005F31BE">
        <w:t>&lt;Class&gt; CollectionProperty</w:t>
      </w:r>
      <w:bookmarkEnd w:id="132"/>
      <w:bookmarkEnd w:id="133"/>
    </w:p>
    <w:p w14:paraId="3E957AE1" w14:textId="77777777" w:rsidR="0063570E" w:rsidRDefault="0063570E" w:rsidP="00383490"/>
    <w:p w14:paraId="0797D86B" w14:textId="77777777" w:rsidR="00A855E6" w:rsidRDefault="00383490" w:rsidP="00263593">
      <w:r w:rsidRPr="00875584">
        <w:rPr>
          <w:rFonts w:ascii="Arial" w:hAnsi="Arial"/>
          <w:b/>
          <w:sz w:val="24"/>
          <w:szCs w:val="24"/>
        </w:rPr>
        <w:t>Description</w:t>
      </w:r>
    </w:p>
    <w:p w14:paraId="675629B4" w14:textId="77777777" w:rsidR="00DB049B" w:rsidRDefault="005C6CB8" w:rsidP="006977BE">
      <w:r>
        <w:t xml:space="preserve"> </w:t>
      </w:r>
    </w:p>
    <w:p w14:paraId="6F8ADE5E" w14:textId="77777777" w:rsidR="003B37BC" w:rsidRDefault="00671FE7">
      <w:r>
        <w:t>CollectionProperty represents the subset of UM</w:t>
      </w:r>
      <w:r>
        <w:t>L Property instances that can occur more than one time. A CollectionProperty instance is viewed by AML as a collection of objects of a given type that possess two separate characteristics:</w:t>
      </w:r>
    </w:p>
    <w:p w14:paraId="3D819F47" w14:textId="77777777" w:rsidR="003B37BC" w:rsidRDefault="00671FE7">
      <w:pPr>
        <w:pStyle w:val="ListParagraph"/>
        <w:numPr>
          <w:ilvl w:val="0"/>
          <w:numId w:val="37"/>
        </w:numPr>
      </w:pPr>
      <w:r>
        <w:t>The collection as a whole may be required, optional or prohibited.</w:t>
      </w:r>
    </w:p>
    <w:p w14:paraId="30C84C9F" w14:textId="77777777" w:rsidR="003B37BC" w:rsidRDefault="00671FE7">
      <w:pPr>
        <w:pStyle w:val="ListParagraph"/>
        <w:numPr>
          <w:ilvl w:val="0"/>
          <w:numId w:val="37"/>
        </w:numPr>
      </w:pPr>
      <w:r>
        <w:t>The cardinality of the collection may be constrained.</w:t>
      </w:r>
    </w:p>
    <w:p w14:paraId="0F3043D6" w14:textId="77777777" w:rsidR="003B37BC" w:rsidRDefault="00671FE7">
      <w:r>
        <w:t>This combination allows a number of useful constructs, including:</w:t>
      </w:r>
    </w:p>
    <w:p w14:paraId="49A71493" w14:textId="77777777" w:rsidR="003B37BC" w:rsidRDefault="00671FE7">
      <w:pPr>
        <w:pStyle w:val="ListParagraph"/>
        <w:numPr>
          <w:ilvl w:val="0"/>
          <w:numId w:val="38"/>
        </w:numPr>
      </w:pPr>
      <w:r>
        <w:t xml:space="preserve">Requiring that a list be present but that it have no members, which can be used to assert a relationship between an object and an empty </w:t>
      </w:r>
      <w:r>
        <w:t>set of objects</w:t>
      </w:r>
    </w:p>
    <w:p w14:paraId="29CD2F35" w14:textId="77777777" w:rsidR="003B37BC" w:rsidRDefault="00671FE7">
      <w:pPr>
        <w:pStyle w:val="ListParagraph"/>
        <w:numPr>
          <w:ilvl w:val="0"/>
          <w:numId w:val="38"/>
        </w:numPr>
      </w:pPr>
      <w:r>
        <w:t>making an attribute optional, but, if present, requiring that it have a minimum number of members</w:t>
      </w:r>
    </w:p>
    <w:p w14:paraId="3F98DBFF" w14:textId="77777777" w:rsidR="003B37BC" w:rsidRDefault="00671FE7">
      <w:r>
        <w:t xml:space="preserve"> </w:t>
      </w:r>
    </w:p>
    <w:p w14:paraId="663C9402" w14:textId="77777777" w:rsidR="00DB049B" w:rsidRDefault="00C51B43" w:rsidP="006977BE">
      <w:r>
        <w:t xml:space="preserve"> </w:t>
      </w:r>
      <w:r w:rsidR="009F2598">
        <w:t xml:space="preserve">  </w:t>
      </w:r>
      <w:r>
        <w:t xml:space="preserve"> </w:t>
      </w:r>
      <w:r w:rsidR="009F2598">
        <w:t xml:space="preserve">  </w:t>
      </w:r>
    </w:p>
    <w:p w14:paraId="3D0710C8" w14:textId="77777777" w:rsidR="0063570E" w:rsidRDefault="0063570E" w:rsidP="00383490"/>
    <w:p w14:paraId="531B8C64" w14:textId="77777777" w:rsidR="00A855E6" w:rsidRDefault="00383490" w:rsidP="00263593">
      <w:r w:rsidRPr="00875584">
        <w:rPr>
          <w:rFonts w:ascii="Arial" w:hAnsi="Arial"/>
          <w:b/>
          <w:sz w:val="24"/>
          <w:szCs w:val="24"/>
        </w:rPr>
        <w:t>Diagrams</w:t>
      </w:r>
    </w:p>
    <w:p w14:paraId="62E5B9F5"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21BDFD8" w14:textId="77777777" w:rsidR="0063570E" w:rsidRDefault="0063570E" w:rsidP="00383490"/>
    <w:p w14:paraId="22673444" w14:textId="77777777" w:rsidR="00A855E6" w:rsidRDefault="00383490" w:rsidP="00263593">
      <w:r w:rsidRPr="00875584">
        <w:rPr>
          <w:rFonts w:ascii="Arial" w:hAnsi="Arial"/>
          <w:b/>
          <w:sz w:val="24"/>
          <w:szCs w:val="24"/>
        </w:rPr>
        <w:t>Direct Known Superclasses (Generalization)</w:t>
      </w:r>
    </w:p>
    <w:p w14:paraId="6C4CE386" w14:textId="77777777" w:rsidR="00DB049B" w:rsidRDefault="009E3806" w:rsidP="006977BE">
      <w:r w:rsidRPr="009E3806">
        <w:t xml:space="preserve"> </w:t>
      </w:r>
      <w:hyperlink w:anchor="_652433ba6af347b5ab3d4b0b4b2931c9" w:history="1">
        <w:r w:rsidR="006977BE">
          <w:rPr>
            <w:rStyle w:val="Hyperlink"/>
          </w:rPr>
          <w:t>Property</w:t>
        </w:r>
      </w:hyperlink>
    </w:p>
    <w:p w14:paraId="5CC18F2D" w14:textId="77777777" w:rsidR="00DB049B" w:rsidRDefault="00022C8A" w:rsidP="006977BE">
      <w:r w:rsidRPr="00022C8A">
        <w:t xml:space="preserve"> </w:t>
      </w:r>
    </w:p>
    <w:p w14:paraId="089EA929" w14:textId="77777777" w:rsidR="002C0F83" w:rsidRPr="005F31BE" w:rsidRDefault="00F851FF" w:rsidP="005F31BE">
      <w:pPr>
        <w:pStyle w:val="Heading4"/>
      </w:pPr>
      <w:bookmarkStart w:id="134" w:name="_d5914eb0da42172989bbe57f23fc4310"/>
      <w:bookmarkStart w:id="135" w:name="_Toc277163387"/>
      <w:r w:rsidRPr="005F31BE">
        <w:t>&lt;Class&gt; DataType</w:t>
      </w:r>
      <w:bookmarkEnd w:id="134"/>
      <w:bookmarkEnd w:id="135"/>
    </w:p>
    <w:p w14:paraId="49CC4E61" w14:textId="77777777" w:rsidR="0063570E" w:rsidRDefault="0063570E" w:rsidP="00383490"/>
    <w:p w14:paraId="3DE7B9D4" w14:textId="77777777" w:rsidR="00A855E6" w:rsidRDefault="00383490" w:rsidP="00263593">
      <w:r w:rsidRPr="00875584">
        <w:rPr>
          <w:rFonts w:ascii="Arial" w:hAnsi="Arial"/>
          <w:b/>
          <w:sz w:val="24"/>
          <w:szCs w:val="24"/>
        </w:rPr>
        <w:t>Description</w:t>
      </w:r>
    </w:p>
    <w:p w14:paraId="7DD0C4A4" w14:textId="77777777" w:rsidR="00DB049B" w:rsidRDefault="005C6CB8" w:rsidP="006977BE">
      <w:r>
        <w:t xml:space="preserve"> </w:t>
      </w:r>
    </w:p>
    <w:p w14:paraId="4D14C47C" w14:textId="77777777" w:rsidR="003B37BC" w:rsidRDefault="00671FE7">
      <w:r>
        <w:t>DataTypes model Types whose instances are di</w:t>
      </w:r>
      <w:r>
        <w:t>stinguished only by their value.</w:t>
      </w:r>
    </w:p>
    <w:p w14:paraId="30C29B1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4C4BD96" w14:textId="77777777" w:rsidR="0063570E" w:rsidRDefault="0063570E" w:rsidP="00383490"/>
    <w:p w14:paraId="7AAA0379" w14:textId="77777777" w:rsidR="00A855E6" w:rsidRDefault="00383490" w:rsidP="00263593">
      <w:r w:rsidRPr="00875584">
        <w:rPr>
          <w:rFonts w:ascii="Arial" w:hAnsi="Arial"/>
          <w:b/>
          <w:sz w:val="24"/>
          <w:szCs w:val="24"/>
        </w:rPr>
        <w:t>Diagrams</w:t>
      </w:r>
    </w:p>
    <w:p w14:paraId="67542CF2" w14:textId="77777777" w:rsidR="00DB049B" w:rsidRDefault="00671FE7"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234D20A6" w14:textId="77777777" w:rsidR="0063570E" w:rsidRDefault="0063570E" w:rsidP="00383490"/>
    <w:p w14:paraId="60EA46E3" w14:textId="77777777" w:rsidR="00A855E6" w:rsidRDefault="00383490" w:rsidP="00263593">
      <w:r w:rsidRPr="00875584">
        <w:rPr>
          <w:rFonts w:ascii="Arial" w:hAnsi="Arial"/>
          <w:b/>
          <w:sz w:val="24"/>
          <w:szCs w:val="24"/>
        </w:rPr>
        <w:t>Direct Known Superclasses (Generalization)</w:t>
      </w:r>
    </w:p>
    <w:p w14:paraId="16AE505A" w14:textId="77777777" w:rsidR="00DB049B" w:rsidRDefault="009E3806" w:rsidP="006977BE">
      <w:r w:rsidRPr="009E3806">
        <w:t xml:space="preserve"> </w:t>
      </w:r>
      <w:hyperlink w:anchor="_31f3bed9860f1a34043799bd12ffe873" w:history="1">
        <w:r w:rsidR="006977BE">
          <w:rPr>
            <w:rStyle w:val="Hyperlink"/>
          </w:rPr>
          <w:t>Classifier</w:t>
        </w:r>
      </w:hyperlink>
    </w:p>
    <w:p w14:paraId="384D5706" w14:textId="77777777" w:rsidR="0063570E" w:rsidRDefault="0063570E" w:rsidP="00383490"/>
    <w:p w14:paraId="0A106237" w14:textId="77777777" w:rsidR="00A855E6" w:rsidRDefault="00383490" w:rsidP="00263593">
      <w:r w:rsidRPr="00875584">
        <w:rPr>
          <w:rFonts w:ascii="Arial" w:hAnsi="Arial"/>
          <w:b/>
          <w:sz w:val="24"/>
          <w:szCs w:val="24"/>
        </w:rPr>
        <w:t>Direct Known Subclasses (Specialization)</w:t>
      </w:r>
    </w:p>
    <w:p w14:paraId="31949413" w14:textId="77777777" w:rsidR="00DB049B" w:rsidRDefault="009E3806" w:rsidP="006977BE">
      <w:r w:rsidRPr="009E3806">
        <w:t xml:space="preserve"> </w:t>
      </w:r>
      <w:hyperlink w:anchor="_190e24bd48f094ad9ad981ac0b4eb47e" w:history="1">
        <w:r w:rsidR="006977BE">
          <w:rPr>
            <w:rStyle w:val="Hyperlink"/>
          </w:rPr>
          <w:t>Enumeration</w:t>
        </w:r>
      </w:hyperlink>
      <w:r w:rsidR="006977BE">
        <w:t xml:space="preserve">, </w:t>
      </w:r>
      <w:r w:rsidRPr="009E3806">
        <w:t xml:space="preserve"> </w:t>
      </w:r>
      <w:hyperlink w:anchor="_2fd719f1d4a4fafd390224b10cd96510" w:history="1">
        <w:r w:rsidR="006977BE">
          <w:rPr>
            <w:rStyle w:val="Hyperlink"/>
          </w:rPr>
          <w:t>PrimitiveType</w:t>
        </w:r>
      </w:hyperlink>
    </w:p>
    <w:p w14:paraId="2C016A4E" w14:textId="77777777" w:rsidR="00DB049B" w:rsidRDefault="00022C8A" w:rsidP="006977BE">
      <w:r w:rsidRPr="00022C8A">
        <w:t xml:space="preserve"> </w:t>
      </w:r>
    </w:p>
    <w:p w14:paraId="4D57FE2A" w14:textId="77777777" w:rsidR="002C0F83" w:rsidRPr="005F31BE" w:rsidRDefault="00F851FF" w:rsidP="005F31BE">
      <w:pPr>
        <w:pStyle w:val="Heading4"/>
      </w:pPr>
      <w:bookmarkStart w:id="136" w:name="_190e24bd48f094ad9ad981ac0b4eb47e"/>
      <w:bookmarkStart w:id="137" w:name="_Toc277163388"/>
      <w:r w:rsidRPr="005F31BE">
        <w:t>&lt;Class&gt; Enumeration</w:t>
      </w:r>
      <w:bookmarkEnd w:id="136"/>
      <w:bookmarkEnd w:id="137"/>
    </w:p>
    <w:p w14:paraId="43BE6434" w14:textId="77777777" w:rsidR="0063570E" w:rsidRDefault="0063570E" w:rsidP="00383490"/>
    <w:p w14:paraId="7A16FBA6" w14:textId="77777777" w:rsidR="00A855E6" w:rsidRDefault="00383490" w:rsidP="00263593">
      <w:r w:rsidRPr="00875584">
        <w:rPr>
          <w:rFonts w:ascii="Arial" w:hAnsi="Arial"/>
          <w:b/>
          <w:sz w:val="24"/>
          <w:szCs w:val="24"/>
        </w:rPr>
        <w:t>Description</w:t>
      </w:r>
    </w:p>
    <w:p w14:paraId="5EC10A8F" w14:textId="77777777" w:rsidR="00DB049B" w:rsidRDefault="005C6CB8" w:rsidP="006977BE">
      <w:r>
        <w:t xml:space="preserve"> </w:t>
      </w:r>
    </w:p>
    <w:p w14:paraId="2EBF0883" w14:textId="77777777" w:rsidR="003B37BC" w:rsidRDefault="00671FE7">
      <w:r>
        <w:t>Enumeration is a kind of DataType. Each value of an Enumeration corresponds to one of its user-defined EnumerationLiterals.</w:t>
      </w:r>
    </w:p>
    <w:p w14:paraId="71B6470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8CFD5A5" w14:textId="77777777" w:rsidR="0063570E" w:rsidRDefault="0063570E" w:rsidP="00383490"/>
    <w:p w14:paraId="58440FC1" w14:textId="77777777" w:rsidR="00A855E6" w:rsidRDefault="00383490" w:rsidP="00263593">
      <w:r w:rsidRPr="00875584">
        <w:rPr>
          <w:rFonts w:ascii="Arial" w:hAnsi="Arial"/>
          <w:b/>
          <w:sz w:val="24"/>
          <w:szCs w:val="24"/>
        </w:rPr>
        <w:t>Diagrams</w:t>
      </w:r>
    </w:p>
    <w:p w14:paraId="461D3FD8" w14:textId="77777777" w:rsidR="00DB049B" w:rsidRDefault="00671FE7"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B272E6A" w14:textId="77777777" w:rsidR="0063570E" w:rsidRDefault="0063570E" w:rsidP="00383490"/>
    <w:p w14:paraId="592C7664" w14:textId="77777777" w:rsidR="00A855E6" w:rsidRDefault="00383490" w:rsidP="00263593">
      <w:r w:rsidRPr="00875584">
        <w:rPr>
          <w:rFonts w:ascii="Arial" w:hAnsi="Arial"/>
          <w:b/>
          <w:sz w:val="24"/>
          <w:szCs w:val="24"/>
        </w:rPr>
        <w:t>Direct Known Superclasses (Generalization)</w:t>
      </w:r>
    </w:p>
    <w:p w14:paraId="19C6CB19" w14:textId="77777777" w:rsidR="00DB049B" w:rsidRDefault="009E3806" w:rsidP="006977BE">
      <w:r w:rsidRPr="009E3806">
        <w:t xml:space="preserve"> </w:t>
      </w:r>
      <w:hyperlink w:anchor="_d5914eb0da42172989bbe57f23fc4310" w:history="1">
        <w:r w:rsidR="006977BE">
          <w:rPr>
            <w:rStyle w:val="Hyperlink"/>
          </w:rPr>
          <w:t>DataType</w:t>
        </w:r>
      </w:hyperlink>
    </w:p>
    <w:p w14:paraId="7A6A3FB7" w14:textId="77777777" w:rsidR="0063570E" w:rsidRDefault="0063570E" w:rsidP="00383490"/>
    <w:p w14:paraId="591B542D" w14:textId="77777777" w:rsidR="00A855E6" w:rsidRDefault="00383490" w:rsidP="00263593">
      <w:r w:rsidRPr="00875584">
        <w:rPr>
          <w:rFonts w:ascii="Arial" w:hAnsi="Arial"/>
          <w:b/>
          <w:sz w:val="24"/>
          <w:szCs w:val="24"/>
        </w:rPr>
        <w:t>Direct Known Subclasses (Specialization)</w:t>
      </w:r>
    </w:p>
    <w:p w14:paraId="08793691"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p>
    <w:p w14:paraId="2D2F0197" w14:textId="77777777" w:rsidR="0063570E" w:rsidRDefault="0063570E" w:rsidP="00383490"/>
    <w:p w14:paraId="7F5CB812" w14:textId="77777777" w:rsidR="00A855E6" w:rsidRDefault="00383490" w:rsidP="00263593">
      <w:r w:rsidRPr="00875584">
        <w:rPr>
          <w:rFonts w:ascii="Arial" w:hAnsi="Arial"/>
          <w:b/>
          <w:sz w:val="24"/>
          <w:szCs w:val="24"/>
        </w:rPr>
        <w:t>Associations</w:t>
      </w:r>
    </w:p>
    <w:p w14:paraId="230E8FEA" w14:textId="77777777" w:rsidR="00A8550F" w:rsidRDefault="00860CF1" w:rsidP="006977BE">
      <w:r>
        <w:t xml:space="preserve"> </w:t>
      </w:r>
    </w:p>
    <w:p w14:paraId="00B3C3C7"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0B6A4C83" w14:textId="77777777" w:rsidR="008B78EB" w:rsidRPr="00B603FB" w:rsidRDefault="005C6CB8" w:rsidP="00ED4063">
      <w:pPr>
        <w:rPr>
          <w:b/>
        </w:rPr>
      </w:pPr>
      <w:r>
        <w:t xml:space="preserve"> </w:t>
      </w:r>
    </w:p>
    <w:p w14:paraId="0805FF4F" w14:textId="77777777" w:rsidR="003B37BC" w:rsidRDefault="00671FE7">
      <w:r>
        <w:t xml:space="preserve"> </w:t>
      </w:r>
    </w:p>
    <w:p w14:paraId="69201DC6" w14:textId="77777777" w:rsidR="009922DE" w:rsidRDefault="009922DE" w:rsidP="009922DE">
      <w:r>
        <w:t xml:space="preserve">  </w:t>
      </w:r>
    </w:p>
    <w:p w14:paraId="10233399" w14:textId="77777777" w:rsidR="0063570E" w:rsidRDefault="0063570E" w:rsidP="00383490"/>
    <w:p w14:paraId="317F3DB7" w14:textId="77777777" w:rsidR="00A855E6" w:rsidRDefault="00383490" w:rsidP="00263593">
      <w:r w:rsidRPr="00875584">
        <w:rPr>
          <w:rFonts w:ascii="Arial" w:hAnsi="Arial"/>
          <w:b/>
          <w:sz w:val="24"/>
          <w:szCs w:val="24"/>
        </w:rPr>
        <w:t>Constraints</w:t>
      </w:r>
    </w:p>
    <w:p w14:paraId="796F53BE" w14:textId="77777777" w:rsidR="0087616E" w:rsidRPr="00BC6BEC" w:rsidRDefault="0087616E" w:rsidP="00263593">
      <w:pPr>
        <w:rPr>
          <w:rFonts w:ascii="Arial" w:hAnsi="Arial"/>
          <w:b/>
          <w:sz w:val="24"/>
          <w:szCs w:val="24"/>
        </w:rPr>
      </w:pPr>
    </w:p>
    <w:p w14:paraId="3EEC9E0E"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167846A5" w14:textId="77777777" w:rsidR="00DB049B" w:rsidRDefault="00022C8A" w:rsidP="006977BE">
      <w:r w:rsidRPr="00022C8A">
        <w:t xml:space="preserve"> </w:t>
      </w:r>
    </w:p>
    <w:p w14:paraId="1F3AED54" w14:textId="77777777" w:rsidR="002C0F83" w:rsidRPr="005F31BE" w:rsidRDefault="00F851FF" w:rsidP="005F31BE">
      <w:pPr>
        <w:pStyle w:val="Heading4"/>
      </w:pPr>
      <w:bookmarkStart w:id="138" w:name="_652433ba6af347b5ab3d4b0b4b2931c9"/>
      <w:bookmarkStart w:id="139" w:name="_Toc277163389"/>
      <w:r w:rsidRPr="005F31BE">
        <w:t>&lt;Class&gt; Property</w:t>
      </w:r>
      <w:bookmarkEnd w:id="138"/>
      <w:bookmarkEnd w:id="139"/>
    </w:p>
    <w:p w14:paraId="32AF6AA3" w14:textId="77777777" w:rsidR="0063570E" w:rsidRDefault="0063570E" w:rsidP="00383490"/>
    <w:p w14:paraId="0E9AAEC2" w14:textId="77777777" w:rsidR="00A855E6" w:rsidRDefault="00383490" w:rsidP="00263593">
      <w:r w:rsidRPr="00875584">
        <w:rPr>
          <w:rFonts w:ascii="Arial" w:hAnsi="Arial"/>
          <w:b/>
          <w:sz w:val="24"/>
          <w:szCs w:val="24"/>
        </w:rPr>
        <w:t>Description</w:t>
      </w:r>
    </w:p>
    <w:p w14:paraId="5F2EFD26" w14:textId="77777777" w:rsidR="00DB049B" w:rsidRDefault="005C6CB8" w:rsidP="006977BE">
      <w:r>
        <w:t xml:space="preserve"> </w:t>
      </w:r>
    </w:p>
    <w:p w14:paraId="28B28F3F" w14:textId="77777777" w:rsidR="003B37BC" w:rsidRDefault="00671FE7">
      <w:r>
        <w:t xml:space="preserve">A simplified representation of a UML </w:t>
      </w:r>
      <w:r>
        <w:rPr>
          <w:b/>
          <w:bCs/>
        </w:rPr>
        <w:t>Property</w:t>
      </w:r>
      <w:r>
        <w:t>. The aspects of a property that can be referenced by an archetype</w:t>
      </w:r>
    </w:p>
    <w:p w14:paraId="652E21B3" w14:textId="77777777" w:rsidR="003B37BC" w:rsidRDefault="00671FE7">
      <w:r>
        <w:t>includes:</w:t>
      </w:r>
    </w:p>
    <w:p w14:paraId="35CFCA9C" w14:textId="77777777" w:rsidR="003B37BC" w:rsidRDefault="00671FE7">
      <w:pPr>
        <w:pStyle w:val="ListParagraph"/>
        <w:numPr>
          <w:ilvl w:val="0"/>
          <w:numId w:val="39"/>
        </w:numPr>
      </w:pPr>
      <w:r>
        <w:t xml:space="preserve"> </w:t>
      </w:r>
      <w:r>
        <w:rPr>
          <w:i/>
          <w:iCs/>
        </w:rPr>
        <w:t>name</w:t>
      </w:r>
      <w:r>
        <w:t xml:space="preserve"> -- The property name. Only named properties may be constrained within a reference model. A non-hidden Property is always referre</w:t>
      </w:r>
      <w:r>
        <w:t>d to in its unqualified form. If it is necessary to reference hidden elements within an archetype, the qualified name (N::x) form should be used. Qualification should be the minimum that sufficient to render the name unique.</w:t>
      </w:r>
    </w:p>
    <w:p w14:paraId="7F9CA2CD" w14:textId="77777777" w:rsidR="003B37BC" w:rsidRDefault="00671FE7">
      <w:pPr>
        <w:pStyle w:val="ListParagraph"/>
        <w:numPr>
          <w:ilvl w:val="0"/>
          <w:numId w:val="39"/>
        </w:numPr>
      </w:pPr>
      <w:r>
        <w:rPr>
          <w:i/>
          <w:iCs/>
        </w:rPr>
        <w:t>lower</w:t>
      </w:r>
      <w:r>
        <w:t xml:space="preserve"> and </w:t>
      </w:r>
      <w:r>
        <w:rPr>
          <w:i/>
          <w:iCs/>
        </w:rPr>
        <w:t>upper</w:t>
      </w:r>
      <w:r>
        <w:t xml:space="preserve"> -- The lower an</w:t>
      </w:r>
      <w:r>
        <w:t xml:space="preserve">d upper bounds. The UML MultiplicityElement shows lower and upper as derived properties. The AML specification assumes that, if present, these properties have been computed and it is up to the implementer to correctly interpret </w:t>
      </w:r>
      <w:r>
        <w:rPr>
          <w:b/>
          <w:bCs/>
        </w:rPr>
        <w:t>MultiplicityElement</w:t>
      </w:r>
      <w:r>
        <w:t xml:space="preserve"> </w:t>
      </w:r>
      <w:r>
        <w:rPr>
          <w:i/>
          <w:iCs/>
        </w:rPr>
        <w:t>lowerVal</w:t>
      </w:r>
      <w:r>
        <w:rPr>
          <w:i/>
          <w:iCs/>
        </w:rPr>
        <w:t>ue</w:t>
      </w:r>
      <w:r>
        <w:t xml:space="preserve"> and upperValue properties to determine these results.</w:t>
      </w:r>
    </w:p>
    <w:p w14:paraId="371E9466" w14:textId="77777777" w:rsidR="003B37BC" w:rsidRDefault="00671FE7">
      <w:pPr>
        <w:pStyle w:val="ListParagraph"/>
        <w:numPr>
          <w:ilvl w:val="0"/>
          <w:numId w:val="39"/>
        </w:numPr>
      </w:pPr>
      <w:r>
        <w:rPr>
          <w:i/>
          <w:iCs/>
        </w:rPr>
        <w:t>isDerived</w:t>
      </w:r>
      <w:r>
        <w:t xml:space="preserve"> -- Derived properties cannot be constrained using AML -- the rationale being that (a) derived properties may or may not be present in object instances and (b) the primary constraints need t</w:t>
      </w:r>
      <w:r>
        <w:t>o be applied to the parameters of the derivation rather than the result.</w:t>
      </w:r>
    </w:p>
    <w:p w14:paraId="2B2FE5B2" w14:textId="77777777" w:rsidR="003B37BC" w:rsidRDefault="00671FE7">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w:t>
      </w:r>
      <w:r>
        <w:t xml:space="preserve">e referenced and traversed via. whatever </w:t>
      </w:r>
      <w:r>
        <w:rPr>
          <w:i/>
          <w:iCs/>
        </w:rPr>
        <w:t>ownedAttribute</w:t>
      </w:r>
      <w:r>
        <w:t>/</w:t>
      </w:r>
      <w:r>
        <w:rPr>
          <w:i/>
          <w:iCs/>
        </w:rPr>
        <w:t>type</w:t>
      </w:r>
      <w:r>
        <w:t xml:space="preserve"> links that are available.</w:t>
      </w:r>
    </w:p>
    <w:p w14:paraId="678BB2EE" w14:textId="77777777" w:rsidR="003B37BC" w:rsidRDefault="00671FE7">
      <w:r>
        <w:t xml:space="preserve"> </w:t>
      </w:r>
    </w:p>
    <w:p w14:paraId="755C496C" w14:textId="77777777" w:rsidR="003B37BC" w:rsidRDefault="00671FE7">
      <w:r>
        <w:t>While default values can be specified in the Reference Model, they are ignored in AML. Note, however, that AML can specify assumed values.</w:t>
      </w:r>
    </w:p>
    <w:p w14:paraId="7079A2D3" w14:textId="77777777" w:rsidR="003B37BC" w:rsidRDefault="00671FE7">
      <w:r>
        <w:t xml:space="preserve"> </w:t>
      </w:r>
    </w:p>
    <w:p w14:paraId="05687CC1" w14:textId="77777777" w:rsidR="003B37BC" w:rsidRDefault="00671FE7">
      <w:r>
        <w:t>All other UML Property lin</w:t>
      </w:r>
      <w:r>
        <w:t xml:space="preserve">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1486B49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ECA8203" w14:textId="77777777" w:rsidR="0063570E" w:rsidRDefault="0063570E" w:rsidP="00383490"/>
    <w:p w14:paraId="09EA6451" w14:textId="77777777" w:rsidR="00A855E6" w:rsidRDefault="00383490" w:rsidP="00263593">
      <w:r w:rsidRPr="00875584">
        <w:rPr>
          <w:rFonts w:ascii="Arial" w:hAnsi="Arial"/>
          <w:b/>
          <w:sz w:val="24"/>
          <w:szCs w:val="24"/>
        </w:rPr>
        <w:t>Diagrams</w:t>
      </w:r>
    </w:p>
    <w:p w14:paraId="001725E3"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13151A42" w14:textId="77777777" w:rsidR="0063570E" w:rsidRDefault="0063570E" w:rsidP="00383490"/>
    <w:p w14:paraId="2B9D1093" w14:textId="77777777" w:rsidR="00A855E6" w:rsidRDefault="00383490" w:rsidP="00263593">
      <w:r w:rsidRPr="00875584">
        <w:rPr>
          <w:rFonts w:ascii="Arial" w:hAnsi="Arial"/>
          <w:b/>
          <w:sz w:val="24"/>
          <w:szCs w:val="24"/>
        </w:rPr>
        <w:t>Direct Known Superclasses (Generalization)</w:t>
      </w:r>
    </w:p>
    <w:p w14:paraId="43919A2F" w14:textId="77777777" w:rsidR="00DB049B" w:rsidRDefault="009E3806" w:rsidP="006977BE">
      <w:r w:rsidRPr="009E3806">
        <w:t xml:space="preserve"> </w:t>
      </w:r>
      <w:hyperlink w:anchor="_527fd9eb1e787c36a3748854a9431816" w:history="1">
        <w:r w:rsidR="006977BE">
          <w:rPr>
            <w:rStyle w:val="Hyperlink"/>
          </w:rPr>
          <w:t>NamedElement</w:t>
        </w:r>
      </w:hyperlink>
    </w:p>
    <w:p w14:paraId="43D4C8FA" w14:textId="77777777" w:rsidR="0063570E" w:rsidRDefault="0063570E" w:rsidP="00383490"/>
    <w:p w14:paraId="552EF8BC" w14:textId="77777777" w:rsidR="00A855E6" w:rsidRDefault="00383490" w:rsidP="00263593">
      <w:r w:rsidRPr="00875584">
        <w:rPr>
          <w:rFonts w:ascii="Arial" w:hAnsi="Arial"/>
          <w:b/>
          <w:sz w:val="24"/>
          <w:szCs w:val="24"/>
        </w:rPr>
        <w:t>Direct Known Subclasses (Specialization)</w:t>
      </w:r>
    </w:p>
    <w:p w14:paraId="06091CF1" w14:textId="77777777" w:rsidR="00DB049B" w:rsidRDefault="009E3806" w:rsidP="006977BE">
      <w:r w:rsidRPr="009E3806">
        <w:t xml:space="preserve"> </w:t>
      </w:r>
      <w:hyperlink w:anchor="_702e30cd0381b6e9726bcc6fe779a70f" w:history="1">
        <w:r w:rsidR="006977BE">
          <w:rPr>
            <w:rStyle w:val="Hyperlink"/>
          </w:rPr>
          <w:t>CollectionProperty</w:t>
        </w:r>
      </w:hyperlink>
      <w:r w:rsidR="006977BE">
        <w:t xml:space="preserve">, </w:t>
      </w:r>
      <w:r w:rsidRPr="009E3806">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A7F875" w14:textId="77777777" w:rsidR="0063570E" w:rsidRDefault="0063570E" w:rsidP="00383490"/>
    <w:p w14:paraId="14F36F1B" w14:textId="77777777" w:rsidR="00A855E6" w:rsidRDefault="00383490" w:rsidP="00263593">
      <w:r w:rsidRPr="00875584">
        <w:rPr>
          <w:rFonts w:ascii="Arial" w:hAnsi="Arial"/>
          <w:b/>
          <w:sz w:val="24"/>
          <w:szCs w:val="24"/>
        </w:rPr>
        <w:t>Attributes</w:t>
      </w:r>
    </w:p>
    <w:p w14:paraId="59FA270A" w14:textId="77777777" w:rsidR="00B603FB" w:rsidRDefault="00B603FB" w:rsidP="008B78EB"/>
    <w:p w14:paraId="6CB8885E" w14:textId="77777777" w:rsidR="00A755AA" w:rsidRDefault="008B78EB" w:rsidP="008B78EB">
      <w:pPr>
        <w:rPr>
          <w:b/>
        </w:rPr>
      </w:pPr>
      <w:r w:rsidRPr="006A54F6">
        <w:rPr>
          <w:b/>
        </w:rPr>
        <w:t>•   private lower : Integer  [1]</w:t>
      </w:r>
    </w:p>
    <w:p w14:paraId="7E5460E7" w14:textId="77777777" w:rsidR="008B78EB" w:rsidRPr="006A54F6" w:rsidRDefault="005C6CB8" w:rsidP="008B78EB">
      <w:pPr>
        <w:rPr>
          <w:b/>
        </w:rPr>
      </w:pPr>
      <w:r>
        <w:t xml:space="preserve"> </w:t>
      </w:r>
    </w:p>
    <w:p w14:paraId="06166759" w14:textId="77777777" w:rsidR="003B37BC" w:rsidRDefault="00671FE7">
      <w:r>
        <w:t xml:space="preserve"> The lower bound of the multiplicity interval.</w:t>
      </w:r>
    </w:p>
    <w:p w14:paraId="24876453" w14:textId="77777777" w:rsidR="00B603FB" w:rsidRDefault="00B603FB" w:rsidP="008B78EB"/>
    <w:p w14:paraId="79209752" w14:textId="77777777" w:rsidR="00A755AA" w:rsidRDefault="008B78EB" w:rsidP="008B78EB">
      <w:pPr>
        <w:rPr>
          <w:b/>
        </w:rPr>
      </w:pPr>
      <w:r w:rsidRPr="006A54F6">
        <w:rPr>
          <w:b/>
        </w:rPr>
        <w:t>•   private upper : UnlimitedNatural  [1]</w:t>
      </w:r>
    </w:p>
    <w:p w14:paraId="725A1674" w14:textId="77777777" w:rsidR="008B78EB" w:rsidRPr="006A54F6" w:rsidRDefault="005C6CB8" w:rsidP="008B78EB">
      <w:pPr>
        <w:rPr>
          <w:b/>
        </w:rPr>
      </w:pPr>
      <w:r>
        <w:t xml:space="preserve"> </w:t>
      </w:r>
    </w:p>
    <w:p w14:paraId="051C4F1D" w14:textId="77777777" w:rsidR="003B37BC" w:rsidRDefault="00671FE7">
      <w:r>
        <w:t>The upper bound of the multiplicity interval.</w:t>
      </w:r>
    </w:p>
    <w:p w14:paraId="2A13BF76" w14:textId="77777777" w:rsidR="00B603FB" w:rsidRDefault="00B603FB" w:rsidP="008B78EB"/>
    <w:p w14:paraId="52A4E6FC" w14:textId="77777777" w:rsidR="00A755AA" w:rsidRDefault="008B78EB" w:rsidP="008B78EB">
      <w:pPr>
        <w:rPr>
          <w:b/>
        </w:rPr>
      </w:pPr>
      <w:r w:rsidRPr="006A54F6">
        <w:rPr>
          <w:b/>
        </w:rPr>
        <w:t>•   public isDerived : Boolean  [1]</w:t>
      </w:r>
    </w:p>
    <w:p w14:paraId="1B3E3893" w14:textId="77777777" w:rsidR="008B78EB" w:rsidRPr="006A54F6" w:rsidRDefault="005C6CB8" w:rsidP="008B78EB">
      <w:pPr>
        <w:rPr>
          <w:b/>
        </w:rPr>
      </w:pPr>
      <w:r>
        <w:t xml:space="preserve"> </w:t>
      </w:r>
    </w:p>
    <w:p w14:paraId="3D0D2FE0" w14:textId="77777777" w:rsidR="003B37BC" w:rsidRDefault="00671FE7">
      <w:r>
        <w:t>Specifies whether the Property is derived, i.e., whether</w:t>
      </w:r>
      <w:r>
        <w:t xml:space="preserve"> its value or values can be computed from other information.</w:t>
      </w:r>
    </w:p>
    <w:p w14:paraId="3DF2815D" w14:textId="77777777" w:rsidR="0063570E" w:rsidRDefault="0063570E" w:rsidP="00383490"/>
    <w:p w14:paraId="1B599039" w14:textId="77777777" w:rsidR="00A855E6" w:rsidRDefault="00383490" w:rsidP="00263593">
      <w:r w:rsidRPr="00875584">
        <w:rPr>
          <w:rFonts w:ascii="Arial" w:hAnsi="Arial"/>
          <w:b/>
          <w:sz w:val="24"/>
          <w:szCs w:val="24"/>
        </w:rPr>
        <w:t>Associations</w:t>
      </w:r>
    </w:p>
    <w:p w14:paraId="55FEA077" w14:textId="77777777" w:rsidR="00A8550F" w:rsidRDefault="00860CF1" w:rsidP="006977BE">
      <w:r>
        <w:t xml:space="preserve"> </w:t>
      </w:r>
    </w:p>
    <w:p w14:paraId="245ED331"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4D8D019" w14:textId="77777777" w:rsidR="008B78EB" w:rsidRPr="00B603FB" w:rsidRDefault="005C6CB8" w:rsidP="00ED4063">
      <w:pPr>
        <w:rPr>
          <w:b/>
        </w:rPr>
      </w:pPr>
      <w:r>
        <w:t xml:space="preserve"> </w:t>
      </w:r>
      <w:r w:rsidR="00C04683">
        <w:t xml:space="preserve"> </w:t>
      </w:r>
      <w:r>
        <w:t xml:space="preserve"> </w:t>
      </w:r>
    </w:p>
    <w:p w14:paraId="6CB42BFE" w14:textId="77777777" w:rsidR="003B37BC" w:rsidRDefault="00671FE7">
      <w:r>
        <w:t>The type of the Property.</w:t>
      </w:r>
    </w:p>
    <w:p w14:paraId="5708921A" w14:textId="77777777" w:rsidR="008B78EB" w:rsidRPr="00B603FB" w:rsidRDefault="00C04683" w:rsidP="00ED4063">
      <w:pPr>
        <w:rPr>
          <w:b/>
        </w:rPr>
      </w:pPr>
      <w:r>
        <w:t xml:space="preserve"> </w:t>
      </w:r>
    </w:p>
    <w:p w14:paraId="7ED9DFC2" w14:textId="77777777" w:rsidR="00A8550F" w:rsidRDefault="00860CF1" w:rsidP="006977BE">
      <w:r>
        <w:t xml:space="preserve">   </w:t>
      </w:r>
    </w:p>
    <w:p w14:paraId="076A2066" w14:textId="77777777" w:rsidR="009922DE" w:rsidRDefault="009922DE" w:rsidP="009922DE">
      <w:r>
        <w:t xml:space="preserve">  </w:t>
      </w:r>
    </w:p>
    <w:p w14:paraId="0D69938B" w14:textId="77777777" w:rsidR="0063570E" w:rsidRDefault="0063570E" w:rsidP="00383490"/>
    <w:p w14:paraId="264DEE99" w14:textId="77777777" w:rsidR="00A855E6" w:rsidRDefault="00383490" w:rsidP="00263593">
      <w:r w:rsidRPr="00875584">
        <w:rPr>
          <w:rFonts w:ascii="Arial" w:hAnsi="Arial"/>
          <w:b/>
          <w:sz w:val="24"/>
          <w:szCs w:val="24"/>
        </w:rPr>
        <w:t>Constraints</w:t>
      </w:r>
    </w:p>
    <w:p w14:paraId="16C738C7" w14:textId="77777777" w:rsidR="0087616E" w:rsidRPr="00BC6BEC" w:rsidRDefault="0087616E" w:rsidP="00263593">
      <w:pPr>
        <w:rPr>
          <w:rFonts w:ascii="Arial" w:hAnsi="Arial"/>
          <w:b/>
          <w:sz w:val="24"/>
          <w:szCs w:val="24"/>
        </w:rPr>
      </w:pPr>
    </w:p>
    <w:p w14:paraId="73D9F1EC"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0B22DD74" w14:textId="77777777" w:rsidR="00F126D8" w:rsidRDefault="00CF06F6" w:rsidP="006977BE">
      <w:r w:rsidRPr="00467F03">
        <w:t>[OCL]</w:t>
      </w:r>
    </w:p>
    <w:p w14:paraId="53966236" w14:textId="77777777" w:rsidR="008B78EB" w:rsidRDefault="004B279F" w:rsidP="00ED4063">
      <w:r w:rsidRPr="0047488C">
        <w:rPr>
          <w:rFonts w:ascii="Courier" w:hAnsi="Courier"/>
        </w:rPr>
        <w:t>isDerived=false</w:t>
      </w:r>
    </w:p>
    <w:p w14:paraId="4B429EDD" w14:textId="77777777" w:rsidR="00DB049B" w:rsidRDefault="00022C8A" w:rsidP="006977BE">
      <w:r w:rsidRPr="00022C8A">
        <w:t xml:space="preserve"> </w:t>
      </w:r>
    </w:p>
    <w:p w14:paraId="55D557AE" w14:textId="77777777" w:rsidR="002C0F83" w:rsidRPr="005F31BE" w:rsidRDefault="00F851FF" w:rsidP="005F31BE">
      <w:pPr>
        <w:pStyle w:val="Heading4"/>
      </w:pPr>
      <w:bookmarkStart w:id="140" w:name="_5917d2795b1a9ae4f33929e6edb8af81"/>
      <w:bookmarkStart w:id="141" w:name="_Toc277163390"/>
      <w:r w:rsidRPr="005F31BE">
        <w:t>&lt;Class&gt; SingularProperty</w:t>
      </w:r>
      <w:bookmarkEnd w:id="140"/>
      <w:bookmarkEnd w:id="141"/>
    </w:p>
    <w:p w14:paraId="74918E6A" w14:textId="77777777" w:rsidR="0063570E" w:rsidRDefault="0063570E" w:rsidP="00383490"/>
    <w:p w14:paraId="0F118168" w14:textId="77777777" w:rsidR="00A855E6" w:rsidRDefault="00383490" w:rsidP="00263593">
      <w:r w:rsidRPr="00875584">
        <w:rPr>
          <w:rFonts w:ascii="Arial" w:hAnsi="Arial"/>
          <w:b/>
          <w:sz w:val="24"/>
          <w:szCs w:val="24"/>
        </w:rPr>
        <w:t>Description</w:t>
      </w:r>
    </w:p>
    <w:p w14:paraId="2D9E20DD" w14:textId="77777777" w:rsidR="00DB049B" w:rsidRDefault="005C6CB8" w:rsidP="006977BE">
      <w:r>
        <w:t xml:space="preserve"> </w:t>
      </w:r>
    </w:p>
    <w:p w14:paraId="265F8CF6" w14:textId="77777777" w:rsidR="003B37BC" w:rsidRDefault="00671FE7">
      <w:r>
        <w:t>SingularProperty represents the subset of reference model Property instances having an upper bound of 1. AML treats Singular properties as single values (vs. collections) of attributes that can be required, optional or pro</w:t>
      </w:r>
      <w:r>
        <w:t>hibited.</w:t>
      </w:r>
    </w:p>
    <w:p w14:paraId="3AAF8891" w14:textId="77777777" w:rsidR="00DB049B" w:rsidRDefault="00C51B43" w:rsidP="006977BE">
      <w:r>
        <w:t xml:space="preserve"> </w:t>
      </w:r>
      <w:r w:rsidR="009F2598">
        <w:t xml:space="preserve">  </w:t>
      </w:r>
      <w:r>
        <w:t xml:space="preserve"> </w:t>
      </w:r>
      <w:r w:rsidR="009F2598">
        <w:t xml:space="preserve">  </w:t>
      </w:r>
    </w:p>
    <w:p w14:paraId="7B16FC49" w14:textId="77777777" w:rsidR="0063570E" w:rsidRDefault="0063570E" w:rsidP="00383490"/>
    <w:p w14:paraId="3BD98603" w14:textId="77777777" w:rsidR="00A855E6" w:rsidRDefault="00383490" w:rsidP="00263593">
      <w:r w:rsidRPr="00875584">
        <w:rPr>
          <w:rFonts w:ascii="Arial" w:hAnsi="Arial"/>
          <w:b/>
          <w:sz w:val="24"/>
          <w:szCs w:val="24"/>
        </w:rPr>
        <w:t>Diagrams</w:t>
      </w:r>
    </w:p>
    <w:p w14:paraId="22F706EB"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79D13970" w14:textId="77777777" w:rsidR="0063570E" w:rsidRDefault="0063570E" w:rsidP="00383490"/>
    <w:p w14:paraId="6A95763F" w14:textId="77777777" w:rsidR="00A855E6" w:rsidRDefault="00383490" w:rsidP="00263593">
      <w:r w:rsidRPr="00875584">
        <w:rPr>
          <w:rFonts w:ascii="Arial" w:hAnsi="Arial"/>
          <w:b/>
          <w:sz w:val="24"/>
          <w:szCs w:val="24"/>
        </w:rPr>
        <w:t>Direct Known Superclasses (Generalization)</w:t>
      </w:r>
    </w:p>
    <w:p w14:paraId="02E632C5" w14:textId="77777777" w:rsidR="00DB049B" w:rsidRDefault="009E3806" w:rsidP="006977BE">
      <w:r w:rsidRPr="009E3806">
        <w:t xml:space="preserve"> </w:t>
      </w:r>
      <w:hyperlink w:anchor="_652433ba6af347b5ab3d4b0b4b2931c9" w:history="1">
        <w:r w:rsidR="006977BE">
          <w:rPr>
            <w:rStyle w:val="Hyperlink"/>
          </w:rPr>
          <w:t>Property</w:t>
        </w:r>
      </w:hyperlink>
    </w:p>
    <w:p w14:paraId="543667E9" w14:textId="77777777" w:rsidR="009922DE" w:rsidRDefault="009922DE" w:rsidP="009922DE">
      <w:r>
        <w:t xml:space="preserve">    </w:t>
      </w:r>
    </w:p>
    <w:p w14:paraId="463D4644" w14:textId="77777777" w:rsidR="0063570E" w:rsidRDefault="0063570E" w:rsidP="00383490"/>
    <w:p w14:paraId="37BD6968" w14:textId="77777777" w:rsidR="00A855E6" w:rsidRDefault="00383490" w:rsidP="00263593">
      <w:r w:rsidRPr="00875584">
        <w:rPr>
          <w:rFonts w:ascii="Arial" w:hAnsi="Arial"/>
          <w:b/>
          <w:sz w:val="24"/>
          <w:szCs w:val="24"/>
        </w:rPr>
        <w:t>Constraints</w:t>
      </w:r>
    </w:p>
    <w:p w14:paraId="7881984A" w14:textId="77777777" w:rsidR="0087616E" w:rsidRPr="00BC6BEC" w:rsidRDefault="0087616E" w:rsidP="00263593">
      <w:pPr>
        <w:rPr>
          <w:rFonts w:ascii="Arial" w:hAnsi="Arial"/>
          <w:b/>
          <w:sz w:val="24"/>
          <w:szCs w:val="24"/>
        </w:rPr>
      </w:pPr>
    </w:p>
    <w:p w14:paraId="1EBC4319"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3766E56F" w14:textId="77777777" w:rsidR="00F126D8" w:rsidRDefault="00CF06F6" w:rsidP="006977BE">
      <w:r w:rsidRPr="00467F03">
        <w:t>[OCL]</w:t>
      </w:r>
    </w:p>
    <w:p w14:paraId="017C9484" w14:textId="77777777" w:rsidR="008B78EB" w:rsidRDefault="004B279F" w:rsidP="00ED4063">
      <w:r w:rsidRPr="0047488C">
        <w:rPr>
          <w:rFonts w:ascii="Courier" w:hAnsi="Courier"/>
        </w:rPr>
        <w:t>upper = 1</w:t>
      </w:r>
    </w:p>
    <w:p w14:paraId="235A407B" w14:textId="77777777" w:rsidR="0087616E" w:rsidRPr="00BC6BEC" w:rsidRDefault="0087616E" w:rsidP="00263593">
      <w:pPr>
        <w:rPr>
          <w:rFonts w:ascii="Arial" w:hAnsi="Arial"/>
          <w:b/>
          <w:sz w:val="24"/>
          <w:szCs w:val="24"/>
        </w:rPr>
      </w:pPr>
    </w:p>
    <w:p w14:paraId="58686ED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39706636" w14:textId="77777777" w:rsidR="00F126D8" w:rsidRDefault="00CF06F6" w:rsidP="006977BE">
      <w:r w:rsidRPr="00467F03">
        <w:t>[OCL]</w:t>
      </w:r>
    </w:p>
    <w:p w14:paraId="280E07C6" w14:textId="77777777" w:rsidR="008B78EB" w:rsidRDefault="004B279F" w:rsidP="00ED4063">
      <w:r w:rsidRPr="0047488C">
        <w:rPr>
          <w:rFonts w:ascii="Courier" w:hAnsi="Courier"/>
        </w:rPr>
        <w:t>upper &gt; 1 or upper.isUnlimited()</w:t>
      </w:r>
    </w:p>
    <w:p w14:paraId="3D4D0ED2" w14:textId="77777777" w:rsidR="0063570E" w:rsidRDefault="0063570E" w:rsidP="00383490"/>
    <w:p w14:paraId="503E6A9A" w14:textId="77777777" w:rsidR="00A855E6" w:rsidRDefault="00383490" w:rsidP="00263593">
      <w:r w:rsidRPr="00875584">
        <w:rPr>
          <w:rFonts w:ascii="Arial" w:hAnsi="Arial"/>
          <w:b/>
          <w:sz w:val="24"/>
          <w:szCs w:val="24"/>
        </w:rPr>
        <w:t>Known other classes</w:t>
      </w:r>
    </w:p>
    <w:p w14:paraId="058C6765" w14:textId="77777777" w:rsidR="003E4BE1" w:rsidRDefault="00671FE7"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7667522C" w14:textId="77777777" w:rsidR="00D91281" w:rsidRDefault="00CD42A9" w:rsidP="0039400D">
      <w:r w:rsidRPr="00CD42A9">
        <w:t xml:space="preserve"> </w:t>
      </w:r>
    </w:p>
    <w:p w14:paraId="74C862EF" w14:textId="77777777" w:rsidR="005F31BE" w:rsidRDefault="001F24CC" w:rsidP="005F31BE">
      <w:pPr>
        <w:pStyle w:val="Heading3"/>
      </w:pPr>
      <w:bookmarkStart w:id="142" w:name="_Toc277163391"/>
      <w:r>
        <w:t>&lt;Package&gt; Attribute Constraint References</w:t>
      </w:r>
      <w:bookmarkEnd w:id="142"/>
    </w:p>
    <w:p w14:paraId="46885BE4" w14:textId="77777777" w:rsidR="00D91281" w:rsidRDefault="005C6CB8" w:rsidP="0039400D">
      <w:r>
        <w:t xml:space="preserve"> </w:t>
      </w:r>
    </w:p>
    <w:p w14:paraId="783A1769" w14:textId="77777777" w:rsidR="003B37BC" w:rsidRDefault="00671FE7">
      <w:r>
        <w:t>This section describes the relationships between AML attribute constraints and the corresponding specializations of the UML Property</w:t>
      </w:r>
    </w:p>
    <w:p w14:paraId="67A11253" w14:textId="77777777" w:rsidR="003E4BE1" w:rsidRDefault="0001444D" w:rsidP="00595F8A">
      <w:r>
        <w:tab/>
      </w:r>
      <w:r>
        <w:tab/>
      </w:r>
      <w:r>
        <w:tab/>
      </w:r>
      <w:r>
        <w:tab/>
      </w:r>
      <w:r>
        <w:rPr>
          <w:noProof/>
        </w:rPr>
        <w:drawing>
          <wp:inline distT="0" distB="0" distL="0" distR="0" wp14:anchorId="5EFCC851" wp14:editId="229DACC3">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2948EBA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6D85E013" w14:textId="77777777" w:rsidR="003E4BE1" w:rsidRDefault="005C6CB8" w:rsidP="00AB09F3">
      <w:r>
        <w:t xml:space="preserve"> </w:t>
      </w:r>
      <w:r w:rsidR="00CB577B">
        <w:t xml:space="preserve">      </w:t>
      </w:r>
    </w:p>
    <w:p w14:paraId="43F23AC1" w14:textId="77777777" w:rsidR="00DB049B" w:rsidRDefault="00022C8A" w:rsidP="006977BE">
      <w:r w:rsidRPr="00022C8A">
        <w:t xml:space="preserve"> </w:t>
      </w:r>
    </w:p>
    <w:p w14:paraId="3EC4CFB6" w14:textId="77777777" w:rsidR="002C0F83" w:rsidRPr="005F31BE" w:rsidRDefault="00F851FF" w:rsidP="005F31BE">
      <w:pPr>
        <w:pStyle w:val="Heading4"/>
      </w:pPr>
      <w:bookmarkStart w:id="144" w:name="_5eefba8eca7402f09bd5619804038771"/>
      <w:bookmarkStart w:id="145" w:name="_Toc277163392"/>
      <w:r w:rsidRPr="005F31BE">
        <w:t>&lt;Class&gt; AttributeCollectionConstraint</w:t>
      </w:r>
      <w:bookmarkEnd w:id="144"/>
      <w:bookmarkEnd w:id="145"/>
    </w:p>
    <w:p w14:paraId="1F614B8A" w14:textId="77777777" w:rsidR="0063570E" w:rsidRDefault="0063570E" w:rsidP="00383490"/>
    <w:p w14:paraId="729BBF7A" w14:textId="77777777" w:rsidR="00A855E6" w:rsidRDefault="00383490" w:rsidP="00263593">
      <w:r w:rsidRPr="00875584">
        <w:rPr>
          <w:rFonts w:ascii="Arial" w:hAnsi="Arial"/>
          <w:b/>
          <w:sz w:val="24"/>
          <w:szCs w:val="24"/>
        </w:rPr>
        <w:t>Description</w:t>
      </w:r>
    </w:p>
    <w:p w14:paraId="5C0D9D0F" w14:textId="77777777" w:rsidR="00DB049B" w:rsidRDefault="005C6CB8" w:rsidP="006977BE">
      <w:r>
        <w:t xml:space="preserve"> </w:t>
      </w:r>
    </w:p>
    <w:p w14:paraId="114F3E77" w14:textId="77777777" w:rsidR="003B37BC" w:rsidRDefault="00671FE7">
      <w:r>
        <w:t>A constraint on an att</w:t>
      </w:r>
      <w:r>
        <w:t>ribute with an upper multiplicity of greater than one.  An AttributeCollectionConstraint may assert an ordering on the member AttributeCollectionMembers and may assert the minimum and maximum number of instances that may occur for the referenced attribute.</w:t>
      </w:r>
    </w:p>
    <w:p w14:paraId="281C11EE" w14:textId="77777777" w:rsidR="00DB049B" w:rsidRDefault="00C51B43" w:rsidP="006977BE">
      <w:r>
        <w:t xml:space="preserve"> </w:t>
      </w:r>
      <w:r w:rsidR="009F2598">
        <w:t xml:space="preserve">  </w:t>
      </w:r>
      <w:r>
        <w:t xml:space="preserve"> </w:t>
      </w:r>
      <w:r w:rsidR="009F2598">
        <w:t xml:space="preserve">  </w:t>
      </w:r>
    </w:p>
    <w:p w14:paraId="57E8A1DD" w14:textId="77777777" w:rsidR="0063570E" w:rsidRDefault="0063570E" w:rsidP="00383490"/>
    <w:p w14:paraId="1296834A" w14:textId="77777777" w:rsidR="00A855E6" w:rsidRDefault="00383490" w:rsidP="00263593">
      <w:r w:rsidRPr="00875584">
        <w:rPr>
          <w:rFonts w:ascii="Arial" w:hAnsi="Arial"/>
          <w:b/>
          <w:sz w:val="24"/>
          <w:szCs w:val="24"/>
        </w:rPr>
        <w:t>Diagrams</w:t>
      </w:r>
    </w:p>
    <w:p w14:paraId="333765DB"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6F4B5055" w14:textId="77777777" w:rsidR="0063570E" w:rsidRDefault="0063570E" w:rsidP="00383490"/>
    <w:p w14:paraId="3755BB8D" w14:textId="77777777" w:rsidR="00A855E6" w:rsidRDefault="00383490" w:rsidP="00263593">
      <w:r w:rsidRPr="00875584">
        <w:rPr>
          <w:rFonts w:ascii="Arial" w:hAnsi="Arial"/>
          <w:b/>
          <w:sz w:val="24"/>
          <w:szCs w:val="24"/>
        </w:rPr>
        <w:t>Direct Known Superclasses (Generalization)</w:t>
      </w:r>
    </w:p>
    <w:p w14:paraId="6F08CEA3" w14:textId="77777777" w:rsidR="00DB049B" w:rsidRDefault="009E3806" w:rsidP="006977BE">
      <w:r w:rsidRPr="009E3806">
        <w:t xml:space="preserve"> </w:t>
      </w:r>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FEC28D1" w14:textId="77777777" w:rsidR="0063570E" w:rsidRDefault="0063570E" w:rsidP="00383490"/>
    <w:p w14:paraId="61E6BF74" w14:textId="77777777" w:rsidR="00A855E6" w:rsidRDefault="00383490" w:rsidP="00263593">
      <w:r w:rsidRPr="00875584">
        <w:rPr>
          <w:rFonts w:ascii="Arial" w:hAnsi="Arial"/>
          <w:b/>
          <w:sz w:val="24"/>
          <w:szCs w:val="24"/>
        </w:rPr>
        <w:t>Attributes</w:t>
      </w:r>
    </w:p>
    <w:p w14:paraId="6C4BA3B3" w14:textId="77777777" w:rsidR="00B603FB" w:rsidRDefault="00B603FB" w:rsidP="008B78EB"/>
    <w:p w14:paraId="2CD3ECB6"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592CBE22" w14:textId="77777777" w:rsidR="008B78EB" w:rsidRPr="006A54F6" w:rsidRDefault="005C6CB8" w:rsidP="008B78EB">
      <w:pPr>
        <w:rPr>
          <w:b/>
        </w:rPr>
      </w:pPr>
      <w:r>
        <w:t xml:space="preserve"> </w:t>
      </w:r>
    </w:p>
    <w:p w14:paraId="24870B26" w14:textId="77777777" w:rsidR="003B37BC" w:rsidRDefault="00671FE7">
      <w:r>
        <w:t xml:space="preserve">An indicator that asserts whether the referenced property </w:t>
      </w:r>
      <w:r>
        <w:t>members must be unique and/or ordered.  This attribute applies at the model level and is making assertions about the ordering and uniqueness of the targets of the collection property itself, as opposed to the UML isOrdered and isUnique, which applies at th</w:t>
      </w:r>
      <w:r>
        <w:t>e instance level.</w:t>
      </w:r>
    </w:p>
    <w:p w14:paraId="6BC380C0" w14:textId="77777777" w:rsidR="00B603FB" w:rsidRDefault="00B603FB" w:rsidP="008B78EB"/>
    <w:p w14:paraId="462F3EAF"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1D84A002" w14:textId="77777777" w:rsidR="008B78EB" w:rsidRPr="006A54F6" w:rsidRDefault="005C6CB8" w:rsidP="008B78EB">
      <w:pPr>
        <w:rPr>
          <w:b/>
        </w:rPr>
      </w:pPr>
      <w:r>
        <w:t xml:space="preserve"> </w:t>
      </w:r>
    </w:p>
    <w:p w14:paraId="03FB3DCE" w14:textId="77777777" w:rsidR="003B37BC" w:rsidRDefault="00671FE7">
      <w:r>
        <w:t xml:space="preserve">The minimum and maximum number of collection property instances that are allowed.  If absent, the cardinality of the referenced </w:t>
      </w:r>
      <w:r>
        <w:rPr>
          <w:i/>
          <w:iCs/>
        </w:rPr>
        <w:t>attribute</w:t>
      </w:r>
      <w:r>
        <w:t xml:space="preserve"> applies.</w:t>
      </w:r>
    </w:p>
    <w:p w14:paraId="587EA97A" w14:textId="77777777" w:rsidR="003B37BC" w:rsidRDefault="00671FE7">
      <w:r>
        <w:t xml:space="preserve"> </w:t>
      </w:r>
    </w:p>
    <w:p w14:paraId="0E389C84" w14:textId="77777777" w:rsidR="003B37BC" w:rsidRDefault="00671FE7">
      <w:r>
        <w:rPr>
          <w:b/>
          <w:bCs/>
        </w:rPr>
        <w:t xml:space="preserve">Note: </w:t>
      </w:r>
      <w:r>
        <w:t>UML specifics a default minimum and maximum cardinality if the lower or upper values are omitted.  These rules cannot be applied in the AML case.  In AML, the absence of a stated cardinality means that the minimum and maximum val</w:t>
      </w:r>
      <w:r>
        <w:t>ues default to those of the constrained attribute.</w:t>
      </w:r>
    </w:p>
    <w:p w14:paraId="2CD93CB6" w14:textId="77777777" w:rsidR="0063570E" w:rsidRDefault="0063570E" w:rsidP="00383490"/>
    <w:p w14:paraId="24FAD3E8" w14:textId="77777777" w:rsidR="00A855E6" w:rsidRDefault="00383490" w:rsidP="00263593">
      <w:r w:rsidRPr="00875584">
        <w:rPr>
          <w:rFonts w:ascii="Arial" w:hAnsi="Arial"/>
          <w:b/>
          <w:sz w:val="24"/>
          <w:szCs w:val="24"/>
        </w:rPr>
        <w:t>Associations</w:t>
      </w:r>
    </w:p>
    <w:p w14:paraId="45A03130" w14:textId="77777777" w:rsidR="00A8550F" w:rsidRDefault="00860CF1" w:rsidP="006977BE">
      <w:r>
        <w:t xml:space="preserve">   </w:t>
      </w:r>
    </w:p>
    <w:p w14:paraId="2D8BEA56"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6BA9AE4C" w14:textId="77777777" w:rsidR="008B78EB" w:rsidRPr="00B603FB" w:rsidRDefault="005C6CB8" w:rsidP="00ED4063">
      <w:pPr>
        <w:rPr>
          <w:b/>
        </w:rPr>
      </w:pPr>
      <w:r>
        <w:t xml:space="preserve"> </w:t>
      </w:r>
    </w:p>
    <w:p w14:paraId="67907745" w14:textId="77777777" w:rsidR="003B37BC" w:rsidRDefault="003B37BC"/>
    <w:p w14:paraId="2C3C6E01" w14:textId="77777777" w:rsidR="008B78EB" w:rsidRPr="00B603FB" w:rsidRDefault="00C04683" w:rsidP="00ED4063">
      <w:pPr>
        <w:rPr>
          <w:b/>
        </w:rPr>
      </w:pPr>
      <w:r>
        <w:t xml:space="preserve"> </w:t>
      </w:r>
      <w:r w:rsidR="005C6CB8">
        <w:t xml:space="preserve"> </w:t>
      </w:r>
    </w:p>
    <w:p w14:paraId="2554F155" w14:textId="77777777" w:rsidR="003B37BC" w:rsidRDefault="00671FE7">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46BB22F8" w14:textId="77777777" w:rsidR="008B78EB" w:rsidRPr="00B603FB" w:rsidRDefault="00C04683" w:rsidP="00ED4063">
      <w:pPr>
        <w:rPr>
          <w:b/>
        </w:rPr>
      </w:pPr>
      <w:r>
        <w:t xml:space="preserve"> </w:t>
      </w:r>
    </w:p>
    <w:p w14:paraId="14395CD0" w14:textId="77777777" w:rsidR="00A8550F" w:rsidRDefault="00860CF1" w:rsidP="006977BE">
      <w:r>
        <w:t xml:space="preserve"> </w:t>
      </w:r>
    </w:p>
    <w:p w14:paraId="77AA4D6F"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5B698C2A" w14:textId="77777777" w:rsidR="008B78EB" w:rsidRPr="00B603FB" w:rsidRDefault="005C6CB8" w:rsidP="00ED4063">
      <w:pPr>
        <w:rPr>
          <w:b/>
        </w:rPr>
      </w:pPr>
      <w:r>
        <w:t xml:space="preserve"> </w:t>
      </w:r>
      <w:r w:rsidR="00C04683">
        <w:t xml:space="preserve"> </w:t>
      </w:r>
      <w:r>
        <w:t xml:space="preserve"> </w:t>
      </w:r>
    </w:p>
    <w:p w14:paraId="7B331660" w14:textId="77777777" w:rsidR="003B37BC" w:rsidRDefault="00671FE7">
      <w:r>
        <w:t xml:space="preserve"> A constraint on the existence, cardinality or type of a collection property.</w:t>
      </w:r>
    </w:p>
    <w:p w14:paraId="71EE4906" w14:textId="77777777" w:rsidR="008B78EB" w:rsidRPr="00B603FB" w:rsidRDefault="00C04683" w:rsidP="00ED4063">
      <w:pPr>
        <w:rPr>
          <w:b/>
        </w:rPr>
      </w:pPr>
      <w:r>
        <w:t xml:space="preserve"> </w:t>
      </w:r>
    </w:p>
    <w:p w14:paraId="5D745799" w14:textId="77777777" w:rsidR="009922DE" w:rsidRDefault="009922DE" w:rsidP="009922DE">
      <w:r>
        <w:t xml:space="preserve">    </w:t>
      </w:r>
    </w:p>
    <w:p w14:paraId="5351827D" w14:textId="77777777" w:rsidR="0063570E" w:rsidRDefault="0063570E" w:rsidP="00383490"/>
    <w:p w14:paraId="7907E38D" w14:textId="77777777" w:rsidR="00A855E6" w:rsidRDefault="00383490" w:rsidP="00263593">
      <w:r w:rsidRPr="00875584">
        <w:rPr>
          <w:rFonts w:ascii="Arial" w:hAnsi="Arial"/>
          <w:b/>
          <w:sz w:val="24"/>
          <w:szCs w:val="24"/>
        </w:rPr>
        <w:t>Constraints</w:t>
      </w:r>
    </w:p>
    <w:p w14:paraId="3EB198E0" w14:textId="77777777" w:rsidR="0087616E" w:rsidRPr="00BC6BEC" w:rsidRDefault="0087616E" w:rsidP="00263593">
      <w:pPr>
        <w:rPr>
          <w:rFonts w:ascii="Arial" w:hAnsi="Arial"/>
          <w:b/>
          <w:sz w:val="24"/>
          <w:szCs w:val="24"/>
        </w:rPr>
      </w:pPr>
    </w:p>
    <w:p w14:paraId="3E429E9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1CCA0EAC" w14:textId="77777777" w:rsidR="00F126D8" w:rsidRDefault="00CF06F6" w:rsidP="006977BE">
      <w:r w:rsidRPr="00467F03">
        <w:t>[OCL]</w:t>
      </w:r>
    </w:p>
    <w:p w14:paraId="0EA1A8D7"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6AD6F71A" w14:textId="77777777" w:rsidR="0087616E" w:rsidRPr="00BC6BEC" w:rsidRDefault="0087616E" w:rsidP="00263593">
      <w:pPr>
        <w:rPr>
          <w:rFonts w:ascii="Arial" w:hAnsi="Arial"/>
          <w:b/>
          <w:sz w:val="24"/>
          <w:szCs w:val="24"/>
        </w:rPr>
      </w:pPr>
    </w:p>
    <w:p w14:paraId="53D286B9"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4E873ECC" w14:textId="77777777" w:rsidR="00F126D8" w:rsidRDefault="00CF06F6" w:rsidP="006977BE">
      <w:r w:rsidRPr="00467F03">
        <w:t>[OCL]</w:t>
      </w:r>
    </w:p>
    <w:p w14:paraId="3580FEE9"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0C01294" w14:textId="77777777" w:rsidR="00DB049B" w:rsidRDefault="00022C8A" w:rsidP="006977BE">
      <w:r w:rsidRPr="00022C8A">
        <w:t xml:space="preserve"> </w:t>
      </w:r>
    </w:p>
    <w:p w14:paraId="53957AC0" w14:textId="77777777" w:rsidR="002C0F83" w:rsidRPr="005F31BE" w:rsidRDefault="00F851FF" w:rsidP="005F31BE">
      <w:pPr>
        <w:pStyle w:val="Heading4"/>
      </w:pPr>
      <w:bookmarkStart w:id="146" w:name="_11f887fb6f19248bf7193bca31772c05"/>
      <w:bookmarkStart w:id="147" w:name="_Toc277163393"/>
      <w:r w:rsidRPr="005F31BE">
        <w:t>&lt;Class&gt; AttributeConstraint</w:t>
      </w:r>
      <w:bookmarkEnd w:id="146"/>
      <w:bookmarkEnd w:id="147"/>
    </w:p>
    <w:p w14:paraId="2893006D" w14:textId="77777777" w:rsidR="0063570E" w:rsidRDefault="0063570E" w:rsidP="00383490"/>
    <w:p w14:paraId="2A8425EC" w14:textId="77777777" w:rsidR="00A855E6" w:rsidRDefault="00383490" w:rsidP="00263593">
      <w:r w:rsidRPr="00875584">
        <w:rPr>
          <w:rFonts w:ascii="Arial" w:hAnsi="Arial"/>
          <w:b/>
          <w:sz w:val="24"/>
          <w:szCs w:val="24"/>
        </w:rPr>
        <w:t>Description</w:t>
      </w:r>
    </w:p>
    <w:p w14:paraId="2AAF9DC9" w14:textId="77777777" w:rsidR="00DB049B" w:rsidRDefault="005C6CB8" w:rsidP="006977BE">
      <w:r>
        <w:t xml:space="preserve"> </w:t>
      </w:r>
    </w:p>
    <w:p w14:paraId="2E44F3B3" w14:textId="77777777" w:rsidR="003B37BC" w:rsidRDefault="00671FE7">
      <w:r>
        <w:t xml:space="preserve">A constraint on an </w:t>
      </w:r>
      <w:r>
        <w:rPr>
          <w:i/>
          <w:iCs/>
        </w:rPr>
        <w:t>attribute</w:t>
      </w:r>
      <w:r>
        <w:t xml:space="preserve"> of a </w:t>
      </w:r>
      <w:r>
        <w:rPr>
          <w:b/>
          <w:bCs/>
        </w:rPr>
        <w:t>Class</w:t>
      </w:r>
      <w:r>
        <w:t xml:space="preserve"> or </w:t>
      </w:r>
      <w:r>
        <w:rPr>
          <w:b/>
          <w:bCs/>
        </w:rPr>
        <w:t>DataType</w:t>
      </w:r>
    </w:p>
    <w:p w14:paraId="2645DF0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18A4145" w14:textId="77777777" w:rsidR="0063570E" w:rsidRDefault="0063570E" w:rsidP="00383490"/>
    <w:p w14:paraId="0FF6EE94" w14:textId="77777777" w:rsidR="00A855E6" w:rsidRDefault="00383490" w:rsidP="00263593">
      <w:r w:rsidRPr="00875584">
        <w:rPr>
          <w:rFonts w:ascii="Arial" w:hAnsi="Arial"/>
          <w:b/>
          <w:sz w:val="24"/>
          <w:szCs w:val="24"/>
        </w:rPr>
        <w:t>Diagrams</w:t>
      </w:r>
    </w:p>
    <w:p w14:paraId="0F2B5692"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CA4D85D" w14:textId="77777777" w:rsidR="0063570E" w:rsidRDefault="0063570E" w:rsidP="00383490"/>
    <w:p w14:paraId="2B0D198A" w14:textId="77777777" w:rsidR="00A855E6" w:rsidRDefault="00383490" w:rsidP="00263593">
      <w:r w:rsidRPr="00875584">
        <w:rPr>
          <w:rFonts w:ascii="Arial" w:hAnsi="Arial"/>
          <w:b/>
          <w:sz w:val="24"/>
          <w:szCs w:val="24"/>
        </w:rPr>
        <w:t>Direct Known Subclasses (Specialization)</w:t>
      </w:r>
    </w:p>
    <w:p w14:paraId="30998DFD" w14:textId="77777777" w:rsidR="00DB049B" w:rsidRDefault="009E3806" w:rsidP="006977BE">
      <w:r w:rsidRPr="009E3806">
        <w:t xml:space="preserve"> </w:t>
      </w:r>
      <w:hyperlink w:anchor="_5eefba8eca7402f09bd5619804038771" w:history="1">
        <w:r w:rsidR="006977BE">
          <w:rPr>
            <w:rStyle w:val="Hyperlink"/>
          </w:rPr>
          <w:t>AttributeCollectionConstraint</w:t>
        </w:r>
      </w:hyperlink>
      <w:r w:rsidR="006977BE">
        <w:t xml:space="preserve">, </w:t>
      </w:r>
      <w:r w:rsidRPr="009E3806">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E8E7FF" w14:textId="77777777" w:rsidR="0063570E" w:rsidRDefault="0063570E" w:rsidP="00383490"/>
    <w:p w14:paraId="3B18E73F" w14:textId="77777777" w:rsidR="00A855E6" w:rsidRDefault="00383490" w:rsidP="00263593">
      <w:r w:rsidRPr="00875584">
        <w:rPr>
          <w:rFonts w:ascii="Arial" w:hAnsi="Arial"/>
          <w:b/>
          <w:sz w:val="24"/>
          <w:szCs w:val="24"/>
        </w:rPr>
        <w:t>Attributes</w:t>
      </w:r>
    </w:p>
    <w:p w14:paraId="456C2BE9" w14:textId="77777777" w:rsidR="00B603FB" w:rsidRDefault="00B603FB" w:rsidP="008B78EB"/>
    <w:p w14:paraId="61DD632F" w14:textId="77777777" w:rsidR="00A755AA" w:rsidRDefault="008B78EB" w:rsidP="008B78EB">
      <w:pPr>
        <w:rPr>
          <w:b/>
        </w:rPr>
      </w:pPr>
      <w:r w:rsidRPr="006A54F6">
        <w:rPr>
          <w:b/>
        </w:rPr>
        <w:t>•   public rmAttributeName : String  [1]</w:t>
      </w:r>
    </w:p>
    <w:p w14:paraId="0532DE3D" w14:textId="77777777" w:rsidR="008B78EB" w:rsidRPr="006A54F6" w:rsidRDefault="005C6CB8" w:rsidP="008B78EB">
      <w:pPr>
        <w:rPr>
          <w:b/>
        </w:rPr>
      </w:pPr>
      <w:r>
        <w:t xml:space="preserve"> </w:t>
      </w:r>
    </w:p>
    <w:p w14:paraId="0B848DAD" w14:textId="77777777" w:rsidR="003B37BC" w:rsidRDefault="00671FE7">
      <w:r>
        <w:t>Name of attribute within the reference model that is constrained by this node.</w:t>
      </w:r>
    </w:p>
    <w:p w14:paraId="773BCC35" w14:textId="77777777" w:rsidR="00B603FB" w:rsidRDefault="00B603FB" w:rsidP="008B78EB"/>
    <w:p w14:paraId="4C160D75"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050F1341" w14:textId="77777777" w:rsidR="008B78EB" w:rsidRPr="006A54F6" w:rsidRDefault="005C6CB8" w:rsidP="008B78EB">
      <w:pPr>
        <w:rPr>
          <w:b/>
        </w:rPr>
      </w:pPr>
      <w:r>
        <w:t xml:space="preserve"> </w:t>
      </w:r>
    </w:p>
    <w:p w14:paraId="2E625E9C" w14:textId="77777777" w:rsidR="003B37BC" w:rsidRDefault="00671FE7">
      <w:r>
        <w:t>A constraint on the existence of an attribute.  An attribute with a lower multiplicity value of 0 and a positive upper value, n, can be prohibited ([0..0]), required ([1..n]) or left optional ([0..n]).  The optional case exists solely as an error check, as</w:t>
      </w:r>
      <w:r>
        <w:t xml:space="preserve"> it is not valid to restrict an existing required or prohibited attribute as optional.  </w:t>
      </w:r>
    </w:p>
    <w:p w14:paraId="0ED450C7" w14:textId="77777777" w:rsidR="00B603FB" w:rsidRDefault="00B603FB" w:rsidP="008B78EB"/>
    <w:p w14:paraId="022BAE6D" w14:textId="77777777" w:rsidR="00A755AA" w:rsidRDefault="008B78EB" w:rsidP="008B78EB">
      <w:pPr>
        <w:rPr>
          <w:b/>
        </w:rPr>
      </w:pPr>
      <w:r w:rsidRPr="006A54F6">
        <w:rPr>
          <w:b/>
        </w:rPr>
        <w:t>•   public matchNegated : Boolean  [0..1] = false</w:t>
      </w:r>
    </w:p>
    <w:p w14:paraId="60CF2DB0" w14:textId="77777777" w:rsidR="008B78EB" w:rsidRPr="006A54F6" w:rsidRDefault="005C6CB8" w:rsidP="008B78EB">
      <w:pPr>
        <w:rPr>
          <w:b/>
        </w:rPr>
      </w:pPr>
      <w:r>
        <w:t xml:space="preserve"> </w:t>
      </w:r>
    </w:p>
    <w:p w14:paraId="0718AB95" w14:textId="77777777" w:rsidR="003B37BC" w:rsidRDefault="00671FE7">
      <w:r>
        <w:t>A flag that indicates whether the match operator is to be inverted so that the constraint specifies anything excep</w:t>
      </w:r>
      <w:r>
        <w:t>t what is represented.  If absent, matchNegated is</w:t>
      </w:r>
    </w:p>
    <w:p w14:paraId="587B3A29" w14:textId="77777777" w:rsidR="003B37BC" w:rsidRDefault="00671FE7">
      <w:r>
        <w:t xml:space="preserve"> </w:t>
      </w:r>
    </w:p>
    <w:p w14:paraId="0A73183B" w14:textId="77777777" w:rsidR="003B37BC" w:rsidRDefault="00671FE7">
      <w:r>
        <w:rPr>
          <w:b/>
          <w:bCs/>
        </w:rPr>
        <w:t xml:space="preserve">Note: </w:t>
      </w:r>
      <w:r>
        <w:rPr>
          <w:i/>
          <w:iCs/>
        </w:rPr>
        <w:t>matchNegated</w:t>
      </w:r>
      <w:r>
        <w:t xml:space="preserve"> is not implemented in the current AML profile.</w:t>
      </w:r>
    </w:p>
    <w:p w14:paraId="7C754108" w14:textId="77777777" w:rsidR="0063570E" w:rsidRDefault="0063570E" w:rsidP="00383490"/>
    <w:p w14:paraId="394CD98D" w14:textId="77777777" w:rsidR="00A855E6" w:rsidRDefault="00383490" w:rsidP="00263593">
      <w:r w:rsidRPr="00875584">
        <w:rPr>
          <w:rFonts w:ascii="Arial" w:hAnsi="Arial"/>
          <w:b/>
          <w:sz w:val="24"/>
          <w:szCs w:val="24"/>
        </w:rPr>
        <w:t>Associations</w:t>
      </w:r>
    </w:p>
    <w:p w14:paraId="5442C39F" w14:textId="77777777" w:rsidR="00A8550F" w:rsidRDefault="00860CF1" w:rsidP="006977BE">
      <w:r>
        <w:t xml:space="preserve">   </w:t>
      </w:r>
    </w:p>
    <w:p w14:paraId="20579CF4"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5C2D0F96" w14:textId="77777777" w:rsidR="008B78EB" w:rsidRPr="00B603FB" w:rsidRDefault="005C6CB8" w:rsidP="00ED4063">
      <w:pPr>
        <w:rPr>
          <w:b/>
        </w:rPr>
      </w:pPr>
      <w:r>
        <w:t xml:space="preserve"> </w:t>
      </w:r>
    </w:p>
    <w:p w14:paraId="47BBCA41" w14:textId="77777777" w:rsidR="003B37BC" w:rsidRDefault="003B37BC"/>
    <w:p w14:paraId="0A4AF483" w14:textId="77777777" w:rsidR="008B78EB" w:rsidRPr="00B603FB" w:rsidRDefault="00C04683" w:rsidP="00ED4063">
      <w:pPr>
        <w:rPr>
          <w:b/>
        </w:rPr>
      </w:pPr>
      <w:r>
        <w:t xml:space="preserve"> </w:t>
      </w:r>
      <w:r w:rsidR="005C6CB8">
        <w:t xml:space="preserve"> </w:t>
      </w:r>
    </w:p>
    <w:p w14:paraId="7892F158" w14:textId="77777777" w:rsidR="003B37BC" w:rsidRDefault="003B37BC"/>
    <w:p w14:paraId="3841C02B" w14:textId="77777777" w:rsidR="008B78EB" w:rsidRPr="00B603FB" w:rsidRDefault="00C04683" w:rsidP="00ED4063">
      <w:pPr>
        <w:rPr>
          <w:b/>
        </w:rPr>
      </w:pPr>
      <w:r>
        <w:t xml:space="preserve"> </w:t>
      </w:r>
    </w:p>
    <w:p w14:paraId="4D760D8F" w14:textId="77777777" w:rsidR="00A8550F" w:rsidRDefault="00860CF1" w:rsidP="006977BE">
      <w:r>
        <w:t xml:space="preserve">  </w:t>
      </w:r>
    </w:p>
    <w:p w14:paraId="44F2FBEB"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38B73F76" w14:textId="77777777" w:rsidR="008B78EB" w:rsidRPr="00B603FB" w:rsidRDefault="005C6CB8" w:rsidP="00ED4063">
      <w:pPr>
        <w:rPr>
          <w:b/>
        </w:rPr>
      </w:pPr>
      <w:r>
        <w:t xml:space="preserve"> </w:t>
      </w:r>
    </w:p>
    <w:p w14:paraId="690A6A95" w14:textId="77777777" w:rsidR="003B37BC" w:rsidRDefault="00671FE7">
      <w:r>
        <w:t xml:space="preserve"> </w:t>
      </w:r>
    </w:p>
    <w:p w14:paraId="4FA7B25D" w14:textId="77777777" w:rsidR="008B78EB" w:rsidRPr="00B603FB" w:rsidRDefault="00C04683" w:rsidP="00ED4063">
      <w:pPr>
        <w:rPr>
          <w:b/>
        </w:rPr>
      </w:pPr>
      <w:r>
        <w:t xml:space="preserve"> </w:t>
      </w:r>
      <w:r w:rsidR="005C6CB8">
        <w:t xml:space="preserve"> </w:t>
      </w:r>
    </w:p>
    <w:p w14:paraId="6F728AA0" w14:textId="77777777" w:rsidR="003B37BC" w:rsidRDefault="00671FE7">
      <w:r>
        <w:t xml:space="preserve"> The property that is constrained by the attribute constraint.</w:t>
      </w:r>
    </w:p>
    <w:p w14:paraId="183D0B19" w14:textId="77777777" w:rsidR="008B78EB" w:rsidRPr="00B603FB" w:rsidRDefault="00C04683" w:rsidP="00ED4063">
      <w:pPr>
        <w:rPr>
          <w:b/>
        </w:rPr>
      </w:pPr>
      <w:r>
        <w:t xml:space="preserve"> </w:t>
      </w:r>
    </w:p>
    <w:p w14:paraId="78DF7201" w14:textId="77777777" w:rsidR="00A8550F" w:rsidRDefault="00860CF1" w:rsidP="006977BE">
      <w:r>
        <w:t xml:space="preserve"> </w:t>
      </w:r>
    </w:p>
    <w:p w14:paraId="2F258BD9"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4E72C47F" w14:textId="77777777" w:rsidR="008B78EB" w:rsidRPr="00B603FB" w:rsidRDefault="005C6CB8" w:rsidP="00ED4063">
      <w:pPr>
        <w:rPr>
          <w:b/>
        </w:rPr>
      </w:pPr>
      <w:r>
        <w:t xml:space="preserve"> </w:t>
      </w:r>
    </w:p>
    <w:p w14:paraId="23E90C9D" w14:textId="77777777" w:rsidR="003B37BC" w:rsidRDefault="00671FE7">
      <w:r>
        <w:t>An attribute constraint can specialize at most one AttributeConstraint in a parent defined in a parent or ancestor Archetype</w:t>
      </w:r>
    </w:p>
    <w:p w14:paraId="3E9599A9" w14:textId="77777777" w:rsidR="008B78EB" w:rsidRPr="00B603FB" w:rsidRDefault="00C04683" w:rsidP="00ED4063">
      <w:pPr>
        <w:rPr>
          <w:b/>
        </w:rPr>
      </w:pPr>
      <w:r>
        <w:t xml:space="preserve"> </w:t>
      </w:r>
      <w:r w:rsidR="005C6CB8">
        <w:t xml:space="preserve"> </w:t>
      </w:r>
    </w:p>
    <w:p w14:paraId="0C34ABD5" w14:textId="77777777" w:rsidR="003B37BC" w:rsidRDefault="00671FE7">
      <w:r>
        <w:t xml:space="preserve"> The property that is constrained by the attribute constraint.</w:t>
      </w:r>
    </w:p>
    <w:p w14:paraId="5BB0D023" w14:textId="77777777" w:rsidR="008B78EB" w:rsidRPr="00B603FB" w:rsidRDefault="00C04683" w:rsidP="00ED4063">
      <w:pPr>
        <w:rPr>
          <w:b/>
        </w:rPr>
      </w:pPr>
      <w:r>
        <w:t xml:space="preserve"> </w:t>
      </w:r>
    </w:p>
    <w:p w14:paraId="292DACAD" w14:textId="77777777" w:rsidR="00A8550F" w:rsidRDefault="00860CF1" w:rsidP="006977BE">
      <w:r>
        <w:t xml:space="preserve"> </w:t>
      </w:r>
    </w:p>
    <w:p w14:paraId="58463A25"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19317A5B" w14:textId="77777777" w:rsidR="008B78EB" w:rsidRPr="00B603FB" w:rsidRDefault="005C6CB8" w:rsidP="00ED4063">
      <w:pPr>
        <w:rPr>
          <w:b/>
        </w:rPr>
      </w:pPr>
      <w:r>
        <w:t xml:space="preserve"> </w:t>
      </w:r>
      <w:r w:rsidR="00C04683">
        <w:t xml:space="preserve"> </w:t>
      </w:r>
      <w:r>
        <w:t xml:space="preserve"> </w:t>
      </w:r>
    </w:p>
    <w:p w14:paraId="1A2FB187" w14:textId="77777777" w:rsidR="003B37BC" w:rsidRDefault="00671FE7">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w:t>
      </w:r>
      <w:r>
        <w:rPr>
          <w:b/>
          <w:bCs/>
        </w:rPr>
        <w:t>perty</w:t>
      </w:r>
      <w:r>
        <w:t xml:space="preserve"> itself without restricting </w:t>
      </w:r>
      <w:r>
        <w:rPr>
          <w:i/>
          <w:iCs/>
        </w:rPr>
        <w:t>type</w:t>
      </w:r>
      <w:r>
        <w:t xml:space="preserve"> itself.</w:t>
      </w:r>
    </w:p>
    <w:p w14:paraId="32BA51EC" w14:textId="77777777" w:rsidR="008B78EB" w:rsidRPr="00B603FB" w:rsidRDefault="00C04683" w:rsidP="00ED4063">
      <w:pPr>
        <w:rPr>
          <w:b/>
        </w:rPr>
      </w:pPr>
      <w:r>
        <w:t xml:space="preserve"> </w:t>
      </w:r>
    </w:p>
    <w:p w14:paraId="30E5A852" w14:textId="77777777" w:rsidR="009922DE" w:rsidRDefault="009922DE" w:rsidP="009922DE">
      <w:r>
        <w:t xml:space="preserve">  </w:t>
      </w:r>
    </w:p>
    <w:p w14:paraId="7577269B" w14:textId="77777777" w:rsidR="0063570E" w:rsidRDefault="0063570E" w:rsidP="00383490"/>
    <w:p w14:paraId="7710F9D2" w14:textId="77777777" w:rsidR="00A855E6" w:rsidRDefault="00383490" w:rsidP="00263593">
      <w:r w:rsidRPr="00875584">
        <w:rPr>
          <w:rFonts w:ascii="Arial" w:hAnsi="Arial"/>
          <w:b/>
          <w:sz w:val="24"/>
          <w:szCs w:val="24"/>
        </w:rPr>
        <w:t>Constraints</w:t>
      </w:r>
    </w:p>
    <w:p w14:paraId="614CF4AF" w14:textId="77777777" w:rsidR="0087616E" w:rsidRPr="00BC6BEC" w:rsidRDefault="0087616E" w:rsidP="00263593">
      <w:pPr>
        <w:rPr>
          <w:rFonts w:ascii="Arial" w:hAnsi="Arial"/>
          <w:b/>
          <w:sz w:val="24"/>
          <w:szCs w:val="24"/>
        </w:rPr>
      </w:pPr>
    </w:p>
    <w:p w14:paraId="6053C01A"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07FDA02E" w14:textId="77777777" w:rsidR="00F126D8" w:rsidRDefault="00CF06F6" w:rsidP="006977BE">
      <w:r w:rsidRPr="00467F03">
        <w:t>[OCL]</w:t>
      </w:r>
    </w:p>
    <w:p w14:paraId="27F6CC6B" w14:textId="77777777" w:rsidR="008B78EB" w:rsidRDefault="004B279F" w:rsidP="00ED4063">
      <w:r w:rsidRPr="0047488C">
        <w:rPr>
          <w:rFonts w:ascii="Courier" w:hAnsi="Courier"/>
        </w:rPr>
        <w:t>rmAttributeName = parentProperty.name</w:t>
      </w:r>
    </w:p>
    <w:p w14:paraId="420CF831" w14:textId="77777777" w:rsidR="00DB049B" w:rsidRDefault="00022C8A" w:rsidP="006977BE">
      <w:r w:rsidRPr="00022C8A">
        <w:t xml:space="preserve"> </w:t>
      </w:r>
    </w:p>
    <w:p w14:paraId="069A490B" w14:textId="77777777" w:rsidR="002C0F83" w:rsidRPr="005F31BE" w:rsidRDefault="00F851FF" w:rsidP="005F31BE">
      <w:pPr>
        <w:pStyle w:val="Heading4"/>
      </w:pPr>
      <w:bookmarkStart w:id="148" w:name="_48ee2586ffa14e5bb1cf8ad893969da7"/>
      <w:bookmarkStart w:id="149" w:name="_Toc277163394"/>
      <w:r w:rsidRPr="005F31BE">
        <w:t>&lt;Class&gt; SingularAttributeConstraint</w:t>
      </w:r>
      <w:bookmarkEnd w:id="148"/>
      <w:bookmarkEnd w:id="149"/>
    </w:p>
    <w:p w14:paraId="67F0EB48" w14:textId="77777777" w:rsidR="0063570E" w:rsidRDefault="0063570E" w:rsidP="00383490"/>
    <w:p w14:paraId="207F2384" w14:textId="77777777" w:rsidR="00A855E6" w:rsidRDefault="00383490" w:rsidP="00263593">
      <w:r w:rsidRPr="00875584">
        <w:rPr>
          <w:rFonts w:ascii="Arial" w:hAnsi="Arial"/>
          <w:b/>
          <w:sz w:val="24"/>
          <w:szCs w:val="24"/>
        </w:rPr>
        <w:t>Description</w:t>
      </w:r>
    </w:p>
    <w:p w14:paraId="48824A2E" w14:textId="77777777" w:rsidR="00DB049B" w:rsidRDefault="005C6CB8" w:rsidP="006977BE">
      <w:r>
        <w:t xml:space="preserve"> </w:t>
      </w:r>
    </w:p>
    <w:p w14:paraId="4964AEA3" w14:textId="77777777" w:rsidR="003B37BC" w:rsidRDefault="00671FE7">
      <w:r>
        <w:t xml:space="preserve">An </w:t>
      </w:r>
      <w:r>
        <w:rPr>
          <w:b/>
          <w:bCs/>
        </w:rPr>
        <w:t>AttributeConstraint</w:t>
      </w:r>
      <w:r>
        <w:t xml:space="preserve"> that constrains the possible values for a singular property -- a property with an upper multiplicity of 1.</w:t>
      </w:r>
    </w:p>
    <w:p w14:paraId="368C7A95" w14:textId="77777777" w:rsidR="00DB049B" w:rsidRDefault="00C51B43" w:rsidP="006977BE">
      <w:r>
        <w:t xml:space="preserve"> </w:t>
      </w:r>
      <w:r w:rsidR="009F2598">
        <w:t xml:space="preserve">  </w:t>
      </w:r>
      <w:r>
        <w:t xml:space="preserve"> </w:t>
      </w:r>
      <w:r w:rsidR="009F2598">
        <w:t xml:space="preserve">  </w:t>
      </w:r>
    </w:p>
    <w:p w14:paraId="46477807" w14:textId="77777777" w:rsidR="0063570E" w:rsidRDefault="0063570E" w:rsidP="00383490"/>
    <w:p w14:paraId="3ED46C79" w14:textId="77777777" w:rsidR="00A855E6" w:rsidRDefault="00383490" w:rsidP="00263593">
      <w:r w:rsidRPr="00875584">
        <w:rPr>
          <w:rFonts w:ascii="Arial" w:hAnsi="Arial"/>
          <w:b/>
          <w:sz w:val="24"/>
          <w:szCs w:val="24"/>
        </w:rPr>
        <w:t>Diagrams</w:t>
      </w:r>
    </w:p>
    <w:p w14:paraId="7652462E" w14:textId="77777777" w:rsidR="00DB049B" w:rsidRDefault="00671FE7"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4D5B45F3" w14:textId="77777777" w:rsidR="0063570E" w:rsidRDefault="0063570E" w:rsidP="00383490"/>
    <w:p w14:paraId="41976334" w14:textId="77777777" w:rsidR="00A855E6" w:rsidRDefault="00383490" w:rsidP="00263593">
      <w:r w:rsidRPr="00875584">
        <w:rPr>
          <w:rFonts w:ascii="Arial" w:hAnsi="Arial"/>
          <w:b/>
          <w:sz w:val="24"/>
          <w:szCs w:val="24"/>
        </w:rPr>
        <w:t>Direct Known Superclasses (Generalization)</w:t>
      </w:r>
    </w:p>
    <w:p w14:paraId="67C59941" w14:textId="77777777" w:rsidR="00DB049B" w:rsidRDefault="009E3806" w:rsidP="006977BE">
      <w:r w:rsidRPr="009E3806">
        <w:t xml:space="preserve"> </w:t>
      </w:r>
      <w:hyperlink w:anchor="_11f887fb6f19248bf7193bca31772c05" w:history="1">
        <w:r w:rsidR="006977BE">
          <w:rPr>
            <w:rStyle w:val="Hyperlink"/>
          </w:rPr>
          <w:t>AttributeConstraint</w:t>
        </w:r>
      </w:hyperlink>
      <w:r w:rsidR="006977BE">
        <w:t xml:space="preserve">   </w:t>
      </w:r>
    </w:p>
    <w:p w14:paraId="22954AE0" w14:textId="77777777" w:rsidR="0063570E" w:rsidRDefault="0063570E" w:rsidP="00383490"/>
    <w:p w14:paraId="54663B4E" w14:textId="77777777" w:rsidR="00A855E6" w:rsidRDefault="00383490" w:rsidP="00263593">
      <w:r w:rsidRPr="00875584">
        <w:rPr>
          <w:rFonts w:ascii="Arial" w:hAnsi="Arial"/>
          <w:b/>
          <w:sz w:val="24"/>
          <w:szCs w:val="24"/>
        </w:rPr>
        <w:t>Associations</w:t>
      </w:r>
    </w:p>
    <w:p w14:paraId="70FE078F" w14:textId="77777777" w:rsidR="00A8550F" w:rsidRDefault="00860CF1" w:rsidP="006977BE">
      <w:r>
        <w:t xml:space="preserve"> </w:t>
      </w:r>
    </w:p>
    <w:p w14:paraId="5C74EC30"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0C95D55E" w14:textId="77777777" w:rsidR="008B78EB" w:rsidRPr="00B603FB" w:rsidRDefault="005C6CB8" w:rsidP="00ED4063">
      <w:pPr>
        <w:rPr>
          <w:b/>
        </w:rPr>
      </w:pPr>
      <w:r>
        <w:t xml:space="preserve"> </w:t>
      </w:r>
    </w:p>
    <w:p w14:paraId="6B272826" w14:textId="77777777" w:rsidR="003B37BC" w:rsidRDefault="00671FE7">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583C3210" w14:textId="77777777" w:rsidR="008B78EB" w:rsidRPr="00B603FB" w:rsidRDefault="00C04683" w:rsidP="00ED4063">
      <w:pPr>
        <w:rPr>
          <w:b/>
        </w:rPr>
      </w:pPr>
      <w:r>
        <w:t xml:space="preserve"> </w:t>
      </w:r>
      <w:r w:rsidR="005C6CB8">
        <w:t xml:space="preserve"> </w:t>
      </w:r>
    </w:p>
    <w:p w14:paraId="18597E2F" w14:textId="77777777" w:rsidR="003B37BC" w:rsidRDefault="00671FE7">
      <w:r>
        <w:t>A set of</w:t>
      </w:r>
    </w:p>
    <w:p w14:paraId="3C4A99E8" w14:textId="77777777" w:rsidR="008B78EB" w:rsidRPr="00B603FB" w:rsidRDefault="00C04683" w:rsidP="00ED4063">
      <w:pPr>
        <w:rPr>
          <w:b/>
        </w:rPr>
      </w:pPr>
      <w:r>
        <w:t xml:space="preserve"> </w:t>
      </w:r>
    </w:p>
    <w:p w14:paraId="14FF220A" w14:textId="77777777" w:rsidR="00A8550F" w:rsidRDefault="00860CF1" w:rsidP="006977BE">
      <w:r>
        <w:t xml:space="preserve"> </w:t>
      </w:r>
    </w:p>
    <w:p w14:paraId="1AC99B6C"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435C4425" w14:textId="77777777" w:rsidR="008B78EB" w:rsidRPr="00B603FB" w:rsidRDefault="005C6CB8" w:rsidP="00ED4063">
      <w:pPr>
        <w:rPr>
          <w:b/>
        </w:rPr>
      </w:pPr>
      <w:r>
        <w:t xml:space="preserve"> </w:t>
      </w:r>
      <w:r w:rsidR="00C04683">
        <w:t xml:space="preserve"> </w:t>
      </w:r>
      <w:r>
        <w:t xml:space="preserve"> </w:t>
      </w:r>
    </w:p>
    <w:p w14:paraId="45AF04FA" w14:textId="77777777" w:rsidR="003B37BC" w:rsidRDefault="00671FE7">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14:paraId="665EB3E0" w14:textId="77777777" w:rsidR="003B37BC" w:rsidRDefault="00671FE7">
      <w:r>
        <w:t xml:space="preserve"> </w:t>
      </w:r>
    </w:p>
    <w:p w14:paraId="5A277609" w14:textId="77777777" w:rsidR="003B37BC" w:rsidRDefault="00671FE7">
      <w:r>
        <w:rPr>
          <w:b/>
          <w:bCs/>
        </w:rPr>
        <w:t xml:space="preserve">Note:  </w:t>
      </w:r>
      <w:r>
        <w:rPr>
          <w:i/>
          <w:iCs/>
        </w:rPr>
        <w:t>exclude</w:t>
      </w:r>
      <w:r>
        <w:t xml:space="preserve"> is not implemented in this version of the AML Profile.</w:t>
      </w:r>
    </w:p>
    <w:p w14:paraId="36E8130F" w14:textId="77777777" w:rsidR="008B78EB" w:rsidRPr="00B603FB" w:rsidRDefault="00C04683" w:rsidP="00ED4063">
      <w:pPr>
        <w:rPr>
          <w:b/>
        </w:rPr>
      </w:pPr>
      <w:r>
        <w:t xml:space="preserve"> </w:t>
      </w:r>
    </w:p>
    <w:p w14:paraId="002FED7C" w14:textId="77777777" w:rsidR="00A8550F" w:rsidRDefault="00860CF1" w:rsidP="006977BE">
      <w:r>
        <w:t xml:space="preserve"> </w:t>
      </w:r>
    </w:p>
    <w:p w14:paraId="49B66904"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75E7966B" w14:textId="77777777" w:rsidR="008B78EB" w:rsidRPr="00B603FB" w:rsidRDefault="005C6CB8" w:rsidP="00ED4063">
      <w:pPr>
        <w:rPr>
          <w:b/>
        </w:rPr>
      </w:pPr>
      <w:r>
        <w:t xml:space="preserve"> </w:t>
      </w:r>
      <w:r w:rsidR="00C04683">
        <w:t xml:space="preserve"> </w:t>
      </w:r>
      <w:r>
        <w:t xml:space="preserve"> </w:t>
      </w:r>
    </w:p>
    <w:p w14:paraId="50827889" w14:textId="77777777" w:rsidR="003B37BC" w:rsidRDefault="00671FE7">
      <w:r>
        <w:t xml:space="preserve"> A constraint on the type or existence of a singular property.</w:t>
      </w:r>
    </w:p>
    <w:p w14:paraId="38570EBD" w14:textId="77777777" w:rsidR="008B78EB" w:rsidRPr="00B603FB" w:rsidRDefault="00C04683" w:rsidP="00ED4063">
      <w:pPr>
        <w:rPr>
          <w:b/>
        </w:rPr>
      </w:pPr>
      <w:r>
        <w:t xml:space="preserve"> </w:t>
      </w:r>
    </w:p>
    <w:p w14:paraId="7EDD42DF" w14:textId="77777777" w:rsidR="009922DE" w:rsidRDefault="009922DE" w:rsidP="009922DE">
      <w:r>
        <w:t xml:space="preserve">  </w:t>
      </w:r>
    </w:p>
    <w:p w14:paraId="095B5987" w14:textId="77777777" w:rsidR="0063570E" w:rsidRDefault="0063570E" w:rsidP="00383490"/>
    <w:p w14:paraId="108654E8" w14:textId="77777777" w:rsidR="00A855E6" w:rsidRDefault="00383490" w:rsidP="00263593">
      <w:r w:rsidRPr="00875584">
        <w:rPr>
          <w:rFonts w:ascii="Arial" w:hAnsi="Arial"/>
          <w:b/>
          <w:sz w:val="24"/>
          <w:szCs w:val="24"/>
        </w:rPr>
        <w:t>Constraints</w:t>
      </w:r>
    </w:p>
    <w:p w14:paraId="0C73F8FD" w14:textId="77777777" w:rsidR="0087616E" w:rsidRPr="00BC6BEC" w:rsidRDefault="0087616E" w:rsidP="00263593">
      <w:pPr>
        <w:rPr>
          <w:rFonts w:ascii="Arial" w:hAnsi="Arial"/>
          <w:b/>
          <w:sz w:val="24"/>
          <w:szCs w:val="24"/>
        </w:rPr>
      </w:pPr>
    </w:p>
    <w:p w14:paraId="5823B7EF"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6D54243D" w14:textId="77777777" w:rsidR="00F126D8" w:rsidRDefault="00CF06F6" w:rsidP="006977BE">
      <w:r w:rsidRPr="00467F03">
        <w:t>[OCL]</w:t>
      </w:r>
    </w:p>
    <w:p w14:paraId="4FFF1EE3" w14:textId="77777777" w:rsidR="008B78EB" w:rsidRDefault="004B279F" w:rsidP="00ED4063">
      <w:r w:rsidRPr="0047488C">
        <w:rPr>
          <w:rFonts w:ascii="Courier" w:hAnsi="Courier"/>
        </w:rPr>
        <w:t xml:space="preserve">parentProperty.lower = 1 implies existence = AttributeExistence::REQUIRED </w:t>
      </w:r>
    </w:p>
    <w:p w14:paraId="0950C582" w14:textId="77777777" w:rsidR="0063570E" w:rsidRDefault="0063570E" w:rsidP="00383490"/>
    <w:p w14:paraId="7AB5B3EF" w14:textId="77777777" w:rsidR="00A855E6" w:rsidRDefault="00383490" w:rsidP="00263593">
      <w:r w:rsidRPr="00875584">
        <w:rPr>
          <w:rFonts w:ascii="Arial" w:hAnsi="Arial"/>
          <w:b/>
          <w:sz w:val="24"/>
          <w:szCs w:val="24"/>
        </w:rPr>
        <w:t>Known other classes</w:t>
      </w:r>
    </w:p>
    <w:p w14:paraId="27C4E25E" w14:textId="77777777" w:rsidR="003E4BE1" w:rsidRDefault="00671FE7"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472D0471" w14:textId="77777777" w:rsidR="00A871D2" w:rsidRDefault="00022C8A" w:rsidP="00A871D2">
      <w:r w:rsidRPr="00022C8A">
        <w:t xml:space="preserve"> </w:t>
      </w:r>
    </w:p>
    <w:p w14:paraId="25104A27" w14:textId="77777777" w:rsidR="002C0F83" w:rsidRPr="005F31BE" w:rsidRDefault="00F851FF" w:rsidP="005F31BE">
      <w:pPr>
        <w:pStyle w:val="Heading4"/>
      </w:pPr>
      <w:bookmarkStart w:id="150" w:name="_4f99fbfcf9617d7ad55eca111d84fb67"/>
      <w:bookmarkStart w:id="151" w:name="_Toc277163395"/>
      <w:r w:rsidRPr="005F31BE">
        <w:t>&lt;Enumeration&gt; AttributeExistence</w:t>
      </w:r>
      <w:bookmarkEnd w:id="150"/>
      <w:bookmarkEnd w:id="151"/>
    </w:p>
    <w:p w14:paraId="7CF9919B" w14:textId="77777777" w:rsidR="0063570E" w:rsidRDefault="0063570E" w:rsidP="00383490"/>
    <w:p w14:paraId="0D53E68A" w14:textId="77777777" w:rsidR="00A855E6" w:rsidRDefault="00383490" w:rsidP="00263593">
      <w:r w:rsidRPr="00875584">
        <w:rPr>
          <w:rFonts w:ascii="Arial" w:hAnsi="Arial"/>
          <w:b/>
          <w:sz w:val="24"/>
          <w:szCs w:val="24"/>
        </w:rPr>
        <w:t>Description</w:t>
      </w:r>
    </w:p>
    <w:p w14:paraId="66C00017" w14:textId="77777777" w:rsidR="00A871D2" w:rsidRDefault="005C6CB8" w:rsidP="00A871D2">
      <w:r>
        <w:t xml:space="preserve"> </w:t>
      </w:r>
    </w:p>
    <w:p w14:paraId="6ED068E4" w14:textId="77777777" w:rsidR="003B37BC" w:rsidRDefault="00671FE7">
      <w:r>
        <w:t xml:space="preserve">A constraint on the cardinality of an </w:t>
      </w:r>
      <w:r>
        <w:rPr>
          <w:i/>
          <w:iCs/>
        </w:rPr>
        <w:t>attribute</w:t>
      </w:r>
      <w:r>
        <w:t>.</w:t>
      </w:r>
    </w:p>
    <w:p w14:paraId="4C54DA4E" w14:textId="77777777" w:rsidR="00A871D2" w:rsidRDefault="009D0914" w:rsidP="00A871D2">
      <w:r>
        <w:t xml:space="preserve"> </w:t>
      </w:r>
    </w:p>
    <w:p w14:paraId="6E47B654" w14:textId="77777777" w:rsidR="006977BE" w:rsidRPr="003B6BD4" w:rsidRDefault="00A871D2" w:rsidP="00E63D6D">
      <w:r>
        <w:t xml:space="preserve">            </w:t>
      </w:r>
    </w:p>
    <w:p w14:paraId="502AA61B" w14:textId="77777777" w:rsidR="0063570E" w:rsidRDefault="0063570E" w:rsidP="00383490"/>
    <w:p w14:paraId="0F3341BD" w14:textId="77777777" w:rsidR="00A855E6" w:rsidRDefault="00383490" w:rsidP="00263593">
      <w:r w:rsidRPr="00875584">
        <w:rPr>
          <w:rFonts w:ascii="Arial" w:hAnsi="Arial"/>
          <w:b/>
          <w:sz w:val="24"/>
          <w:szCs w:val="24"/>
        </w:rPr>
        <w:t>Diagrams</w:t>
      </w:r>
    </w:p>
    <w:p w14:paraId="3C6DA0AA" w14:textId="77777777" w:rsidR="006977BE" w:rsidRPr="003B6BD4" w:rsidRDefault="00671FE7" w:rsidP="00E63D6D">
      <w:hyperlink w:anchor="_9247c31608028a4b9ce5cbb4664b4baa" w:history="1">
        <w:r w:rsidR="006535DB">
          <w:rPr>
            <w:rStyle w:val="Hyperlink"/>
          </w:rPr>
          <w:t>Named Object Constraints</w:t>
        </w:r>
      </w:hyperlink>
      <w:r w:rsidR="006535DB">
        <w:t xml:space="preserve">, </w:t>
      </w:r>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10476B">
        <w:t xml:space="preserve"> </w:t>
      </w:r>
    </w:p>
    <w:p w14:paraId="54B96BA7" w14:textId="77777777" w:rsidR="0063570E" w:rsidRDefault="0063570E" w:rsidP="00383490"/>
    <w:p w14:paraId="6863D3F6" w14:textId="77777777" w:rsidR="00A855E6" w:rsidRDefault="00383490" w:rsidP="00263593">
      <w:r w:rsidRPr="00875584">
        <w:rPr>
          <w:rFonts w:ascii="Arial" w:hAnsi="Arial"/>
          <w:b/>
          <w:sz w:val="24"/>
          <w:szCs w:val="24"/>
        </w:rPr>
        <w:t>Enumeration Literals</w:t>
      </w:r>
    </w:p>
    <w:p w14:paraId="58C76C97" w14:textId="77777777" w:rsidR="006977BE" w:rsidRPr="003B6BD4" w:rsidRDefault="002F05AE" w:rsidP="00E63D6D">
      <w:r>
        <w:t xml:space="preserve"> </w:t>
      </w:r>
    </w:p>
    <w:p w14:paraId="759DD018" w14:textId="77777777" w:rsidR="0087616E" w:rsidRPr="00BC6BEC" w:rsidRDefault="0087616E" w:rsidP="00263593">
      <w:pPr>
        <w:rPr>
          <w:rFonts w:ascii="Arial" w:hAnsi="Arial"/>
          <w:b/>
          <w:sz w:val="24"/>
          <w:szCs w:val="24"/>
        </w:rPr>
      </w:pPr>
    </w:p>
    <w:p w14:paraId="4245107F"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6E96A1A4" w14:textId="77777777" w:rsidR="006977BE" w:rsidRPr="003B6BD4" w:rsidRDefault="005C6CB8" w:rsidP="00E63D6D">
      <w:r>
        <w:t xml:space="preserve"> </w:t>
      </w:r>
    </w:p>
    <w:p w14:paraId="23C3F1B0" w14:textId="77777777" w:rsidR="003B37BC" w:rsidRDefault="00671FE7">
      <w:r>
        <w:t>The lower multiplicity of the constrained attribute must be 0.</w:t>
      </w:r>
    </w:p>
    <w:p w14:paraId="2F1BB000" w14:textId="77777777" w:rsidR="006977BE" w:rsidRPr="003B6BD4" w:rsidRDefault="002F05AE" w:rsidP="00E63D6D">
      <w:r>
        <w:t xml:space="preserve"> </w:t>
      </w:r>
    </w:p>
    <w:p w14:paraId="543BB947" w14:textId="77777777" w:rsidR="0087616E" w:rsidRPr="00BC6BEC" w:rsidRDefault="0087616E" w:rsidP="00263593">
      <w:pPr>
        <w:rPr>
          <w:rFonts w:ascii="Arial" w:hAnsi="Arial"/>
          <w:b/>
          <w:sz w:val="24"/>
          <w:szCs w:val="24"/>
        </w:rPr>
      </w:pPr>
    </w:p>
    <w:p w14:paraId="123FCB5D"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346957D9" w14:textId="77777777" w:rsidR="006977BE" w:rsidRPr="003B6BD4" w:rsidRDefault="005C6CB8" w:rsidP="00E63D6D">
      <w:r>
        <w:t xml:space="preserve"> </w:t>
      </w:r>
    </w:p>
    <w:p w14:paraId="485BE7FD" w14:textId="77777777" w:rsidR="003B37BC" w:rsidRDefault="00671FE7">
      <w:r>
        <w:t>The upper multiplicity of the referenced must be 0. There may be no instances of this attribute.</w:t>
      </w:r>
    </w:p>
    <w:p w14:paraId="08DFABAE" w14:textId="77777777" w:rsidR="006977BE" w:rsidRPr="003B6BD4" w:rsidRDefault="002F05AE" w:rsidP="00E63D6D">
      <w:r>
        <w:t xml:space="preserve"> </w:t>
      </w:r>
    </w:p>
    <w:p w14:paraId="07C9F2BA" w14:textId="77777777" w:rsidR="0087616E" w:rsidRPr="00BC6BEC" w:rsidRDefault="0087616E" w:rsidP="00263593">
      <w:pPr>
        <w:rPr>
          <w:rFonts w:ascii="Arial" w:hAnsi="Arial"/>
          <w:b/>
          <w:sz w:val="24"/>
          <w:szCs w:val="24"/>
        </w:rPr>
      </w:pPr>
    </w:p>
    <w:p w14:paraId="69718C1B"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4418CD09" w14:textId="77777777" w:rsidR="006977BE" w:rsidRPr="003B6BD4" w:rsidRDefault="005C6CB8" w:rsidP="00E63D6D">
      <w:r>
        <w:t xml:space="preserve"> </w:t>
      </w:r>
    </w:p>
    <w:p w14:paraId="067EBB53" w14:textId="77777777" w:rsidR="003B37BC" w:rsidRDefault="00671FE7">
      <w:r>
        <w:t>There m</w:t>
      </w:r>
      <w:r>
        <w:t>ust be at least one instance of the referenced attribute.</w:t>
      </w:r>
    </w:p>
    <w:p w14:paraId="46E50597" w14:textId="77777777" w:rsidR="006977BE" w:rsidRPr="003B6BD4" w:rsidRDefault="009D0914" w:rsidP="00E63D6D">
      <w:r>
        <w:t xml:space="preserve">  </w:t>
      </w:r>
    </w:p>
    <w:p w14:paraId="5B1452A9" w14:textId="77777777" w:rsidR="00A871D2" w:rsidRDefault="00022C8A" w:rsidP="00A871D2">
      <w:r w:rsidRPr="00022C8A">
        <w:t xml:space="preserve"> </w:t>
      </w:r>
    </w:p>
    <w:p w14:paraId="35B4114F" w14:textId="77777777" w:rsidR="002C0F83" w:rsidRPr="005F31BE" w:rsidRDefault="00F851FF" w:rsidP="005F31BE">
      <w:pPr>
        <w:pStyle w:val="Heading4"/>
      </w:pPr>
      <w:bookmarkStart w:id="152" w:name="_ac8c7771bf7f68d6747022e6924749ca"/>
      <w:bookmarkStart w:id="153" w:name="_Toc277163396"/>
      <w:r w:rsidRPr="005F31BE">
        <w:t>&lt;Enumeration&gt; CollectionType</w:t>
      </w:r>
      <w:bookmarkEnd w:id="152"/>
      <w:bookmarkEnd w:id="153"/>
    </w:p>
    <w:p w14:paraId="5808DD76" w14:textId="77777777" w:rsidR="0063570E" w:rsidRDefault="0063570E" w:rsidP="00383490"/>
    <w:p w14:paraId="6724E8EF" w14:textId="77777777" w:rsidR="00A855E6" w:rsidRDefault="00383490" w:rsidP="00263593">
      <w:r w:rsidRPr="00875584">
        <w:rPr>
          <w:rFonts w:ascii="Arial" w:hAnsi="Arial"/>
          <w:b/>
          <w:sz w:val="24"/>
          <w:szCs w:val="24"/>
        </w:rPr>
        <w:t>Description</w:t>
      </w:r>
    </w:p>
    <w:p w14:paraId="0E08F657" w14:textId="77777777" w:rsidR="00A871D2" w:rsidRDefault="005C6CB8" w:rsidP="00A871D2">
      <w:r>
        <w:t xml:space="preserve"> </w:t>
      </w:r>
    </w:p>
    <w:p w14:paraId="08DF0F19" w14:textId="77777777" w:rsidR="003B37BC" w:rsidRDefault="00671FE7">
      <w:r>
        <w:t>The uniqueness and ordering constraints in a constrained CollectionProperty.</w:t>
      </w:r>
    </w:p>
    <w:p w14:paraId="7052DAFE" w14:textId="77777777" w:rsidR="00A871D2" w:rsidRDefault="009D0914" w:rsidP="00A871D2">
      <w:r>
        <w:t xml:space="preserve"> </w:t>
      </w:r>
    </w:p>
    <w:p w14:paraId="35A822DB" w14:textId="77777777" w:rsidR="006977BE" w:rsidRPr="003B6BD4" w:rsidRDefault="00A871D2" w:rsidP="00E63D6D">
      <w:r>
        <w:t xml:space="preserve">        </w:t>
      </w:r>
    </w:p>
    <w:p w14:paraId="0E4E0AA5" w14:textId="77777777" w:rsidR="0063570E" w:rsidRDefault="0063570E" w:rsidP="00383490"/>
    <w:p w14:paraId="62FB22AC" w14:textId="77777777" w:rsidR="00A855E6" w:rsidRDefault="00383490" w:rsidP="00263593">
      <w:r w:rsidRPr="00875584">
        <w:rPr>
          <w:rFonts w:ascii="Arial" w:hAnsi="Arial"/>
          <w:b/>
          <w:sz w:val="24"/>
          <w:szCs w:val="24"/>
        </w:rPr>
        <w:t>Diagrams</w:t>
      </w:r>
    </w:p>
    <w:p w14:paraId="576E0C4E" w14:textId="77777777" w:rsidR="006977BE" w:rsidRPr="003B6BD4" w:rsidRDefault="00671FE7" w:rsidP="00E63D6D">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10476B">
        <w:t xml:space="preserve"> </w:t>
      </w:r>
    </w:p>
    <w:p w14:paraId="33DAF4C9" w14:textId="77777777" w:rsidR="0063570E" w:rsidRDefault="0063570E" w:rsidP="00383490"/>
    <w:p w14:paraId="71EDA4CC" w14:textId="77777777" w:rsidR="00A855E6" w:rsidRDefault="00383490" w:rsidP="00263593">
      <w:r w:rsidRPr="00875584">
        <w:rPr>
          <w:rFonts w:ascii="Arial" w:hAnsi="Arial"/>
          <w:b/>
          <w:sz w:val="24"/>
          <w:szCs w:val="24"/>
        </w:rPr>
        <w:t>Enumeration Literals</w:t>
      </w:r>
    </w:p>
    <w:p w14:paraId="44D827E3" w14:textId="77777777" w:rsidR="006977BE" w:rsidRPr="003B6BD4" w:rsidRDefault="002F05AE" w:rsidP="00E63D6D">
      <w:r>
        <w:t xml:space="preserve"> </w:t>
      </w:r>
    </w:p>
    <w:p w14:paraId="337EFA05" w14:textId="77777777" w:rsidR="0087616E" w:rsidRPr="00BC6BEC" w:rsidRDefault="0087616E" w:rsidP="00263593">
      <w:pPr>
        <w:rPr>
          <w:rFonts w:ascii="Arial" w:hAnsi="Arial"/>
          <w:b/>
          <w:sz w:val="24"/>
          <w:szCs w:val="24"/>
        </w:rPr>
      </w:pPr>
    </w:p>
    <w:p w14:paraId="294A6164"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25870F6C" w14:textId="77777777" w:rsidR="006977BE" w:rsidRPr="003B6BD4" w:rsidRDefault="005C6CB8" w:rsidP="00E63D6D">
      <w:r>
        <w:t xml:space="preserve"> </w:t>
      </w:r>
    </w:p>
    <w:p w14:paraId="496770C2" w14:textId="77777777" w:rsidR="003B37BC" w:rsidRDefault="00671FE7">
      <w:r>
        <w:t>A collection may contain any property in any order whether unique</w:t>
      </w:r>
      <w:r>
        <w:t xml:space="preserve"> or not.</w:t>
      </w:r>
    </w:p>
    <w:p w14:paraId="205DAA1B" w14:textId="77777777" w:rsidR="006977BE" w:rsidRPr="003B6BD4" w:rsidRDefault="002F05AE" w:rsidP="00E63D6D">
      <w:r>
        <w:t xml:space="preserve"> </w:t>
      </w:r>
    </w:p>
    <w:p w14:paraId="4453894D" w14:textId="77777777" w:rsidR="0087616E" w:rsidRPr="00BC6BEC" w:rsidRDefault="0087616E" w:rsidP="00263593">
      <w:pPr>
        <w:rPr>
          <w:rFonts w:ascii="Arial" w:hAnsi="Arial"/>
          <w:b/>
          <w:sz w:val="24"/>
          <w:szCs w:val="24"/>
        </w:rPr>
      </w:pPr>
    </w:p>
    <w:p w14:paraId="53C7315A"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1BBD367E" w14:textId="77777777" w:rsidR="006977BE" w:rsidRPr="003B6BD4" w:rsidRDefault="005C6CB8" w:rsidP="00E63D6D">
      <w:r>
        <w:t xml:space="preserve"> </w:t>
      </w:r>
    </w:p>
    <w:p w14:paraId="44E04FB9" w14:textId="77777777" w:rsidR="003B37BC" w:rsidRDefault="00671FE7">
      <w:r>
        <w:t>The set of properties must be ordered.</w:t>
      </w:r>
    </w:p>
    <w:p w14:paraId="6C5F3EC7" w14:textId="77777777" w:rsidR="006977BE" w:rsidRPr="003B6BD4" w:rsidRDefault="002F05AE" w:rsidP="00E63D6D">
      <w:r>
        <w:t xml:space="preserve"> </w:t>
      </w:r>
    </w:p>
    <w:p w14:paraId="1CF83894" w14:textId="77777777" w:rsidR="0087616E" w:rsidRPr="00BC6BEC" w:rsidRDefault="0087616E" w:rsidP="00263593">
      <w:pPr>
        <w:rPr>
          <w:rFonts w:ascii="Arial" w:hAnsi="Arial"/>
          <w:b/>
          <w:sz w:val="24"/>
          <w:szCs w:val="24"/>
        </w:rPr>
      </w:pPr>
    </w:p>
    <w:p w14:paraId="799F48F9"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6EBF7609" w14:textId="77777777" w:rsidR="006977BE" w:rsidRPr="003B6BD4" w:rsidRDefault="005C6CB8" w:rsidP="00E63D6D">
      <w:r>
        <w:t xml:space="preserve"> </w:t>
      </w:r>
    </w:p>
    <w:p w14:paraId="42202198" w14:textId="77777777" w:rsidR="003B37BC" w:rsidRDefault="00671FE7">
      <w:r>
        <w:t>Every property in the collection must be unique.</w:t>
      </w:r>
    </w:p>
    <w:p w14:paraId="65B59477" w14:textId="77777777" w:rsidR="006977BE" w:rsidRPr="003B6BD4" w:rsidRDefault="009D0914" w:rsidP="00E63D6D">
      <w:r>
        <w:t xml:space="preserve">  </w:t>
      </w:r>
    </w:p>
    <w:p w14:paraId="020D87AE" w14:textId="77777777" w:rsidR="00D91281" w:rsidRDefault="00CD42A9" w:rsidP="0039400D">
      <w:r w:rsidRPr="00CD42A9">
        <w:t xml:space="preserve"> </w:t>
      </w:r>
    </w:p>
    <w:p w14:paraId="5C1AC7A5" w14:textId="77777777" w:rsidR="005F31BE" w:rsidRDefault="001F24CC" w:rsidP="005F31BE">
      <w:pPr>
        <w:pStyle w:val="Heading3"/>
      </w:pPr>
      <w:bookmarkStart w:id="154" w:name="_Toc277163397"/>
      <w:r>
        <w:t>&lt;Package&gt; Object Constraint References</w:t>
      </w:r>
      <w:bookmarkEnd w:id="154"/>
    </w:p>
    <w:p w14:paraId="0A69EFF2" w14:textId="77777777" w:rsidR="00D91281" w:rsidRDefault="005C6CB8" w:rsidP="0039400D">
      <w:r>
        <w:t xml:space="preserve"> </w:t>
      </w:r>
    </w:p>
    <w:p w14:paraId="1D26C9B8" w14:textId="77777777" w:rsidR="003B37BC" w:rsidRDefault="00671FE7">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74155129" w14:textId="77777777" w:rsidR="003E4BE1" w:rsidRDefault="0001444D" w:rsidP="00595F8A">
      <w:r>
        <w:tab/>
      </w:r>
      <w:r>
        <w:tab/>
      </w:r>
      <w:r>
        <w:tab/>
      </w:r>
      <w:r>
        <w:tab/>
      </w:r>
      <w:r>
        <w:rPr>
          <w:noProof/>
        </w:rPr>
        <w:drawing>
          <wp:inline distT="0" distB="0" distL="0" distR="0" wp14:anchorId="15F97D73" wp14:editId="1F4E58A1">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70D790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18CA7DBB" w14:textId="77777777" w:rsidR="003E4BE1" w:rsidRDefault="005C6CB8" w:rsidP="00AB09F3">
      <w:r>
        <w:t xml:space="preserve"> </w:t>
      </w:r>
    </w:p>
    <w:p w14:paraId="2B463418" w14:textId="77777777" w:rsidR="003B37BC" w:rsidRDefault="00671FE7">
      <w:r>
        <w:t xml:space="preserve"> </w:t>
      </w:r>
    </w:p>
    <w:p w14:paraId="3F49494C" w14:textId="77777777" w:rsidR="003E4BE1" w:rsidRDefault="00CB577B" w:rsidP="00AB09F3">
      <w:r>
        <w:t xml:space="preserve">      </w:t>
      </w:r>
    </w:p>
    <w:p w14:paraId="798DB482" w14:textId="77777777" w:rsidR="00DB049B" w:rsidRDefault="00022C8A" w:rsidP="006977BE">
      <w:r w:rsidRPr="00022C8A">
        <w:t xml:space="preserve"> </w:t>
      </w:r>
    </w:p>
    <w:p w14:paraId="4C52DF81" w14:textId="77777777" w:rsidR="002C0F83" w:rsidRPr="005F31BE" w:rsidRDefault="00F851FF" w:rsidP="005F31BE">
      <w:pPr>
        <w:pStyle w:val="Heading4"/>
      </w:pPr>
      <w:bookmarkStart w:id="156" w:name="_42c2e4f902eddd2a1629a431a96cd94f"/>
      <w:bookmarkStart w:id="157" w:name="_Toc277163398"/>
      <w:r w:rsidRPr="005F31BE">
        <w:t>&lt;Class&gt; EnumerationConstraint</w:t>
      </w:r>
      <w:bookmarkEnd w:id="156"/>
      <w:bookmarkEnd w:id="157"/>
    </w:p>
    <w:p w14:paraId="22553081" w14:textId="77777777" w:rsidR="0063570E" w:rsidRDefault="0063570E" w:rsidP="00383490"/>
    <w:p w14:paraId="39329A22" w14:textId="77777777" w:rsidR="00A855E6" w:rsidRDefault="00383490" w:rsidP="00263593">
      <w:r w:rsidRPr="00875584">
        <w:rPr>
          <w:rFonts w:ascii="Arial" w:hAnsi="Arial"/>
          <w:b/>
          <w:sz w:val="24"/>
          <w:szCs w:val="24"/>
        </w:rPr>
        <w:t>Description</w:t>
      </w:r>
    </w:p>
    <w:p w14:paraId="654FD8F3" w14:textId="77777777" w:rsidR="00DB049B" w:rsidRDefault="005C6CB8" w:rsidP="006977BE">
      <w:r>
        <w:t xml:space="preserve"> </w:t>
      </w:r>
    </w:p>
    <w:p w14:paraId="4342D0DF" w14:textId="77777777" w:rsidR="003B37BC" w:rsidRDefault="00671FE7">
      <w:r>
        <w:t xml:space="preserve"> A constraint on a the possible values in a UML Enumeration.</w:t>
      </w:r>
    </w:p>
    <w:p w14:paraId="7553D8B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CAEFA25" w14:textId="77777777" w:rsidR="0063570E" w:rsidRDefault="0063570E" w:rsidP="00383490"/>
    <w:p w14:paraId="4FBF2080" w14:textId="77777777" w:rsidR="00A855E6" w:rsidRDefault="00383490" w:rsidP="00263593">
      <w:r w:rsidRPr="00875584">
        <w:rPr>
          <w:rFonts w:ascii="Arial" w:hAnsi="Arial"/>
          <w:b/>
          <w:sz w:val="24"/>
          <w:szCs w:val="24"/>
        </w:rPr>
        <w:t>Diagrams</w:t>
      </w:r>
    </w:p>
    <w:p w14:paraId="724EBE24" w14:textId="77777777" w:rsidR="00DB049B" w:rsidRDefault="00671FE7"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1E15DA5" w14:textId="77777777" w:rsidR="0063570E" w:rsidRDefault="0063570E" w:rsidP="00383490"/>
    <w:p w14:paraId="4DD25271" w14:textId="77777777" w:rsidR="00A855E6" w:rsidRDefault="00383490" w:rsidP="00263593">
      <w:r w:rsidRPr="00875584">
        <w:rPr>
          <w:rFonts w:ascii="Arial" w:hAnsi="Arial"/>
          <w:b/>
          <w:sz w:val="24"/>
          <w:szCs w:val="24"/>
        </w:rPr>
        <w:t>Direct Known Superclasses (Generalization)</w:t>
      </w:r>
    </w:p>
    <w:p w14:paraId="18B1882E"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r w:rsidRPr="009E3806">
        <w:t xml:space="preserve"> </w:t>
      </w:r>
      <w:hyperlink w:anchor="_aa52f11e5760ad2f47030803962bb855" w:history="1">
        <w:r w:rsidR="006977BE">
          <w:rPr>
            <w:rStyle w:val="Hyperlink"/>
          </w:rPr>
          <w:t>ObjectConstraint</w:t>
        </w:r>
      </w:hyperlink>
    </w:p>
    <w:p w14:paraId="6DC1F8FE" w14:textId="77777777" w:rsidR="0063570E" w:rsidRDefault="0063570E" w:rsidP="00383490"/>
    <w:p w14:paraId="457A0F86" w14:textId="77777777" w:rsidR="00A855E6" w:rsidRDefault="00383490" w:rsidP="00263593">
      <w:r w:rsidRPr="00875584">
        <w:rPr>
          <w:rFonts w:ascii="Arial" w:hAnsi="Arial"/>
          <w:b/>
          <w:sz w:val="24"/>
          <w:szCs w:val="24"/>
        </w:rPr>
        <w:t>Direct Known Subclasses (Specialization)</w:t>
      </w:r>
    </w:p>
    <w:p w14:paraId="76B26D34" w14:textId="77777777" w:rsidR="00DB049B" w:rsidRDefault="009E3806" w:rsidP="006977BE">
      <w:r w:rsidRPr="009E3806">
        <w:t xml:space="preserve"> </w:t>
      </w:r>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1468D0" w14:textId="77777777" w:rsidR="0063570E" w:rsidRDefault="0063570E" w:rsidP="00383490"/>
    <w:p w14:paraId="4805D665" w14:textId="77777777" w:rsidR="00A855E6" w:rsidRDefault="00383490" w:rsidP="00263593">
      <w:r w:rsidRPr="00875584">
        <w:rPr>
          <w:rFonts w:ascii="Arial" w:hAnsi="Arial"/>
          <w:b/>
          <w:sz w:val="24"/>
          <w:szCs w:val="24"/>
        </w:rPr>
        <w:t>Attributes</w:t>
      </w:r>
    </w:p>
    <w:p w14:paraId="22FEAA93" w14:textId="77777777" w:rsidR="00B603FB" w:rsidRDefault="00B603FB" w:rsidP="008B78EB"/>
    <w:p w14:paraId="1EE280A0"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726D4EF1" w14:textId="77777777" w:rsidR="008B78EB" w:rsidRPr="006A54F6" w:rsidRDefault="005C6CB8" w:rsidP="008B78EB">
      <w:pPr>
        <w:rPr>
          <w:b/>
        </w:rPr>
      </w:pPr>
      <w:r>
        <w:t xml:space="preserve"> </w:t>
      </w:r>
    </w:p>
    <w:p w14:paraId="667A6511" w14:textId="77777777" w:rsidR="003B37BC" w:rsidRDefault="00671FE7">
      <w:r>
        <w:t xml:space="preserve">The set of enumeration literals that are valid instances of the referenced </w:t>
      </w:r>
      <w:r>
        <w:rPr>
          <w:b/>
          <w:bCs/>
        </w:rPr>
        <w:t>Enumeration</w:t>
      </w:r>
      <w:r>
        <w:t>.</w:t>
      </w:r>
    </w:p>
    <w:p w14:paraId="00841E36" w14:textId="77777777" w:rsidR="003B37BC" w:rsidRDefault="00671FE7">
      <w:r>
        <w:t xml:space="preserve"> </w:t>
      </w:r>
    </w:p>
    <w:p w14:paraId="6787B9B5" w14:textId="77777777" w:rsidR="003B37BC" w:rsidRDefault="00671FE7">
      <w:r>
        <w:t xml:space="preserve">The members of </w:t>
      </w:r>
      <w:r>
        <w:rPr>
          <w:i/>
          <w:iCs/>
        </w:rPr>
        <w:t>possibleValues</w:t>
      </w:r>
      <w:r>
        <w:t xml:space="preserve"> must be instances of the </w:t>
      </w:r>
      <w:r>
        <w:rPr>
          <w:i/>
          <w:iCs/>
        </w:rPr>
        <w:t>constrained</w:t>
      </w:r>
      <w:r>
        <w:t xml:space="preserve"> </w:t>
      </w:r>
      <w:r>
        <w:rPr>
          <w:b/>
          <w:bCs/>
        </w:rPr>
        <w:t>Enumeration</w:t>
      </w:r>
      <w:r>
        <w:t>.</w:t>
      </w:r>
    </w:p>
    <w:p w14:paraId="5CEC4885" w14:textId="77777777" w:rsidR="003B37BC" w:rsidRDefault="00671FE7">
      <w:r>
        <w:t xml:space="preserve"> </w:t>
      </w:r>
    </w:p>
    <w:p w14:paraId="6FA6ED9B" w14:textId="77777777" w:rsidR="003B37BC" w:rsidRDefault="00671FE7">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71F64499" w14:textId="77777777" w:rsidR="00B603FB" w:rsidRDefault="00B603FB" w:rsidP="008B78EB"/>
    <w:p w14:paraId="0FB29400"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50E48590" w14:textId="77777777" w:rsidR="008B78EB" w:rsidRPr="006A54F6" w:rsidRDefault="005C6CB8" w:rsidP="008B78EB">
      <w:pPr>
        <w:rPr>
          <w:b/>
        </w:rPr>
      </w:pPr>
      <w:r>
        <w:t xml:space="preserve"> </w:t>
      </w:r>
    </w:p>
    <w:p w14:paraId="69E4BCAD" w14:textId="77777777" w:rsidR="003B37BC" w:rsidRDefault="00671FE7">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w:t>
      </w:r>
      <w:r>
        <w:rPr>
          <w:b/>
          <w:bCs/>
        </w:rPr>
        <w:t>ation</w:t>
      </w:r>
      <w:r>
        <w:t>.</w:t>
      </w:r>
    </w:p>
    <w:p w14:paraId="0727311D" w14:textId="77777777" w:rsidR="003B37BC" w:rsidRDefault="00671FE7">
      <w:r>
        <w:t xml:space="preserve"> </w:t>
      </w:r>
    </w:p>
    <w:p w14:paraId="0593C71B" w14:textId="77777777" w:rsidR="003B37BC" w:rsidRDefault="00671FE7">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it is not valid for the target type.</w:t>
      </w:r>
    </w:p>
    <w:p w14:paraId="114A18AC" w14:textId="77777777" w:rsidR="00B603FB" w:rsidRDefault="00B603FB" w:rsidP="008B78EB"/>
    <w:p w14:paraId="62A14B5C"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60D4F032" w14:textId="77777777" w:rsidR="008B78EB" w:rsidRPr="006A54F6" w:rsidRDefault="005C6CB8" w:rsidP="008B78EB">
      <w:pPr>
        <w:rPr>
          <w:b/>
        </w:rPr>
      </w:pPr>
      <w:r>
        <w:t xml:space="preserve"> </w:t>
      </w:r>
    </w:p>
    <w:p w14:paraId="640F9DF5" w14:textId="77777777" w:rsidR="003B37BC" w:rsidRDefault="00671FE7">
      <w:r>
        <w:t xml:space="preserve">The value to be assumed in the case that no instance is present in a message or database. </w:t>
      </w:r>
    </w:p>
    <w:p w14:paraId="462B9A25" w14:textId="77777777" w:rsidR="0063570E" w:rsidRDefault="0063570E" w:rsidP="00383490"/>
    <w:p w14:paraId="11C544A0" w14:textId="77777777" w:rsidR="00A855E6" w:rsidRDefault="00383490" w:rsidP="00263593">
      <w:r w:rsidRPr="00875584">
        <w:rPr>
          <w:rFonts w:ascii="Arial" w:hAnsi="Arial"/>
          <w:b/>
          <w:sz w:val="24"/>
          <w:szCs w:val="24"/>
        </w:rPr>
        <w:t>Associations</w:t>
      </w:r>
    </w:p>
    <w:p w14:paraId="57E67707" w14:textId="77777777" w:rsidR="00A8550F" w:rsidRDefault="00860CF1" w:rsidP="006977BE">
      <w:r>
        <w:t xml:space="preserve"> </w:t>
      </w:r>
    </w:p>
    <w:p w14:paraId="3F713DA1"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76562D84" w14:textId="77777777" w:rsidR="008B78EB" w:rsidRPr="00B603FB" w:rsidRDefault="005C6CB8" w:rsidP="00ED4063">
      <w:pPr>
        <w:rPr>
          <w:b/>
        </w:rPr>
      </w:pPr>
      <w:r>
        <w:t xml:space="preserve"> </w:t>
      </w:r>
      <w:r w:rsidR="00C04683">
        <w:t xml:space="preserve"> </w:t>
      </w:r>
      <w:r>
        <w:t xml:space="preserve"> </w:t>
      </w:r>
    </w:p>
    <w:p w14:paraId="631D0D99" w14:textId="77777777" w:rsidR="003B37BC" w:rsidRDefault="00671FE7">
      <w:r>
        <w:t xml:space="preserve"> A constraint on the set of possible enumeration literals</w:t>
      </w:r>
    </w:p>
    <w:p w14:paraId="6C9F8F1B" w14:textId="77777777" w:rsidR="008B78EB" w:rsidRPr="00B603FB" w:rsidRDefault="00C04683" w:rsidP="00ED4063">
      <w:pPr>
        <w:rPr>
          <w:b/>
        </w:rPr>
      </w:pPr>
      <w:r>
        <w:t xml:space="preserve"> </w:t>
      </w:r>
    </w:p>
    <w:p w14:paraId="4041E78F" w14:textId="77777777" w:rsidR="00A8550F" w:rsidRDefault="00860CF1" w:rsidP="006977BE">
      <w:r>
        <w:t xml:space="preserve">   </w:t>
      </w:r>
    </w:p>
    <w:p w14:paraId="3B5D3064" w14:textId="77777777" w:rsidR="009922DE" w:rsidRDefault="009922DE" w:rsidP="009922DE">
      <w:r>
        <w:t xml:space="preserve">      </w:t>
      </w:r>
    </w:p>
    <w:p w14:paraId="01164532" w14:textId="77777777" w:rsidR="0063570E" w:rsidRDefault="0063570E" w:rsidP="00383490"/>
    <w:p w14:paraId="4E6952F9" w14:textId="77777777" w:rsidR="00A855E6" w:rsidRDefault="00383490" w:rsidP="00263593">
      <w:r w:rsidRPr="00875584">
        <w:rPr>
          <w:rFonts w:ascii="Arial" w:hAnsi="Arial"/>
          <w:b/>
          <w:sz w:val="24"/>
          <w:szCs w:val="24"/>
        </w:rPr>
        <w:t>Constraints</w:t>
      </w:r>
    </w:p>
    <w:p w14:paraId="39A1030F" w14:textId="77777777" w:rsidR="0087616E" w:rsidRPr="00BC6BEC" w:rsidRDefault="0087616E" w:rsidP="00263593">
      <w:pPr>
        <w:rPr>
          <w:rFonts w:ascii="Arial" w:hAnsi="Arial"/>
          <w:b/>
          <w:sz w:val="24"/>
          <w:szCs w:val="24"/>
        </w:rPr>
      </w:pPr>
    </w:p>
    <w:p w14:paraId="70FF2B44"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082BC139" w14:textId="77777777" w:rsidR="00F126D8" w:rsidRDefault="005C6CB8" w:rsidP="006977BE">
      <w:r>
        <w:t xml:space="preserve"> </w:t>
      </w:r>
    </w:p>
    <w:p w14:paraId="11A06261" w14:textId="77777777" w:rsidR="003B37BC" w:rsidRDefault="00671FE7">
      <w:r>
        <w:t>The list of possible values must be a subset of the set of possible enumeration literals.</w:t>
      </w:r>
    </w:p>
    <w:p w14:paraId="50EADF54" w14:textId="77777777" w:rsidR="00F126D8" w:rsidRDefault="00CF06F6" w:rsidP="006977BE">
      <w:r w:rsidRPr="00467F03">
        <w:t>[OCL]</w:t>
      </w:r>
    </w:p>
    <w:p w14:paraId="5D868D47" w14:textId="77777777" w:rsidR="008B78EB" w:rsidRDefault="004B279F" w:rsidP="00ED4063">
      <w:r w:rsidRPr="0047488C">
        <w:rPr>
          <w:rFonts w:ascii="Courier" w:hAnsi="Courier"/>
        </w:rPr>
        <w:t>self.possibleValues-&gt;asSet()-&gt;forAll(d | self.parentClass.ownedLiteral-&gt;exists(p | p=d))</w:t>
      </w:r>
    </w:p>
    <w:p w14:paraId="0DE6CEFD" w14:textId="77777777" w:rsidR="0087616E" w:rsidRPr="00BC6BEC" w:rsidRDefault="0087616E" w:rsidP="00263593">
      <w:pPr>
        <w:rPr>
          <w:rFonts w:ascii="Arial" w:hAnsi="Arial"/>
          <w:b/>
          <w:sz w:val="24"/>
          <w:szCs w:val="24"/>
        </w:rPr>
      </w:pPr>
    </w:p>
    <w:p w14:paraId="6A9F6C7D"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0111FA8A" w14:textId="77777777" w:rsidR="00F126D8" w:rsidRDefault="005C6CB8" w:rsidP="006977BE">
      <w:r>
        <w:t xml:space="preserve"> </w:t>
      </w:r>
    </w:p>
    <w:p w14:paraId="29C52EAA" w14:textId="77777777" w:rsidR="003B37BC" w:rsidRDefault="00671FE7">
      <w:r>
        <w:t>The list of disallowed values must be in the set of enumeration literals.</w:t>
      </w:r>
    </w:p>
    <w:p w14:paraId="0C9C01E2" w14:textId="77777777" w:rsidR="00F126D8" w:rsidRDefault="00CF06F6" w:rsidP="006977BE">
      <w:r w:rsidRPr="00467F03">
        <w:t>[OCL]</w:t>
      </w:r>
    </w:p>
    <w:p w14:paraId="5800FD13" w14:textId="77777777" w:rsidR="008B78EB" w:rsidRDefault="004B279F" w:rsidP="00ED4063">
      <w:r w:rsidRPr="0047488C">
        <w:rPr>
          <w:rFonts w:ascii="Courier" w:hAnsi="Courier"/>
        </w:rPr>
        <w:t xml:space="preserve">self.disallowValues-&gt;asSet()-&gt;forAll(d | self.parentClass.ownedLiteral-&gt;exists(p | p=d))  </w:t>
      </w:r>
    </w:p>
    <w:p w14:paraId="38F9AC6A" w14:textId="77777777" w:rsidR="0087616E" w:rsidRPr="00BC6BEC" w:rsidRDefault="0087616E" w:rsidP="00263593">
      <w:pPr>
        <w:rPr>
          <w:rFonts w:ascii="Arial" w:hAnsi="Arial"/>
          <w:b/>
          <w:sz w:val="24"/>
          <w:szCs w:val="24"/>
        </w:rPr>
      </w:pPr>
    </w:p>
    <w:p w14:paraId="5D582CE2"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1ABEB3CB" w14:textId="77777777" w:rsidR="00F126D8" w:rsidRDefault="005C6CB8" w:rsidP="006977BE">
      <w:r>
        <w:t xml:space="preserve"> </w:t>
      </w:r>
    </w:p>
    <w:p w14:paraId="2104367C" w14:textId="77777777" w:rsidR="003B37BC" w:rsidRDefault="00671FE7">
      <w:r>
        <w:t>An constraint may either specify possible values or disallow values but not both.</w:t>
      </w:r>
    </w:p>
    <w:p w14:paraId="39AAEE51" w14:textId="77777777" w:rsidR="00F126D8" w:rsidRDefault="00CF06F6" w:rsidP="006977BE">
      <w:r w:rsidRPr="00467F03">
        <w:t>[OCL]</w:t>
      </w:r>
    </w:p>
    <w:p w14:paraId="6D8566E6" w14:textId="77777777" w:rsidR="008B78EB" w:rsidRDefault="004B279F" w:rsidP="00ED4063">
      <w:r w:rsidRPr="0047488C">
        <w:rPr>
          <w:rFonts w:ascii="Courier" w:hAnsi="Courier"/>
        </w:rPr>
        <w:t xml:space="preserve">possibleValues-&gt;size() = 0 or disallowValues-&gt;size() = 0 </w:t>
      </w:r>
    </w:p>
    <w:p w14:paraId="31C97EB7" w14:textId="77777777" w:rsidR="00DB049B" w:rsidRDefault="00022C8A" w:rsidP="006977BE">
      <w:r w:rsidRPr="00022C8A">
        <w:t xml:space="preserve"> </w:t>
      </w:r>
    </w:p>
    <w:p w14:paraId="1A0F0162" w14:textId="77777777" w:rsidR="002C0F83" w:rsidRPr="005F31BE" w:rsidRDefault="00F851FF" w:rsidP="005F31BE">
      <w:pPr>
        <w:pStyle w:val="Heading4"/>
      </w:pPr>
      <w:bookmarkStart w:id="158" w:name="_ab5b3b01964560abb1047edd9efa4eb9"/>
      <w:bookmarkStart w:id="159" w:name="_Toc277163399"/>
      <w:r w:rsidRPr="005F31BE">
        <w:t>&lt;Class&gt; NamedObjectConstraint</w:t>
      </w:r>
      <w:bookmarkEnd w:id="158"/>
      <w:bookmarkEnd w:id="159"/>
    </w:p>
    <w:p w14:paraId="4CB4CA58" w14:textId="77777777" w:rsidR="0063570E" w:rsidRDefault="0063570E" w:rsidP="00383490"/>
    <w:p w14:paraId="4EC35F38" w14:textId="77777777" w:rsidR="00A855E6" w:rsidRDefault="00383490" w:rsidP="00263593">
      <w:r w:rsidRPr="00875584">
        <w:rPr>
          <w:rFonts w:ascii="Arial" w:hAnsi="Arial"/>
          <w:b/>
          <w:sz w:val="24"/>
          <w:szCs w:val="24"/>
        </w:rPr>
        <w:t>Description</w:t>
      </w:r>
    </w:p>
    <w:p w14:paraId="3828CB99" w14:textId="77777777" w:rsidR="00DB049B" w:rsidRDefault="005C6CB8" w:rsidP="006977BE">
      <w:r>
        <w:t xml:space="preserve"> </w:t>
      </w:r>
    </w:p>
    <w:p w14:paraId="101787C6" w14:textId="77777777" w:rsidR="003B37BC" w:rsidRDefault="00671FE7">
      <w:r>
        <w:t>A named constraint on the set of possible instances of a an ins</w:t>
      </w:r>
      <w:r>
        <w:t xml:space="preserve">tance of UML </w:t>
      </w:r>
      <w:r>
        <w:rPr>
          <w:b/>
          <w:bCs/>
        </w:rPr>
        <w:t>Classifier</w:t>
      </w:r>
      <w:r>
        <w:t>.</w:t>
      </w:r>
    </w:p>
    <w:p w14:paraId="71C06C9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E1245B3" w14:textId="77777777" w:rsidR="0063570E" w:rsidRDefault="0063570E" w:rsidP="00383490"/>
    <w:p w14:paraId="1E08DF70" w14:textId="77777777" w:rsidR="00A855E6" w:rsidRDefault="00383490" w:rsidP="00263593">
      <w:r w:rsidRPr="00875584">
        <w:rPr>
          <w:rFonts w:ascii="Arial" w:hAnsi="Arial"/>
          <w:b/>
          <w:sz w:val="24"/>
          <w:szCs w:val="24"/>
        </w:rPr>
        <w:t>Diagrams</w:t>
      </w:r>
    </w:p>
    <w:p w14:paraId="55708575" w14:textId="77777777" w:rsidR="00DB049B" w:rsidRDefault="00671FE7"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8BCB511" w14:textId="77777777" w:rsidR="0063570E" w:rsidRDefault="0063570E" w:rsidP="00383490"/>
    <w:p w14:paraId="5A7B25AA" w14:textId="77777777" w:rsidR="00A855E6" w:rsidRDefault="00383490" w:rsidP="00263593">
      <w:r w:rsidRPr="00875584">
        <w:rPr>
          <w:rFonts w:ascii="Arial" w:hAnsi="Arial"/>
          <w:b/>
          <w:sz w:val="24"/>
          <w:szCs w:val="24"/>
        </w:rPr>
        <w:t>Direct Known Superclasses (Generalization)</w:t>
      </w:r>
    </w:p>
    <w:p w14:paraId="4160D874" w14:textId="77777777" w:rsidR="00DB049B" w:rsidRDefault="009E3806" w:rsidP="006977BE">
      <w:r w:rsidRPr="009E3806">
        <w:t xml:space="preserve"> </w:t>
      </w:r>
      <w:hyperlink w:anchor="_aa52f11e5760ad2f47030803962bb855" w:history="1">
        <w:r w:rsidR="006977BE">
          <w:rPr>
            <w:rStyle w:val="Hyperlink"/>
          </w:rPr>
          <w:t>ObjectConstraint</w:t>
        </w:r>
      </w:hyperlink>
    </w:p>
    <w:p w14:paraId="3B5CB0FC" w14:textId="77777777" w:rsidR="0063570E" w:rsidRDefault="0063570E" w:rsidP="00383490"/>
    <w:p w14:paraId="6DFE7B07" w14:textId="77777777" w:rsidR="00A855E6" w:rsidRDefault="00383490" w:rsidP="00263593">
      <w:r w:rsidRPr="00875584">
        <w:rPr>
          <w:rFonts w:ascii="Arial" w:hAnsi="Arial"/>
          <w:b/>
          <w:sz w:val="24"/>
          <w:szCs w:val="24"/>
        </w:rPr>
        <w:t>Direct Known Subclasses (Specialization)</w:t>
      </w:r>
    </w:p>
    <w:p w14:paraId="56C2A052" w14:textId="77777777" w:rsidR="00DB049B" w:rsidRDefault="009E3806" w:rsidP="006977BE">
      <w:r w:rsidRPr="009E3806">
        <w:t xml:space="preserve"> </w:t>
      </w:r>
      <w:hyperlink w:anchor="_12e58855caae51d65fb43e2837534f63" w:history="1">
        <w:r w:rsidR="006977BE">
          <w:rPr>
            <w:rStyle w:val="Hyperlink"/>
          </w:rPr>
          <w:t>ArchetypeRootProxy</w:t>
        </w:r>
      </w:hyperlink>
      <w:r w:rsidR="006977BE">
        <w:t xml:space="preserve">, </w:t>
      </w:r>
      <w:r w:rsidRPr="009E3806">
        <w:t xml:space="preserve"> </w:t>
      </w:r>
      <w:hyperlink w:anchor="_e518b2b75b6f66417345772b8440e6f2" w:history="1">
        <w:r w:rsidR="006977BE">
          <w:rPr>
            <w:rStyle w:val="Hyperlink"/>
          </w:rPr>
          <w:t>ArchetypeSlot</w:t>
        </w:r>
      </w:hyperlink>
      <w:r w:rsidR="006977BE">
        <w:t xml:space="preserve">, </w:t>
      </w:r>
      <w:r w:rsidRPr="009E3806">
        <w:t xml:space="preserve"> </w:t>
      </w:r>
      <w:hyperlink w:anchor="_abfab8c8e983a73b4981f6fcfdd16134" w:history="1">
        <w:r w:rsidR="006977BE">
          <w:rPr>
            <w:rStyle w:val="Hyperlink"/>
          </w:rPr>
          <w:t>ComplexObjectConstraint</w:t>
        </w:r>
      </w:hyperlink>
      <w:r w:rsidR="006977BE">
        <w:t xml:space="preserve">, </w:t>
      </w:r>
      <w:r w:rsidRPr="009E3806">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038D4F79" w14:textId="77777777" w:rsidR="0063570E" w:rsidRDefault="0063570E" w:rsidP="00383490"/>
    <w:p w14:paraId="5F2E74BA" w14:textId="77777777" w:rsidR="00A855E6" w:rsidRDefault="00383490" w:rsidP="00263593">
      <w:r w:rsidRPr="00875584">
        <w:rPr>
          <w:rFonts w:ascii="Arial" w:hAnsi="Arial"/>
          <w:b/>
          <w:sz w:val="24"/>
          <w:szCs w:val="24"/>
        </w:rPr>
        <w:t>Attributes</w:t>
      </w:r>
    </w:p>
    <w:p w14:paraId="1440DE03" w14:textId="77777777" w:rsidR="00B603FB" w:rsidRDefault="00B603FB" w:rsidP="008B78EB"/>
    <w:p w14:paraId="1791D5C9"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50C33871" w14:textId="77777777" w:rsidR="008B78EB" w:rsidRPr="006A54F6" w:rsidRDefault="005C6CB8" w:rsidP="008B78EB">
      <w:pPr>
        <w:rPr>
          <w:b/>
        </w:rPr>
      </w:pPr>
      <w:r>
        <w:t xml:space="preserve"> </w:t>
      </w:r>
    </w:p>
    <w:p w14:paraId="6C591845" w14:textId="77777777" w:rsidR="003B37BC" w:rsidRDefault="00671FE7">
      <w:r>
        <w:t>An indicator that determines whether this constraint can be further specialized.</w:t>
      </w:r>
    </w:p>
    <w:p w14:paraId="31050B60" w14:textId="77777777" w:rsidR="003B37BC" w:rsidRDefault="00671FE7">
      <w:r>
        <w:t xml:space="preserve"> </w:t>
      </w:r>
    </w:p>
    <w:p w14:paraId="2992228A" w14:textId="77777777" w:rsidR="003B37BC" w:rsidRDefault="00671FE7">
      <w:r>
        <w:t xml:space="preserve">Equivalent to </w:t>
      </w:r>
      <w:r>
        <w:rPr>
          <w:b/>
          <w:bCs/>
        </w:rPr>
        <w:t>Classifie</w:t>
      </w:r>
      <w:r>
        <w:t>r.</w:t>
      </w:r>
      <w:r>
        <w:rPr>
          <w:i/>
          <w:iCs/>
        </w:rPr>
        <w:t>isFinalSpecialization</w:t>
      </w:r>
      <w:r>
        <w:t>.</w:t>
      </w:r>
    </w:p>
    <w:p w14:paraId="6643D89B" w14:textId="77777777" w:rsidR="0063570E" w:rsidRDefault="0063570E" w:rsidP="00383490"/>
    <w:p w14:paraId="53D98F4B" w14:textId="77777777" w:rsidR="00A855E6" w:rsidRDefault="00383490" w:rsidP="00263593">
      <w:r w:rsidRPr="00875584">
        <w:rPr>
          <w:rFonts w:ascii="Arial" w:hAnsi="Arial"/>
          <w:b/>
          <w:sz w:val="24"/>
          <w:szCs w:val="24"/>
        </w:rPr>
        <w:t>Associations</w:t>
      </w:r>
    </w:p>
    <w:p w14:paraId="5C5B1A0B" w14:textId="77777777" w:rsidR="00A8550F" w:rsidRDefault="00860CF1" w:rsidP="006977BE">
      <w:r>
        <w:t xml:space="preserve"> </w:t>
      </w:r>
    </w:p>
    <w:p w14:paraId="2E03041E"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4C1D0DC" w14:textId="77777777" w:rsidR="008B78EB" w:rsidRPr="00B603FB" w:rsidRDefault="005C6CB8" w:rsidP="00ED4063">
      <w:pPr>
        <w:rPr>
          <w:b/>
        </w:rPr>
      </w:pPr>
      <w:r>
        <w:t xml:space="preserve"> </w:t>
      </w:r>
      <w:r w:rsidR="00C04683">
        <w:t xml:space="preserve"> </w:t>
      </w:r>
      <w:r>
        <w:t xml:space="preserve"> </w:t>
      </w:r>
    </w:p>
    <w:p w14:paraId="5A765938" w14:textId="77777777" w:rsidR="003B37BC" w:rsidRDefault="00671FE7">
      <w:r>
        <w:t xml:space="preserve"> A constraint of the set of possible</w:t>
      </w:r>
      <w:r>
        <w:rPr>
          <w:i/>
          <w:iCs/>
        </w:rPr>
        <w:t xml:space="preserve"> instances of instances</w:t>
      </w:r>
      <w:r>
        <w:t xml:space="preserve"> of </w:t>
      </w:r>
      <w:r>
        <w:rPr>
          <w:b/>
          <w:bCs/>
        </w:rPr>
        <w:t>Classifier</w:t>
      </w:r>
      <w:r>
        <w:t>.</w:t>
      </w:r>
    </w:p>
    <w:p w14:paraId="09499642" w14:textId="77777777" w:rsidR="008B78EB" w:rsidRPr="00B603FB" w:rsidRDefault="00C04683" w:rsidP="00ED4063">
      <w:pPr>
        <w:rPr>
          <w:b/>
        </w:rPr>
      </w:pPr>
      <w:r>
        <w:t xml:space="preserve"> </w:t>
      </w:r>
    </w:p>
    <w:p w14:paraId="67161E71" w14:textId="77777777" w:rsidR="00A8550F" w:rsidRDefault="00860CF1" w:rsidP="006977BE">
      <w:r>
        <w:t xml:space="preserve"> </w:t>
      </w:r>
    </w:p>
    <w:p w14:paraId="569AC54B" w14:textId="77777777" w:rsidR="00DB049B" w:rsidRDefault="00022C8A" w:rsidP="006977BE">
      <w:r w:rsidRPr="00022C8A">
        <w:t xml:space="preserve"> </w:t>
      </w:r>
    </w:p>
    <w:p w14:paraId="0A8FABD6" w14:textId="77777777" w:rsidR="002C0F83" w:rsidRPr="005F31BE" w:rsidRDefault="00F851FF" w:rsidP="005F31BE">
      <w:pPr>
        <w:pStyle w:val="Heading4"/>
      </w:pPr>
      <w:bookmarkStart w:id="160" w:name="_db9df3b10e304d809393da4afc9a91da"/>
      <w:bookmarkStart w:id="161" w:name="_Toc277163400"/>
      <w:r w:rsidRPr="005F31BE">
        <w:t>&lt;Class&gt; PrimitiveObjectConstraint</w:t>
      </w:r>
      <w:bookmarkEnd w:id="160"/>
      <w:bookmarkEnd w:id="161"/>
    </w:p>
    <w:p w14:paraId="44BFDF33" w14:textId="77777777" w:rsidR="0063570E" w:rsidRDefault="0063570E" w:rsidP="00383490"/>
    <w:p w14:paraId="0FE272AF" w14:textId="77777777" w:rsidR="00A855E6" w:rsidRDefault="00383490" w:rsidP="00263593">
      <w:r w:rsidRPr="00875584">
        <w:rPr>
          <w:rFonts w:ascii="Arial" w:hAnsi="Arial"/>
          <w:b/>
          <w:sz w:val="24"/>
          <w:szCs w:val="24"/>
        </w:rPr>
        <w:t>Description</w:t>
      </w:r>
    </w:p>
    <w:p w14:paraId="7D565E2A" w14:textId="77777777" w:rsidR="00DB049B" w:rsidRDefault="005C6CB8" w:rsidP="006977BE">
      <w:r>
        <w:t xml:space="preserve"> </w:t>
      </w:r>
    </w:p>
    <w:p w14:paraId="7567731B" w14:textId="77777777" w:rsidR="003B37BC" w:rsidRDefault="00671FE7">
      <w:r>
        <w:t>A constraint that restricts the possible values of an ADL data type.  Note that the term "Primitive" is not intended to imply that the target type is "primitive" in the UML sense, but simply that it represents a leaf node that lacks any additional structur</w:t>
      </w:r>
      <w:r>
        <w:t>e besides its identity.</w:t>
      </w:r>
    </w:p>
    <w:p w14:paraId="1CB7CAC5" w14:textId="77777777" w:rsidR="003B37BC" w:rsidRDefault="00671FE7">
      <w:r>
        <w:t xml:space="preserve"> </w:t>
      </w:r>
    </w:p>
    <w:p w14:paraId="51EABA10" w14:textId="77777777" w:rsidR="003B37BC" w:rsidRDefault="00671FE7">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w:t>
      </w:r>
      <w:r>
        <w:t xml:space="preserve">sentation of a Real number or as a UML </w:t>
      </w:r>
      <w:r>
        <w:rPr>
          <w:b/>
          <w:bCs/>
        </w:rPr>
        <w:t>Class</w:t>
      </w:r>
      <w:r>
        <w:t>, potentially with complex structure.</w:t>
      </w:r>
    </w:p>
    <w:p w14:paraId="34F0D121" w14:textId="77777777" w:rsidR="003B37BC" w:rsidRDefault="00671FE7">
      <w:r>
        <w:t xml:space="preserve"> </w:t>
      </w:r>
    </w:p>
    <w:p w14:paraId="1593A63F" w14:textId="77777777" w:rsidR="003B37BC" w:rsidRDefault="00671FE7">
      <w:r>
        <w:t>The AML Profile addresses the notion of a class that maps between the AML Data Types and the corresponding Reference Model Classes.</w:t>
      </w:r>
    </w:p>
    <w:p w14:paraId="5C5D8EC2" w14:textId="77777777" w:rsidR="003B37BC" w:rsidRDefault="00671FE7">
      <w:r>
        <w:t xml:space="preserve"> </w:t>
      </w:r>
    </w:p>
    <w:p w14:paraId="0C3A9A72" w14:textId="77777777" w:rsidR="003B37BC" w:rsidRDefault="00671FE7">
      <w:r>
        <w:t>The abstract primitive object constrai</w:t>
      </w:r>
      <w:r>
        <w:t>nt has no properties, but those of its specializations follow common patterns.</w:t>
      </w:r>
    </w:p>
    <w:p w14:paraId="3F43C574" w14:textId="77777777" w:rsidR="003B37BC" w:rsidRDefault="00671FE7">
      <w:r>
        <w:t xml:space="preserve"> </w:t>
      </w:r>
    </w:p>
    <w:p w14:paraId="25FADC44" w14:textId="77777777" w:rsidR="003B37BC" w:rsidRDefault="00671FE7">
      <w:r>
        <w:t>These patterns include properties defining allowed values via explicit enumeration, range definition, and matching patterns. These allowed value properties are to be treated a</w:t>
      </w:r>
      <w:r>
        <w:t>s permissive rather than restrictive, with the result that if more than one of these properties is defined, the set of valid values for an instance is the union of values so defined. Inclusion and exclusion of interval end points in the valueRanges propert</w:t>
      </w:r>
      <w:r>
        <w:t>ies is governed by the interval data types.</w:t>
      </w:r>
    </w:p>
    <w:p w14:paraId="23E0F07A" w14:textId="77777777" w:rsidR="003B37BC" w:rsidRDefault="00671FE7">
      <w:r>
        <w:t xml:space="preserve"> </w:t>
      </w:r>
    </w:p>
    <w:p w14:paraId="07762EA6" w14:textId="77777777" w:rsidR="003B37BC" w:rsidRDefault="00671FE7">
      <w:r>
        <w:t>Another pattern comprises the ‘assumed value’ properties.  In an archetype containing optional data elements, assumed values can be used to specify values that can reliably be inferred by receivers. For example</w:t>
      </w:r>
      <w:r>
        <w:t>, an archetype for ‘blood pressure measurement’ might include an optional data element describing the patient position, with choices ‘lying’, ‘sitting’ and ‘standing’. Since this element is optional, conformant data could be created that does not contain i</w:t>
      </w:r>
      <w:r>
        <w:t>t. The ‘assumed value’ property allows a value to be explicitly stated so that all users/systems know what value to assume when optional items are not included in the data, in cases where such an assumption is appropriate. In the ‘blood pressure measuremen</w:t>
      </w:r>
      <w:r>
        <w:t>t’ example, one might define such a value as ‘sitting’—the most common value—with the understanding that such an assumption makes it important for instances in which the value is different, or not known, to say so, notwithstanding that the value is technic</w:t>
      </w:r>
      <w:r>
        <w:t>ally optional.</w:t>
      </w:r>
    </w:p>
    <w:p w14:paraId="5BE83DDE" w14:textId="77777777" w:rsidR="003B37BC" w:rsidRDefault="00671FE7">
      <w:r>
        <w:t xml:space="preserve"> </w:t>
      </w:r>
    </w:p>
    <w:p w14:paraId="779A43E3" w14:textId="77777777" w:rsidR="003B37BC" w:rsidRDefault="00671FE7">
      <w:r>
        <w:t xml:space="preserve"> Assumed values are definable on any primitive type. If the archetype does not define an assumed value, no reliable assumption can be made by the receiver of an archetype instance concerning the value of the property.</w:t>
      </w:r>
    </w:p>
    <w:p w14:paraId="742B5E49" w14:textId="77777777" w:rsidR="003B37BC" w:rsidRDefault="00671FE7">
      <w:r>
        <w:t>Date and Time constraints follow the string syntax of the ISO 8601 Representation of dates and times.</w:t>
      </w:r>
    </w:p>
    <w:p w14:paraId="3ECD1C6B" w14:textId="77777777" w:rsidR="003B37BC" w:rsidRDefault="00671FE7">
      <w:r>
        <w:t xml:space="preserve"> </w:t>
      </w:r>
    </w:p>
    <w:p w14:paraId="5DC7FF20" w14:textId="77777777" w:rsidR="003B37BC" w:rsidRDefault="00671FE7">
      <w:r>
        <w:t xml:space="preserve"> </w:t>
      </w:r>
    </w:p>
    <w:p w14:paraId="5C9348B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9586E84" w14:textId="77777777" w:rsidR="0063570E" w:rsidRDefault="0063570E" w:rsidP="00383490"/>
    <w:p w14:paraId="70948AFA" w14:textId="77777777" w:rsidR="00A855E6" w:rsidRDefault="00383490" w:rsidP="00263593">
      <w:r w:rsidRPr="00875584">
        <w:rPr>
          <w:rFonts w:ascii="Arial" w:hAnsi="Arial"/>
          <w:b/>
          <w:sz w:val="24"/>
          <w:szCs w:val="24"/>
        </w:rPr>
        <w:t>Diagrams</w:t>
      </w:r>
    </w:p>
    <w:p w14:paraId="0DA48E89" w14:textId="77777777" w:rsidR="00DB049B" w:rsidRDefault="00671FE7"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CFCDF07" w14:textId="77777777" w:rsidR="0063570E" w:rsidRDefault="0063570E" w:rsidP="00383490"/>
    <w:p w14:paraId="0C0517C4" w14:textId="77777777" w:rsidR="00A855E6" w:rsidRDefault="00383490" w:rsidP="00263593">
      <w:r w:rsidRPr="00875584">
        <w:rPr>
          <w:rFonts w:ascii="Arial" w:hAnsi="Arial"/>
          <w:b/>
          <w:sz w:val="24"/>
          <w:szCs w:val="24"/>
        </w:rPr>
        <w:t>Direct Known Superclasses (Generalization)</w:t>
      </w:r>
    </w:p>
    <w:p w14:paraId="3A6D765F" w14:textId="77777777" w:rsidR="00DB049B" w:rsidRDefault="009E3806" w:rsidP="006977BE">
      <w:r w:rsidRPr="009E3806">
        <w:t xml:space="preserve"> </w:t>
      </w:r>
      <w:hyperlink w:anchor="_aa52f11e5760ad2f47030803962bb855" w:history="1">
        <w:r w:rsidR="006977BE">
          <w:rPr>
            <w:rStyle w:val="Hyperlink"/>
          </w:rPr>
          <w:t>ObjectConstraint</w:t>
        </w:r>
      </w:hyperlink>
    </w:p>
    <w:p w14:paraId="1462EEE2" w14:textId="77777777" w:rsidR="0063570E" w:rsidRDefault="0063570E" w:rsidP="00383490"/>
    <w:p w14:paraId="32731BCF" w14:textId="77777777" w:rsidR="00A855E6" w:rsidRDefault="00383490" w:rsidP="00263593">
      <w:r w:rsidRPr="00875584">
        <w:rPr>
          <w:rFonts w:ascii="Arial" w:hAnsi="Arial"/>
          <w:b/>
          <w:sz w:val="24"/>
          <w:szCs w:val="24"/>
        </w:rPr>
        <w:t>Direct Known Subclasses (Specialization)</w:t>
      </w:r>
    </w:p>
    <w:p w14:paraId="04FEA786" w14:textId="77777777" w:rsidR="00DB049B" w:rsidRDefault="009E3806" w:rsidP="006977BE">
      <w:r w:rsidRPr="009E3806">
        <w:t xml:space="preserve"> </w:t>
      </w:r>
      <w:hyperlink w:anchor="_72963a51b64d10f1a0ab72b99a7d95f7" w:history="1">
        <w:r w:rsidR="006977BE">
          <w:rPr>
            <w:rStyle w:val="Hyperlink"/>
          </w:rPr>
          <w:t>BooleanConstraint</w:t>
        </w:r>
      </w:hyperlink>
      <w:r w:rsidR="006977BE">
        <w:t xml:space="preserve">, </w:t>
      </w:r>
      <w:r w:rsidRPr="009E3806">
        <w:t xml:space="preserve"> </w:t>
      </w:r>
      <w:hyperlink w:anchor="_05406539ea2335c7e43c699988cdb385" w:history="1">
        <w:r w:rsidR="006977BE">
          <w:rPr>
            <w:rStyle w:val="Hyperlink"/>
          </w:rPr>
          <w:t>DateConstraint</w:t>
        </w:r>
      </w:hyperlink>
      <w:r w:rsidR="006977BE">
        <w:t xml:space="preserve">, </w:t>
      </w:r>
      <w:r w:rsidRPr="009E3806">
        <w:t xml:space="preserve"> </w:t>
      </w:r>
      <w:hyperlink w:anchor="_2e2f2a2affb8ef26918289abc068cad2" w:history="1">
        <w:r w:rsidR="006977BE">
          <w:rPr>
            <w:rStyle w:val="Hyperlink"/>
          </w:rPr>
          <w:t>DateTimeConstraint</w:t>
        </w:r>
      </w:hyperlink>
      <w:r w:rsidR="006977BE">
        <w:t xml:space="preserve">, </w:t>
      </w:r>
      <w:r w:rsidRPr="009E3806">
        <w:t xml:space="preserve"> </w:t>
      </w:r>
      <w:hyperlink w:anchor="_ac453484c1a5116843147a38bd4020c0" w:history="1">
        <w:r w:rsidR="006977BE">
          <w:rPr>
            <w:rStyle w:val="Hyperlink"/>
          </w:rPr>
          <w:t>DurationConstraint</w:t>
        </w:r>
      </w:hyperlink>
      <w:r w:rsidR="006977BE">
        <w:t xml:space="preserve">, </w:t>
      </w:r>
      <w:r w:rsidRPr="009E3806">
        <w:t xml:space="preserve"> </w:t>
      </w:r>
      <w:hyperlink w:anchor="_05ad521706377b116680c20824646d90" w:history="1">
        <w:r w:rsidR="006977BE">
          <w:rPr>
            <w:rStyle w:val="Hyperlink"/>
          </w:rPr>
          <w:t>IntegerConstraint</w:t>
        </w:r>
      </w:hyperlink>
      <w:r w:rsidR="006977BE">
        <w:t xml:space="preserve">, </w:t>
      </w:r>
      <w:r w:rsidRPr="009E3806">
        <w:t xml:space="preserve"> </w:t>
      </w:r>
      <w:hyperlink w:anchor="_c4e09895097a057d7e6ce4b0d10c8967" w:history="1">
        <w:r w:rsidR="006977BE">
          <w:rPr>
            <w:rStyle w:val="Hyperlink"/>
          </w:rPr>
          <w:t>RealConstraint</w:t>
        </w:r>
      </w:hyperlink>
      <w:r w:rsidR="006977BE">
        <w:t xml:space="preserve">, </w:t>
      </w:r>
      <w:r w:rsidRPr="009E3806">
        <w:t xml:space="preserve"> </w:t>
      </w:r>
      <w:hyperlink w:anchor="_e78c0feb207cbea2ca9911ec94e2a83e" w:history="1">
        <w:r w:rsidR="006977BE">
          <w:rPr>
            <w:rStyle w:val="Hyperlink"/>
          </w:rPr>
          <w:t>StringConstraint</w:t>
        </w:r>
      </w:hyperlink>
      <w:r w:rsidR="006977BE">
        <w:t xml:space="preserve">, </w:t>
      </w:r>
      <w:r w:rsidRPr="009E3806">
        <w:t xml:space="preserve"> </w:t>
      </w:r>
      <w:hyperlink w:anchor="_20b17cf4d1a1f7228a809f6ed68b3a0c" w:history="1">
        <w:r w:rsidR="006977BE">
          <w:rPr>
            <w:rStyle w:val="Hyperlink"/>
          </w:rPr>
          <w:t>TimeConstraint</w:t>
        </w:r>
      </w:hyperlink>
      <w:r w:rsidR="006977BE">
        <w:t xml:space="preserve"> </w:t>
      </w:r>
    </w:p>
    <w:p w14:paraId="386D728F" w14:textId="77777777" w:rsidR="0063570E" w:rsidRDefault="0063570E" w:rsidP="00383490"/>
    <w:p w14:paraId="59D0983D" w14:textId="77777777" w:rsidR="00A855E6" w:rsidRDefault="00383490" w:rsidP="00263593">
      <w:r w:rsidRPr="00875584">
        <w:rPr>
          <w:rFonts w:ascii="Arial" w:hAnsi="Arial"/>
          <w:b/>
          <w:sz w:val="24"/>
          <w:szCs w:val="24"/>
        </w:rPr>
        <w:t>Associations</w:t>
      </w:r>
    </w:p>
    <w:p w14:paraId="326D3028" w14:textId="77777777" w:rsidR="00A8550F" w:rsidRDefault="00860CF1" w:rsidP="006977BE">
      <w:r>
        <w:t xml:space="preserve"> </w:t>
      </w:r>
    </w:p>
    <w:p w14:paraId="21DD39C3"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3EFDAF67" w14:textId="77777777" w:rsidR="008B78EB" w:rsidRPr="00B603FB" w:rsidRDefault="005C6CB8" w:rsidP="00ED4063">
      <w:pPr>
        <w:rPr>
          <w:b/>
        </w:rPr>
      </w:pPr>
      <w:r>
        <w:t xml:space="preserve"> </w:t>
      </w:r>
      <w:r w:rsidR="00C04683">
        <w:t xml:space="preserve"> </w:t>
      </w:r>
      <w:r>
        <w:t xml:space="preserve"> </w:t>
      </w:r>
    </w:p>
    <w:p w14:paraId="253ED9C9" w14:textId="77777777" w:rsidR="003B37BC" w:rsidRDefault="00671FE7">
      <w:r>
        <w:t xml:space="preserve">The data type whose possible values are constrained. </w:t>
      </w:r>
    </w:p>
    <w:p w14:paraId="7735C5EA" w14:textId="77777777" w:rsidR="008B78EB" w:rsidRPr="00B603FB" w:rsidRDefault="00C04683" w:rsidP="00ED4063">
      <w:pPr>
        <w:rPr>
          <w:b/>
        </w:rPr>
      </w:pPr>
      <w:r>
        <w:t xml:space="preserve"> </w:t>
      </w:r>
    </w:p>
    <w:p w14:paraId="64F6904D" w14:textId="77777777" w:rsidR="0063570E" w:rsidRDefault="0063570E" w:rsidP="00383490"/>
    <w:p w14:paraId="620AC232" w14:textId="77777777" w:rsidR="00A855E6" w:rsidRDefault="00383490" w:rsidP="00263593">
      <w:r w:rsidRPr="00875584">
        <w:rPr>
          <w:rFonts w:ascii="Arial" w:hAnsi="Arial"/>
          <w:b/>
          <w:sz w:val="24"/>
          <w:szCs w:val="24"/>
        </w:rPr>
        <w:t>Known other classes</w:t>
      </w:r>
    </w:p>
    <w:p w14:paraId="51C8EB67" w14:textId="77777777" w:rsidR="003E4BE1" w:rsidRDefault="00671FE7"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23FBB632" w14:textId="77777777" w:rsidR="00D91281" w:rsidRDefault="00CD42A9" w:rsidP="0039400D">
      <w:r w:rsidRPr="00CD42A9">
        <w:t xml:space="preserve"> </w:t>
      </w:r>
    </w:p>
    <w:p w14:paraId="0A896599" w14:textId="77777777" w:rsidR="005F31BE" w:rsidRDefault="001F24CC" w:rsidP="005F31BE">
      <w:pPr>
        <w:pStyle w:val="Heading3"/>
      </w:pPr>
      <w:bookmarkStart w:id="162" w:name="_Toc277163401"/>
      <w:r>
        <w:t>&lt;Package&gt; Template Metamodel</w:t>
      </w:r>
      <w:bookmarkEnd w:id="162"/>
    </w:p>
    <w:p w14:paraId="540B525B" w14:textId="77777777" w:rsidR="00D91281" w:rsidRDefault="005C6CB8" w:rsidP="0039400D">
      <w:r>
        <w:t xml:space="preserve"> </w:t>
      </w:r>
    </w:p>
    <w:p w14:paraId="51635A9A" w14:textId="77777777" w:rsidR="003B37BC" w:rsidRDefault="00671FE7">
      <w:r>
        <w:t>This section shows the subset of UML 2.5 Template Model that is applicable to the AML specification.</w:t>
      </w:r>
    </w:p>
    <w:p w14:paraId="6B97B536" w14:textId="77777777" w:rsidR="003B37BC" w:rsidRDefault="00671FE7">
      <w:r>
        <w:t xml:space="preserve"> </w:t>
      </w:r>
    </w:p>
    <w:p w14:paraId="360FCEB5" w14:textId="77777777" w:rsidR="003B37BC" w:rsidRDefault="00671FE7">
      <w:r>
        <w:rPr>
          <w:b/>
          <w:bCs/>
        </w:rPr>
        <w:t xml:space="preserve">Note: </w:t>
      </w:r>
      <w:r>
        <w:t>The first version of the UML specification will not include the ability to author constraints on UML templates.  This model is hsere strictly for f</w:t>
      </w:r>
      <w:r>
        <w:t xml:space="preserve">uture reference. </w:t>
      </w:r>
    </w:p>
    <w:p w14:paraId="1779B36C" w14:textId="77777777" w:rsidR="003E4BE1" w:rsidRDefault="0001444D" w:rsidP="00595F8A">
      <w:r>
        <w:tab/>
      </w:r>
      <w:r>
        <w:tab/>
      </w:r>
      <w:r>
        <w:tab/>
      </w:r>
      <w:r>
        <w:tab/>
      </w:r>
      <w:r>
        <w:rPr>
          <w:noProof/>
        </w:rPr>
        <w:drawing>
          <wp:inline distT="0" distB="0" distL="0" distR="0" wp14:anchorId="1BAAE6A4" wp14:editId="065EE65E">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32E4FC8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15B83C55" w14:textId="77777777" w:rsidR="003E4BE1" w:rsidRDefault="005C6CB8" w:rsidP="00AB09F3">
      <w:r>
        <w:t xml:space="preserve"> </w:t>
      </w:r>
    </w:p>
    <w:p w14:paraId="57EF3D54" w14:textId="77777777" w:rsidR="003B37BC" w:rsidRDefault="00671FE7">
      <w:r>
        <w:t xml:space="preserve"> This diagram shows the aspects of UML Templates and UML template bindings that would be applicable to the AML constraint specification were it to address template and bindings.  It is anticipated that the specification may be expanded at some future time </w:t>
      </w:r>
      <w:r>
        <w:t>to include these artifacts.</w:t>
      </w:r>
    </w:p>
    <w:p w14:paraId="10109F0D" w14:textId="77777777" w:rsidR="003E4BE1" w:rsidRDefault="00CB577B" w:rsidP="00AB09F3">
      <w:r>
        <w:t xml:space="preserve">      </w:t>
      </w:r>
    </w:p>
    <w:p w14:paraId="68B27FE6" w14:textId="77777777" w:rsidR="00DB049B" w:rsidRDefault="00022C8A" w:rsidP="006977BE">
      <w:r w:rsidRPr="00022C8A">
        <w:t xml:space="preserve"> </w:t>
      </w:r>
    </w:p>
    <w:p w14:paraId="22E19404" w14:textId="77777777" w:rsidR="002C0F83" w:rsidRPr="005F31BE" w:rsidRDefault="00F851FF" w:rsidP="005F31BE">
      <w:pPr>
        <w:pStyle w:val="Heading4"/>
      </w:pPr>
      <w:bookmarkStart w:id="164" w:name="_3d9b09fe9052c8305d90ab92bc37d26b"/>
      <w:bookmarkStart w:id="165" w:name="_Toc277163402"/>
      <w:r w:rsidRPr="005F31BE">
        <w:t>&lt;Class&gt; ClassifierTemplateParameter</w:t>
      </w:r>
      <w:bookmarkEnd w:id="164"/>
      <w:bookmarkEnd w:id="165"/>
    </w:p>
    <w:p w14:paraId="42F821CA" w14:textId="77777777" w:rsidR="0063570E" w:rsidRDefault="0063570E" w:rsidP="00383490"/>
    <w:p w14:paraId="44350F09" w14:textId="77777777" w:rsidR="00A855E6" w:rsidRDefault="00383490" w:rsidP="00263593">
      <w:r w:rsidRPr="00875584">
        <w:rPr>
          <w:rFonts w:ascii="Arial" w:hAnsi="Arial"/>
          <w:b/>
          <w:sz w:val="24"/>
          <w:szCs w:val="24"/>
        </w:rPr>
        <w:t>Description</w:t>
      </w:r>
    </w:p>
    <w:p w14:paraId="428E9F24" w14:textId="77777777" w:rsidR="00DB049B" w:rsidRDefault="005C6CB8" w:rsidP="006977BE">
      <w:r>
        <w:t xml:space="preserve"> </w:t>
      </w:r>
    </w:p>
    <w:p w14:paraId="747BFDDE" w14:textId="77777777" w:rsidR="003B37BC" w:rsidRDefault="00671FE7">
      <w:r>
        <w:t xml:space="preserve">A </w:t>
      </w:r>
      <w:r>
        <w:rPr>
          <w:b/>
          <w:bCs/>
        </w:rPr>
        <w:t>ClassifierTemplateParameter</w:t>
      </w:r>
      <w:r>
        <w:t xml:space="preserve"> exposes a </w:t>
      </w:r>
      <w:r>
        <w:rPr>
          <w:b/>
          <w:bCs/>
        </w:rPr>
        <w:t>Classifier</w:t>
      </w:r>
      <w:r>
        <w:t xml:space="preserve"> as a formal template parameter.</w:t>
      </w:r>
    </w:p>
    <w:p w14:paraId="53C72D07" w14:textId="77777777" w:rsidR="00DB049B" w:rsidRDefault="00C51B43" w:rsidP="006977BE">
      <w:r>
        <w:t xml:space="preserve"> </w:t>
      </w:r>
      <w:r w:rsidR="009F2598">
        <w:t xml:space="preserve">  </w:t>
      </w:r>
    </w:p>
    <w:p w14:paraId="1B17374B" w14:textId="77777777" w:rsidR="0063570E" w:rsidRDefault="0063570E" w:rsidP="00383490"/>
    <w:p w14:paraId="64B0F23D" w14:textId="77777777" w:rsidR="00A855E6" w:rsidRDefault="00383490" w:rsidP="00263593">
      <w:r w:rsidRPr="00875584">
        <w:rPr>
          <w:rFonts w:ascii="Arial" w:hAnsi="Arial"/>
          <w:b/>
          <w:sz w:val="24"/>
          <w:szCs w:val="24"/>
        </w:rPr>
        <w:t>Diagrams</w:t>
      </w:r>
    </w:p>
    <w:p w14:paraId="7349FEA0" w14:textId="77777777" w:rsidR="00DB049B" w:rsidRDefault="00671FE7" w:rsidP="006977BE">
      <w:hyperlink w:anchor="_d132633918c4cbb0c3c69e16de3df9c2" w:history="1">
        <w:r w:rsidR="003E7695">
          <w:rPr>
            <w:rStyle w:val="Hyperlink"/>
          </w:rPr>
          <w:t>Template Metamodel</w:t>
        </w:r>
      </w:hyperlink>
      <w:r w:rsidR="006977BE">
        <w:t xml:space="preserve"> </w:t>
      </w:r>
    </w:p>
    <w:p w14:paraId="78BA329D" w14:textId="77777777" w:rsidR="0063570E" w:rsidRDefault="0063570E" w:rsidP="00383490"/>
    <w:p w14:paraId="1A349FDB" w14:textId="77777777" w:rsidR="00A855E6" w:rsidRDefault="00383490" w:rsidP="00263593">
      <w:r w:rsidRPr="00875584">
        <w:rPr>
          <w:rFonts w:ascii="Arial" w:hAnsi="Arial"/>
          <w:b/>
          <w:sz w:val="24"/>
          <w:szCs w:val="24"/>
        </w:rPr>
        <w:t>Associations</w:t>
      </w:r>
    </w:p>
    <w:p w14:paraId="6FE560E8" w14:textId="77777777" w:rsidR="00A8550F" w:rsidRDefault="00860CF1" w:rsidP="006977BE">
      <w:r>
        <w:t xml:space="preserve"> </w:t>
      </w:r>
    </w:p>
    <w:p w14:paraId="4DC3A801"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61114CA" w14:textId="77777777" w:rsidR="008B78EB" w:rsidRPr="00B603FB" w:rsidRDefault="005C6CB8" w:rsidP="00ED4063">
      <w:pPr>
        <w:rPr>
          <w:b/>
        </w:rPr>
      </w:pPr>
      <w:r>
        <w:t xml:space="preserve"> </w:t>
      </w:r>
      <w:r w:rsidR="00C04683">
        <w:t xml:space="preserve"> </w:t>
      </w:r>
      <w:r>
        <w:t xml:space="preserve"> </w:t>
      </w:r>
    </w:p>
    <w:p w14:paraId="38576ED6" w14:textId="77777777" w:rsidR="003B37BC" w:rsidRDefault="00671FE7">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0D43DF56" w14:textId="77777777" w:rsidR="008B78EB" w:rsidRPr="00B603FB" w:rsidRDefault="00C04683" w:rsidP="00ED4063">
      <w:pPr>
        <w:rPr>
          <w:b/>
        </w:rPr>
      </w:pPr>
      <w:r>
        <w:t xml:space="preserve"> </w:t>
      </w:r>
    </w:p>
    <w:p w14:paraId="7FDBA6AD" w14:textId="77777777" w:rsidR="00DB049B" w:rsidRDefault="00022C8A" w:rsidP="006977BE">
      <w:r w:rsidRPr="00022C8A">
        <w:t xml:space="preserve"> </w:t>
      </w:r>
    </w:p>
    <w:p w14:paraId="28964325" w14:textId="77777777" w:rsidR="002C0F83" w:rsidRPr="005F31BE" w:rsidRDefault="00F851FF" w:rsidP="005F31BE">
      <w:pPr>
        <w:pStyle w:val="Heading4"/>
      </w:pPr>
      <w:bookmarkStart w:id="166" w:name="_6afdd25f5589999ef5ae78a4eab8563d"/>
      <w:bookmarkStart w:id="167" w:name="_Toc277163403"/>
      <w:r w:rsidRPr="005F31BE">
        <w:t>&lt;Class&gt; RedefinableTemplateSignature</w:t>
      </w:r>
      <w:bookmarkEnd w:id="166"/>
      <w:bookmarkEnd w:id="167"/>
    </w:p>
    <w:p w14:paraId="279AA581" w14:textId="77777777" w:rsidR="0063570E" w:rsidRDefault="0063570E" w:rsidP="00383490"/>
    <w:p w14:paraId="72CC0F24" w14:textId="77777777" w:rsidR="00A855E6" w:rsidRDefault="00383490" w:rsidP="00263593">
      <w:r w:rsidRPr="00875584">
        <w:rPr>
          <w:rFonts w:ascii="Arial" w:hAnsi="Arial"/>
          <w:b/>
          <w:sz w:val="24"/>
          <w:szCs w:val="24"/>
        </w:rPr>
        <w:t>Description</w:t>
      </w:r>
    </w:p>
    <w:p w14:paraId="196DCAA5" w14:textId="77777777" w:rsidR="00DB049B" w:rsidRDefault="005C6CB8" w:rsidP="006977BE">
      <w:r>
        <w:t xml:space="preserve"> </w:t>
      </w:r>
    </w:p>
    <w:p w14:paraId="2403EB71" w14:textId="77777777" w:rsidR="003B37BC" w:rsidRDefault="00671FE7">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w:t>
      </w:r>
      <w:r>
        <w:t xml:space="preserve"> of the </w:t>
      </w:r>
      <w:r>
        <w:rPr>
          <w:i/>
          <w:iCs/>
        </w:rPr>
        <w:t>ownedParameters</w:t>
      </w:r>
      <w:r>
        <w:t xml:space="preserve"> of the </w:t>
      </w:r>
      <w:r>
        <w:rPr>
          <w:b/>
          <w:bCs/>
        </w:rPr>
        <w:t>RedefinableTemplateSignature</w:t>
      </w:r>
      <w:r>
        <w:t>.</w:t>
      </w:r>
    </w:p>
    <w:p w14:paraId="456C1D2D" w14:textId="77777777" w:rsidR="00DB049B" w:rsidRDefault="00C51B43" w:rsidP="006977BE">
      <w:r>
        <w:t xml:space="preserve"> </w:t>
      </w:r>
      <w:r w:rsidR="009F2598">
        <w:t xml:space="preserve">  </w:t>
      </w:r>
    </w:p>
    <w:p w14:paraId="5FA819FE" w14:textId="77777777" w:rsidR="0063570E" w:rsidRDefault="0063570E" w:rsidP="00383490"/>
    <w:p w14:paraId="4EFA0C86" w14:textId="77777777" w:rsidR="00A855E6" w:rsidRDefault="00383490" w:rsidP="00263593">
      <w:r w:rsidRPr="00875584">
        <w:rPr>
          <w:rFonts w:ascii="Arial" w:hAnsi="Arial"/>
          <w:b/>
          <w:sz w:val="24"/>
          <w:szCs w:val="24"/>
        </w:rPr>
        <w:t>Diagrams</w:t>
      </w:r>
    </w:p>
    <w:p w14:paraId="69BF560E" w14:textId="77777777" w:rsidR="00DB049B" w:rsidRDefault="00671FE7" w:rsidP="006977BE">
      <w:hyperlink w:anchor="_d132633918c4cbb0c3c69e16de3df9c2" w:history="1">
        <w:r w:rsidR="003E7695">
          <w:rPr>
            <w:rStyle w:val="Hyperlink"/>
          </w:rPr>
          <w:t>Template Metamodel</w:t>
        </w:r>
      </w:hyperlink>
      <w:r w:rsidR="006977BE">
        <w:t xml:space="preserve"> </w:t>
      </w:r>
    </w:p>
    <w:p w14:paraId="6C554E12" w14:textId="77777777" w:rsidR="0063570E" w:rsidRDefault="0063570E" w:rsidP="00383490"/>
    <w:p w14:paraId="1FA0F377" w14:textId="77777777" w:rsidR="00A855E6" w:rsidRDefault="00383490" w:rsidP="00263593">
      <w:r w:rsidRPr="00875584">
        <w:rPr>
          <w:rFonts w:ascii="Arial" w:hAnsi="Arial"/>
          <w:b/>
          <w:sz w:val="24"/>
          <w:szCs w:val="24"/>
        </w:rPr>
        <w:t>Associations</w:t>
      </w:r>
    </w:p>
    <w:p w14:paraId="7CA8D77F" w14:textId="77777777" w:rsidR="00A8550F" w:rsidRDefault="00860CF1" w:rsidP="006977BE">
      <w:r>
        <w:t xml:space="preserve"> </w:t>
      </w:r>
    </w:p>
    <w:p w14:paraId="746016F9"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55E47C5" w14:textId="77777777" w:rsidR="008B78EB" w:rsidRPr="00B603FB" w:rsidRDefault="005C6CB8" w:rsidP="00ED4063">
      <w:pPr>
        <w:rPr>
          <w:b/>
        </w:rPr>
      </w:pPr>
      <w:r>
        <w:t xml:space="preserve"> </w:t>
      </w:r>
      <w:r w:rsidR="00C04683">
        <w:t xml:space="preserve"> </w:t>
      </w:r>
      <w:r>
        <w:t xml:space="preserve"> </w:t>
      </w:r>
    </w:p>
    <w:p w14:paraId="2CF4070A" w14:textId="77777777" w:rsidR="003B37BC" w:rsidRDefault="00671FE7">
      <w:r>
        <w:t xml:space="preserve">The formal parameters that are owned by this </w:t>
      </w:r>
      <w:r>
        <w:rPr>
          <w:b/>
          <w:bCs/>
        </w:rPr>
        <w:t>TemplateSignature</w:t>
      </w:r>
      <w:r>
        <w:t>.</w:t>
      </w:r>
    </w:p>
    <w:p w14:paraId="28BEE67F" w14:textId="77777777" w:rsidR="008B78EB" w:rsidRPr="00B603FB" w:rsidRDefault="00C04683" w:rsidP="00ED4063">
      <w:pPr>
        <w:rPr>
          <w:b/>
        </w:rPr>
      </w:pPr>
      <w:r>
        <w:t xml:space="preserve"> </w:t>
      </w:r>
    </w:p>
    <w:p w14:paraId="3E9D6423" w14:textId="77777777" w:rsidR="00DB049B" w:rsidRDefault="00022C8A" w:rsidP="006977BE">
      <w:r w:rsidRPr="00022C8A">
        <w:t xml:space="preserve"> </w:t>
      </w:r>
    </w:p>
    <w:p w14:paraId="37176FED" w14:textId="77777777" w:rsidR="002C0F83" w:rsidRPr="005F31BE" w:rsidRDefault="00F851FF" w:rsidP="005F31BE">
      <w:pPr>
        <w:pStyle w:val="Heading4"/>
      </w:pPr>
      <w:bookmarkStart w:id="168" w:name="_039ec0a61521832e985575d3d9688234"/>
      <w:bookmarkStart w:id="169" w:name="_Toc277163404"/>
      <w:r w:rsidRPr="005F31BE">
        <w:t>&lt;Class&gt; TemplateBinding</w:t>
      </w:r>
      <w:bookmarkEnd w:id="168"/>
      <w:bookmarkEnd w:id="169"/>
    </w:p>
    <w:p w14:paraId="192DAF71" w14:textId="77777777" w:rsidR="0063570E" w:rsidRDefault="0063570E" w:rsidP="00383490"/>
    <w:p w14:paraId="08B03B73" w14:textId="77777777" w:rsidR="00A855E6" w:rsidRDefault="00383490" w:rsidP="00263593">
      <w:r w:rsidRPr="00875584">
        <w:rPr>
          <w:rFonts w:ascii="Arial" w:hAnsi="Arial"/>
          <w:b/>
          <w:sz w:val="24"/>
          <w:szCs w:val="24"/>
        </w:rPr>
        <w:t>Description</w:t>
      </w:r>
    </w:p>
    <w:p w14:paraId="6BE5637F" w14:textId="77777777" w:rsidR="00DB049B" w:rsidRDefault="005C6CB8" w:rsidP="006977BE">
      <w:r>
        <w:t xml:space="preserve"> </w:t>
      </w:r>
    </w:p>
    <w:p w14:paraId="5A26EC3B" w14:textId="77777777" w:rsidR="003B37BC" w:rsidRDefault="00671FE7">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22417F42" w14:textId="77777777" w:rsidR="00DB049B" w:rsidRDefault="00C51B43" w:rsidP="006977BE">
      <w:r>
        <w:t xml:space="preserve"> </w:t>
      </w:r>
      <w:r w:rsidR="009F2598">
        <w:t xml:space="preserve">  </w:t>
      </w:r>
    </w:p>
    <w:p w14:paraId="45BBC910" w14:textId="77777777" w:rsidR="0063570E" w:rsidRDefault="0063570E" w:rsidP="00383490"/>
    <w:p w14:paraId="501D4C98" w14:textId="77777777" w:rsidR="00A855E6" w:rsidRDefault="00383490" w:rsidP="00263593">
      <w:r w:rsidRPr="00875584">
        <w:rPr>
          <w:rFonts w:ascii="Arial" w:hAnsi="Arial"/>
          <w:b/>
          <w:sz w:val="24"/>
          <w:szCs w:val="24"/>
        </w:rPr>
        <w:t>Diagrams</w:t>
      </w:r>
    </w:p>
    <w:p w14:paraId="0F103EA2" w14:textId="77777777" w:rsidR="00DB049B" w:rsidRDefault="00671FE7" w:rsidP="006977BE">
      <w:hyperlink w:anchor="_d132633918c4cbb0c3c69e16de3df9c2" w:history="1">
        <w:r w:rsidR="003E7695">
          <w:rPr>
            <w:rStyle w:val="Hyperlink"/>
          </w:rPr>
          <w:t>Template Metamodel</w:t>
        </w:r>
      </w:hyperlink>
      <w:r w:rsidR="006977BE">
        <w:t xml:space="preserve"> </w:t>
      </w:r>
    </w:p>
    <w:p w14:paraId="7D3F9767" w14:textId="77777777" w:rsidR="0063570E" w:rsidRDefault="0063570E" w:rsidP="00383490"/>
    <w:p w14:paraId="0BA0405C" w14:textId="77777777" w:rsidR="00A855E6" w:rsidRDefault="00383490" w:rsidP="00263593">
      <w:r w:rsidRPr="00875584">
        <w:rPr>
          <w:rFonts w:ascii="Arial" w:hAnsi="Arial"/>
          <w:b/>
          <w:sz w:val="24"/>
          <w:szCs w:val="24"/>
        </w:rPr>
        <w:t>Associations</w:t>
      </w:r>
    </w:p>
    <w:p w14:paraId="1DD1B94E" w14:textId="77777777" w:rsidR="00A8550F" w:rsidRDefault="00860CF1" w:rsidP="006977BE">
      <w:r>
        <w:t xml:space="preserve"> </w:t>
      </w:r>
    </w:p>
    <w:p w14:paraId="11BE9B70"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585DD0B5" w14:textId="77777777" w:rsidR="008B78EB" w:rsidRPr="00B603FB" w:rsidRDefault="005C6CB8" w:rsidP="00ED4063">
      <w:pPr>
        <w:rPr>
          <w:b/>
        </w:rPr>
      </w:pPr>
      <w:r>
        <w:t xml:space="preserve"> </w:t>
      </w:r>
      <w:r w:rsidR="00C04683">
        <w:t xml:space="preserve"> </w:t>
      </w:r>
      <w:r>
        <w:t xml:space="preserve"> </w:t>
      </w:r>
    </w:p>
    <w:p w14:paraId="221C925D" w14:textId="77777777" w:rsidR="003B37BC" w:rsidRDefault="00671FE7">
      <w:r>
        <w:t xml:space="preserve">The </w:t>
      </w:r>
      <w:r>
        <w:rPr>
          <w:b/>
          <w:bCs/>
        </w:rPr>
        <w:t>TemplateParameterSubstitutions</w:t>
      </w:r>
      <w:r>
        <w:t xml:space="preserve"> owned by this </w:t>
      </w:r>
      <w:r>
        <w:rPr>
          <w:b/>
          <w:bCs/>
        </w:rPr>
        <w:t>TemplateBinding</w:t>
      </w:r>
      <w:r>
        <w:t>.</w:t>
      </w:r>
    </w:p>
    <w:p w14:paraId="3D27AEC3" w14:textId="77777777" w:rsidR="008B78EB" w:rsidRPr="00B603FB" w:rsidRDefault="00C04683" w:rsidP="00ED4063">
      <w:pPr>
        <w:rPr>
          <w:b/>
        </w:rPr>
      </w:pPr>
      <w:r>
        <w:t xml:space="preserve"> </w:t>
      </w:r>
    </w:p>
    <w:p w14:paraId="3668326D" w14:textId="77777777" w:rsidR="00DB049B" w:rsidRDefault="00022C8A" w:rsidP="006977BE">
      <w:r w:rsidRPr="00022C8A">
        <w:t xml:space="preserve"> </w:t>
      </w:r>
    </w:p>
    <w:p w14:paraId="5663534B" w14:textId="77777777" w:rsidR="002C0F83" w:rsidRPr="005F31BE" w:rsidRDefault="00F851FF" w:rsidP="005F31BE">
      <w:pPr>
        <w:pStyle w:val="Heading4"/>
      </w:pPr>
      <w:bookmarkStart w:id="170" w:name="_c2a122fef357367888fcb3768852586c"/>
      <w:bookmarkStart w:id="171" w:name="_Toc277163405"/>
      <w:r w:rsidRPr="005F31BE">
        <w:t>&lt;Class&gt; TemplateParameterSubstitution</w:t>
      </w:r>
      <w:bookmarkEnd w:id="170"/>
      <w:bookmarkEnd w:id="171"/>
    </w:p>
    <w:p w14:paraId="3B7F39F7" w14:textId="77777777" w:rsidR="0063570E" w:rsidRDefault="0063570E" w:rsidP="00383490"/>
    <w:p w14:paraId="1ADF8AC8" w14:textId="77777777" w:rsidR="00A855E6" w:rsidRDefault="00383490" w:rsidP="00263593">
      <w:r w:rsidRPr="00875584">
        <w:rPr>
          <w:rFonts w:ascii="Arial" w:hAnsi="Arial"/>
          <w:b/>
          <w:sz w:val="24"/>
          <w:szCs w:val="24"/>
        </w:rPr>
        <w:t>Description</w:t>
      </w:r>
    </w:p>
    <w:p w14:paraId="0CDBCA2A" w14:textId="77777777" w:rsidR="00DB049B" w:rsidRDefault="005C6CB8" w:rsidP="006977BE">
      <w:r>
        <w:t xml:space="preserve"> </w:t>
      </w:r>
    </w:p>
    <w:p w14:paraId="66E766E0" w14:textId="77777777" w:rsidR="003B37BC" w:rsidRDefault="00671FE7">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5662935D" w14:textId="77777777" w:rsidR="00DB049B" w:rsidRDefault="00C51B43" w:rsidP="006977BE">
      <w:r>
        <w:t xml:space="preserve"> </w:t>
      </w:r>
      <w:r w:rsidR="009F2598">
        <w:t xml:space="preserve">  </w:t>
      </w:r>
    </w:p>
    <w:p w14:paraId="1EBC3785" w14:textId="77777777" w:rsidR="0063570E" w:rsidRDefault="0063570E" w:rsidP="00383490"/>
    <w:p w14:paraId="35AAAFE6" w14:textId="77777777" w:rsidR="00A855E6" w:rsidRDefault="00383490" w:rsidP="00263593">
      <w:r w:rsidRPr="00875584">
        <w:rPr>
          <w:rFonts w:ascii="Arial" w:hAnsi="Arial"/>
          <w:b/>
          <w:sz w:val="24"/>
          <w:szCs w:val="24"/>
        </w:rPr>
        <w:t>Diagrams</w:t>
      </w:r>
    </w:p>
    <w:p w14:paraId="702AE870" w14:textId="77777777" w:rsidR="00DB049B" w:rsidRDefault="00671FE7" w:rsidP="006977BE">
      <w:hyperlink w:anchor="_d132633918c4cbb0c3c69e16de3df9c2" w:history="1">
        <w:r w:rsidR="003E7695">
          <w:rPr>
            <w:rStyle w:val="Hyperlink"/>
          </w:rPr>
          <w:t>Template Metamodel</w:t>
        </w:r>
      </w:hyperlink>
      <w:r w:rsidR="006977BE">
        <w:t xml:space="preserve">   </w:t>
      </w:r>
    </w:p>
    <w:p w14:paraId="39240161" w14:textId="77777777" w:rsidR="0063570E" w:rsidRDefault="0063570E" w:rsidP="00383490"/>
    <w:p w14:paraId="3555C745" w14:textId="77777777" w:rsidR="00A855E6" w:rsidRDefault="00383490" w:rsidP="00263593">
      <w:r w:rsidRPr="00875584">
        <w:rPr>
          <w:rFonts w:ascii="Arial" w:hAnsi="Arial"/>
          <w:b/>
          <w:sz w:val="24"/>
          <w:szCs w:val="24"/>
        </w:rPr>
        <w:t>Associations</w:t>
      </w:r>
    </w:p>
    <w:p w14:paraId="36CA8486" w14:textId="77777777" w:rsidR="00A8550F" w:rsidRDefault="00860CF1" w:rsidP="006977BE">
      <w:r>
        <w:t xml:space="preserve"> </w:t>
      </w:r>
    </w:p>
    <w:p w14:paraId="124AD615"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5C03AF74" w14:textId="77777777" w:rsidR="008B78EB" w:rsidRPr="00B603FB" w:rsidRDefault="005C6CB8" w:rsidP="00ED4063">
      <w:pPr>
        <w:rPr>
          <w:b/>
        </w:rPr>
      </w:pPr>
      <w:r>
        <w:t xml:space="preserve"> </w:t>
      </w:r>
      <w:r w:rsidR="00C04683">
        <w:t xml:space="preserve"> </w:t>
      </w:r>
      <w:r>
        <w:t xml:space="preserve"> </w:t>
      </w:r>
    </w:p>
    <w:p w14:paraId="146EEE74" w14:textId="77777777" w:rsidR="003B37BC" w:rsidRDefault="00671FE7">
      <w:r>
        <w:t xml:space="preserve">The formal </w:t>
      </w:r>
      <w:r>
        <w:rPr>
          <w:b/>
          <w:bCs/>
        </w:rPr>
        <w:t>TemplateParameter</w:t>
      </w:r>
      <w:r>
        <w:t xml:space="preserve"> that is associated with this </w:t>
      </w:r>
      <w:r>
        <w:rPr>
          <w:b/>
          <w:bCs/>
        </w:rPr>
        <w:t>TemplateParameterSubstitution</w:t>
      </w:r>
      <w:r>
        <w:t>.</w:t>
      </w:r>
    </w:p>
    <w:p w14:paraId="7EBE8E89" w14:textId="77777777" w:rsidR="008B78EB" w:rsidRPr="00B603FB" w:rsidRDefault="00C04683" w:rsidP="00ED4063">
      <w:pPr>
        <w:rPr>
          <w:b/>
        </w:rPr>
      </w:pPr>
      <w:r>
        <w:t xml:space="preserve"> </w:t>
      </w:r>
    </w:p>
    <w:p w14:paraId="6F6F1906" w14:textId="77777777" w:rsidR="00A8550F" w:rsidRDefault="00860CF1" w:rsidP="006977BE">
      <w:r>
        <w:t xml:space="preserve"> </w:t>
      </w:r>
    </w:p>
    <w:p w14:paraId="141FF3BE"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28D67D8B" w14:textId="77777777" w:rsidR="008B78EB" w:rsidRPr="00B603FB" w:rsidRDefault="005C6CB8" w:rsidP="00ED4063">
      <w:pPr>
        <w:rPr>
          <w:b/>
        </w:rPr>
      </w:pPr>
      <w:r>
        <w:t xml:space="preserve"> </w:t>
      </w:r>
      <w:r w:rsidR="00C04683">
        <w:t xml:space="preserve"> </w:t>
      </w:r>
      <w:r>
        <w:t xml:space="preserve"> </w:t>
      </w:r>
    </w:p>
    <w:p w14:paraId="479AF5D8" w14:textId="77777777" w:rsidR="003B37BC" w:rsidRDefault="00671FE7">
      <w:r>
        <w:t xml:space="preserve">The </w:t>
      </w:r>
      <w:r>
        <w:rPr>
          <w:b/>
          <w:bCs/>
        </w:rPr>
        <w:t>TemplateSignature</w:t>
      </w:r>
      <w:r>
        <w:t xml:space="preserve"> for the template that is the target of this </w:t>
      </w:r>
      <w:r>
        <w:rPr>
          <w:b/>
          <w:bCs/>
        </w:rPr>
        <w:t>TemplateBinding</w:t>
      </w:r>
      <w:r>
        <w:t>.</w:t>
      </w:r>
    </w:p>
    <w:p w14:paraId="1ED629BA" w14:textId="77777777" w:rsidR="008B78EB" w:rsidRPr="00B603FB" w:rsidRDefault="00C04683" w:rsidP="00ED4063">
      <w:pPr>
        <w:rPr>
          <w:b/>
        </w:rPr>
      </w:pPr>
      <w:r>
        <w:t xml:space="preserve"> </w:t>
      </w:r>
    </w:p>
    <w:p w14:paraId="190B7846" w14:textId="77777777" w:rsidR="00A8550F" w:rsidRDefault="00860CF1" w:rsidP="006977BE">
      <w:r>
        <w:t xml:space="preserve"> </w:t>
      </w:r>
    </w:p>
    <w:p w14:paraId="6811D5A4"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0F3DE7F9" w14:textId="77777777" w:rsidR="008B78EB" w:rsidRPr="00B603FB" w:rsidRDefault="005C6CB8" w:rsidP="00ED4063">
      <w:pPr>
        <w:rPr>
          <w:b/>
        </w:rPr>
      </w:pPr>
      <w:r>
        <w:t xml:space="preserve"> </w:t>
      </w:r>
      <w:r w:rsidR="00C04683">
        <w:t xml:space="preserve"> </w:t>
      </w:r>
      <w:r>
        <w:t xml:space="preserve"> </w:t>
      </w:r>
    </w:p>
    <w:p w14:paraId="54F8E471" w14:textId="77777777" w:rsidR="003B37BC" w:rsidRDefault="00671FE7">
      <w:r>
        <w:t xml:space="preserve">The </w:t>
      </w:r>
      <w:r>
        <w:rPr>
          <w:b/>
          <w:bCs/>
        </w:rPr>
        <w:t>ParameterableElement</w:t>
      </w:r>
      <w:r>
        <w:t xml:space="preserve"> that is the actual parameter for this </w:t>
      </w:r>
      <w:r>
        <w:rPr>
          <w:b/>
          <w:bCs/>
        </w:rPr>
        <w:t>TemplateParameterSubstitution</w:t>
      </w:r>
      <w:r>
        <w:t>.</w:t>
      </w:r>
    </w:p>
    <w:p w14:paraId="6B60AA99" w14:textId="77777777" w:rsidR="008B78EB" w:rsidRPr="00B603FB" w:rsidRDefault="00C04683" w:rsidP="00ED4063">
      <w:pPr>
        <w:rPr>
          <w:b/>
        </w:rPr>
      </w:pPr>
      <w:r>
        <w:t xml:space="preserve"> </w:t>
      </w:r>
    </w:p>
    <w:p w14:paraId="767DB0D5" w14:textId="77777777" w:rsidR="0063570E" w:rsidRDefault="0063570E" w:rsidP="00383490"/>
    <w:p w14:paraId="4EF5C1F5" w14:textId="77777777" w:rsidR="00A855E6" w:rsidRDefault="00383490" w:rsidP="00263593">
      <w:r w:rsidRPr="00875584">
        <w:rPr>
          <w:rFonts w:ascii="Arial" w:hAnsi="Arial"/>
          <w:b/>
          <w:sz w:val="24"/>
          <w:szCs w:val="24"/>
        </w:rPr>
        <w:t>Known other classes</w:t>
      </w:r>
    </w:p>
    <w:p w14:paraId="451EA11B" w14:textId="77777777" w:rsidR="003E4BE1" w:rsidRDefault="00671FE7"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43175F20" w14:textId="77777777" w:rsidR="00D91281" w:rsidRDefault="00CD42A9" w:rsidP="0039400D">
      <w:r w:rsidRPr="00CD42A9">
        <w:t xml:space="preserve"> </w:t>
      </w:r>
    </w:p>
    <w:p w14:paraId="72A9320D" w14:textId="77777777" w:rsidR="005F31BE" w:rsidRDefault="001F24CC" w:rsidP="005F31BE">
      <w:pPr>
        <w:pStyle w:val="Heading3"/>
      </w:pPr>
      <w:bookmarkStart w:id="172" w:name="_Toc277163406"/>
      <w:r>
        <w:t>&lt;Package&gt; Instance Metamodel</w:t>
      </w:r>
      <w:bookmarkEnd w:id="172"/>
    </w:p>
    <w:p w14:paraId="5FF21E59" w14:textId="77777777" w:rsidR="00D91281" w:rsidRDefault="005C6CB8" w:rsidP="0039400D">
      <w:r>
        <w:t xml:space="preserve"> </w:t>
      </w:r>
    </w:p>
    <w:p w14:paraId="66831F76" w14:textId="77777777" w:rsidR="003B37BC" w:rsidRDefault="00671FE7">
      <w:r>
        <w:t xml:space="preserve">Instance specifications represent one of the bigger challenges for the AML specification. The UML Reference Model consists of a set of Classes, which instances of </w:t>
      </w:r>
      <w:r>
        <w:t>the UML 2.5 Class, DataTypes which are instances of the UML 2.5 DataType and/or PrimitiveTypes which are instances of the UML 2.5 PrimitiveType.</w:t>
      </w:r>
    </w:p>
    <w:p w14:paraId="4F5AD79F" w14:textId="77777777" w:rsidR="003B37BC" w:rsidRDefault="00671FE7">
      <w:r>
        <w:t xml:space="preserve"> </w:t>
      </w:r>
    </w:p>
    <w:p w14:paraId="6B0EBBDC" w14:textId="77777777" w:rsidR="003B37BC" w:rsidRDefault="00671FE7">
      <w:r>
        <w:t xml:space="preserve">The archetype constraint language requires the ability to specify assumed values for </w:t>
      </w:r>
      <w:r>
        <w:rPr>
          <w:b/>
          <w:bCs/>
        </w:rPr>
        <w:t>NamedObjectConstraints</w:t>
      </w:r>
      <w:r>
        <w:t xml:space="preserve">, </w:t>
      </w:r>
      <w:r>
        <w:t xml:space="preserve">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2F49E39B" w14:textId="77777777" w:rsidR="003B37BC" w:rsidRDefault="00671FE7">
      <w:r>
        <w:t xml:space="preserve"> </w:t>
      </w:r>
    </w:p>
    <w:p w14:paraId="40AD6E60" w14:textId="77777777" w:rsidR="003B37BC" w:rsidRDefault="00671FE7">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w:t>
      </w:r>
      <w:r>
        <w:t>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58703423" w14:textId="77777777" w:rsidR="003B37BC" w:rsidRDefault="00671FE7">
      <w:r>
        <w:t xml:space="preserve"> </w:t>
      </w:r>
    </w:p>
    <w:p w14:paraId="638D05B1" w14:textId="77777777" w:rsidR="003B37BC" w:rsidRDefault="00671FE7">
      <w:r>
        <w:t>The modeling language, however, does not support a mechanism for specifying and exchanging instances of reference model classes, (new) primitive types or data types. This presents an issue when it becomes necessary to represent instances in constraints (pe</w:t>
      </w:r>
      <w:r>
        <w:t>rmissible values) or assumed values.</w:t>
      </w:r>
    </w:p>
    <w:p w14:paraId="3420557B" w14:textId="77777777" w:rsidR="003B37BC" w:rsidRDefault="00671FE7">
      <w:r>
        <w:t xml:space="preserve"> </w:t>
      </w:r>
    </w:p>
    <w:p w14:paraId="577C2507" w14:textId="77777777" w:rsidR="003B37BC" w:rsidRDefault="00671FE7">
      <w:r>
        <w:t>The AML specification addresses the DataType and Primitive type issue by defining string representations for their values and constraints. It still faces the following issues:</w:t>
      </w:r>
    </w:p>
    <w:p w14:paraId="50A5531C" w14:textId="77777777" w:rsidR="003B37BC" w:rsidRDefault="00671FE7">
      <w:pPr>
        <w:pStyle w:val="ListParagraph"/>
        <w:numPr>
          <w:ilvl w:val="0"/>
          <w:numId w:val="40"/>
        </w:numPr>
      </w:pPr>
      <w:r>
        <w:t>How to represent instances of reference m</w:t>
      </w:r>
      <w:r>
        <w:t>odel classes as assumed values?</w:t>
      </w:r>
    </w:p>
    <w:p w14:paraId="717243A4" w14:textId="77777777" w:rsidR="003B37BC" w:rsidRDefault="00671FE7">
      <w:pPr>
        <w:pStyle w:val="ListParagraph"/>
        <w:numPr>
          <w:ilvl w:val="0"/>
          <w:numId w:val="40"/>
        </w:numPr>
      </w:pPr>
      <w:r>
        <w:t xml:space="preserve">How to represent instances of the AML </w:t>
      </w:r>
      <w:r>
        <w:rPr>
          <w:b/>
          <w:bCs/>
        </w:rPr>
        <w:t xml:space="preserve">ConceptReference </w:t>
      </w:r>
      <w:r>
        <w:t>class, which consists of a URI, a namespace and name and other elements</w:t>
      </w:r>
    </w:p>
    <w:p w14:paraId="4799EF0D" w14:textId="77777777" w:rsidR="003B37BC" w:rsidRDefault="00671FE7">
      <w:pPr>
        <w:pStyle w:val="ListParagraph"/>
        <w:numPr>
          <w:ilvl w:val="0"/>
          <w:numId w:val="40"/>
        </w:numPr>
      </w:pPr>
      <w:r>
        <w:t>How to represent the Designatable item, which consists of instances of a language/sign/descriptio</w:t>
      </w:r>
      <w:r>
        <w:t>n structure.</w:t>
      </w:r>
    </w:p>
    <w:p w14:paraId="7774A4F4" w14:textId="77777777" w:rsidR="003B37BC" w:rsidRDefault="00671FE7">
      <w:r>
        <w:t>The AML profile has resolved these issues by:</w:t>
      </w:r>
    </w:p>
    <w:p w14:paraId="50E91FAC" w14:textId="77777777" w:rsidR="003B37BC" w:rsidRDefault="00671FE7">
      <w:pPr>
        <w:pStyle w:val="ListParagraph"/>
        <w:numPr>
          <w:ilvl w:val="0"/>
          <w:numId w:val="15"/>
        </w:numPr>
      </w:pPr>
      <w:r>
        <w:t>Not allowing assumed values for non "primitive" types.  This is a limitation on the ADL specification, but there currently aren't many, if any use cases.</w:t>
      </w:r>
    </w:p>
    <w:p w14:paraId="1A70ED37" w14:textId="77777777" w:rsidR="003B37BC" w:rsidRDefault="00671FE7">
      <w:pPr>
        <w:pStyle w:val="ListParagraph"/>
        <w:numPr>
          <w:ilvl w:val="0"/>
          <w:numId w:val="15"/>
        </w:numPr>
      </w:pPr>
      <w:r>
        <w:t>ConceptReference is modelled as an extensio</w:t>
      </w:r>
      <w:r>
        <w:t>n to EnumerationLiteral, which allows additional instance properties.</w:t>
      </w:r>
    </w:p>
    <w:p w14:paraId="794927C0" w14:textId="77777777" w:rsidR="003B37BC" w:rsidRDefault="00671FE7">
      <w:pPr>
        <w:pStyle w:val="ListParagraph"/>
        <w:numPr>
          <w:ilvl w:val="0"/>
          <w:numId w:val="15"/>
        </w:numPr>
      </w:pPr>
      <w:r>
        <w:t>Designations are represented as ordered collections of primitive types, where occurrence 0 of the language, sign, description represents the first element in the structure, occurrence 1 the second, etc.</w:t>
      </w:r>
    </w:p>
    <w:p w14:paraId="0686E99D" w14:textId="77777777" w:rsidR="003B37BC" w:rsidRDefault="00671FE7">
      <w:r>
        <w:t xml:space="preserve"> </w:t>
      </w:r>
    </w:p>
    <w:p w14:paraId="00BCDF11" w14:textId="77777777" w:rsidR="003E4BE1" w:rsidRDefault="0001444D" w:rsidP="00595F8A">
      <w:r>
        <w:tab/>
      </w:r>
      <w:r>
        <w:tab/>
      </w:r>
      <w:r>
        <w:tab/>
      </w:r>
      <w:r>
        <w:tab/>
      </w:r>
      <w:r>
        <w:rPr>
          <w:noProof/>
        </w:rPr>
        <w:drawing>
          <wp:inline distT="0" distB="0" distL="0" distR="0" wp14:anchorId="01B84DE3" wp14:editId="1690B79D">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68C6370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173A4664" w14:textId="77777777" w:rsidR="003E4BE1" w:rsidRDefault="00CB577B" w:rsidP="00AB09F3">
      <w:r>
        <w:t xml:space="preserve">      </w:t>
      </w:r>
    </w:p>
    <w:p w14:paraId="31AB1B68" w14:textId="77777777" w:rsidR="00DB049B" w:rsidRDefault="00022C8A" w:rsidP="006977BE">
      <w:r w:rsidRPr="00022C8A">
        <w:t xml:space="preserve"> </w:t>
      </w:r>
    </w:p>
    <w:p w14:paraId="0C473DA6" w14:textId="77777777" w:rsidR="002C0F83" w:rsidRPr="005F31BE" w:rsidRDefault="00F851FF" w:rsidP="005F31BE">
      <w:pPr>
        <w:pStyle w:val="Heading4"/>
      </w:pPr>
      <w:bookmarkStart w:id="174" w:name="_14aa28a97b7753c26b32de25fe333e41"/>
      <w:bookmarkStart w:id="175" w:name="_Toc277163407"/>
      <w:r w:rsidRPr="005F31BE">
        <w:t>&lt;Class&gt; InstanceSpecification</w:t>
      </w:r>
      <w:bookmarkEnd w:id="174"/>
      <w:bookmarkEnd w:id="175"/>
    </w:p>
    <w:p w14:paraId="2414CD1E" w14:textId="77777777" w:rsidR="0063570E" w:rsidRDefault="0063570E" w:rsidP="00383490"/>
    <w:p w14:paraId="4D0DBA22" w14:textId="77777777" w:rsidR="00A855E6" w:rsidRDefault="00383490" w:rsidP="00263593">
      <w:r w:rsidRPr="00875584">
        <w:rPr>
          <w:rFonts w:ascii="Arial" w:hAnsi="Arial"/>
          <w:b/>
          <w:sz w:val="24"/>
          <w:szCs w:val="24"/>
        </w:rPr>
        <w:t>Description</w:t>
      </w:r>
    </w:p>
    <w:p w14:paraId="22AA9A12" w14:textId="77777777" w:rsidR="00DB049B" w:rsidRDefault="005C6CB8" w:rsidP="006977BE">
      <w:r>
        <w:t xml:space="preserve"> </w:t>
      </w:r>
    </w:p>
    <w:p w14:paraId="05E577B7" w14:textId="77777777" w:rsidR="003B37BC" w:rsidRDefault="00671FE7">
      <w:r>
        <w:t xml:space="preserve">An </w:t>
      </w:r>
      <w:r>
        <w:rPr>
          <w:b/>
          <w:bCs/>
        </w:rPr>
        <w:t>InstanceSpecification</w:t>
      </w:r>
      <w:r>
        <w:t xml:space="preserve"> represents the possible or actual existence of instances in a modeled system and completely or partially describes those instances.</w:t>
      </w:r>
    </w:p>
    <w:p w14:paraId="4F2E4C6B" w14:textId="77777777" w:rsidR="00DB049B" w:rsidRDefault="00C51B43" w:rsidP="006977BE">
      <w:r>
        <w:t xml:space="preserve"> </w:t>
      </w:r>
      <w:r w:rsidR="009F2598">
        <w:t xml:space="preserve">  </w:t>
      </w:r>
    </w:p>
    <w:p w14:paraId="3E3693C4" w14:textId="77777777" w:rsidR="0063570E" w:rsidRDefault="0063570E" w:rsidP="00383490"/>
    <w:p w14:paraId="4ECF9973" w14:textId="77777777" w:rsidR="00A855E6" w:rsidRDefault="00383490" w:rsidP="00263593">
      <w:r w:rsidRPr="00875584">
        <w:rPr>
          <w:rFonts w:ascii="Arial" w:hAnsi="Arial"/>
          <w:b/>
          <w:sz w:val="24"/>
          <w:szCs w:val="24"/>
        </w:rPr>
        <w:t>Diagrams</w:t>
      </w:r>
    </w:p>
    <w:p w14:paraId="0D3EA30D" w14:textId="77777777" w:rsidR="00DB049B" w:rsidRDefault="00671FE7" w:rsidP="006977BE">
      <w:hyperlink w:anchor="_4e8cc50476c42b847d941a87dd3d1d98" w:history="1">
        <w:r w:rsidR="003E7695">
          <w:rPr>
            <w:rStyle w:val="Hyperlink"/>
          </w:rPr>
          <w:t>Instance Metamodel</w:t>
        </w:r>
      </w:hyperlink>
    </w:p>
    <w:p w14:paraId="3701EE22" w14:textId="77777777" w:rsidR="0063570E" w:rsidRDefault="0063570E" w:rsidP="00383490"/>
    <w:p w14:paraId="601961F8" w14:textId="77777777" w:rsidR="00A855E6" w:rsidRDefault="00383490" w:rsidP="00263593">
      <w:r w:rsidRPr="00875584">
        <w:rPr>
          <w:rFonts w:ascii="Arial" w:hAnsi="Arial"/>
          <w:b/>
          <w:sz w:val="24"/>
          <w:szCs w:val="24"/>
        </w:rPr>
        <w:t>Direct Known Subclasses (Specialization)</w:t>
      </w:r>
    </w:p>
    <w:p w14:paraId="48D05C35" w14:textId="77777777" w:rsidR="00DB049B" w:rsidRDefault="009E3806" w:rsidP="006977BE">
      <w:r w:rsidRPr="009E3806">
        <w:t xml:space="preserve"> </w:t>
      </w:r>
      <w:hyperlink w:anchor="_2fd719f1d4a4fafd390224b10cd96510" w:history="1">
        <w:r w:rsidR="006977BE">
          <w:rPr>
            <w:rStyle w:val="Hyperlink"/>
          </w:rPr>
          <w:t>PrimitiveType</w:t>
        </w:r>
      </w:hyperlink>
      <w:r w:rsidR="006977BE">
        <w:t xml:space="preserve">, </w:t>
      </w:r>
      <w:r w:rsidRPr="009E3806">
        <w:t xml:space="preserve"> </w:t>
      </w:r>
      <w:hyperlink w:anchor="_977fccbc34231ad0bea8fc5ff3c8addc" w:history="1">
        <w:r w:rsidR="006977BE">
          <w:rPr>
            <w:rStyle w:val="Hyperlink"/>
          </w:rPr>
          <w:t>RMClass</w:t>
        </w:r>
      </w:hyperlink>
      <w:r w:rsidR="006977BE">
        <w:t xml:space="preserve">, </w:t>
      </w:r>
      <w:r w:rsidRPr="009E3806">
        <w:t xml:space="preserve"> </w:t>
      </w:r>
      <w:hyperlink w:anchor="_935cd7de4b22d47dd2c6aef93bed5c7a" w:history="1">
        <w:r w:rsidR="006977BE">
          <w:rPr>
            <w:rStyle w:val="Hyperlink"/>
          </w:rPr>
          <w:t>RMClassInstance</w:t>
        </w:r>
      </w:hyperlink>
      <w:r w:rsidR="006977BE">
        <w:t xml:space="preserve">, </w:t>
      </w:r>
      <w:r w:rsidRPr="009E3806">
        <w:t xml:space="preserve"> </w:t>
      </w:r>
      <w:hyperlink w:anchor="_429c36b2e228f2b3422c128c3c5aa1bf" w:history="1">
        <w:r w:rsidR="006977BE">
          <w:rPr>
            <w:rStyle w:val="Hyperlink"/>
          </w:rPr>
          <w:t>RMDataType</w:t>
        </w:r>
      </w:hyperlink>
      <w:r w:rsidR="006977BE">
        <w:t xml:space="preserve">, </w:t>
      </w:r>
      <w:r w:rsidRPr="009E3806">
        <w:t xml:space="preserve"> </w:t>
      </w:r>
      <w:hyperlink w:anchor="_44fd267adf8202d91aafd96398da0a13" w:history="1">
        <w:r w:rsidR="006977BE">
          <w:rPr>
            <w:rStyle w:val="Hyperlink"/>
          </w:rPr>
          <w:t>RMDataTypeInstance</w:t>
        </w:r>
      </w:hyperlink>
      <w:r w:rsidR="006977BE">
        <w:t xml:space="preserve">, </w:t>
      </w:r>
      <w:r w:rsidRPr="009E3806">
        <w:t xml:space="preserve"> </w:t>
      </w:r>
      <w:hyperlink w:anchor="_32ef7946a6a95bf945efd5b41a1b81ec" w:history="1">
        <w:r w:rsidR="006977BE">
          <w:rPr>
            <w:rStyle w:val="Hyperlink"/>
          </w:rPr>
          <w:t>RMPrimitiveType</w:t>
        </w:r>
      </w:hyperlink>
      <w:r w:rsidR="006977BE">
        <w:t xml:space="preserve">, </w:t>
      </w:r>
      <w:r w:rsidRPr="009E3806">
        <w:t xml:space="preserve"> </w:t>
      </w:r>
      <w:hyperlink w:anchor="_9746082ed99de216190f4d2ea3b7a492" w:history="1">
        <w:r w:rsidR="006977BE">
          <w:rPr>
            <w:rStyle w:val="Hyperlink"/>
          </w:rPr>
          <w:t>RMPrimitiveTypeInstance</w:t>
        </w:r>
      </w:hyperlink>
      <w:r w:rsidR="006977BE">
        <w:t xml:space="preserve"> </w:t>
      </w:r>
    </w:p>
    <w:p w14:paraId="7C6E336B" w14:textId="77777777" w:rsidR="0063570E" w:rsidRDefault="0063570E" w:rsidP="00383490"/>
    <w:p w14:paraId="2AB78BBB" w14:textId="77777777" w:rsidR="00A855E6" w:rsidRDefault="00383490" w:rsidP="00263593">
      <w:r w:rsidRPr="00875584">
        <w:rPr>
          <w:rFonts w:ascii="Arial" w:hAnsi="Arial"/>
          <w:b/>
          <w:sz w:val="24"/>
          <w:szCs w:val="24"/>
        </w:rPr>
        <w:t>Associations</w:t>
      </w:r>
    </w:p>
    <w:p w14:paraId="5E784226" w14:textId="77777777" w:rsidR="00A8550F" w:rsidRDefault="00860CF1" w:rsidP="006977BE">
      <w:r>
        <w:t xml:space="preserve"> </w:t>
      </w:r>
    </w:p>
    <w:p w14:paraId="468E9501"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66F72219" w14:textId="77777777" w:rsidR="008B78EB" w:rsidRPr="00B603FB" w:rsidRDefault="005C6CB8" w:rsidP="00ED4063">
      <w:pPr>
        <w:rPr>
          <w:b/>
        </w:rPr>
      </w:pPr>
      <w:r>
        <w:t xml:space="preserve"> </w:t>
      </w:r>
    </w:p>
    <w:p w14:paraId="31E41803" w14:textId="77777777" w:rsidR="00DB049B" w:rsidRDefault="00022C8A" w:rsidP="006977BE">
      <w:r w:rsidRPr="00022C8A">
        <w:t xml:space="preserve"> </w:t>
      </w:r>
    </w:p>
    <w:p w14:paraId="1679F965" w14:textId="77777777" w:rsidR="002C0F83" w:rsidRPr="005F31BE" w:rsidRDefault="00F851FF" w:rsidP="005F31BE">
      <w:pPr>
        <w:pStyle w:val="Heading4"/>
      </w:pPr>
      <w:bookmarkStart w:id="176" w:name="_2fd719f1d4a4fafd390224b10cd96510"/>
      <w:bookmarkStart w:id="177" w:name="_Toc277163408"/>
      <w:r w:rsidRPr="005F31BE">
        <w:t>&lt;Class&gt; PrimitiveType</w:t>
      </w:r>
      <w:bookmarkEnd w:id="176"/>
      <w:bookmarkEnd w:id="177"/>
    </w:p>
    <w:p w14:paraId="6061440C" w14:textId="77777777" w:rsidR="0063570E" w:rsidRDefault="0063570E" w:rsidP="00383490"/>
    <w:p w14:paraId="0E7C6E95" w14:textId="77777777" w:rsidR="00A855E6" w:rsidRDefault="00383490" w:rsidP="00263593">
      <w:r w:rsidRPr="00875584">
        <w:rPr>
          <w:rFonts w:ascii="Arial" w:hAnsi="Arial"/>
          <w:b/>
          <w:sz w:val="24"/>
          <w:szCs w:val="24"/>
        </w:rPr>
        <w:t>Description</w:t>
      </w:r>
    </w:p>
    <w:p w14:paraId="56AB0506" w14:textId="77777777" w:rsidR="00DB049B" w:rsidRDefault="005C6CB8" w:rsidP="006977BE">
      <w:r>
        <w:t xml:space="preserve"> </w:t>
      </w:r>
    </w:p>
    <w:p w14:paraId="79EC882D" w14:textId="77777777" w:rsidR="003B37BC" w:rsidRDefault="00671FE7">
      <w:r>
        <w:t>A PrimitiveType defines a predefined DataType, without any substructure</w:t>
      </w:r>
    </w:p>
    <w:p w14:paraId="02310DC1" w14:textId="77777777" w:rsidR="00DB049B" w:rsidRDefault="00C51B43" w:rsidP="006977BE">
      <w:r>
        <w:t xml:space="preserve"> </w:t>
      </w:r>
      <w:r w:rsidR="009F2598">
        <w:t xml:space="preserve">  </w:t>
      </w:r>
    </w:p>
    <w:p w14:paraId="2EE94BB4" w14:textId="77777777" w:rsidR="0063570E" w:rsidRDefault="0063570E" w:rsidP="00383490"/>
    <w:p w14:paraId="470A00C6" w14:textId="77777777" w:rsidR="00A855E6" w:rsidRDefault="00383490" w:rsidP="00263593">
      <w:r w:rsidRPr="00875584">
        <w:rPr>
          <w:rFonts w:ascii="Arial" w:hAnsi="Arial"/>
          <w:b/>
          <w:sz w:val="24"/>
          <w:szCs w:val="24"/>
        </w:rPr>
        <w:t>Diagrams</w:t>
      </w:r>
    </w:p>
    <w:p w14:paraId="65CC883D" w14:textId="77777777" w:rsidR="00DB049B" w:rsidRDefault="00671FE7" w:rsidP="006977BE">
      <w:hyperlink w:anchor="_4e8cc50476c42b847d941a87dd3d1d98" w:history="1">
        <w:r w:rsidR="003E7695">
          <w:rPr>
            <w:rStyle w:val="Hyperlink"/>
          </w:rPr>
          <w:t>Instance Metamodel</w:t>
        </w:r>
      </w:hyperlink>
    </w:p>
    <w:p w14:paraId="729383F8" w14:textId="77777777" w:rsidR="0063570E" w:rsidRDefault="0063570E" w:rsidP="00383490"/>
    <w:p w14:paraId="203AABF2" w14:textId="77777777" w:rsidR="00A855E6" w:rsidRDefault="00383490" w:rsidP="00263593">
      <w:r w:rsidRPr="00875584">
        <w:rPr>
          <w:rFonts w:ascii="Arial" w:hAnsi="Arial"/>
          <w:b/>
          <w:sz w:val="24"/>
          <w:szCs w:val="24"/>
        </w:rPr>
        <w:t>Direct Known Superclasses (Generalization)</w:t>
      </w:r>
    </w:p>
    <w:p w14:paraId="05E3174B" w14:textId="77777777" w:rsidR="00DB049B" w:rsidRDefault="009E3806" w:rsidP="006977BE">
      <w:r w:rsidRPr="009E3806">
        <w:t xml:space="preserve"> </w:t>
      </w:r>
      <w:hyperlink w:anchor="_d5914eb0da42172989bbe57f23fc4310" w:history="1">
        <w:r w:rsidR="006977BE">
          <w:rPr>
            <w:rStyle w:val="Hyperlink"/>
          </w:rPr>
          <w:t>DataType</w:t>
        </w:r>
      </w:hyperlink>
      <w:r w:rsidR="006977BE">
        <w:t xml:space="preserve">, </w:t>
      </w:r>
      <w:r w:rsidRPr="009E3806">
        <w:t xml:space="preserve"> </w:t>
      </w:r>
      <w:hyperlink w:anchor="_14aa28a97b7753c26b32de25fe333e41" w:history="1">
        <w:r w:rsidR="006977BE">
          <w:rPr>
            <w:rStyle w:val="Hyperlink"/>
          </w:rPr>
          <w:t>InstanceSpecification</w:t>
        </w:r>
      </w:hyperlink>
    </w:p>
    <w:p w14:paraId="74014A72" w14:textId="77777777" w:rsidR="00DB049B" w:rsidRDefault="00022C8A" w:rsidP="006977BE">
      <w:r w:rsidRPr="00022C8A">
        <w:t xml:space="preserve"> </w:t>
      </w:r>
    </w:p>
    <w:p w14:paraId="7091EC13" w14:textId="77777777" w:rsidR="002C0F83" w:rsidRPr="005F31BE" w:rsidRDefault="00F851FF" w:rsidP="005F31BE">
      <w:pPr>
        <w:pStyle w:val="Heading4"/>
      </w:pPr>
      <w:bookmarkStart w:id="178" w:name="_977fccbc34231ad0bea8fc5ff3c8addc"/>
      <w:bookmarkStart w:id="179" w:name="_Toc277163409"/>
      <w:r w:rsidRPr="005F31BE">
        <w:t>&lt;Class&gt; RMClass</w:t>
      </w:r>
      <w:bookmarkEnd w:id="178"/>
      <w:bookmarkEnd w:id="179"/>
    </w:p>
    <w:p w14:paraId="291A8E10" w14:textId="77777777" w:rsidR="0063570E" w:rsidRDefault="0063570E" w:rsidP="00383490"/>
    <w:p w14:paraId="7AC8CAB5" w14:textId="77777777" w:rsidR="00A855E6" w:rsidRDefault="00383490" w:rsidP="00263593">
      <w:r w:rsidRPr="00875584">
        <w:rPr>
          <w:rFonts w:ascii="Arial" w:hAnsi="Arial"/>
          <w:b/>
          <w:sz w:val="24"/>
          <w:szCs w:val="24"/>
        </w:rPr>
        <w:t>Description</w:t>
      </w:r>
    </w:p>
    <w:p w14:paraId="04158C3A" w14:textId="77777777" w:rsidR="00DB049B" w:rsidRDefault="005C6CB8" w:rsidP="006977BE">
      <w:r>
        <w:t xml:space="preserve"> </w:t>
      </w:r>
    </w:p>
    <w:p w14:paraId="49B133F5" w14:textId="77777777" w:rsidR="003B37BC" w:rsidRDefault="00671FE7">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2E232242" w14:textId="77777777" w:rsidR="00DB049B" w:rsidRDefault="00C51B43" w:rsidP="006977BE">
      <w:r>
        <w:t xml:space="preserve"> </w:t>
      </w:r>
      <w:r w:rsidR="009F2598">
        <w:t xml:space="preserve">  </w:t>
      </w:r>
    </w:p>
    <w:p w14:paraId="14E6192B" w14:textId="77777777" w:rsidR="0063570E" w:rsidRDefault="0063570E" w:rsidP="00383490"/>
    <w:p w14:paraId="5A603C45" w14:textId="77777777" w:rsidR="00A855E6" w:rsidRDefault="00383490" w:rsidP="00263593">
      <w:r w:rsidRPr="00875584">
        <w:rPr>
          <w:rFonts w:ascii="Arial" w:hAnsi="Arial"/>
          <w:b/>
          <w:sz w:val="24"/>
          <w:szCs w:val="24"/>
        </w:rPr>
        <w:t>Diagrams</w:t>
      </w:r>
    </w:p>
    <w:p w14:paraId="38F4FF01" w14:textId="77777777" w:rsidR="00DB049B" w:rsidRDefault="00671FE7" w:rsidP="006977BE">
      <w:hyperlink w:anchor="_4e8cc50476c42b847d941a87dd3d1d98" w:history="1">
        <w:r w:rsidR="003E7695">
          <w:rPr>
            <w:rStyle w:val="Hyperlink"/>
          </w:rPr>
          <w:t>Instance Metamodel</w:t>
        </w:r>
      </w:hyperlink>
    </w:p>
    <w:p w14:paraId="29E79E55" w14:textId="77777777" w:rsidR="0063570E" w:rsidRDefault="0063570E" w:rsidP="00383490"/>
    <w:p w14:paraId="35B1FBF8" w14:textId="77777777" w:rsidR="00A855E6" w:rsidRDefault="00383490" w:rsidP="00263593">
      <w:r w:rsidRPr="00875584">
        <w:rPr>
          <w:rFonts w:ascii="Arial" w:hAnsi="Arial"/>
          <w:b/>
          <w:sz w:val="24"/>
          <w:szCs w:val="24"/>
        </w:rPr>
        <w:t>Direct Known Superclasses (Generalization)</w:t>
      </w:r>
    </w:p>
    <w:p w14:paraId="081C31D0"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3CAFAE70" w14:textId="77777777" w:rsidR="0063570E" w:rsidRDefault="0063570E" w:rsidP="00383490"/>
    <w:p w14:paraId="3AC3C92B" w14:textId="77777777" w:rsidR="00A855E6" w:rsidRDefault="00383490" w:rsidP="00263593">
      <w:r w:rsidRPr="00875584">
        <w:rPr>
          <w:rFonts w:ascii="Arial" w:hAnsi="Arial"/>
          <w:b/>
          <w:sz w:val="24"/>
          <w:szCs w:val="24"/>
        </w:rPr>
        <w:t>Associations</w:t>
      </w:r>
    </w:p>
    <w:p w14:paraId="04093F3B" w14:textId="77777777" w:rsidR="00A8550F" w:rsidRDefault="00860CF1" w:rsidP="006977BE">
      <w:r>
        <w:t xml:space="preserve"> </w:t>
      </w:r>
    </w:p>
    <w:p w14:paraId="71CB6E48"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452B4AC" w14:textId="77777777" w:rsidR="008B78EB" w:rsidRPr="00B603FB" w:rsidRDefault="005C6CB8" w:rsidP="00ED4063">
      <w:pPr>
        <w:rPr>
          <w:b/>
        </w:rPr>
      </w:pPr>
      <w:r>
        <w:t xml:space="preserve"> </w:t>
      </w:r>
    </w:p>
    <w:p w14:paraId="13E9EF59" w14:textId="77777777" w:rsidR="00DB049B" w:rsidRDefault="00022C8A" w:rsidP="006977BE">
      <w:r w:rsidRPr="00022C8A">
        <w:t xml:space="preserve"> </w:t>
      </w:r>
    </w:p>
    <w:p w14:paraId="108FDA0A" w14:textId="77777777" w:rsidR="002C0F83" w:rsidRPr="005F31BE" w:rsidRDefault="00F851FF" w:rsidP="005F31BE">
      <w:pPr>
        <w:pStyle w:val="Heading4"/>
      </w:pPr>
      <w:bookmarkStart w:id="180" w:name="_935cd7de4b22d47dd2c6aef93bed5c7a"/>
      <w:bookmarkStart w:id="181" w:name="_Toc277163410"/>
      <w:r w:rsidRPr="005F31BE">
        <w:t>&lt;Class&gt; RMClassInstance</w:t>
      </w:r>
      <w:bookmarkEnd w:id="180"/>
      <w:bookmarkEnd w:id="181"/>
    </w:p>
    <w:p w14:paraId="79AC67A7" w14:textId="77777777" w:rsidR="00DB049B" w:rsidRDefault="00C51B43" w:rsidP="006977BE">
      <w:r>
        <w:t xml:space="preserve"> </w:t>
      </w:r>
      <w:r w:rsidR="009F2598">
        <w:t xml:space="preserve">  </w:t>
      </w:r>
    </w:p>
    <w:p w14:paraId="66117072" w14:textId="77777777" w:rsidR="0063570E" w:rsidRDefault="0063570E" w:rsidP="00383490"/>
    <w:p w14:paraId="4613AC24" w14:textId="77777777" w:rsidR="00A855E6" w:rsidRDefault="00383490" w:rsidP="00263593">
      <w:r w:rsidRPr="00875584">
        <w:rPr>
          <w:rFonts w:ascii="Arial" w:hAnsi="Arial"/>
          <w:b/>
          <w:sz w:val="24"/>
          <w:szCs w:val="24"/>
        </w:rPr>
        <w:t>Diagrams</w:t>
      </w:r>
    </w:p>
    <w:p w14:paraId="7BBFBC0A" w14:textId="77777777" w:rsidR="00DB049B" w:rsidRDefault="00671FE7" w:rsidP="006977BE">
      <w:hyperlink w:anchor="_4e8cc50476c42b847d941a87dd3d1d98" w:history="1">
        <w:r w:rsidR="003E7695">
          <w:rPr>
            <w:rStyle w:val="Hyperlink"/>
          </w:rPr>
          <w:t>Instance Metamodel</w:t>
        </w:r>
      </w:hyperlink>
    </w:p>
    <w:p w14:paraId="059DB91B" w14:textId="77777777" w:rsidR="0063570E" w:rsidRDefault="0063570E" w:rsidP="00383490"/>
    <w:p w14:paraId="0ED302D3" w14:textId="77777777" w:rsidR="00A855E6" w:rsidRDefault="00383490" w:rsidP="00263593">
      <w:r w:rsidRPr="00875584">
        <w:rPr>
          <w:rFonts w:ascii="Arial" w:hAnsi="Arial"/>
          <w:b/>
          <w:sz w:val="24"/>
          <w:szCs w:val="24"/>
        </w:rPr>
        <w:t>Direct Known Superclasses (Generalization)</w:t>
      </w:r>
    </w:p>
    <w:p w14:paraId="50200D1A"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78A37DFA" w14:textId="77777777" w:rsidR="0063570E" w:rsidRDefault="0063570E" w:rsidP="00383490"/>
    <w:p w14:paraId="3324D05D" w14:textId="77777777" w:rsidR="00A855E6" w:rsidRDefault="00383490" w:rsidP="00263593">
      <w:r w:rsidRPr="00875584">
        <w:rPr>
          <w:rFonts w:ascii="Arial" w:hAnsi="Arial"/>
          <w:b/>
          <w:sz w:val="24"/>
          <w:szCs w:val="24"/>
        </w:rPr>
        <w:t>Associations</w:t>
      </w:r>
    </w:p>
    <w:p w14:paraId="265A5308" w14:textId="77777777" w:rsidR="00A8550F" w:rsidRDefault="00860CF1" w:rsidP="006977BE">
      <w:r>
        <w:t xml:space="preserve"> </w:t>
      </w:r>
    </w:p>
    <w:p w14:paraId="72302C2D"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3D1BA51F" w14:textId="77777777" w:rsidR="008B78EB" w:rsidRPr="00B603FB" w:rsidRDefault="005C6CB8" w:rsidP="00ED4063">
      <w:pPr>
        <w:rPr>
          <w:b/>
        </w:rPr>
      </w:pPr>
      <w:r>
        <w:t xml:space="preserve"> </w:t>
      </w:r>
    </w:p>
    <w:p w14:paraId="689A69F4" w14:textId="77777777" w:rsidR="00DB049B" w:rsidRDefault="00022C8A" w:rsidP="006977BE">
      <w:r w:rsidRPr="00022C8A">
        <w:t xml:space="preserve"> </w:t>
      </w:r>
    </w:p>
    <w:p w14:paraId="06DFB1BA" w14:textId="77777777" w:rsidR="002C0F83" w:rsidRPr="005F31BE" w:rsidRDefault="00F851FF" w:rsidP="005F31BE">
      <w:pPr>
        <w:pStyle w:val="Heading4"/>
      </w:pPr>
      <w:bookmarkStart w:id="182" w:name="_429c36b2e228f2b3422c128c3c5aa1bf"/>
      <w:bookmarkStart w:id="183" w:name="_Toc277163411"/>
      <w:r w:rsidRPr="005F31BE">
        <w:t>&lt;Class&gt; RMDataType</w:t>
      </w:r>
      <w:bookmarkEnd w:id="182"/>
      <w:bookmarkEnd w:id="183"/>
    </w:p>
    <w:p w14:paraId="4EB1D841" w14:textId="77777777" w:rsidR="00DB049B" w:rsidRDefault="00C51B43" w:rsidP="006977BE">
      <w:r>
        <w:t xml:space="preserve"> </w:t>
      </w:r>
      <w:r w:rsidR="009F2598">
        <w:t xml:space="preserve">  </w:t>
      </w:r>
    </w:p>
    <w:p w14:paraId="17C20B7C" w14:textId="77777777" w:rsidR="0063570E" w:rsidRDefault="0063570E" w:rsidP="00383490"/>
    <w:p w14:paraId="0A3F4DAC" w14:textId="77777777" w:rsidR="00A855E6" w:rsidRDefault="00383490" w:rsidP="00263593">
      <w:r w:rsidRPr="00875584">
        <w:rPr>
          <w:rFonts w:ascii="Arial" w:hAnsi="Arial"/>
          <w:b/>
          <w:sz w:val="24"/>
          <w:szCs w:val="24"/>
        </w:rPr>
        <w:t>Diagrams</w:t>
      </w:r>
    </w:p>
    <w:p w14:paraId="399366BF" w14:textId="77777777" w:rsidR="00DB049B" w:rsidRDefault="00671FE7" w:rsidP="006977BE">
      <w:hyperlink w:anchor="_4e8cc50476c42b847d941a87dd3d1d98" w:history="1">
        <w:r w:rsidR="003E7695">
          <w:rPr>
            <w:rStyle w:val="Hyperlink"/>
          </w:rPr>
          <w:t>Instance Metamodel</w:t>
        </w:r>
      </w:hyperlink>
    </w:p>
    <w:p w14:paraId="66D98E1E" w14:textId="77777777" w:rsidR="0063570E" w:rsidRDefault="0063570E" w:rsidP="00383490"/>
    <w:p w14:paraId="432E01D8" w14:textId="77777777" w:rsidR="00A855E6" w:rsidRDefault="00383490" w:rsidP="00263593">
      <w:r w:rsidRPr="00875584">
        <w:rPr>
          <w:rFonts w:ascii="Arial" w:hAnsi="Arial"/>
          <w:b/>
          <w:sz w:val="24"/>
          <w:szCs w:val="24"/>
        </w:rPr>
        <w:t>Direct Known Superclasses (Generalization)</w:t>
      </w:r>
    </w:p>
    <w:p w14:paraId="5709995A"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264D0264" w14:textId="77777777" w:rsidR="0063570E" w:rsidRDefault="0063570E" w:rsidP="00383490"/>
    <w:p w14:paraId="736170FF" w14:textId="77777777" w:rsidR="00A855E6" w:rsidRDefault="00383490" w:rsidP="00263593">
      <w:r w:rsidRPr="00875584">
        <w:rPr>
          <w:rFonts w:ascii="Arial" w:hAnsi="Arial"/>
          <w:b/>
          <w:sz w:val="24"/>
          <w:szCs w:val="24"/>
        </w:rPr>
        <w:t>Associations</w:t>
      </w:r>
    </w:p>
    <w:p w14:paraId="7C38C917" w14:textId="77777777" w:rsidR="00A8550F" w:rsidRDefault="00860CF1" w:rsidP="006977BE">
      <w:r>
        <w:t xml:space="preserve"> </w:t>
      </w:r>
    </w:p>
    <w:p w14:paraId="29876B45"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4B2B0FE8" w14:textId="77777777" w:rsidR="008B78EB" w:rsidRPr="00B603FB" w:rsidRDefault="005C6CB8" w:rsidP="00ED4063">
      <w:pPr>
        <w:rPr>
          <w:b/>
        </w:rPr>
      </w:pPr>
      <w:r>
        <w:t xml:space="preserve"> </w:t>
      </w:r>
    </w:p>
    <w:p w14:paraId="4E0E08F4" w14:textId="77777777" w:rsidR="00DB049B" w:rsidRDefault="00022C8A" w:rsidP="006977BE">
      <w:r w:rsidRPr="00022C8A">
        <w:t xml:space="preserve"> </w:t>
      </w:r>
    </w:p>
    <w:p w14:paraId="0B7A5209" w14:textId="77777777" w:rsidR="002C0F83" w:rsidRPr="005F31BE" w:rsidRDefault="00F851FF" w:rsidP="005F31BE">
      <w:pPr>
        <w:pStyle w:val="Heading4"/>
      </w:pPr>
      <w:bookmarkStart w:id="184" w:name="_44fd267adf8202d91aafd96398da0a13"/>
      <w:bookmarkStart w:id="185" w:name="_Toc277163412"/>
      <w:r w:rsidRPr="005F31BE">
        <w:t>&lt;Class&gt; RMDataTypeInstance</w:t>
      </w:r>
      <w:bookmarkEnd w:id="184"/>
      <w:bookmarkEnd w:id="185"/>
    </w:p>
    <w:p w14:paraId="6EA9CB21" w14:textId="77777777" w:rsidR="00DB049B" w:rsidRDefault="00C51B43" w:rsidP="006977BE">
      <w:r>
        <w:t xml:space="preserve"> </w:t>
      </w:r>
      <w:r w:rsidR="009F2598">
        <w:t xml:space="preserve">  </w:t>
      </w:r>
    </w:p>
    <w:p w14:paraId="02E2A31C" w14:textId="77777777" w:rsidR="0063570E" w:rsidRDefault="0063570E" w:rsidP="00383490"/>
    <w:p w14:paraId="4B980EDC" w14:textId="77777777" w:rsidR="00A855E6" w:rsidRDefault="00383490" w:rsidP="00263593">
      <w:r w:rsidRPr="00875584">
        <w:rPr>
          <w:rFonts w:ascii="Arial" w:hAnsi="Arial"/>
          <w:b/>
          <w:sz w:val="24"/>
          <w:szCs w:val="24"/>
        </w:rPr>
        <w:t>Diagrams</w:t>
      </w:r>
    </w:p>
    <w:p w14:paraId="237EF5C7" w14:textId="77777777" w:rsidR="00DB049B" w:rsidRDefault="00671FE7" w:rsidP="006977BE">
      <w:hyperlink w:anchor="_4e8cc50476c42b847d941a87dd3d1d98" w:history="1">
        <w:r w:rsidR="003E7695">
          <w:rPr>
            <w:rStyle w:val="Hyperlink"/>
          </w:rPr>
          <w:t>Instance Metamodel</w:t>
        </w:r>
      </w:hyperlink>
    </w:p>
    <w:p w14:paraId="58A79454" w14:textId="77777777" w:rsidR="0063570E" w:rsidRDefault="0063570E" w:rsidP="00383490"/>
    <w:p w14:paraId="2FF24DD5" w14:textId="77777777" w:rsidR="00A855E6" w:rsidRDefault="00383490" w:rsidP="00263593">
      <w:r w:rsidRPr="00875584">
        <w:rPr>
          <w:rFonts w:ascii="Arial" w:hAnsi="Arial"/>
          <w:b/>
          <w:sz w:val="24"/>
          <w:szCs w:val="24"/>
        </w:rPr>
        <w:t>Direct Known Superclasses (Generalization)</w:t>
      </w:r>
    </w:p>
    <w:p w14:paraId="7DA0ACC2"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18107A27" w14:textId="77777777" w:rsidR="0063570E" w:rsidRDefault="0063570E" w:rsidP="00383490"/>
    <w:p w14:paraId="4B2ADE65" w14:textId="77777777" w:rsidR="00A855E6" w:rsidRDefault="00383490" w:rsidP="00263593">
      <w:r w:rsidRPr="00875584">
        <w:rPr>
          <w:rFonts w:ascii="Arial" w:hAnsi="Arial"/>
          <w:b/>
          <w:sz w:val="24"/>
          <w:szCs w:val="24"/>
        </w:rPr>
        <w:t>Associations</w:t>
      </w:r>
    </w:p>
    <w:p w14:paraId="46A29352" w14:textId="77777777" w:rsidR="00A8550F" w:rsidRDefault="00860CF1" w:rsidP="006977BE">
      <w:r>
        <w:t xml:space="preserve"> </w:t>
      </w:r>
    </w:p>
    <w:p w14:paraId="65FA8754"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572699D9" w14:textId="77777777" w:rsidR="008B78EB" w:rsidRPr="00B603FB" w:rsidRDefault="005C6CB8" w:rsidP="00ED4063">
      <w:pPr>
        <w:rPr>
          <w:b/>
        </w:rPr>
      </w:pPr>
      <w:r>
        <w:t xml:space="preserve"> </w:t>
      </w:r>
    </w:p>
    <w:p w14:paraId="7EE90F17" w14:textId="77777777" w:rsidR="00DB049B" w:rsidRDefault="00022C8A" w:rsidP="006977BE">
      <w:r w:rsidRPr="00022C8A">
        <w:t xml:space="preserve"> </w:t>
      </w:r>
    </w:p>
    <w:p w14:paraId="4DF4EFD3" w14:textId="77777777" w:rsidR="002C0F83" w:rsidRPr="005F31BE" w:rsidRDefault="00F851FF" w:rsidP="005F31BE">
      <w:pPr>
        <w:pStyle w:val="Heading4"/>
      </w:pPr>
      <w:bookmarkStart w:id="186" w:name="_32ef7946a6a95bf945efd5b41a1b81ec"/>
      <w:bookmarkStart w:id="187" w:name="_Toc277163413"/>
      <w:r w:rsidRPr="005F31BE">
        <w:t>&lt;Class&gt; RMPrimitiveType</w:t>
      </w:r>
      <w:bookmarkEnd w:id="186"/>
      <w:bookmarkEnd w:id="187"/>
    </w:p>
    <w:p w14:paraId="48A13EE7" w14:textId="77777777" w:rsidR="00DB049B" w:rsidRDefault="00C51B43" w:rsidP="006977BE">
      <w:r>
        <w:t xml:space="preserve"> </w:t>
      </w:r>
      <w:r w:rsidR="009F2598">
        <w:t xml:space="preserve">  </w:t>
      </w:r>
    </w:p>
    <w:p w14:paraId="6CF7082B" w14:textId="77777777" w:rsidR="0063570E" w:rsidRDefault="0063570E" w:rsidP="00383490"/>
    <w:p w14:paraId="5C015B2C" w14:textId="77777777" w:rsidR="00A855E6" w:rsidRDefault="00383490" w:rsidP="00263593">
      <w:r w:rsidRPr="00875584">
        <w:rPr>
          <w:rFonts w:ascii="Arial" w:hAnsi="Arial"/>
          <w:b/>
          <w:sz w:val="24"/>
          <w:szCs w:val="24"/>
        </w:rPr>
        <w:t>Diagrams</w:t>
      </w:r>
    </w:p>
    <w:p w14:paraId="3B138312" w14:textId="77777777" w:rsidR="00DB049B" w:rsidRDefault="00671FE7" w:rsidP="006977BE">
      <w:hyperlink w:anchor="_4e8cc50476c42b847d941a87dd3d1d98" w:history="1">
        <w:r w:rsidR="003E7695">
          <w:rPr>
            <w:rStyle w:val="Hyperlink"/>
          </w:rPr>
          <w:t>Instance Metamodel</w:t>
        </w:r>
      </w:hyperlink>
    </w:p>
    <w:p w14:paraId="76982C71" w14:textId="77777777" w:rsidR="0063570E" w:rsidRDefault="0063570E" w:rsidP="00383490"/>
    <w:p w14:paraId="46EDE243" w14:textId="77777777" w:rsidR="00A855E6" w:rsidRDefault="00383490" w:rsidP="00263593">
      <w:r w:rsidRPr="00875584">
        <w:rPr>
          <w:rFonts w:ascii="Arial" w:hAnsi="Arial"/>
          <w:b/>
          <w:sz w:val="24"/>
          <w:szCs w:val="24"/>
        </w:rPr>
        <w:t>Direct Known Superclasses (Generalization)</w:t>
      </w:r>
    </w:p>
    <w:p w14:paraId="2F0DFDE1"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46D17CE6" w14:textId="77777777" w:rsidR="0063570E" w:rsidRDefault="0063570E" w:rsidP="00383490"/>
    <w:p w14:paraId="6DB16D6D" w14:textId="77777777" w:rsidR="00A855E6" w:rsidRDefault="00383490" w:rsidP="00263593">
      <w:r w:rsidRPr="00875584">
        <w:rPr>
          <w:rFonts w:ascii="Arial" w:hAnsi="Arial"/>
          <w:b/>
          <w:sz w:val="24"/>
          <w:szCs w:val="24"/>
        </w:rPr>
        <w:t>Associations</w:t>
      </w:r>
    </w:p>
    <w:p w14:paraId="4ABFE1B0" w14:textId="77777777" w:rsidR="00A8550F" w:rsidRDefault="00860CF1" w:rsidP="006977BE">
      <w:r>
        <w:t xml:space="preserve"> </w:t>
      </w:r>
    </w:p>
    <w:p w14:paraId="3E41F6C7"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03A501F8" w14:textId="77777777" w:rsidR="008B78EB" w:rsidRPr="00B603FB" w:rsidRDefault="005C6CB8" w:rsidP="00ED4063">
      <w:pPr>
        <w:rPr>
          <w:b/>
        </w:rPr>
      </w:pPr>
      <w:r>
        <w:t xml:space="preserve"> </w:t>
      </w:r>
    </w:p>
    <w:p w14:paraId="6C493A1E" w14:textId="77777777" w:rsidR="00DB049B" w:rsidRDefault="00022C8A" w:rsidP="006977BE">
      <w:r w:rsidRPr="00022C8A">
        <w:t xml:space="preserve"> </w:t>
      </w:r>
    </w:p>
    <w:p w14:paraId="5047857C" w14:textId="77777777" w:rsidR="002C0F83" w:rsidRPr="005F31BE" w:rsidRDefault="00F851FF" w:rsidP="005F31BE">
      <w:pPr>
        <w:pStyle w:val="Heading4"/>
      </w:pPr>
      <w:bookmarkStart w:id="188" w:name="_9746082ed99de216190f4d2ea3b7a492"/>
      <w:bookmarkStart w:id="189" w:name="_Toc277163414"/>
      <w:r w:rsidRPr="005F31BE">
        <w:t>&lt;Class&gt; RMPrimitiveTypeInstance</w:t>
      </w:r>
      <w:bookmarkEnd w:id="188"/>
      <w:bookmarkEnd w:id="189"/>
    </w:p>
    <w:p w14:paraId="62D8D829" w14:textId="77777777" w:rsidR="00DB049B" w:rsidRDefault="00C51B43" w:rsidP="006977BE">
      <w:r>
        <w:t xml:space="preserve"> </w:t>
      </w:r>
      <w:r w:rsidR="009F2598">
        <w:t xml:space="preserve">  </w:t>
      </w:r>
    </w:p>
    <w:p w14:paraId="33E98F3C" w14:textId="77777777" w:rsidR="0063570E" w:rsidRDefault="0063570E" w:rsidP="00383490"/>
    <w:p w14:paraId="2228D1AE" w14:textId="77777777" w:rsidR="00A855E6" w:rsidRDefault="00383490" w:rsidP="00263593">
      <w:r w:rsidRPr="00875584">
        <w:rPr>
          <w:rFonts w:ascii="Arial" w:hAnsi="Arial"/>
          <w:b/>
          <w:sz w:val="24"/>
          <w:szCs w:val="24"/>
        </w:rPr>
        <w:t>Diagrams</w:t>
      </w:r>
    </w:p>
    <w:p w14:paraId="1300D4BC" w14:textId="77777777" w:rsidR="00DB049B" w:rsidRDefault="00671FE7" w:rsidP="006977BE">
      <w:hyperlink w:anchor="_4e8cc50476c42b847d941a87dd3d1d98" w:history="1">
        <w:r w:rsidR="003E7695">
          <w:rPr>
            <w:rStyle w:val="Hyperlink"/>
          </w:rPr>
          <w:t>Instance Metamodel</w:t>
        </w:r>
      </w:hyperlink>
    </w:p>
    <w:p w14:paraId="21EDDF94" w14:textId="77777777" w:rsidR="0063570E" w:rsidRDefault="0063570E" w:rsidP="00383490"/>
    <w:p w14:paraId="3DA6FBD8" w14:textId="77777777" w:rsidR="00A855E6" w:rsidRDefault="00383490" w:rsidP="00263593">
      <w:r w:rsidRPr="00875584">
        <w:rPr>
          <w:rFonts w:ascii="Arial" w:hAnsi="Arial"/>
          <w:b/>
          <w:sz w:val="24"/>
          <w:szCs w:val="24"/>
        </w:rPr>
        <w:t>Direct Known Superclasses (Generalization)</w:t>
      </w:r>
    </w:p>
    <w:p w14:paraId="4A186775" w14:textId="77777777" w:rsidR="00DB049B" w:rsidRDefault="009E3806" w:rsidP="006977BE">
      <w:r w:rsidRPr="009E3806">
        <w:t xml:space="preserve"> </w:t>
      </w:r>
      <w:hyperlink w:anchor="_14aa28a97b7753c26b32de25fe333e41" w:history="1">
        <w:r w:rsidR="006977BE">
          <w:rPr>
            <w:rStyle w:val="Hyperlink"/>
          </w:rPr>
          <w:t>InstanceSpecification</w:t>
        </w:r>
      </w:hyperlink>
      <w:r w:rsidR="006977BE">
        <w:t xml:space="preserve"> </w:t>
      </w:r>
    </w:p>
    <w:p w14:paraId="2545D31D" w14:textId="77777777" w:rsidR="0063570E" w:rsidRDefault="0063570E" w:rsidP="00383490"/>
    <w:p w14:paraId="02C0D0B0" w14:textId="77777777" w:rsidR="00A855E6" w:rsidRDefault="00383490" w:rsidP="00263593">
      <w:r w:rsidRPr="00875584">
        <w:rPr>
          <w:rFonts w:ascii="Arial" w:hAnsi="Arial"/>
          <w:b/>
          <w:sz w:val="24"/>
          <w:szCs w:val="24"/>
        </w:rPr>
        <w:t>Associations</w:t>
      </w:r>
    </w:p>
    <w:p w14:paraId="3A12988D" w14:textId="77777777" w:rsidR="00A8550F" w:rsidRDefault="00860CF1" w:rsidP="006977BE">
      <w:r>
        <w:t xml:space="preserve"> </w:t>
      </w:r>
    </w:p>
    <w:p w14:paraId="76731DEE"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395039F5" w14:textId="77777777" w:rsidR="008B78EB" w:rsidRPr="00B603FB" w:rsidRDefault="005C6CB8" w:rsidP="00ED4063">
      <w:pPr>
        <w:rPr>
          <w:b/>
        </w:rPr>
      </w:pPr>
      <w:r>
        <w:t xml:space="preserve"> </w:t>
      </w:r>
    </w:p>
    <w:p w14:paraId="55CC47A4" w14:textId="77777777" w:rsidR="0063570E" w:rsidRDefault="0063570E" w:rsidP="00383490"/>
    <w:p w14:paraId="18E53E0A" w14:textId="77777777" w:rsidR="00A855E6" w:rsidRDefault="00383490" w:rsidP="00263593">
      <w:r w:rsidRPr="00875584">
        <w:rPr>
          <w:rFonts w:ascii="Arial" w:hAnsi="Arial"/>
          <w:b/>
          <w:sz w:val="24"/>
          <w:szCs w:val="24"/>
        </w:rPr>
        <w:t>Known other classes</w:t>
      </w:r>
    </w:p>
    <w:p w14:paraId="2D89C8D8" w14:textId="77777777" w:rsidR="003E4BE1" w:rsidRDefault="00671FE7"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19EADDB0" w14:textId="77777777" w:rsidR="00D91281" w:rsidRDefault="00CD42A9" w:rsidP="0039400D">
      <w:r w:rsidRPr="00CD42A9">
        <w:t xml:space="preserve"> </w:t>
      </w:r>
    </w:p>
    <w:p w14:paraId="62476CE5" w14:textId="77777777" w:rsidR="005F31BE" w:rsidRDefault="001F24CC" w:rsidP="005F31BE">
      <w:pPr>
        <w:pStyle w:val="Heading3"/>
      </w:pPr>
      <w:bookmarkStart w:id="190" w:name="_Toc277163415"/>
      <w:r>
        <w:t>&lt;Package&gt; Package Metamodel</w:t>
      </w:r>
      <w:bookmarkEnd w:id="190"/>
    </w:p>
    <w:p w14:paraId="692983BA" w14:textId="77777777" w:rsidR="00D91281" w:rsidRDefault="005C6CB8" w:rsidP="0039400D">
      <w:r>
        <w:t xml:space="preserve"> </w:t>
      </w:r>
    </w:p>
    <w:p w14:paraId="78AF5E0B" w14:textId="77777777" w:rsidR="003B37BC" w:rsidRDefault="00671FE7">
      <w:r>
        <w:t xml:space="preserve"> This section describes the Namespace a</w:t>
      </w:r>
      <w:r>
        <w:t>nd Package aspects of the UML 2.5 model that are used in the AML Object Model Specification.  Note that, while this model is faithful to the actual UML metamodel, it has been flattened for the purposes of simplification, showing only the classes and attrib</w:t>
      </w:r>
      <w:r>
        <w:t>utes that are relevant to the AML Object Model Specification.</w:t>
      </w:r>
    </w:p>
    <w:p w14:paraId="7AB7C647" w14:textId="77777777" w:rsidR="003E4BE1" w:rsidRDefault="0001444D" w:rsidP="00595F8A">
      <w:r>
        <w:tab/>
      </w:r>
      <w:r>
        <w:tab/>
      </w:r>
      <w:r>
        <w:tab/>
      </w:r>
      <w:r>
        <w:tab/>
      </w:r>
      <w:r>
        <w:rPr>
          <w:noProof/>
        </w:rPr>
        <w:drawing>
          <wp:inline distT="0" distB="0" distL="0" distR="0" wp14:anchorId="48E0B3B7" wp14:editId="6F5B4E5E">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773E7C6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3337DAA1" w14:textId="77777777" w:rsidR="003E4BE1" w:rsidRDefault="005C6CB8" w:rsidP="00AB09F3">
      <w:r>
        <w:t xml:space="preserve"> </w:t>
      </w:r>
    </w:p>
    <w:p w14:paraId="00CB3087" w14:textId="77777777" w:rsidR="003B37BC" w:rsidRDefault="00671FE7">
      <w:r>
        <w:t xml:space="preserve"> This diagram shows the subset of the UML 2.5 Package specification that is used in the AML Object Model.  In particular, this diagram is meant to call attention to the</w:t>
      </w:r>
      <w:r>
        <w:t xml:space="preserve"> fact that every Class is a NamedElement and, at such, has a memberNamespace which, for our purposes is a UML Package.</w:t>
      </w:r>
    </w:p>
    <w:p w14:paraId="0E115CF3" w14:textId="77777777" w:rsidR="003B37BC" w:rsidRDefault="00671FE7">
      <w:r>
        <w:t xml:space="preserve"> </w:t>
      </w:r>
    </w:p>
    <w:p w14:paraId="4B2788B4" w14:textId="77777777" w:rsidR="003B37BC" w:rsidRDefault="00671FE7">
      <w:r>
        <w:t>AML requires that all archetypes within a given archetype library must directly or indirectly constrain an class that is a member of th</w:t>
      </w:r>
      <w:r>
        <w:t>e Package referenced by the containing library.</w:t>
      </w:r>
    </w:p>
    <w:p w14:paraId="46B45019" w14:textId="77777777" w:rsidR="003E4BE1" w:rsidRDefault="00CB577B" w:rsidP="00AB09F3">
      <w:r>
        <w:t xml:space="preserve">      </w:t>
      </w:r>
    </w:p>
    <w:p w14:paraId="0E71A40E" w14:textId="77777777" w:rsidR="0063570E" w:rsidRDefault="0063570E" w:rsidP="00383490"/>
    <w:p w14:paraId="38AF5FD0" w14:textId="77777777" w:rsidR="00A855E6" w:rsidRDefault="00383490" w:rsidP="00263593">
      <w:r w:rsidRPr="00875584">
        <w:rPr>
          <w:rFonts w:ascii="Arial" w:hAnsi="Arial"/>
          <w:b/>
          <w:sz w:val="24"/>
          <w:szCs w:val="24"/>
        </w:rPr>
        <w:t>Known other classes</w:t>
      </w:r>
    </w:p>
    <w:p w14:paraId="3AFB8747" w14:textId="77777777" w:rsidR="003E4BE1" w:rsidRDefault="00671FE7"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5E818B07" w14:textId="77777777" w:rsidR="00D91281" w:rsidRDefault="00CD42A9" w:rsidP="0039400D">
      <w:r w:rsidRPr="00CD42A9">
        <w:t xml:space="preserve"> </w:t>
      </w:r>
    </w:p>
    <w:p w14:paraId="2ABF7C63" w14:textId="77777777" w:rsidR="005F31BE" w:rsidRDefault="001F24CC" w:rsidP="005F31BE">
      <w:pPr>
        <w:pStyle w:val="Heading3"/>
      </w:pPr>
      <w:bookmarkStart w:id="192" w:name="_Toc277163416"/>
      <w:r>
        <w:t>&lt;Package&gt; Enumeration Metamodel</w:t>
      </w:r>
      <w:bookmarkEnd w:id="192"/>
    </w:p>
    <w:p w14:paraId="0F13AA93" w14:textId="77777777" w:rsidR="00D91281" w:rsidRDefault="005C6CB8" w:rsidP="0039400D">
      <w:r>
        <w:t xml:space="preserve"> </w:t>
      </w:r>
    </w:p>
    <w:p w14:paraId="00837D42" w14:textId="77777777" w:rsidR="003B37BC" w:rsidRDefault="00671FE7">
      <w:r>
        <w:t>ADL 2.0 provides the ability to constrain UML Enumeration types.  Section 6.2.3.5</w:t>
      </w:r>
      <w:r>
        <w:t xml:space="preserve"> of the AOM specification describes how the AOM model represents constraints as instances of C_INTEGER or C_STRING to document the value assigned to an enumeration literal in a transformation to a programming language. The AML specification addresses the n</w:t>
      </w:r>
      <w:r>
        <w:t xml:space="preserve">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4F68F4C3" w14:textId="77777777" w:rsidR="003B37BC" w:rsidRDefault="00671FE7">
      <w:r>
        <w:t xml:space="preserve"> </w:t>
      </w:r>
    </w:p>
    <w:p w14:paraId="0882C7FE" w14:textId="77777777" w:rsidR="003B37BC" w:rsidRDefault="00671FE7">
      <w:r>
        <w:t xml:space="preserve">The diagram below shows the UML </w:t>
      </w:r>
      <w:r>
        <w:rPr>
          <w:b/>
          <w:bCs/>
        </w:rPr>
        <w:t>Enumeration</w:t>
      </w:r>
      <w:r>
        <w:t xml:space="preserve"> and </w:t>
      </w:r>
      <w:r>
        <w:rPr>
          <w:b/>
          <w:bCs/>
        </w:rPr>
        <w:t>EnumerationL</w:t>
      </w:r>
      <w:r>
        <w:rPr>
          <w:b/>
          <w:bCs/>
        </w:rPr>
        <w:t>iteral</w:t>
      </w:r>
      <w:r>
        <w:t xml:space="preserve"> data types and the AML extensions that blend them with the corresponding ISO 11179 Enumerated_Value_Domain and Permissible_Value types.</w:t>
      </w:r>
    </w:p>
    <w:p w14:paraId="1C3F107A" w14:textId="77777777" w:rsidR="003B37BC" w:rsidRDefault="00671FE7">
      <w:r>
        <w:t xml:space="preserve"> </w:t>
      </w:r>
    </w:p>
    <w:p w14:paraId="3A67CA73" w14:textId="77777777" w:rsidR="003E4BE1" w:rsidRDefault="0001444D" w:rsidP="00595F8A">
      <w:r>
        <w:tab/>
      </w:r>
      <w:r>
        <w:tab/>
      </w:r>
      <w:r>
        <w:tab/>
      </w:r>
      <w:r>
        <w:tab/>
      </w:r>
      <w:r>
        <w:rPr>
          <w:noProof/>
        </w:rPr>
        <w:drawing>
          <wp:inline distT="0" distB="0" distL="0" distR="0" wp14:anchorId="1CDA52A7" wp14:editId="7EA196B9">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3ACE651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1B09BA04" w14:textId="77777777" w:rsidR="003E4BE1" w:rsidRDefault="005C6CB8" w:rsidP="00AB09F3">
      <w:r>
        <w:t xml:space="preserve"> </w:t>
      </w:r>
    </w:p>
    <w:p w14:paraId="5F31F2EF" w14:textId="77777777" w:rsidR="003B37BC" w:rsidRDefault="00671FE7">
      <w:r>
        <w:t xml:space="preserve">This diagram shows the relationship between the UML Enumeration and EnumerationLiteral data types and the EnumeratedValueDomain and PermissibleValue extensions. </w:t>
      </w:r>
    </w:p>
    <w:p w14:paraId="1A419F9B" w14:textId="77777777" w:rsidR="003E4BE1" w:rsidRDefault="00CB577B" w:rsidP="00AB09F3">
      <w:r>
        <w:t xml:space="preserve">      </w:t>
      </w:r>
    </w:p>
    <w:p w14:paraId="6294BC8C" w14:textId="77777777" w:rsidR="00DB049B" w:rsidRDefault="00022C8A" w:rsidP="006977BE">
      <w:r w:rsidRPr="00022C8A">
        <w:t xml:space="preserve"> </w:t>
      </w:r>
    </w:p>
    <w:p w14:paraId="7F122C62" w14:textId="77777777" w:rsidR="002C0F83" w:rsidRPr="005F31BE" w:rsidRDefault="00F851FF" w:rsidP="005F31BE">
      <w:pPr>
        <w:pStyle w:val="Heading4"/>
      </w:pPr>
      <w:bookmarkStart w:id="194" w:name="_ad639ee3d4cd535b2d3e55238d69cc51"/>
      <w:bookmarkStart w:id="195" w:name="_Toc277163417"/>
      <w:r w:rsidRPr="005F31BE">
        <w:t>&lt;Class&gt; EnumeratedValueDomain</w:t>
      </w:r>
      <w:bookmarkEnd w:id="194"/>
      <w:bookmarkEnd w:id="195"/>
    </w:p>
    <w:p w14:paraId="773DB085" w14:textId="77777777" w:rsidR="0063570E" w:rsidRDefault="0063570E" w:rsidP="00383490"/>
    <w:p w14:paraId="14A9E783" w14:textId="77777777" w:rsidR="00A855E6" w:rsidRDefault="00383490" w:rsidP="00263593">
      <w:r w:rsidRPr="00875584">
        <w:rPr>
          <w:rFonts w:ascii="Arial" w:hAnsi="Arial"/>
          <w:b/>
          <w:sz w:val="24"/>
          <w:szCs w:val="24"/>
        </w:rPr>
        <w:t>Description</w:t>
      </w:r>
    </w:p>
    <w:p w14:paraId="5523568B" w14:textId="77777777" w:rsidR="00DB049B" w:rsidRDefault="005C6CB8" w:rsidP="006977BE">
      <w:r>
        <w:t xml:space="preserve"> </w:t>
      </w:r>
    </w:p>
    <w:p w14:paraId="47BBF70D" w14:textId="77777777" w:rsidR="003B37BC" w:rsidRDefault="00671FE7">
      <w:r>
        <w:t>An EnumeratedValueDomain represents a di</w:t>
      </w:r>
      <w:r>
        <w:t>screte set of possible values for a particular field or data element. Each permissible value represents an intended meaning that, while sometimes determinable from the string itself or its accompanying documentation, can only be fully fixed by connecting i</w:t>
      </w:r>
      <w:r>
        <w:t>t to an official "value meaning" reference in an external terminological resource.</w:t>
      </w:r>
    </w:p>
    <w:p w14:paraId="11017E6C" w14:textId="77777777" w:rsidR="003B37BC" w:rsidRDefault="00671FE7">
      <w:r>
        <w:t xml:space="preserve"> </w:t>
      </w:r>
    </w:p>
    <w:p w14:paraId="015BC0C4" w14:textId="77777777" w:rsidR="003B37BC" w:rsidRDefault="00671FE7">
      <w:r>
        <w:t>EnumeratedValueDomain extends both the UML Enumeration class and the ISO 11179 Enumerated_Value_Domain.</w:t>
      </w:r>
    </w:p>
    <w:p w14:paraId="37FED64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66F28AD" w14:textId="77777777" w:rsidR="0063570E" w:rsidRDefault="0063570E" w:rsidP="00383490"/>
    <w:p w14:paraId="317853B5" w14:textId="77777777" w:rsidR="00A855E6" w:rsidRDefault="00383490" w:rsidP="00263593">
      <w:r w:rsidRPr="00875584">
        <w:rPr>
          <w:rFonts w:ascii="Arial" w:hAnsi="Arial"/>
          <w:b/>
          <w:sz w:val="24"/>
          <w:szCs w:val="24"/>
        </w:rPr>
        <w:t>Diagrams</w:t>
      </w:r>
    </w:p>
    <w:p w14:paraId="70301EF1" w14:textId="77777777" w:rsidR="00DB049B" w:rsidRDefault="00671FE7"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11FFBBD" w14:textId="77777777" w:rsidR="0063570E" w:rsidRDefault="0063570E" w:rsidP="00383490"/>
    <w:p w14:paraId="430942A0" w14:textId="77777777" w:rsidR="00A855E6" w:rsidRDefault="00383490" w:rsidP="00263593">
      <w:r w:rsidRPr="00875584">
        <w:rPr>
          <w:rFonts w:ascii="Arial" w:hAnsi="Arial"/>
          <w:b/>
          <w:sz w:val="24"/>
          <w:szCs w:val="24"/>
        </w:rPr>
        <w:t>Direct Known Superclasses (Generalization)</w:t>
      </w:r>
    </w:p>
    <w:p w14:paraId="554DBA1C" w14:textId="77777777" w:rsidR="00DB049B" w:rsidRDefault="009E3806" w:rsidP="006977BE">
      <w:r w:rsidRPr="009E3806">
        <w:t xml:space="preserve"> </w:t>
      </w:r>
      <w:hyperlink w:anchor="_4cfed31aa26e11dff4000228bcd222ae" w:history="1">
        <w:r w:rsidR="006977BE">
          <w:rPr>
            <w:rStyle w:val="Hyperlink"/>
          </w:rPr>
          <w:t>DescribedItem</w:t>
        </w:r>
      </w:hyperlink>
      <w:r w:rsidR="006977BE">
        <w:t xml:space="preserve">, </w:t>
      </w:r>
      <w:r w:rsidRPr="009E3806">
        <w:t xml:space="preserve"> </w:t>
      </w:r>
      <w:hyperlink w:anchor="_f7ddc2c93ef0e7318e8f00f08a71d10c" w:history="1">
        <w:r w:rsidR="006977BE">
          <w:rPr>
            <w:rStyle w:val="Hyperlink"/>
          </w:rPr>
          <w:t>Enumerated_Value_Domain</w:t>
        </w:r>
      </w:hyperlink>
      <w:r w:rsidR="006977BE">
        <w:t xml:space="preserve">, </w:t>
      </w:r>
      <w:r w:rsidRPr="009E3806">
        <w:t xml:space="preserve"> </w:t>
      </w:r>
      <w:hyperlink w:anchor="_190e24bd48f094ad9ad981ac0b4eb47e" w:history="1">
        <w:r w:rsidR="006977BE">
          <w:rPr>
            <w:rStyle w:val="Hyperlink"/>
          </w:rPr>
          <w:t>Enumeration</w:t>
        </w:r>
      </w:hyperlink>
      <w:r w:rsidR="006977BE">
        <w:t xml:space="preserve">  </w:t>
      </w:r>
    </w:p>
    <w:p w14:paraId="21E99C24" w14:textId="77777777" w:rsidR="0063570E" w:rsidRDefault="0063570E" w:rsidP="00383490"/>
    <w:p w14:paraId="1A17CDFF" w14:textId="77777777" w:rsidR="00A855E6" w:rsidRDefault="00383490" w:rsidP="00263593">
      <w:r w:rsidRPr="00875584">
        <w:rPr>
          <w:rFonts w:ascii="Arial" w:hAnsi="Arial"/>
          <w:b/>
          <w:sz w:val="24"/>
          <w:szCs w:val="24"/>
        </w:rPr>
        <w:t>Associations</w:t>
      </w:r>
    </w:p>
    <w:p w14:paraId="1E467CF7" w14:textId="77777777" w:rsidR="00A8550F" w:rsidRDefault="00860CF1" w:rsidP="006977BE">
      <w:r>
        <w:t xml:space="preserve"> </w:t>
      </w:r>
    </w:p>
    <w:p w14:paraId="1134D498"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32CC7BEC" w14:textId="77777777" w:rsidR="008B78EB" w:rsidRPr="00B603FB" w:rsidRDefault="005C6CB8" w:rsidP="00ED4063">
      <w:pPr>
        <w:rPr>
          <w:b/>
        </w:rPr>
      </w:pPr>
      <w:r>
        <w:t xml:space="preserve"> </w:t>
      </w:r>
    </w:p>
    <w:p w14:paraId="69BAE91E" w14:textId="77777777" w:rsidR="003B37BC" w:rsidRDefault="00671FE7">
      <w:r>
        <w:t xml:space="preserve"> </w:t>
      </w:r>
    </w:p>
    <w:p w14:paraId="428E22AD" w14:textId="77777777" w:rsidR="008B78EB" w:rsidRPr="00B603FB" w:rsidRDefault="00C04683" w:rsidP="00ED4063">
      <w:pPr>
        <w:rPr>
          <w:b/>
        </w:rPr>
      </w:pPr>
      <w:r>
        <w:t xml:space="preserve"> </w:t>
      </w:r>
      <w:r w:rsidR="005C6CB8">
        <w:t xml:space="preserve"> </w:t>
      </w:r>
    </w:p>
    <w:p w14:paraId="61D52D93" w14:textId="77777777" w:rsidR="003B37BC" w:rsidRDefault="00671FE7">
      <w:r>
        <w:t>The set of valid or "permissible" values for a given doma</w:t>
      </w:r>
      <w:r>
        <w:t xml:space="preserve">in. </w:t>
      </w:r>
    </w:p>
    <w:p w14:paraId="4A423B5D" w14:textId="77777777" w:rsidR="008B78EB" w:rsidRPr="00B603FB" w:rsidRDefault="00C04683" w:rsidP="00ED4063">
      <w:pPr>
        <w:rPr>
          <w:b/>
        </w:rPr>
      </w:pPr>
      <w:r>
        <w:t xml:space="preserve"> </w:t>
      </w:r>
    </w:p>
    <w:p w14:paraId="69EC4C41" w14:textId="77777777" w:rsidR="00A8550F" w:rsidRDefault="00860CF1" w:rsidP="006977BE">
      <w:r>
        <w:t xml:space="preserve"> </w:t>
      </w:r>
    </w:p>
    <w:p w14:paraId="293641EA"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218B81DB" w14:textId="77777777" w:rsidR="008B78EB" w:rsidRPr="00B603FB" w:rsidRDefault="005C6CB8" w:rsidP="00ED4063">
      <w:pPr>
        <w:rPr>
          <w:b/>
        </w:rPr>
      </w:pPr>
      <w:r>
        <w:t xml:space="preserve"> </w:t>
      </w:r>
      <w:r w:rsidR="00C04683">
        <w:t xml:space="preserve"> </w:t>
      </w:r>
      <w:r>
        <w:t xml:space="preserve"> </w:t>
      </w:r>
    </w:p>
    <w:p w14:paraId="00016BDB" w14:textId="77777777" w:rsidR="003B37BC" w:rsidRDefault="00671FE7">
      <w:r>
        <w:t>A reference to a value set and optional definition that, when interpreted, produces a set of value meaning references.</w:t>
      </w:r>
    </w:p>
    <w:p w14:paraId="51935400" w14:textId="77777777" w:rsidR="008B78EB" w:rsidRPr="00B603FB" w:rsidRDefault="00C04683" w:rsidP="00ED4063">
      <w:pPr>
        <w:rPr>
          <w:b/>
        </w:rPr>
      </w:pPr>
      <w:r>
        <w:t xml:space="preserve"> </w:t>
      </w:r>
    </w:p>
    <w:p w14:paraId="1C0A5A9F" w14:textId="77777777" w:rsidR="00DB049B" w:rsidRDefault="00022C8A" w:rsidP="006977BE">
      <w:r w:rsidRPr="00022C8A">
        <w:t xml:space="preserve"> </w:t>
      </w:r>
    </w:p>
    <w:p w14:paraId="54434633" w14:textId="77777777" w:rsidR="002C0F83" w:rsidRPr="005F31BE" w:rsidRDefault="00F851FF" w:rsidP="005F31BE">
      <w:pPr>
        <w:pStyle w:val="Heading4"/>
      </w:pPr>
      <w:bookmarkStart w:id="196" w:name="_f7ddc2c93ef0e7318e8f00f08a71d10c"/>
      <w:bookmarkStart w:id="197" w:name="_Toc277163418"/>
      <w:r w:rsidRPr="005F31BE">
        <w:t>&lt;Class&gt; Enumerated_Value_Domain</w:t>
      </w:r>
      <w:bookmarkEnd w:id="196"/>
      <w:bookmarkEnd w:id="197"/>
    </w:p>
    <w:p w14:paraId="33E8F476" w14:textId="77777777" w:rsidR="0063570E" w:rsidRDefault="0063570E" w:rsidP="00383490"/>
    <w:p w14:paraId="0AF715DB" w14:textId="77777777" w:rsidR="00A855E6" w:rsidRDefault="00383490" w:rsidP="00263593">
      <w:r w:rsidRPr="00875584">
        <w:rPr>
          <w:rFonts w:ascii="Arial" w:hAnsi="Arial"/>
          <w:b/>
          <w:sz w:val="24"/>
          <w:szCs w:val="24"/>
        </w:rPr>
        <w:t>Description</w:t>
      </w:r>
    </w:p>
    <w:p w14:paraId="440E34DF" w14:textId="77777777" w:rsidR="00DB049B" w:rsidRDefault="005C6CB8" w:rsidP="006977BE">
      <w:r>
        <w:t xml:space="preserve"> </w:t>
      </w:r>
    </w:p>
    <w:p w14:paraId="700F1F55" w14:textId="77777777" w:rsidR="003B37BC" w:rsidRDefault="00671FE7">
      <w:r>
        <w:t>A class each instance of which models an enumerated value domain, a value domain that is specified by a list of all its permissible values.</w:t>
      </w:r>
    </w:p>
    <w:p w14:paraId="0F31F54B" w14:textId="77777777" w:rsidR="00DB049B" w:rsidRDefault="00C51B43" w:rsidP="006977BE">
      <w:r>
        <w:t xml:space="preserve"> </w:t>
      </w:r>
      <w:r w:rsidR="009F2598">
        <w:t xml:space="preserve">  </w:t>
      </w:r>
      <w:r>
        <w:t xml:space="preserve"> </w:t>
      </w:r>
      <w:r w:rsidR="009F2598">
        <w:t xml:space="preserve">  </w:t>
      </w:r>
    </w:p>
    <w:p w14:paraId="0A9C0A01" w14:textId="77777777" w:rsidR="0063570E" w:rsidRDefault="0063570E" w:rsidP="00383490"/>
    <w:p w14:paraId="1F386DFB" w14:textId="77777777" w:rsidR="00A855E6" w:rsidRDefault="00383490" w:rsidP="00263593">
      <w:r w:rsidRPr="00875584">
        <w:rPr>
          <w:rFonts w:ascii="Arial" w:hAnsi="Arial"/>
          <w:b/>
          <w:sz w:val="24"/>
          <w:szCs w:val="24"/>
        </w:rPr>
        <w:t>Diagrams</w:t>
      </w:r>
    </w:p>
    <w:p w14:paraId="52DFF0B4" w14:textId="77777777" w:rsidR="00DB049B" w:rsidRDefault="00671FE7"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7421FDE8" w14:textId="77777777" w:rsidR="0063570E" w:rsidRDefault="0063570E" w:rsidP="00383490"/>
    <w:p w14:paraId="5716A949" w14:textId="77777777" w:rsidR="00A855E6" w:rsidRDefault="00383490" w:rsidP="00263593">
      <w:r w:rsidRPr="00875584">
        <w:rPr>
          <w:rFonts w:ascii="Arial" w:hAnsi="Arial"/>
          <w:b/>
          <w:sz w:val="24"/>
          <w:szCs w:val="24"/>
        </w:rPr>
        <w:t>Direct Known Superclasses (Generalization)</w:t>
      </w:r>
    </w:p>
    <w:p w14:paraId="1B69470A" w14:textId="77777777" w:rsidR="00DB049B" w:rsidRDefault="009E3806" w:rsidP="006977BE">
      <w:r w:rsidRPr="009E3806">
        <w:t xml:space="preserve"> </w:t>
      </w:r>
      <w:hyperlink w:anchor="_9b81960c26ee442be19393f5a5fc3ef2" w:history="1">
        <w:r w:rsidR="006977BE">
          <w:rPr>
            <w:rStyle w:val="Hyperlink"/>
          </w:rPr>
          <w:t>Value_Domain</w:t>
        </w:r>
      </w:hyperlink>
    </w:p>
    <w:p w14:paraId="30D7053A" w14:textId="77777777" w:rsidR="0063570E" w:rsidRDefault="0063570E" w:rsidP="00383490"/>
    <w:p w14:paraId="43F05D8F" w14:textId="77777777" w:rsidR="00A855E6" w:rsidRDefault="00383490" w:rsidP="00263593">
      <w:r w:rsidRPr="00875584">
        <w:rPr>
          <w:rFonts w:ascii="Arial" w:hAnsi="Arial"/>
          <w:b/>
          <w:sz w:val="24"/>
          <w:szCs w:val="24"/>
        </w:rPr>
        <w:t>Direct Known Subclasses (Specialization)</w:t>
      </w:r>
    </w:p>
    <w:p w14:paraId="77420878"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p>
    <w:p w14:paraId="3B4BD569" w14:textId="77777777" w:rsidR="0063570E" w:rsidRDefault="0063570E" w:rsidP="00383490"/>
    <w:p w14:paraId="6746F3AF" w14:textId="77777777" w:rsidR="00A855E6" w:rsidRDefault="00383490" w:rsidP="00263593">
      <w:r w:rsidRPr="00875584">
        <w:rPr>
          <w:rFonts w:ascii="Arial" w:hAnsi="Arial"/>
          <w:b/>
          <w:sz w:val="24"/>
          <w:szCs w:val="24"/>
        </w:rPr>
        <w:t>Associations</w:t>
      </w:r>
    </w:p>
    <w:p w14:paraId="27FF78E9" w14:textId="77777777" w:rsidR="00A8550F" w:rsidRDefault="00860CF1" w:rsidP="006977BE">
      <w:r>
        <w:t xml:space="preserve"> </w:t>
      </w:r>
    </w:p>
    <w:p w14:paraId="0ECE518C"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C1B259A" w14:textId="77777777" w:rsidR="008B78EB" w:rsidRPr="00B603FB" w:rsidRDefault="005C6CB8" w:rsidP="00ED4063">
      <w:pPr>
        <w:rPr>
          <w:b/>
        </w:rPr>
      </w:pPr>
      <w:r>
        <w:t xml:space="preserve"> </w:t>
      </w:r>
      <w:r w:rsidR="00C04683">
        <w:t xml:space="preserve"> </w:t>
      </w:r>
      <w:r>
        <w:t xml:space="preserve"> </w:t>
      </w:r>
    </w:p>
    <w:p w14:paraId="587E5232" w14:textId="77777777" w:rsidR="003B37BC" w:rsidRDefault="00671FE7">
      <w:r>
        <w:t>A value in the domain.</w:t>
      </w:r>
    </w:p>
    <w:p w14:paraId="01242C6C" w14:textId="77777777" w:rsidR="008B78EB" w:rsidRPr="00B603FB" w:rsidRDefault="00C04683" w:rsidP="00ED4063">
      <w:pPr>
        <w:rPr>
          <w:b/>
        </w:rPr>
      </w:pPr>
      <w:r>
        <w:t xml:space="preserve"> </w:t>
      </w:r>
    </w:p>
    <w:p w14:paraId="63C8E00F" w14:textId="77777777" w:rsidR="00DB049B" w:rsidRDefault="00022C8A" w:rsidP="006977BE">
      <w:r w:rsidRPr="00022C8A">
        <w:t xml:space="preserve"> </w:t>
      </w:r>
    </w:p>
    <w:p w14:paraId="2C487B77" w14:textId="77777777" w:rsidR="002C0F83" w:rsidRPr="005F31BE" w:rsidRDefault="00F851FF" w:rsidP="005F31BE">
      <w:pPr>
        <w:pStyle w:val="Heading4"/>
      </w:pPr>
      <w:bookmarkStart w:id="198" w:name="_41faf6a7041d7068bbbf4f9ff3924d22"/>
      <w:bookmarkStart w:id="199" w:name="_Toc277163419"/>
      <w:r w:rsidRPr="005F31BE">
        <w:t>&lt;Class&gt; EnumerationLiteral</w:t>
      </w:r>
      <w:bookmarkEnd w:id="198"/>
      <w:bookmarkEnd w:id="199"/>
    </w:p>
    <w:p w14:paraId="73B54544" w14:textId="77777777" w:rsidR="0063570E" w:rsidRDefault="0063570E" w:rsidP="00383490"/>
    <w:p w14:paraId="0C2F3505" w14:textId="77777777" w:rsidR="00A855E6" w:rsidRDefault="00383490" w:rsidP="00263593">
      <w:r w:rsidRPr="00875584">
        <w:rPr>
          <w:rFonts w:ascii="Arial" w:hAnsi="Arial"/>
          <w:b/>
          <w:sz w:val="24"/>
          <w:szCs w:val="24"/>
        </w:rPr>
        <w:t>Description</w:t>
      </w:r>
    </w:p>
    <w:p w14:paraId="0A11C947" w14:textId="77777777" w:rsidR="00DB049B" w:rsidRDefault="005C6CB8" w:rsidP="006977BE">
      <w:r>
        <w:t xml:space="preserve"> </w:t>
      </w:r>
    </w:p>
    <w:p w14:paraId="67634EB4" w14:textId="77777777" w:rsidR="003B37BC" w:rsidRDefault="00671FE7">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w:t>
      </w:r>
      <w:r>
        <w:t xml:space="preserve"> </w:t>
      </w:r>
      <w:r>
        <w:rPr>
          <w:b/>
          <w:bCs/>
        </w:rPr>
        <w:t>EnumerationLiterals</w:t>
      </w:r>
      <w:r>
        <w:t xml:space="preserve"> may not change during their existence, so any attributes on an </w:t>
      </w:r>
      <w:r>
        <w:rPr>
          <w:b/>
          <w:bCs/>
        </w:rPr>
        <w:t>Enumeration</w:t>
      </w:r>
      <w:r>
        <w:t xml:space="preserve"> shall be read-only.</w:t>
      </w:r>
    </w:p>
    <w:p w14:paraId="67CF4C25" w14:textId="77777777" w:rsidR="003B37BC" w:rsidRDefault="00671FE7">
      <w:r>
        <w:t xml:space="preserve"> </w:t>
      </w:r>
    </w:p>
    <w:p w14:paraId="16A911D8" w14:textId="77777777" w:rsidR="003B37BC" w:rsidRDefault="00671FE7">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use.</w:t>
      </w:r>
    </w:p>
    <w:p w14:paraId="6F1E3C3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5FA203D" w14:textId="77777777" w:rsidR="0063570E" w:rsidRDefault="0063570E" w:rsidP="00383490"/>
    <w:p w14:paraId="17B3BEF8" w14:textId="77777777" w:rsidR="00A855E6" w:rsidRDefault="00383490" w:rsidP="00263593">
      <w:r w:rsidRPr="00875584">
        <w:rPr>
          <w:rFonts w:ascii="Arial" w:hAnsi="Arial"/>
          <w:b/>
          <w:sz w:val="24"/>
          <w:szCs w:val="24"/>
        </w:rPr>
        <w:t>Diagrams</w:t>
      </w:r>
    </w:p>
    <w:p w14:paraId="65B1FED7" w14:textId="77777777" w:rsidR="00DB049B" w:rsidRDefault="00671FE7"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88A7AA2" w14:textId="77777777" w:rsidR="0063570E" w:rsidRDefault="0063570E" w:rsidP="00383490"/>
    <w:p w14:paraId="738F94B5" w14:textId="77777777" w:rsidR="00A855E6" w:rsidRDefault="00383490" w:rsidP="00263593">
      <w:r w:rsidRPr="00875584">
        <w:rPr>
          <w:rFonts w:ascii="Arial" w:hAnsi="Arial"/>
          <w:b/>
          <w:sz w:val="24"/>
          <w:szCs w:val="24"/>
        </w:rPr>
        <w:t>Direct Known Superclasses (Generalization)</w:t>
      </w:r>
    </w:p>
    <w:p w14:paraId="6648C755" w14:textId="77777777" w:rsidR="00DB049B" w:rsidRDefault="009E3806" w:rsidP="006977BE">
      <w:r w:rsidRPr="009E3806">
        <w:t xml:space="preserve"> </w:t>
      </w:r>
      <w:hyperlink w:anchor="_527fd9eb1e787c36a3748854a9431816" w:history="1">
        <w:r w:rsidR="006977BE">
          <w:rPr>
            <w:rStyle w:val="Hyperlink"/>
          </w:rPr>
          <w:t>NamedElement</w:t>
        </w:r>
      </w:hyperlink>
    </w:p>
    <w:p w14:paraId="1113F128" w14:textId="77777777" w:rsidR="0063570E" w:rsidRDefault="0063570E" w:rsidP="00383490"/>
    <w:p w14:paraId="451746E0" w14:textId="77777777" w:rsidR="00A855E6" w:rsidRDefault="00383490" w:rsidP="00263593">
      <w:r w:rsidRPr="00875584">
        <w:rPr>
          <w:rFonts w:ascii="Arial" w:hAnsi="Arial"/>
          <w:b/>
          <w:sz w:val="24"/>
          <w:szCs w:val="24"/>
        </w:rPr>
        <w:t>Direct Known Subclasses (Specialization)</w:t>
      </w:r>
    </w:p>
    <w:p w14:paraId="2906D3D2" w14:textId="77777777" w:rsidR="00DB049B" w:rsidRDefault="009E3806" w:rsidP="006977BE">
      <w:r w:rsidRPr="009E3806">
        <w:t xml:space="preserve"> </w:t>
      </w:r>
      <w:hyperlink w:anchor="_66976d5fcaf3eff9df49b6e5dab4ad12" w:history="1">
        <w:r w:rsidR="006977BE">
          <w:rPr>
            <w:rStyle w:val="Hyperlink"/>
          </w:rPr>
          <w:t>PermissibleValue</w:t>
        </w:r>
      </w:hyperlink>
      <w:r w:rsidR="006977BE">
        <w:t xml:space="preserve">  </w:t>
      </w:r>
    </w:p>
    <w:p w14:paraId="05F8EDF8" w14:textId="77777777" w:rsidR="0063570E" w:rsidRDefault="0063570E" w:rsidP="00383490"/>
    <w:p w14:paraId="39CDEBEE" w14:textId="77777777" w:rsidR="00A855E6" w:rsidRDefault="00383490" w:rsidP="00263593">
      <w:r w:rsidRPr="00875584">
        <w:rPr>
          <w:rFonts w:ascii="Arial" w:hAnsi="Arial"/>
          <w:b/>
          <w:sz w:val="24"/>
          <w:szCs w:val="24"/>
        </w:rPr>
        <w:t>Associations</w:t>
      </w:r>
    </w:p>
    <w:p w14:paraId="2BE0E314" w14:textId="77777777" w:rsidR="00A8550F" w:rsidRDefault="00860CF1" w:rsidP="006977BE">
      <w:r>
        <w:t xml:space="preserve"> </w:t>
      </w:r>
    </w:p>
    <w:p w14:paraId="6D743308"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DD69FA9" w14:textId="77777777" w:rsidR="008B78EB" w:rsidRPr="00B603FB" w:rsidRDefault="005C6CB8" w:rsidP="00ED4063">
      <w:pPr>
        <w:rPr>
          <w:b/>
        </w:rPr>
      </w:pPr>
      <w:r>
        <w:t xml:space="preserve"> </w:t>
      </w:r>
    </w:p>
    <w:p w14:paraId="4DB7E3A5" w14:textId="77777777" w:rsidR="003B37BC" w:rsidRDefault="00671FE7">
      <w:r>
        <w:t xml:space="preserve"> </w:t>
      </w:r>
    </w:p>
    <w:p w14:paraId="22A51533" w14:textId="77777777" w:rsidR="008B78EB" w:rsidRPr="00B603FB" w:rsidRDefault="00C04683" w:rsidP="00ED4063">
      <w:pPr>
        <w:rPr>
          <w:b/>
        </w:rPr>
      </w:pPr>
      <w:r>
        <w:t xml:space="preserve"> </w:t>
      </w:r>
      <w:r w:rsidR="005C6CB8">
        <w:t xml:space="preserve"> </w:t>
      </w:r>
    </w:p>
    <w:p w14:paraId="322AFA5A" w14:textId="77777777" w:rsidR="003B37BC" w:rsidRDefault="00671FE7">
      <w:r>
        <w:t xml:space="preserve">The </w:t>
      </w:r>
      <w:r>
        <w:rPr>
          <w:b/>
          <w:bCs/>
        </w:rPr>
        <w:t>Enumeration</w:t>
      </w:r>
      <w:r>
        <w:t xml:space="preserve"> that this </w:t>
      </w:r>
      <w:r>
        <w:rPr>
          <w:b/>
          <w:bCs/>
        </w:rPr>
        <w:t>EnumerationLiteral</w:t>
      </w:r>
      <w:r>
        <w:t xml:space="preserve"> is a member of.</w:t>
      </w:r>
    </w:p>
    <w:p w14:paraId="35D32AB5" w14:textId="77777777" w:rsidR="008B78EB" w:rsidRPr="00B603FB" w:rsidRDefault="00C04683" w:rsidP="00ED4063">
      <w:pPr>
        <w:rPr>
          <w:b/>
        </w:rPr>
      </w:pPr>
      <w:r>
        <w:t xml:space="preserve"> </w:t>
      </w:r>
    </w:p>
    <w:p w14:paraId="011A3DB2" w14:textId="77777777" w:rsidR="00A8550F" w:rsidRDefault="00860CF1" w:rsidP="006977BE">
      <w:r>
        <w:t xml:space="preserve"> </w:t>
      </w:r>
    </w:p>
    <w:p w14:paraId="66BD8444"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F882429" w14:textId="77777777" w:rsidR="008B78EB" w:rsidRPr="00B603FB" w:rsidRDefault="005C6CB8" w:rsidP="00ED4063">
      <w:pPr>
        <w:rPr>
          <w:b/>
        </w:rPr>
      </w:pPr>
      <w:r>
        <w:t xml:space="preserve"> </w:t>
      </w:r>
      <w:r w:rsidR="00C04683">
        <w:t xml:space="preserve"> </w:t>
      </w:r>
      <w:r>
        <w:t xml:space="preserve"> </w:t>
      </w:r>
    </w:p>
    <w:p w14:paraId="74DFF6B5" w14:textId="77777777" w:rsidR="003B37BC" w:rsidRDefault="00671FE7">
      <w:r>
        <w:t xml:space="preserve"> The classifier of this </w:t>
      </w:r>
      <w:r>
        <w:rPr>
          <w:b/>
          <w:bCs/>
        </w:rPr>
        <w:t>EnumerationLiteral</w:t>
      </w:r>
      <w:r>
        <w:t xml:space="preserve"> derived to be equal to its </w:t>
      </w:r>
      <w:r>
        <w:rPr>
          <w:b/>
          <w:bCs/>
        </w:rPr>
        <w:t>Enumeration</w:t>
      </w:r>
      <w:r>
        <w:t>.</w:t>
      </w:r>
    </w:p>
    <w:p w14:paraId="4F087856" w14:textId="77777777" w:rsidR="008B78EB" w:rsidRPr="00B603FB" w:rsidRDefault="00C04683" w:rsidP="00ED4063">
      <w:pPr>
        <w:rPr>
          <w:b/>
        </w:rPr>
      </w:pPr>
      <w:r>
        <w:t xml:space="preserve"> </w:t>
      </w:r>
    </w:p>
    <w:p w14:paraId="12FD5B61" w14:textId="77777777" w:rsidR="00DB049B" w:rsidRDefault="00022C8A" w:rsidP="006977BE">
      <w:r w:rsidRPr="00022C8A">
        <w:t xml:space="preserve"> </w:t>
      </w:r>
    </w:p>
    <w:p w14:paraId="1CA74D71" w14:textId="77777777" w:rsidR="002C0F83" w:rsidRPr="005F31BE" w:rsidRDefault="00F851FF" w:rsidP="005F31BE">
      <w:pPr>
        <w:pStyle w:val="Heading4"/>
      </w:pPr>
      <w:bookmarkStart w:id="200" w:name="_66976d5fcaf3eff9df49b6e5dab4ad12"/>
      <w:bookmarkStart w:id="201" w:name="_Toc277163420"/>
      <w:r w:rsidRPr="005F31BE">
        <w:t>&lt;Class&gt; PermissibleValue</w:t>
      </w:r>
      <w:bookmarkEnd w:id="200"/>
      <w:bookmarkEnd w:id="201"/>
    </w:p>
    <w:p w14:paraId="59529A2D" w14:textId="77777777" w:rsidR="0063570E" w:rsidRDefault="0063570E" w:rsidP="00383490"/>
    <w:p w14:paraId="50F19E0B" w14:textId="77777777" w:rsidR="00A855E6" w:rsidRDefault="00383490" w:rsidP="00263593">
      <w:r w:rsidRPr="00875584">
        <w:rPr>
          <w:rFonts w:ascii="Arial" w:hAnsi="Arial"/>
          <w:b/>
          <w:sz w:val="24"/>
          <w:szCs w:val="24"/>
        </w:rPr>
        <w:t>Description</w:t>
      </w:r>
    </w:p>
    <w:p w14:paraId="6048E2D6" w14:textId="77777777" w:rsidR="00DB049B" w:rsidRDefault="005C6CB8" w:rsidP="006977BE">
      <w:r>
        <w:t xml:space="preserve"> </w:t>
      </w:r>
    </w:p>
    <w:p w14:paraId="67331996" w14:textId="77777777" w:rsidR="003B37BC" w:rsidRDefault="00671FE7">
      <w:r>
        <w:t>A permissible value within the context of a value domain. While permissible values may be represented as integers, strings or simply as named data type instances (as is the case in UML), all permissible values need to have a mechanism for pro</w:t>
      </w:r>
      <w:r>
        <w:t>viding a String representation of the represented value. The String returned by the value function must be unique within the context of the containing domain.</w:t>
      </w:r>
    </w:p>
    <w:p w14:paraId="2E6974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E9E60AC" w14:textId="77777777" w:rsidR="0063570E" w:rsidRDefault="0063570E" w:rsidP="00383490"/>
    <w:p w14:paraId="3CEF65A6" w14:textId="77777777" w:rsidR="00A855E6" w:rsidRDefault="00383490" w:rsidP="00263593">
      <w:r w:rsidRPr="00875584">
        <w:rPr>
          <w:rFonts w:ascii="Arial" w:hAnsi="Arial"/>
          <w:b/>
          <w:sz w:val="24"/>
          <w:szCs w:val="24"/>
        </w:rPr>
        <w:t>Diagrams</w:t>
      </w:r>
    </w:p>
    <w:p w14:paraId="471B6FDD" w14:textId="77777777" w:rsidR="00DB049B" w:rsidRDefault="00671FE7"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29F53F8" w14:textId="77777777" w:rsidR="0063570E" w:rsidRDefault="0063570E" w:rsidP="00383490"/>
    <w:p w14:paraId="35650D0A" w14:textId="77777777" w:rsidR="00A855E6" w:rsidRDefault="00383490" w:rsidP="00263593">
      <w:r w:rsidRPr="00875584">
        <w:rPr>
          <w:rFonts w:ascii="Arial" w:hAnsi="Arial"/>
          <w:b/>
          <w:sz w:val="24"/>
          <w:szCs w:val="24"/>
        </w:rPr>
        <w:t>Direct Known Superclasses (Generalization)</w:t>
      </w:r>
    </w:p>
    <w:p w14:paraId="00B1F81B" w14:textId="77777777" w:rsidR="00DB049B" w:rsidRDefault="009E3806" w:rsidP="006977BE">
      <w:r w:rsidRPr="009E3806">
        <w:t xml:space="preserve"> </w:t>
      </w:r>
      <w:hyperlink w:anchor="_4cfed31aa26e11dff4000228bcd222ae" w:history="1">
        <w:r w:rsidR="006977BE">
          <w:rPr>
            <w:rStyle w:val="Hyperlink"/>
          </w:rPr>
          <w:t>DescribedItem</w:t>
        </w:r>
      </w:hyperlink>
      <w:r w:rsidR="006977BE">
        <w:t xml:space="preserve">, </w:t>
      </w:r>
      <w:r w:rsidRPr="009E3806">
        <w:t xml:space="preserve"> </w:t>
      </w:r>
      <w:hyperlink w:anchor="_41faf6a7041d7068bbbf4f9ff3924d22" w:history="1">
        <w:r w:rsidR="006977BE">
          <w:rPr>
            <w:rStyle w:val="Hyperlink"/>
          </w:rPr>
          <w:t>EnumerationLiteral</w:t>
        </w:r>
      </w:hyperlink>
      <w:r w:rsidR="006977BE">
        <w:t xml:space="preserve">   </w:t>
      </w:r>
    </w:p>
    <w:p w14:paraId="4687C228" w14:textId="77777777" w:rsidR="0063570E" w:rsidRDefault="0063570E" w:rsidP="00383490"/>
    <w:p w14:paraId="613041A9" w14:textId="77777777" w:rsidR="00A855E6" w:rsidRDefault="00383490" w:rsidP="00263593">
      <w:r w:rsidRPr="00875584">
        <w:rPr>
          <w:rFonts w:ascii="Arial" w:hAnsi="Arial"/>
          <w:b/>
          <w:sz w:val="24"/>
          <w:szCs w:val="24"/>
        </w:rPr>
        <w:t>Associations</w:t>
      </w:r>
    </w:p>
    <w:p w14:paraId="1353E07E" w14:textId="77777777" w:rsidR="00A8550F" w:rsidRDefault="00860CF1" w:rsidP="006977BE">
      <w:r>
        <w:t xml:space="preserve"> </w:t>
      </w:r>
    </w:p>
    <w:p w14:paraId="13D7EB10"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5D617B82" w14:textId="77777777" w:rsidR="008B78EB" w:rsidRPr="00B603FB" w:rsidRDefault="005C6CB8" w:rsidP="00ED4063">
      <w:pPr>
        <w:rPr>
          <w:b/>
        </w:rPr>
      </w:pPr>
      <w:r>
        <w:t xml:space="preserve"> </w:t>
      </w:r>
    </w:p>
    <w:p w14:paraId="7FCC1AFD" w14:textId="77777777" w:rsidR="003B37BC" w:rsidRDefault="00671FE7">
      <w:r>
        <w:t xml:space="preserve"> </w:t>
      </w:r>
    </w:p>
    <w:p w14:paraId="54346A46" w14:textId="77777777" w:rsidR="008B78EB" w:rsidRPr="00B603FB" w:rsidRDefault="00C04683" w:rsidP="00ED4063">
      <w:pPr>
        <w:rPr>
          <w:b/>
        </w:rPr>
      </w:pPr>
      <w:r>
        <w:t xml:space="preserve"> </w:t>
      </w:r>
      <w:r w:rsidR="005C6CB8">
        <w:t xml:space="preserve"> </w:t>
      </w:r>
    </w:p>
    <w:p w14:paraId="79DDDDC3" w14:textId="77777777" w:rsidR="003B37BC" w:rsidRDefault="00671FE7">
      <w:r>
        <w:t>The scoping domain for permissible value.</w:t>
      </w:r>
    </w:p>
    <w:p w14:paraId="4F9175FA" w14:textId="77777777" w:rsidR="008B78EB" w:rsidRPr="00B603FB" w:rsidRDefault="00C04683" w:rsidP="00ED4063">
      <w:pPr>
        <w:rPr>
          <w:b/>
        </w:rPr>
      </w:pPr>
      <w:r>
        <w:t xml:space="preserve"> </w:t>
      </w:r>
    </w:p>
    <w:p w14:paraId="1A67E6A4" w14:textId="77777777" w:rsidR="00A8550F" w:rsidRDefault="00860CF1" w:rsidP="006977BE">
      <w:r>
        <w:t xml:space="preserve"> </w:t>
      </w:r>
    </w:p>
    <w:p w14:paraId="1F07EDDC"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E3CC0F4" w14:textId="77777777" w:rsidR="008B78EB" w:rsidRPr="00B603FB" w:rsidRDefault="005C6CB8" w:rsidP="00ED4063">
      <w:pPr>
        <w:rPr>
          <w:b/>
        </w:rPr>
      </w:pPr>
      <w:r>
        <w:t xml:space="preserve"> </w:t>
      </w:r>
    </w:p>
    <w:p w14:paraId="4BC314AD" w14:textId="77777777" w:rsidR="00A8550F" w:rsidRDefault="00860CF1" w:rsidP="006977BE">
      <w:r>
        <w:t xml:space="preserve"> </w:t>
      </w:r>
    </w:p>
    <w:p w14:paraId="15FD07FE"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7285844" w14:textId="77777777" w:rsidR="008B78EB" w:rsidRPr="00B603FB" w:rsidRDefault="005C6CB8" w:rsidP="00ED4063">
      <w:pPr>
        <w:rPr>
          <w:b/>
        </w:rPr>
      </w:pPr>
      <w:r>
        <w:t xml:space="preserve"> </w:t>
      </w:r>
      <w:r w:rsidR="00C04683">
        <w:t xml:space="preserve"> </w:t>
      </w:r>
      <w:r>
        <w:t xml:space="preserve"> </w:t>
      </w:r>
    </w:p>
    <w:p w14:paraId="51CEFCFF" w14:textId="77777777" w:rsidR="003B37BC" w:rsidRDefault="00671FE7">
      <w:r>
        <w:t xml:space="preserve">A reference to the meaning associated with the </w:t>
      </w:r>
      <w:r>
        <w:rPr>
          <w:b/>
          <w:bCs/>
        </w:rPr>
        <w:t>PermissibleValue</w:t>
      </w:r>
    </w:p>
    <w:p w14:paraId="0CCCA9BE" w14:textId="77777777" w:rsidR="008B78EB" w:rsidRPr="00B603FB" w:rsidRDefault="00C04683" w:rsidP="00ED4063">
      <w:pPr>
        <w:rPr>
          <w:b/>
        </w:rPr>
      </w:pPr>
      <w:r>
        <w:t xml:space="preserve"> </w:t>
      </w:r>
    </w:p>
    <w:p w14:paraId="22988F1B" w14:textId="77777777" w:rsidR="0063570E" w:rsidRDefault="0063570E" w:rsidP="00383490"/>
    <w:p w14:paraId="51B6B14F" w14:textId="77777777" w:rsidR="00A855E6" w:rsidRDefault="00383490" w:rsidP="00263593">
      <w:r w:rsidRPr="00875584">
        <w:rPr>
          <w:rFonts w:ascii="Arial" w:hAnsi="Arial"/>
          <w:b/>
          <w:sz w:val="24"/>
          <w:szCs w:val="24"/>
        </w:rPr>
        <w:t>Known other classes</w:t>
      </w:r>
    </w:p>
    <w:p w14:paraId="68BD0DDF" w14:textId="77777777" w:rsidR="003E4BE1" w:rsidRDefault="00671FE7"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7CA0C9D" w14:textId="77777777" w:rsidR="00D91281" w:rsidRDefault="00CD42A9" w:rsidP="0039400D">
      <w:r w:rsidRPr="00CD42A9">
        <w:t xml:space="preserve"> </w:t>
      </w:r>
    </w:p>
    <w:p w14:paraId="5D52AC63" w14:textId="77777777" w:rsidR="00D91281" w:rsidRDefault="00E51B2D" w:rsidP="0039400D">
      <w:r>
        <w:t xml:space="preserve"> </w:t>
      </w:r>
    </w:p>
    <w:p w14:paraId="47AC4B80" w14:textId="77777777" w:rsidR="002C0F83" w:rsidRDefault="001F24CC" w:rsidP="00860763">
      <w:pPr>
        <w:pStyle w:val="Heading2"/>
      </w:pPr>
      <w:bookmarkStart w:id="202" w:name="_Toc277163421"/>
      <w:r w:rsidRPr="001F24CC">
        <w:t>&lt;Package&gt; Constraint Meta Model</w:t>
      </w:r>
      <w:bookmarkEnd w:id="202"/>
      <w:r w:rsidR="003C6850">
        <w:t xml:space="preserve"> </w:t>
      </w:r>
    </w:p>
    <w:p w14:paraId="37D938CE" w14:textId="77777777" w:rsidR="00D91281" w:rsidRDefault="005C6CB8" w:rsidP="0039400D">
      <w:r>
        <w:t xml:space="preserve"> </w:t>
      </w:r>
    </w:p>
    <w:p w14:paraId="2364FF5E" w14:textId="77777777" w:rsidR="003B37BC" w:rsidRDefault="00671FE7">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74A58C64" w14:textId="77777777" w:rsidR="00D91281" w:rsidRDefault="00CD42A9" w:rsidP="0039400D">
      <w:r w:rsidRPr="00CD42A9">
        <w:t xml:space="preserve"> </w:t>
      </w:r>
    </w:p>
    <w:p w14:paraId="0E07D0F7" w14:textId="77777777" w:rsidR="005F31BE" w:rsidRDefault="001F24CC" w:rsidP="005F31BE">
      <w:pPr>
        <w:pStyle w:val="Heading3"/>
      </w:pPr>
      <w:bookmarkStart w:id="203" w:name="_Toc277163422"/>
      <w:r>
        <w:t>&lt;Package&gt; Atomic Data Type Constraints</w:t>
      </w:r>
      <w:bookmarkEnd w:id="203"/>
    </w:p>
    <w:p w14:paraId="5CE8584A" w14:textId="77777777" w:rsidR="00D91281" w:rsidRDefault="005C6CB8" w:rsidP="0039400D">
      <w:r>
        <w:t xml:space="preserve"> </w:t>
      </w:r>
    </w:p>
    <w:p w14:paraId="588FF070" w14:textId="77777777" w:rsidR="003B37BC" w:rsidRDefault="00671FE7">
      <w:r>
        <w:t>This section describes the atomic or "primitive type constraints" -- constraints that restrict the possible values of the built in AML data types and/or specify assume</w:t>
      </w:r>
      <w:r>
        <w:t>d values when the element is not included in a data instance.</w:t>
      </w:r>
    </w:p>
    <w:p w14:paraId="2507E58F" w14:textId="77777777" w:rsidR="003E4BE1" w:rsidRDefault="0001444D" w:rsidP="00595F8A">
      <w:r>
        <w:tab/>
      </w:r>
      <w:r>
        <w:tab/>
      </w:r>
      <w:r>
        <w:tab/>
      </w:r>
      <w:r>
        <w:tab/>
      </w:r>
      <w:r>
        <w:rPr>
          <w:noProof/>
        </w:rPr>
        <w:drawing>
          <wp:inline distT="0" distB="0" distL="0" distR="0" wp14:anchorId="1820310B" wp14:editId="260633F6">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3AFE75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4EFC9419" w14:textId="77777777" w:rsidR="003E4BE1" w:rsidRDefault="005C6CB8" w:rsidP="00AB09F3">
      <w:r>
        <w:t xml:space="preserve"> </w:t>
      </w:r>
    </w:p>
    <w:p w14:paraId="4ACA63BD" w14:textId="77777777" w:rsidR="003B37BC" w:rsidRDefault="00671FE7">
      <w:r>
        <w:t>Primitive object constraints define patterns that archetypes use to constrain the values of primitive or atomic types. All complex constraints are composed o</w:t>
      </w:r>
      <w:r>
        <w:t>f primitive constraints at the leaf level.</w:t>
      </w:r>
    </w:p>
    <w:p w14:paraId="51612FA3" w14:textId="77777777" w:rsidR="003E4BE1" w:rsidRDefault="00CB577B" w:rsidP="00AB09F3">
      <w:r>
        <w:t xml:space="preserve">      </w:t>
      </w:r>
    </w:p>
    <w:p w14:paraId="186D6239" w14:textId="77777777" w:rsidR="00DB049B" w:rsidRDefault="00022C8A" w:rsidP="006977BE">
      <w:r w:rsidRPr="00022C8A">
        <w:t xml:space="preserve"> </w:t>
      </w:r>
    </w:p>
    <w:p w14:paraId="375DEEAA" w14:textId="77777777" w:rsidR="002C0F83" w:rsidRPr="005F31BE" w:rsidRDefault="00F851FF" w:rsidP="005F31BE">
      <w:pPr>
        <w:pStyle w:val="Heading4"/>
      </w:pPr>
      <w:bookmarkStart w:id="205" w:name="_72963a51b64d10f1a0ab72b99a7d95f7"/>
      <w:bookmarkStart w:id="206" w:name="_Toc277163423"/>
      <w:r w:rsidRPr="005F31BE">
        <w:t>&lt;Class&gt; BooleanConstraint</w:t>
      </w:r>
      <w:bookmarkEnd w:id="205"/>
      <w:bookmarkEnd w:id="206"/>
    </w:p>
    <w:p w14:paraId="2999ADF3" w14:textId="77777777" w:rsidR="00DB049B" w:rsidRDefault="00C51B43" w:rsidP="006977BE">
      <w:r>
        <w:t xml:space="preserve"> </w:t>
      </w:r>
      <w:r w:rsidR="009F2598">
        <w:t xml:space="preserve">  </w:t>
      </w:r>
    </w:p>
    <w:p w14:paraId="07B313FB" w14:textId="77777777" w:rsidR="0063570E" w:rsidRDefault="0063570E" w:rsidP="00383490"/>
    <w:p w14:paraId="7C122958" w14:textId="77777777" w:rsidR="00A855E6" w:rsidRDefault="00383490" w:rsidP="00263593">
      <w:r w:rsidRPr="00875584">
        <w:rPr>
          <w:rFonts w:ascii="Arial" w:hAnsi="Arial"/>
          <w:b/>
          <w:sz w:val="24"/>
          <w:szCs w:val="24"/>
        </w:rPr>
        <w:t>Diagrams</w:t>
      </w:r>
    </w:p>
    <w:p w14:paraId="5FC918C4" w14:textId="77777777" w:rsidR="00DB049B" w:rsidRDefault="00671FE7" w:rsidP="006977BE">
      <w:hyperlink w:anchor="_2ca64b6794a95c8188c5478872196c54" w:history="1">
        <w:r w:rsidR="003E7695">
          <w:rPr>
            <w:rStyle w:val="Hyperlink"/>
          </w:rPr>
          <w:t>Atomic Data Type Constraints</w:t>
        </w:r>
      </w:hyperlink>
    </w:p>
    <w:p w14:paraId="40C80486" w14:textId="77777777" w:rsidR="0063570E" w:rsidRDefault="0063570E" w:rsidP="00383490"/>
    <w:p w14:paraId="5462630B" w14:textId="77777777" w:rsidR="00A855E6" w:rsidRDefault="00383490" w:rsidP="00263593">
      <w:r w:rsidRPr="00875584">
        <w:rPr>
          <w:rFonts w:ascii="Arial" w:hAnsi="Arial"/>
          <w:b/>
          <w:sz w:val="24"/>
          <w:szCs w:val="24"/>
        </w:rPr>
        <w:t>Direct Known Superclasses (Generalization)</w:t>
      </w:r>
    </w:p>
    <w:p w14:paraId="5D7E7915"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57F7FD88" w14:textId="77777777" w:rsidR="0063570E" w:rsidRDefault="0063570E" w:rsidP="00383490"/>
    <w:p w14:paraId="5FC6419E" w14:textId="77777777" w:rsidR="00A855E6" w:rsidRDefault="00383490" w:rsidP="00263593">
      <w:r w:rsidRPr="00875584">
        <w:rPr>
          <w:rFonts w:ascii="Arial" w:hAnsi="Arial"/>
          <w:b/>
          <w:sz w:val="24"/>
          <w:szCs w:val="24"/>
        </w:rPr>
        <w:t>Attributes</w:t>
      </w:r>
    </w:p>
    <w:p w14:paraId="53D023DD" w14:textId="77777777" w:rsidR="00B603FB" w:rsidRDefault="00B603FB" w:rsidP="008B78EB"/>
    <w:p w14:paraId="72FCAA7A"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6224F850" w14:textId="77777777" w:rsidR="008B78EB" w:rsidRPr="006A54F6" w:rsidRDefault="005C6CB8" w:rsidP="008B78EB">
      <w:pPr>
        <w:rPr>
          <w:b/>
        </w:rPr>
      </w:pPr>
      <w:r>
        <w:t xml:space="preserve"> </w:t>
      </w:r>
    </w:p>
    <w:p w14:paraId="3F5707C7" w14:textId="77777777" w:rsidR="003B37BC" w:rsidRDefault="00671FE7">
      <w:r>
        <w:t>A set of allowed BooleanPrimitive values (e.g., True</w:t>
      </w:r>
      <w:r>
        <w:t>, False)</w:t>
      </w:r>
    </w:p>
    <w:p w14:paraId="08D23AA8" w14:textId="77777777" w:rsidR="00B603FB" w:rsidRDefault="00B603FB" w:rsidP="008B78EB"/>
    <w:p w14:paraId="0420FEF3"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00E1616F" w14:textId="77777777" w:rsidR="008B78EB" w:rsidRPr="006A54F6" w:rsidRDefault="005C6CB8" w:rsidP="008B78EB">
      <w:pPr>
        <w:rPr>
          <w:b/>
        </w:rPr>
      </w:pPr>
      <w:r>
        <w:t xml:space="preserve"> </w:t>
      </w:r>
    </w:p>
    <w:p w14:paraId="616398CB" w14:textId="77777777" w:rsidR="003B37BC" w:rsidRDefault="00671FE7">
      <w:r>
        <w:t xml:space="preserve"> A Boolean value to be assumed to apply if no value is provided</w:t>
      </w:r>
    </w:p>
    <w:p w14:paraId="44E989CD" w14:textId="77777777" w:rsidR="00DB049B" w:rsidRDefault="00022C8A" w:rsidP="006977BE">
      <w:r w:rsidRPr="00022C8A">
        <w:t xml:space="preserve"> </w:t>
      </w:r>
    </w:p>
    <w:p w14:paraId="4E584B8C" w14:textId="77777777" w:rsidR="002C0F83" w:rsidRPr="005F31BE" w:rsidRDefault="00F851FF" w:rsidP="005F31BE">
      <w:pPr>
        <w:pStyle w:val="Heading4"/>
      </w:pPr>
      <w:bookmarkStart w:id="207" w:name="_05406539ea2335c7e43c699988cdb385"/>
      <w:bookmarkStart w:id="208" w:name="_Toc277163424"/>
      <w:r w:rsidRPr="005F31BE">
        <w:t>&lt;Class&gt; DateConstraint</w:t>
      </w:r>
      <w:bookmarkEnd w:id="207"/>
      <w:bookmarkEnd w:id="208"/>
    </w:p>
    <w:p w14:paraId="2C571E0A" w14:textId="77777777" w:rsidR="0063570E" w:rsidRDefault="0063570E" w:rsidP="00383490"/>
    <w:p w14:paraId="252839DB" w14:textId="77777777" w:rsidR="00A855E6" w:rsidRDefault="00383490" w:rsidP="00263593">
      <w:r w:rsidRPr="00875584">
        <w:rPr>
          <w:rFonts w:ascii="Arial" w:hAnsi="Arial"/>
          <w:b/>
          <w:sz w:val="24"/>
          <w:szCs w:val="24"/>
        </w:rPr>
        <w:t>Description</w:t>
      </w:r>
    </w:p>
    <w:p w14:paraId="13404055" w14:textId="77777777" w:rsidR="00DB049B" w:rsidRDefault="005C6CB8" w:rsidP="006977BE">
      <w:r>
        <w:t xml:space="preserve"> </w:t>
      </w:r>
    </w:p>
    <w:p w14:paraId="22F0B215" w14:textId="77777777" w:rsidR="003B37BC" w:rsidRDefault="00671FE7">
      <w:r>
        <w:t>A constraint on a property of DatePrimitive type.</w:t>
      </w:r>
    </w:p>
    <w:p w14:paraId="06EC81C2" w14:textId="77777777" w:rsidR="00DB049B" w:rsidRDefault="00C51B43" w:rsidP="006977BE">
      <w:r>
        <w:t xml:space="preserve"> </w:t>
      </w:r>
      <w:r w:rsidR="009F2598">
        <w:t xml:space="preserve">  </w:t>
      </w:r>
    </w:p>
    <w:p w14:paraId="3A3AB6CF" w14:textId="77777777" w:rsidR="0063570E" w:rsidRDefault="0063570E" w:rsidP="00383490"/>
    <w:p w14:paraId="7983FA0A" w14:textId="77777777" w:rsidR="00A855E6" w:rsidRDefault="00383490" w:rsidP="00263593">
      <w:r w:rsidRPr="00875584">
        <w:rPr>
          <w:rFonts w:ascii="Arial" w:hAnsi="Arial"/>
          <w:b/>
          <w:sz w:val="24"/>
          <w:szCs w:val="24"/>
        </w:rPr>
        <w:t>Diagrams</w:t>
      </w:r>
    </w:p>
    <w:p w14:paraId="571C3F7A" w14:textId="77777777" w:rsidR="00DB049B" w:rsidRDefault="00671FE7" w:rsidP="006977BE">
      <w:hyperlink w:anchor="_2ca64b6794a95c8188c5478872196c54" w:history="1">
        <w:r w:rsidR="003E7695">
          <w:rPr>
            <w:rStyle w:val="Hyperlink"/>
          </w:rPr>
          <w:t>Atomic Data Type Constraints</w:t>
        </w:r>
      </w:hyperlink>
    </w:p>
    <w:p w14:paraId="71BC103F" w14:textId="77777777" w:rsidR="0063570E" w:rsidRDefault="0063570E" w:rsidP="00383490"/>
    <w:p w14:paraId="56C8346D" w14:textId="77777777" w:rsidR="00A855E6" w:rsidRDefault="00383490" w:rsidP="00263593">
      <w:r w:rsidRPr="00875584">
        <w:rPr>
          <w:rFonts w:ascii="Arial" w:hAnsi="Arial"/>
          <w:b/>
          <w:sz w:val="24"/>
          <w:szCs w:val="24"/>
        </w:rPr>
        <w:t>Direct Known Superclasses (Generalization)</w:t>
      </w:r>
    </w:p>
    <w:p w14:paraId="59901708"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D07B28" w14:textId="77777777" w:rsidR="0063570E" w:rsidRDefault="0063570E" w:rsidP="00383490"/>
    <w:p w14:paraId="64115A90" w14:textId="77777777" w:rsidR="00A855E6" w:rsidRDefault="00383490" w:rsidP="00263593">
      <w:r w:rsidRPr="00875584">
        <w:rPr>
          <w:rFonts w:ascii="Arial" w:hAnsi="Arial"/>
          <w:b/>
          <w:sz w:val="24"/>
          <w:szCs w:val="24"/>
        </w:rPr>
        <w:t>Attributes</w:t>
      </w:r>
    </w:p>
    <w:p w14:paraId="08CC2686" w14:textId="77777777" w:rsidR="00B603FB" w:rsidRDefault="00B603FB" w:rsidP="008B78EB"/>
    <w:p w14:paraId="1AEE9EDA"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4F50BF33" w14:textId="77777777" w:rsidR="008B78EB" w:rsidRPr="006A54F6" w:rsidRDefault="005C6CB8" w:rsidP="008B78EB">
      <w:pPr>
        <w:rPr>
          <w:b/>
        </w:rPr>
      </w:pPr>
      <w:r>
        <w:t xml:space="preserve"> </w:t>
      </w:r>
    </w:p>
    <w:p w14:paraId="67C3F598" w14:textId="77777777" w:rsidR="003B37BC" w:rsidRDefault="00671FE7">
      <w:r>
        <w:t>A set of allowed Date values (e.g., ‘2000-01-01’)</w:t>
      </w:r>
    </w:p>
    <w:p w14:paraId="63B1C1E7" w14:textId="77777777" w:rsidR="00B603FB" w:rsidRDefault="00B603FB" w:rsidP="008B78EB"/>
    <w:p w14:paraId="35689429"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0808A930" w14:textId="77777777" w:rsidR="008B78EB" w:rsidRPr="006A54F6" w:rsidRDefault="005C6CB8" w:rsidP="008B78EB">
      <w:pPr>
        <w:rPr>
          <w:b/>
        </w:rPr>
      </w:pPr>
      <w:r>
        <w:t xml:space="preserve"> </w:t>
      </w:r>
    </w:p>
    <w:p w14:paraId="4F4F4411" w14:textId="77777777" w:rsidR="003B37BC" w:rsidRDefault="00671FE7">
      <w:r>
        <w:t>A set of Date value ranges, any value of which is considered valid (e.g.,  ‘|&gt;= 2000-01-01|’, ’2000-01-01..2005-06-30’)</w:t>
      </w:r>
    </w:p>
    <w:p w14:paraId="2EF331C5" w14:textId="77777777" w:rsidR="00B603FB" w:rsidRDefault="00B603FB" w:rsidP="008B78EB"/>
    <w:p w14:paraId="42C91421"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37160D5B" w14:textId="77777777" w:rsidR="008B78EB" w:rsidRPr="006A54F6" w:rsidRDefault="005C6CB8" w:rsidP="008B78EB">
      <w:pPr>
        <w:rPr>
          <w:b/>
        </w:rPr>
      </w:pPr>
      <w:r>
        <w:t xml:space="preserve"> </w:t>
      </w:r>
    </w:p>
    <w:p w14:paraId="640B2DF4" w14:textId="77777777" w:rsidR="003B37BC" w:rsidRDefault="00671FE7">
      <w:r>
        <w:t>A string pattern that implies a set of valid Date values (e.g., ‘2000-??-xx’, ‘yyyy-xx-xx’)</w:t>
      </w:r>
    </w:p>
    <w:p w14:paraId="1BEED7F0" w14:textId="77777777" w:rsidR="00B603FB" w:rsidRDefault="00B603FB" w:rsidP="008B78EB"/>
    <w:p w14:paraId="34DED40D"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6379C399" w14:textId="77777777" w:rsidR="008B78EB" w:rsidRPr="006A54F6" w:rsidRDefault="005C6CB8" w:rsidP="008B78EB">
      <w:pPr>
        <w:rPr>
          <w:b/>
        </w:rPr>
      </w:pPr>
      <w:r>
        <w:t xml:space="preserve"> </w:t>
      </w:r>
    </w:p>
    <w:p w14:paraId="5151AC5B" w14:textId="77777777" w:rsidR="003B37BC" w:rsidRDefault="00671FE7">
      <w:r>
        <w:t>A DatePrimitive value to be assum</w:t>
      </w:r>
      <w:r>
        <w:t>ed to apply if no value is provided</w:t>
      </w:r>
    </w:p>
    <w:p w14:paraId="454E0EDA" w14:textId="77777777" w:rsidR="00DB049B" w:rsidRDefault="00022C8A" w:rsidP="006977BE">
      <w:r w:rsidRPr="00022C8A">
        <w:t xml:space="preserve"> </w:t>
      </w:r>
    </w:p>
    <w:p w14:paraId="5E9C9B55" w14:textId="77777777" w:rsidR="002C0F83" w:rsidRPr="005F31BE" w:rsidRDefault="00F851FF" w:rsidP="005F31BE">
      <w:pPr>
        <w:pStyle w:val="Heading4"/>
      </w:pPr>
      <w:bookmarkStart w:id="209" w:name="_2e2f2a2affb8ef26918289abc068cad2"/>
      <w:bookmarkStart w:id="210" w:name="_Toc277163425"/>
      <w:r w:rsidRPr="005F31BE">
        <w:t>&lt;Class&gt; DateTimeConstraint</w:t>
      </w:r>
      <w:bookmarkEnd w:id="209"/>
      <w:bookmarkEnd w:id="210"/>
    </w:p>
    <w:p w14:paraId="38FFF96D" w14:textId="77777777" w:rsidR="0063570E" w:rsidRDefault="0063570E" w:rsidP="00383490"/>
    <w:p w14:paraId="4F109381" w14:textId="77777777" w:rsidR="00A855E6" w:rsidRDefault="00383490" w:rsidP="00263593">
      <w:r w:rsidRPr="00875584">
        <w:rPr>
          <w:rFonts w:ascii="Arial" w:hAnsi="Arial"/>
          <w:b/>
          <w:sz w:val="24"/>
          <w:szCs w:val="24"/>
        </w:rPr>
        <w:t>Description</w:t>
      </w:r>
    </w:p>
    <w:p w14:paraId="49F78B96" w14:textId="77777777" w:rsidR="00DB049B" w:rsidRDefault="005C6CB8" w:rsidP="006977BE">
      <w:r>
        <w:t xml:space="preserve"> </w:t>
      </w:r>
    </w:p>
    <w:p w14:paraId="38B2DD86" w14:textId="77777777" w:rsidR="003B37BC" w:rsidRDefault="00671FE7">
      <w:r>
        <w:t>A constraint on a property of DateTimePrimitive type</w:t>
      </w:r>
    </w:p>
    <w:p w14:paraId="40E923F6" w14:textId="77777777" w:rsidR="00DB049B" w:rsidRDefault="00C51B43" w:rsidP="006977BE">
      <w:r>
        <w:t xml:space="preserve"> </w:t>
      </w:r>
      <w:r w:rsidR="009F2598">
        <w:t xml:space="preserve">  </w:t>
      </w:r>
    </w:p>
    <w:p w14:paraId="4B157CBE" w14:textId="77777777" w:rsidR="0063570E" w:rsidRDefault="0063570E" w:rsidP="00383490"/>
    <w:p w14:paraId="125F5FD7" w14:textId="77777777" w:rsidR="00A855E6" w:rsidRDefault="00383490" w:rsidP="00263593">
      <w:r w:rsidRPr="00875584">
        <w:rPr>
          <w:rFonts w:ascii="Arial" w:hAnsi="Arial"/>
          <w:b/>
          <w:sz w:val="24"/>
          <w:szCs w:val="24"/>
        </w:rPr>
        <w:t>Diagrams</w:t>
      </w:r>
    </w:p>
    <w:p w14:paraId="6FEC7446" w14:textId="77777777" w:rsidR="00DB049B" w:rsidRDefault="00671FE7" w:rsidP="006977BE">
      <w:hyperlink w:anchor="_2ca64b6794a95c8188c5478872196c54" w:history="1">
        <w:r w:rsidR="003E7695">
          <w:rPr>
            <w:rStyle w:val="Hyperlink"/>
          </w:rPr>
          <w:t>Atomic Data Type Constraints</w:t>
        </w:r>
      </w:hyperlink>
    </w:p>
    <w:p w14:paraId="5D3591F8" w14:textId="77777777" w:rsidR="0063570E" w:rsidRDefault="0063570E" w:rsidP="00383490"/>
    <w:p w14:paraId="6B2DD0B3" w14:textId="77777777" w:rsidR="00A855E6" w:rsidRDefault="00383490" w:rsidP="00263593">
      <w:r w:rsidRPr="00875584">
        <w:rPr>
          <w:rFonts w:ascii="Arial" w:hAnsi="Arial"/>
          <w:b/>
          <w:sz w:val="24"/>
          <w:szCs w:val="24"/>
        </w:rPr>
        <w:t>Direct Known Superclasses (Generalization)</w:t>
      </w:r>
    </w:p>
    <w:p w14:paraId="57AC5BA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A454D52" w14:textId="77777777" w:rsidR="0063570E" w:rsidRDefault="0063570E" w:rsidP="00383490"/>
    <w:p w14:paraId="1FB3FDFC" w14:textId="77777777" w:rsidR="00A855E6" w:rsidRDefault="00383490" w:rsidP="00263593">
      <w:r w:rsidRPr="00875584">
        <w:rPr>
          <w:rFonts w:ascii="Arial" w:hAnsi="Arial"/>
          <w:b/>
          <w:sz w:val="24"/>
          <w:szCs w:val="24"/>
        </w:rPr>
        <w:t>Attributes</w:t>
      </w:r>
    </w:p>
    <w:p w14:paraId="5723730E" w14:textId="77777777" w:rsidR="00B603FB" w:rsidRDefault="00B603FB" w:rsidP="008B78EB"/>
    <w:p w14:paraId="0601B702"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0AD66FD1" w14:textId="77777777" w:rsidR="00B603FB" w:rsidRDefault="00B603FB" w:rsidP="008B78EB"/>
    <w:p w14:paraId="5F8C5F38"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272DCD53" w14:textId="77777777" w:rsidR="008B78EB" w:rsidRPr="006A54F6" w:rsidRDefault="005C6CB8" w:rsidP="008B78EB">
      <w:pPr>
        <w:rPr>
          <w:b/>
        </w:rPr>
      </w:pPr>
      <w:r>
        <w:t xml:space="preserve"> </w:t>
      </w:r>
    </w:p>
    <w:p w14:paraId="232AA4CC" w14:textId="77777777" w:rsidR="003B37BC" w:rsidRDefault="00671FE7">
      <w:r>
        <w:t xml:space="preserve"> A set of DateTime value ranges, any value of which is considered valid (e.g.,  ‘|&gt;=2000-01-01T 09:30:00|’, ’ 2000-01-01T09:30:00.. 2000-01-01T11:30:00</w:t>
      </w:r>
      <w:r>
        <w:t>’)</w:t>
      </w:r>
    </w:p>
    <w:p w14:paraId="3600F011" w14:textId="77777777" w:rsidR="00B603FB" w:rsidRDefault="00B603FB" w:rsidP="008B78EB"/>
    <w:p w14:paraId="5D067A5D"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5C9138D8" w14:textId="77777777" w:rsidR="008B78EB" w:rsidRPr="006A54F6" w:rsidRDefault="005C6CB8" w:rsidP="008B78EB">
      <w:pPr>
        <w:rPr>
          <w:b/>
        </w:rPr>
      </w:pPr>
      <w:r>
        <w:t xml:space="preserve"> </w:t>
      </w:r>
    </w:p>
    <w:p w14:paraId="4A3EA85C" w14:textId="77777777" w:rsidR="003B37BC" w:rsidRDefault="00671FE7">
      <w:r>
        <w:t>A string pattern that implies a set of valid DateTime values (e.g., ‘yyyy-mm-ddT13:??:xx’, ‘yyyy-mm-ddThh:xx:xx’)</w:t>
      </w:r>
    </w:p>
    <w:p w14:paraId="60CDAEDB" w14:textId="77777777" w:rsidR="00B603FB" w:rsidRDefault="00B603FB" w:rsidP="008B78EB"/>
    <w:p w14:paraId="4DB9F4CE"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71F1563A" w14:textId="77777777" w:rsidR="008B78EB" w:rsidRPr="006A54F6" w:rsidRDefault="005C6CB8" w:rsidP="008B78EB">
      <w:pPr>
        <w:rPr>
          <w:b/>
        </w:rPr>
      </w:pPr>
      <w:r>
        <w:t xml:space="preserve"> </w:t>
      </w:r>
    </w:p>
    <w:p w14:paraId="5285F5A4" w14:textId="77777777" w:rsidR="003B37BC" w:rsidRDefault="00671FE7">
      <w:r>
        <w:t xml:space="preserve"> A DateTime value to be assumed to apply if no value is provided</w:t>
      </w:r>
    </w:p>
    <w:p w14:paraId="782D771B" w14:textId="77777777" w:rsidR="00DB049B" w:rsidRDefault="00022C8A" w:rsidP="006977BE">
      <w:r w:rsidRPr="00022C8A">
        <w:t xml:space="preserve"> </w:t>
      </w:r>
    </w:p>
    <w:p w14:paraId="033F418C" w14:textId="77777777" w:rsidR="002C0F83" w:rsidRPr="005F31BE" w:rsidRDefault="00F851FF" w:rsidP="005F31BE">
      <w:pPr>
        <w:pStyle w:val="Heading4"/>
      </w:pPr>
      <w:bookmarkStart w:id="211" w:name="_ac453484c1a5116843147a38bd4020c0"/>
      <w:bookmarkStart w:id="212" w:name="_Toc277163426"/>
      <w:r w:rsidRPr="005F31BE">
        <w:t>&lt;Class&gt; DurationConstraint</w:t>
      </w:r>
      <w:bookmarkEnd w:id="211"/>
      <w:bookmarkEnd w:id="212"/>
    </w:p>
    <w:p w14:paraId="2CC2395B" w14:textId="77777777" w:rsidR="0063570E" w:rsidRDefault="0063570E" w:rsidP="00383490"/>
    <w:p w14:paraId="321F12F5" w14:textId="77777777" w:rsidR="00A855E6" w:rsidRDefault="00383490" w:rsidP="00263593">
      <w:r w:rsidRPr="00875584">
        <w:rPr>
          <w:rFonts w:ascii="Arial" w:hAnsi="Arial"/>
          <w:b/>
          <w:sz w:val="24"/>
          <w:szCs w:val="24"/>
        </w:rPr>
        <w:t>Description</w:t>
      </w:r>
    </w:p>
    <w:p w14:paraId="6D2702A3" w14:textId="77777777" w:rsidR="00DB049B" w:rsidRDefault="005C6CB8" w:rsidP="006977BE">
      <w:r>
        <w:t xml:space="preserve"> </w:t>
      </w:r>
    </w:p>
    <w:p w14:paraId="0C9D2BEB" w14:textId="77777777" w:rsidR="003B37BC" w:rsidRDefault="00671FE7">
      <w:r>
        <w:t>A constraint on a property of Duration type</w:t>
      </w:r>
    </w:p>
    <w:p w14:paraId="04AA7DDD" w14:textId="77777777" w:rsidR="00DB049B" w:rsidRDefault="00C51B43" w:rsidP="006977BE">
      <w:r>
        <w:t xml:space="preserve"> </w:t>
      </w:r>
      <w:r w:rsidR="009F2598">
        <w:t xml:space="preserve">  </w:t>
      </w:r>
    </w:p>
    <w:p w14:paraId="1BAB3033" w14:textId="77777777" w:rsidR="0063570E" w:rsidRDefault="0063570E" w:rsidP="00383490"/>
    <w:p w14:paraId="1164CEC0" w14:textId="77777777" w:rsidR="00A855E6" w:rsidRDefault="00383490" w:rsidP="00263593">
      <w:r w:rsidRPr="00875584">
        <w:rPr>
          <w:rFonts w:ascii="Arial" w:hAnsi="Arial"/>
          <w:b/>
          <w:sz w:val="24"/>
          <w:szCs w:val="24"/>
        </w:rPr>
        <w:t>Diagrams</w:t>
      </w:r>
    </w:p>
    <w:p w14:paraId="635C5465" w14:textId="77777777" w:rsidR="00DB049B" w:rsidRDefault="00671FE7" w:rsidP="006977BE">
      <w:hyperlink w:anchor="_2ca64b6794a95c8188c5478872196c54" w:history="1">
        <w:r w:rsidR="003E7695">
          <w:rPr>
            <w:rStyle w:val="Hyperlink"/>
          </w:rPr>
          <w:t>Atomic Data Type Constraints</w:t>
        </w:r>
      </w:hyperlink>
    </w:p>
    <w:p w14:paraId="681E8CD1" w14:textId="77777777" w:rsidR="0063570E" w:rsidRDefault="0063570E" w:rsidP="00383490"/>
    <w:p w14:paraId="770D1DDE" w14:textId="77777777" w:rsidR="00A855E6" w:rsidRDefault="00383490" w:rsidP="00263593">
      <w:r w:rsidRPr="00875584">
        <w:rPr>
          <w:rFonts w:ascii="Arial" w:hAnsi="Arial"/>
          <w:b/>
          <w:sz w:val="24"/>
          <w:szCs w:val="24"/>
        </w:rPr>
        <w:t>Direct Known Superclasses (Generalization)</w:t>
      </w:r>
    </w:p>
    <w:p w14:paraId="4D3FB5B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2B5F96" w14:textId="77777777" w:rsidR="0063570E" w:rsidRDefault="0063570E" w:rsidP="00383490"/>
    <w:p w14:paraId="3AFECE1E" w14:textId="77777777" w:rsidR="00A855E6" w:rsidRDefault="00383490" w:rsidP="00263593">
      <w:r w:rsidRPr="00875584">
        <w:rPr>
          <w:rFonts w:ascii="Arial" w:hAnsi="Arial"/>
          <w:b/>
          <w:sz w:val="24"/>
          <w:szCs w:val="24"/>
        </w:rPr>
        <w:t>Attributes</w:t>
      </w:r>
    </w:p>
    <w:p w14:paraId="5C361975" w14:textId="77777777" w:rsidR="00B603FB" w:rsidRDefault="00B603FB" w:rsidP="008B78EB"/>
    <w:p w14:paraId="227B7F10"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76C64F51" w14:textId="77777777" w:rsidR="008B78EB" w:rsidRPr="006A54F6" w:rsidRDefault="005C6CB8" w:rsidP="008B78EB">
      <w:pPr>
        <w:rPr>
          <w:b/>
        </w:rPr>
      </w:pPr>
      <w:r>
        <w:t xml:space="preserve"> </w:t>
      </w:r>
    </w:p>
    <w:p w14:paraId="30DDD3B5" w14:textId="77777777" w:rsidR="003B37BC" w:rsidRDefault="00671FE7">
      <w:r>
        <w:t>A set of allowed Duration values (e.g., ‘P5d’)</w:t>
      </w:r>
    </w:p>
    <w:p w14:paraId="490F9534" w14:textId="77777777" w:rsidR="00B603FB" w:rsidRDefault="00B603FB" w:rsidP="008B78EB"/>
    <w:p w14:paraId="75DBCC8C"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0C42FCD7" w14:textId="77777777" w:rsidR="008B78EB" w:rsidRPr="006A54F6" w:rsidRDefault="005C6CB8" w:rsidP="008B78EB">
      <w:pPr>
        <w:rPr>
          <w:b/>
        </w:rPr>
      </w:pPr>
      <w:r>
        <w:t xml:space="preserve"> </w:t>
      </w:r>
    </w:p>
    <w:p w14:paraId="00EA7FD4" w14:textId="77777777" w:rsidR="003B37BC" w:rsidRDefault="00671FE7">
      <w:r>
        <w:t>A set of Duration value ranges, any value of which is considered valid (e.g., ‘|&gt;= P5d|’, ’P5d..P8d’)</w:t>
      </w:r>
    </w:p>
    <w:p w14:paraId="3F369293" w14:textId="77777777" w:rsidR="00B603FB" w:rsidRDefault="00B603FB" w:rsidP="008B78EB"/>
    <w:p w14:paraId="2BA1F1D6"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7EC77B46" w14:textId="77777777" w:rsidR="008B78EB" w:rsidRPr="006A54F6" w:rsidRDefault="005C6CB8" w:rsidP="008B78EB">
      <w:pPr>
        <w:rPr>
          <w:b/>
        </w:rPr>
      </w:pPr>
      <w:r>
        <w:t xml:space="preserve"> </w:t>
      </w:r>
    </w:p>
    <w:p w14:paraId="45D13925" w14:textId="77777777" w:rsidR="003B37BC" w:rsidRDefault="00671FE7">
      <w:r>
        <w:t>A string pattern that implies a set of vali</w:t>
      </w:r>
      <w:r>
        <w:t>d Duration values (e.g., ‘Pd’, ‘PThm’)</w:t>
      </w:r>
    </w:p>
    <w:p w14:paraId="068A1F14" w14:textId="77777777" w:rsidR="00B603FB" w:rsidRDefault="00B603FB" w:rsidP="008B78EB"/>
    <w:p w14:paraId="7BD7058C"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02FCD069" w14:textId="77777777" w:rsidR="008B78EB" w:rsidRPr="006A54F6" w:rsidRDefault="005C6CB8" w:rsidP="008B78EB">
      <w:pPr>
        <w:rPr>
          <w:b/>
        </w:rPr>
      </w:pPr>
      <w:r>
        <w:t xml:space="preserve"> </w:t>
      </w:r>
    </w:p>
    <w:p w14:paraId="37D40C0F" w14:textId="77777777" w:rsidR="003B37BC" w:rsidRDefault="00671FE7">
      <w:r>
        <w:t>A DurationPrimitive value to be assumed to apply if no value is provided</w:t>
      </w:r>
    </w:p>
    <w:p w14:paraId="5CDF72F7" w14:textId="77777777" w:rsidR="00DB049B" w:rsidRDefault="00022C8A" w:rsidP="006977BE">
      <w:r w:rsidRPr="00022C8A">
        <w:t xml:space="preserve"> </w:t>
      </w:r>
    </w:p>
    <w:p w14:paraId="034A6492" w14:textId="77777777" w:rsidR="002C0F83" w:rsidRPr="005F31BE" w:rsidRDefault="00F851FF" w:rsidP="005F31BE">
      <w:pPr>
        <w:pStyle w:val="Heading4"/>
      </w:pPr>
      <w:bookmarkStart w:id="213" w:name="_05ad521706377b116680c20824646d90"/>
      <w:bookmarkStart w:id="214" w:name="_Toc277163427"/>
      <w:r w:rsidRPr="005F31BE">
        <w:t>&lt;Class&gt; IntegerConstraint</w:t>
      </w:r>
      <w:bookmarkEnd w:id="213"/>
      <w:bookmarkEnd w:id="214"/>
    </w:p>
    <w:p w14:paraId="5800EBA9" w14:textId="77777777" w:rsidR="0063570E" w:rsidRDefault="0063570E" w:rsidP="00383490"/>
    <w:p w14:paraId="365D9C32" w14:textId="77777777" w:rsidR="00A855E6" w:rsidRDefault="00383490" w:rsidP="00263593">
      <w:r w:rsidRPr="00875584">
        <w:rPr>
          <w:rFonts w:ascii="Arial" w:hAnsi="Arial"/>
          <w:b/>
          <w:sz w:val="24"/>
          <w:szCs w:val="24"/>
        </w:rPr>
        <w:t>Description</w:t>
      </w:r>
    </w:p>
    <w:p w14:paraId="403E06ED" w14:textId="77777777" w:rsidR="00DB049B" w:rsidRDefault="005C6CB8" w:rsidP="006977BE">
      <w:r>
        <w:t xml:space="preserve"> </w:t>
      </w:r>
    </w:p>
    <w:p w14:paraId="269C86FE" w14:textId="77777777" w:rsidR="003B37BC" w:rsidRDefault="00671FE7">
      <w:r>
        <w:t>A constraint on a property of IntegerPrimitive type</w:t>
      </w:r>
    </w:p>
    <w:p w14:paraId="5DF39065" w14:textId="77777777" w:rsidR="00DB049B" w:rsidRDefault="00C51B43" w:rsidP="006977BE">
      <w:r>
        <w:t xml:space="preserve"> </w:t>
      </w:r>
      <w:r w:rsidR="009F2598">
        <w:t xml:space="preserve">  </w:t>
      </w:r>
    </w:p>
    <w:p w14:paraId="63F74F87" w14:textId="77777777" w:rsidR="0063570E" w:rsidRDefault="0063570E" w:rsidP="00383490"/>
    <w:p w14:paraId="21B2C9E8" w14:textId="77777777" w:rsidR="00A855E6" w:rsidRDefault="00383490" w:rsidP="00263593">
      <w:r w:rsidRPr="00875584">
        <w:rPr>
          <w:rFonts w:ascii="Arial" w:hAnsi="Arial"/>
          <w:b/>
          <w:sz w:val="24"/>
          <w:szCs w:val="24"/>
        </w:rPr>
        <w:t>Diagrams</w:t>
      </w:r>
    </w:p>
    <w:p w14:paraId="62F89748" w14:textId="77777777" w:rsidR="00DB049B" w:rsidRDefault="00671FE7" w:rsidP="006977BE">
      <w:hyperlink w:anchor="_2ca64b6794a95c8188c5478872196c54" w:history="1">
        <w:r w:rsidR="003E7695">
          <w:rPr>
            <w:rStyle w:val="Hyperlink"/>
          </w:rPr>
          <w:t>Atomic Data Type Constraints</w:t>
        </w:r>
      </w:hyperlink>
    </w:p>
    <w:p w14:paraId="75D0825D" w14:textId="77777777" w:rsidR="0063570E" w:rsidRDefault="0063570E" w:rsidP="00383490"/>
    <w:p w14:paraId="5B26287D" w14:textId="77777777" w:rsidR="00A855E6" w:rsidRDefault="00383490" w:rsidP="00263593">
      <w:r w:rsidRPr="00875584">
        <w:rPr>
          <w:rFonts w:ascii="Arial" w:hAnsi="Arial"/>
          <w:b/>
          <w:sz w:val="24"/>
          <w:szCs w:val="24"/>
        </w:rPr>
        <w:t>Direct Known Superclasses (Generalization)</w:t>
      </w:r>
    </w:p>
    <w:p w14:paraId="61EC233E"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E794" w14:textId="77777777" w:rsidR="0063570E" w:rsidRDefault="0063570E" w:rsidP="00383490"/>
    <w:p w14:paraId="1290DB61" w14:textId="77777777" w:rsidR="00A855E6" w:rsidRDefault="00383490" w:rsidP="00263593">
      <w:r w:rsidRPr="00875584">
        <w:rPr>
          <w:rFonts w:ascii="Arial" w:hAnsi="Arial"/>
          <w:b/>
          <w:sz w:val="24"/>
          <w:szCs w:val="24"/>
        </w:rPr>
        <w:t>Attributes</w:t>
      </w:r>
    </w:p>
    <w:p w14:paraId="5A3CDE12" w14:textId="77777777" w:rsidR="00B603FB" w:rsidRDefault="00B603FB" w:rsidP="008B78EB"/>
    <w:p w14:paraId="6C203D77"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2BE2F1C5" w14:textId="77777777" w:rsidR="008B78EB" w:rsidRPr="006A54F6" w:rsidRDefault="005C6CB8" w:rsidP="008B78EB">
      <w:pPr>
        <w:rPr>
          <w:b/>
        </w:rPr>
      </w:pPr>
      <w:r>
        <w:t xml:space="preserve"> </w:t>
      </w:r>
    </w:p>
    <w:p w14:paraId="3C61F001" w14:textId="77777777" w:rsidR="003B37BC" w:rsidRDefault="00671FE7">
      <w:r>
        <w:t>A set of allowed Integer values (e.g., 2, 5)</w:t>
      </w:r>
    </w:p>
    <w:p w14:paraId="14411D40" w14:textId="77777777" w:rsidR="00B603FB" w:rsidRDefault="00B603FB" w:rsidP="008B78EB"/>
    <w:p w14:paraId="210BCD49"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5CCF235D" w14:textId="77777777" w:rsidR="008B78EB" w:rsidRPr="006A54F6" w:rsidRDefault="005C6CB8" w:rsidP="008B78EB">
      <w:pPr>
        <w:rPr>
          <w:b/>
        </w:rPr>
      </w:pPr>
      <w:r>
        <w:t xml:space="preserve"> </w:t>
      </w:r>
    </w:p>
    <w:p w14:paraId="118C8952" w14:textId="77777777" w:rsidR="003B37BC" w:rsidRDefault="00671FE7">
      <w:r>
        <w:t>A set of Integer value ranges, any value of which is considered valid</w:t>
      </w:r>
    </w:p>
    <w:p w14:paraId="577CBCCB" w14:textId="77777777" w:rsidR="00B603FB" w:rsidRDefault="00B603FB" w:rsidP="008B78EB"/>
    <w:p w14:paraId="6763A5D0"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74DD163E" w14:textId="77777777" w:rsidR="008B78EB" w:rsidRPr="006A54F6" w:rsidRDefault="005C6CB8" w:rsidP="008B78EB">
      <w:pPr>
        <w:rPr>
          <w:b/>
        </w:rPr>
      </w:pPr>
      <w:r>
        <w:t xml:space="preserve"> </w:t>
      </w:r>
    </w:p>
    <w:p w14:paraId="60AB4820" w14:textId="77777777" w:rsidR="003B37BC" w:rsidRDefault="00671FE7">
      <w:r>
        <w:t>An IntegerPrimitive value to be assumed to apply if no value is provided</w:t>
      </w:r>
    </w:p>
    <w:p w14:paraId="25FADA5B" w14:textId="77777777" w:rsidR="00DB049B" w:rsidRDefault="00022C8A" w:rsidP="006977BE">
      <w:r w:rsidRPr="00022C8A">
        <w:t xml:space="preserve"> </w:t>
      </w:r>
    </w:p>
    <w:p w14:paraId="239789A9" w14:textId="77777777" w:rsidR="002C0F83" w:rsidRPr="005F31BE" w:rsidRDefault="00F851FF" w:rsidP="005F31BE">
      <w:pPr>
        <w:pStyle w:val="Heading4"/>
      </w:pPr>
      <w:bookmarkStart w:id="215" w:name="_c4e09895097a057d7e6ce4b0d10c8967"/>
      <w:bookmarkStart w:id="216" w:name="_Toc277163428"/>
      <w:r w:rsidRPr="005F31BE">
        <w:t>&lt;Class&gt; RealConstraint</w:t>
      </w:r>
      <w:bookmarkEnd w:id="215"/>
      <w:bookmarkEnd w:id="216"/>
    </w:p>
    <w:p w14:paraId="0788DF81" w14:textId="77777777" w:rsidR="0063570E" w:rsidRDefault="0063570E" w:rsidP="00383490"/>
    <w:p w14:paraId="28F319CD" w14:textId="77777777" w:rsidR="00A855E6" w:rsidRDefault="00383490" w:rsidP="00263593">
      <w:r w:rsidRPr="00875584">
        <w:rPr>
          <w:rFonts w:ascii="Arial" w:hAnsi="Arial"/>
          <w:b/>
          <w:sz w:val="24"/>
          <w:szCs w:val="24"/>
        </w:rPr>
        <w:t>Description</w:t>
      </w:r>
    </w:p>
    <w:p w14:paraId="1131A152" w14:textId="77777777" w:rsidR="00DB049B" w:rsidRDefault="005C6CB8" w:rsidP="006977BE">
      <w:r>
        <w:t xml:space="preserve"> </w:t>
      </w:r>
    </w:p>
    <w:p w14:paraId="38068415" w14:textId="77777777" w:rsidR="003B37BC" w:rsidRDefault="00671FE7">
      <w:r>
        <w:t>A constraint on a property of RealPrimitive type</w:t>
      </w:r>
    </w:p>
    <w:p w14:paraId="6D05E36E" w14:textId="77777777" w:rsidR="00DB049B" w:rsidRDefault="00C51B43" w:rsidP="006977BE">
      <w:r>
        <w:t xml:space="preserve"> </w:t>
      </w:r>
      <w:r w:rsidR="009F2598">
        <w:t xml:space="preserve">  </w:t>
      </w:r>
    </w:p>
    <w:p w14:paraId="15F2EFF2" w14:textId="77777777" w:rsidR="0063570E" w:rsidRDefault="0063570E" w:rsidP="00383490"/>
    <w:p w14:paraId="23EBC97E" w14:textId="77777777" w:rsidR="00A855E6" w:rsidRDefault="00383490" w:rsidP="00263593">
      <w:r w:rsidRPr="00875584">
        <w:rPr>
          <w:rFonts w:ascii="Arial" w:hAnsi="Arial"/>
          <w:b/>
          <w:sz w:val="24"/>
          <w:szCs w:val="24"/>
        </w:rPr>
        <w:t>Diagrams</w:t>
      </w:r>
    </w:p>
    <w:p w14:paraId="279DB18E" w14:textId="77777777" w:rsidR="00DB049B" w:rsidRDefault="00671FE7" w:rsidP="006977BE">
      <w:hyperlink w:anchor="_2ca64b6794a95c8188c5478872196c54" w:history="1">
        <w:r w:rsidR="003E7695">
          <w:rPr>
            <w:rStyle w:val="Hyperlink"/>
          </w:rPr>
          <w:t>Atomic Data Type Constraints</w:t>
        </w:r>
      </w:hyperlink>
    </w:p>
    <w:p w14:paraId="67B152B3" w14:textId="77777777" w:rsidR="0063570E" w:rsidRDefault="0063570E" w:rsidP="00383490"/>
    <w:p w14:paraId="18BE8D1F" w14:textId="77777777" w:rsidR="00A855E6" w:rsidRDefault="00383490" w:rsidP="00263593">
      <w:r w:rsidRPr="00875584">
        <w:rPr>
          <w:rFonts w:ascii="Arial" w:hAnsi="Arial"/>
          <w:b/>
          <w:sz w:val="24"/>
          <w:szCs w:val="24"/>
        </w:rPr>
        <w:t>Direct Known Superclasses (Generalization)</w:t>
      </w:r>
    </w:p>
    <w:p w14:paraId="6138ADE9"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74A0B4" w14:textId="77777777" w:rsidR="0063570E" w:rsidRDefault="0063570E" w:rsidP="00383490"/>
    <w:p w14:paraId="53460A28" w14:textId="77777777" w:rsidR="00A855E6" w:rsidRDefault="00383490" w:rsidP="00263593">
      <w:r w:rsidRPr="00875584">
        <w:rPr>
          <w:rFonts w:ascii="Arial" w:hAnsi="Arial"/>
          <w:b/>
          <w:sz w:val="24"/>
          <w:szCs w:val="24"/>
        </w:rPr>
        <w:t>Attributes</w:t>
      </w:r>
    </w:p>
    <w:p w14:paraId="41008888" w14:textId="77777777" w:rsidR="00B603FB" w:rsidRDefault="00B603FB" w:rsidP="008B78EB"/>
    <w:p w14:paraId="4C82A7BE"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B69F1CC" w14:textId="77777777" w:rsidR="008B78EB" w:rsidRPr="006A54F6" w:rsidRDefault="005C6CB8" w:rsidP="008B78EB">
      <w:pPr>
        <w:rPr>
          <w:b/>
        </w:rPr>
      </w:pPr>
      <w:r>
        <w:t xml:space="preserve"> </w:t>
      </w:r>
    </w:p>
    <w:p w14:paraId="3A6E0DC7" w14:textId="77777777" w:rsidR="003B37BC" w:rsidRDefault="00671FE7">
      <w:r>
        <w:t>A set of allowed Real values (e.g., 37.2, 100.265)</w:t>
      </w:r>
    </w:p>
    <w:p w14:paraId="2B137000" w14:textId="77777777" w:rsidR="00B603FB" w:rsidRDefault="00B603FB" w:rsidP="008B78EB"/>
    <w:p w14:paraId="23BC6846"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0DF908B8" w14:textId="77777777" w:rsidR="008B78EB" w:rsidRPr="006A54F6" w:rsidRDefault="005C6CB8" w:rsidP="008B78EB">
      <w:pPr>
        <w:rPr>
          <w:b/>
        </w:rPr>
      </w:pPr>
      <w:r>
        <w:t xml:space="preserve"> </w:t>
      </w:r>
    </w:p>
    <w:p w14:paraId="25D032AB" w14:textId="77777777" w:rsidR="003B37BC" w:rsidRDefault="00671FE7">
      <w:r>
        <w:t>A set of Real value ranges, any value of which is considered valid</w:t>
      </w:r>
    </w:p>
    <w:p w14:paraId="3F3489F6" w14:textId="77777777" w:rsidR="00B603FB" w:rsidRDefault="00B603FB" w:rsidP="008B78EB"/>
    <w:p w14:paraId="5D9D72EA"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7C4E5EF5" w14:textId="77777777" w:rsidR="008B78EB" w:rsidRPr="006A54F6" w:rsidRDefault="005C6CB8" w:rsidP="008B78EB">
      <w:pPr>
        <w:rPr>
          <w:b/>
        </w:rPr>
      </w:pPr>
      <w:r>
        <w:t xml:space="preserve"> </w:t>
      </w:r>
    </w:p>
    <w:p w14:paraId="659DE90B" w14:textId="77777777" w:rsidR="003B37BC" w:rsidRDefault="00671FE7">
      <w:r>
        <w:t>A RealPrimitive value to be assumed to apply if no value is provided</w:t>
      </w:r>
    </w:p>
    <w:p w14:paraId="76023790" w14:textId="77777777" w:rsidR="00DB049B" w:rsidRDefault="00022C8A" w:rsidP="006977BE">
      <w:r w:rsidRPr="00022C8A">
        <w:t xml:space="preserve"> </w:t>
      </w:r>
    </w:p>
    <w:p w14:paraId="4E1A9715" w14:textId="77777777" w:rsidR="002C0F83" w:rsidRPr="005F31BE" w:rsidRDefault="00F851FF" w:rsidP="005F31BE">
      <w:pPr>
        <w:pStyle w:val="Heading4"/>
      </w:pPr>
      <w:bookmarkStart w:id="217" w:name="_e78c0feb207cbea2ca9911ec94e2a83e"/>
      <w:bookmarkStart w:id="218" w:name="_Toc277163429"/>
      <w:r w:rsidRPr="005F31BE">
        <w:t>&lt;Class&gt; StringConstraint</w:t>
      </w:r>
      <w:bookmarkEnd w:id="217"/>
      <w:bookmarkEnd w:id="218"/>
    </w:p>
    <w:p w14:paraId="6D22DF90" w14:textId="77777777" w:rsidR="0063570E" w:rsidRDefault="0063570E" w:rsidP="00383490"/>
    <w:p w14:paraId="6DE77678" w14:textId="77777777" w:rsidR="00A855E6" w:rsidRDefault="00383490" w:rsidP="00263593">
      <w:r w:rsidRPr="00875584">
        <w:rPr>
          <w:rFonts w:ascii="Arial" w:hAnsi="Arial"/>
          <w:b/>
          <w:sz w:val="24"/>
          <w:szCs w:val="24"/>
        </w:rPr>
        <w:t>Description</w:t>
      </w:r>
    </w:p>
    <w:p w14:paraId="63B8CDCE" w14:textId="77777777" w:rsidR="00DB049B" w:rsidRDefault="005C6CB8" w:rsidP="006977BE">
      <w:r>
        <w:t xml:space="preserve"> </w:t>
      </w:r>
    </w:p>
    <w:p w14:paraId="43BC4D8C" w14:textId="77777777" w:rsidR="003B37BC" w:rsidRDefault="00671FE7">
      <w:r>
        <w:t>A constraint on a property of String type</w:t>
      </w:r>
    </w:p>
    <w:p w14:paraId="29F7DB69" w14:textId="77777777" w:rsidR="003B37BC" w:rsidRDefault="00671FE7">
      <w:r>
        <w:t xml:space="preserve"> </w:t>
      </w:r>
    </w:p>
    <w:p w14:paraId="24A92609" w14:textId="77777777" w:rsidR="003B37BC" w:rsidRDefault="00671FE7">
      <w:r>
        <w:t>Most text</w:t>
      </w:r>
      <w:r>
        <w:t xml:space="preserve"> values that can be constrained are best constrained by language-independent terminology constraints, but this tactic is supported.</w:t>
      </w:r>
    </w:p>
    <w:p w14:paraId="0824E769" w14:textId="77777777" w:rsidR="00DB049B" w:rsidRDefault="00C51B43" w:rsidP="006977BE">
      <w:r>
        <w:t xml:space="preserve"> </w:t>
      </w:r>
      <w:r w:rsidR="009F2598">
        <w:t xml:space="preserve">  </w:t>
      </w:r>
    </w:p>
    <w:p w14:paraId="0ACE6D35" w14:textId="77777777" w:rsidR="0063570E" w:rsidRDefault="0063570E" w:rsidP="00383490"/>
    <w:p w14:paraId="2C40375D" w14:textId="77777777" w:rsidR="00A855E6" w:rsidRDefault="00383490" w:rsidP="00263593">
      <w:r w:rsidRPr="00875584">
        <w:rPr>
          <w:rFonts w:ascii="Arial" w:hAnsi="Arial"/>
          <w:b/>
          <w:sz w:val="24"/>
          <w:szCs w:val="24"/>
        </w:rPr>
        <w:t>Diagrams</w:t>
      </w:r>
    </w:p>
    <w:p w14:paraId="3698AB99" w14:textId="77777777" w:rsidR="00DB049B" w:rsidRDefault="00671FE7" w:rsidP="006977BE">
      <w:hyperlink w:anchor="_2ca64b6794a95c8188c5478872196c54" w:history="1">
        <w:r w:rsidR="003E7695">
          <w:rPr>
            <w:rStyle w:val="Hyperlink"/>
          </w:rPr>
          <w:t>Atomic Data Type Constraints</w:t>
        </w:r>
      </w:hyperlink>
    </w:p>
    <w:p w14:paraId="19FBEAFF" w14:textId="77777777" w:rsidR="0063570E" w:rsidRDefault="0063570E" w:rsidP="00383490"/>
    <w:p w14:paraId="7072E704" w14:textId="77777777" w:rsidR="00A855E6" w:rsidRDefault="00383490" w:rsidP="00263593">
      <w:r w:rsidRPr="00875584">
        <w:rPr>
          <w:rFonts w:ascii="Arial" w:hAnsi="Arial"/>
          <w:b/>
          <w:sz w:val="24"/>
          <w:szCs w:val="24"/>
        </w:rPr>
        <w:t>Direct Known Superclasses (Generalization)</w:t>
      </w:r>
    </w:p>
    <w:p w14:paraId="03156F01"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50383A" w14:textId="77777777" w:rsidR="0063570E" w:rsidRDefault="0063570E" w:rsidP="00383490"/>
    <w:p w14:paraId="6889F21F" w14:textId="77777777" w:rsidR="00A855E6" w:rsidRDefault="00383490" w:rsidP="00263593">
      <w:r w:rsidRPr="00875584">
        <w:rPr>
          <w:rFonts w:ascii="Arial" w:hAnsi="Arial"/>
          <w:b/>
          <w:sz w:val="24"/>
          <w:szCs w:val="24"/>
        </w:rPr>
        <w:t>Attributes</w:t>
      </w:r>
    </w:p>
    <w:p w14:paraId="0F1A7312" w14:textId="77777777" w:rsidR="00B603FB" w:rsidRDefault="00B603FB" w:rsidP="008B78EB"/>
    <w:p w14:paraId="04BD2AEC"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682447BE" w14:textId="77777777" w:rsidR="008B78EB" w:rsidRPr="006A54F6" w:rsidRDefault="005C6CB8" w:rsidP="008B78EB">
      <w:pPr>
        <w:rPr>
          <w:b/>
        </w:rPr>
      </w:pPr>
      <w:r>
        <w:t xml:space="preserve"> </w:t>
      </w:r>
    </w:p>
    <w:p w14:paraId="52E14413" w14:textId="77777777" w:rsidR="003B37BC" w:rsidRDefault="00671FE7">
      <w:r>
        <w:t>A set of allowed String values (e.g., ‘foo’)</w:t>
      </w:r>
    </w:p>
    <w:p w14:paraId="26FD7701" w14:textId="77777777" w:rsidR="00B603FB" w:rsidRDefault="00B603FB" w:rsidP="008B78EB"/>
    <w:p w14:paraId="64CB1CA1"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5F164053" w14:textId="77777777" w:rsidR="008B78EB" w:rsidRPr="006A54F6" w:rsidRDefault="005C6CB8" w:rsidP="008B78EB">
      <w:pPr>
        <w:rPr>
          <w:b/>
        </w:rPr>
      </w:pPr>
      <w:r>
        <w:t xml:space="preserve"> </w:t>
      </w:r>
    </w:p>
    <w:p w14:paraId="73AEA94F" w14:textId="77777777" w:rsidR="003B37BC" w:rsidRDefault="00671FE7">
      <w:r>
        <w:t>A Perl regular expression defining allowed string constructions</w:t>
      </w:r>
    </w:p>
    <w:p w14:paraId="0EA230E4" w14:textId="77777777" w:rsidR="00B603FB" w:rsidRDefault="00B603FB" w:rsidP="008B78EB"/>
    <w:p w14:paraId="7F3A5199"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7B595250" w14:textId="77777777" w:rsidR="008B78EB" w:rsidRPr="006A54F6" w:rsidRDefault="005C6CB8" w:rsidP="008B78EB">
      <w:pPr>
        <w:rPr>
          <w:b/>
        </w:rPr>
      </w:pPr>
      <w:r>
        <w:t xml:space="preserve"> </w:t>
      </w:r>
    </w:p>
    <w:p w14:paraId="2CB7D175" w14:textId="77777777" w:rsidR="003B37BC" w:rsidRDefault="00671FE7">
      <w:r>
        <w:t xml:space="preserve"> A StringPrimitive value to be assumed to apply if no value is provided</w:t>
      </w:r>
    </w:p>
    <w:p w14:paraId="22EB3BDD" w14:textId="77777777" w:rsidR="00DB049B" w:rsidRDefault="00022C8A" w:rsidP="006977BE">
      <w:r w:rsidRPr="00022C8A">
        <w:t xml:space="preserve"> </w:t>
      </w:r>
    </w:p>
    <w:p w14:paraId="35645644" w14:textId="77777777" w:rsidR="002C0F83" w:rsidRPr="005F31BE" w:rsidRDefault="00F851FF" w:rsidP="005F31BE">
      <w:pPr>
        <w:pStyle w:val="Heading4"/>
      </w:pPr>
      <w:bookmarkStart w:id="219" w:name="_20b17cf4d1a1f7228a809f6ed68b3a0c"/>
      <w:bookmarkStart w:id="220" w:name="_Toc277163430"/>
      <w:r w:rsidRPr="005F31BE">
        <w:t>&lt;Class&gt; TimeConstraint</w:t>
      </w:r>
      <w:bookmarkEnd w:id="219"/>
      <w:bookmarkEnd w:id="220"/>
    </w:p>
    <w:p w14:paraId="654E4565" w14:textId="77777777" w:rsidR="0063570E" w:rsidRDefault="0063570E" w:rsidP="00383490"/>
    <w:p w14:paraId="06C9139A" w14:textId="77777777" w:rsidR="00A855E6" w:rsidRDefault="00383490" w:rsidP="00263593">
      <w:r w:rsidRPr="00875584">
        <w:rPr>
          <w:rFonts w:ascii="Arial" w:hAnsi="Arial"/>
          <w:b/>
          <w:sz w:val="24"/>
          <w:szCs w:val="24"/>
        </w:rPr>
        <w:t>Description</w:t>
      </w:r>
    </w:p>
    <w:p w14:paraId="6B01C19A" w14:textId="77777777" w:rsidR="00DB049B" w:rsidRDefault="005C6CB8" w:rsidP="006977BE">
      <w:r>
        <w:t xml:space="preserve"> </w:t>
      </w:r>
    </w:p>
    <w:p w14:paraId="3D6D15CD" w14:textId="77777777" w:rsidR="003B37BC" w:rsidRDefault="00671FE7">
      <w:r>
        <w:t>A constraint on a property of TimePrimitive type</w:t>
      </w:r>
    </w:p>
    <w:p w14:paraId="1CEA1FD5" w14:textId="77777777" w:rsidR="00DB049B" w:rsidRDefault="00C51B43" w:rsidP="006977BE">
      <w:r>
        <w:t xml:space="preserve"> </w:t>
      </w:r>
      <w:r w:rsidR="009F2598">
        <w:t xml:space="preserve">  </w:t>
      </w:r>
    </w:p>
    <w:p w14:paraId="5CD3F75C" w14:textId="77777777" w:rsidR="0063570E" w:rsidRDefault="0063570E" w:rsidP="00383490"/>
    <w:p w14:paraId="4AC55B1D" w14:textId="77777777" w:rsidR="00A855E6" w:rsidRDefault="00383490" w:rsidP="00263593">
      <w:r w:rsidRPr="00875584">
        <w:rPr>
          <w:rFonts w:ascii="Arial" w:hAnsi="Arial"/>
          <w:b/>
          <w:sz w:val="24"/>
          <w:szCs w:val="24"/>
        </w:rPr>
        <w:t>Diagrams</w:t>
      </w:r>
    </w:p>
    <w:p w14:paraId="10454772" w14:textId="77777777" w:rsidR="00DB049B" w:rsidRDefault="00671FE7" w:rsidP="006977BE">
      <w:hyperlink w:anchor="_2ca64b6794a95c8188c5478872196c54" w:history="1">
        <w:r w:rsidR="003E7695">
          <w:rPr>
            <w:rStyle w:val="Hyperlink"/>
          </w:rPr>
          <w:t>Atomic Data Type Constraints</w:t>
        </w:r>
      </w:hyperlink>
    </w:p>
    <w:p w14:paraId="4CD2A712" w14:textId="77777777" w:rsidR="0063570E" w:rsidRDefault="0063570E" w:rsidP="00383490"/>
    <w:p w14:paraId="48604264" w14:textId="77777777" w:rsidR="00A855E6" w:rsidRDefault="00383490" w:rsidP="00263593">
      <w:r w:rsidRPr="00875584">
        <w:rPr>
          <w:rFonts w:ascii="Arial" w:hAnsi="Arial"/>
          <w:b/>
          <w:sz w:val="24"/>
          <w:szCs w:val="24"/>
        </w:rPr>
        <w:t>Direct Known Superclasses (Generalization)</w:t>
      </w:r>
    </w:p>
    <w:p w14:paraId="2FDFE2E7" w14:textId="77777777" w:rsidR="00DB049B" w:rsidRDefault="009E3806" w:rsidP="006977BE">
      <w:r w:rsidRPr="009E3806">
        <w:t xml:space="preserve"> </w:t>
      </w:r>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72F6" w14:textId="77777777" w:rsidR="0063570E" w:rsidRDefault="0063570E" w:rsidP="00383490"/>
    <w:p w14:paraId="0117264E" w14:textId="77777777" w:rsidR="00A855E6" w:rsidRDefault="00383490" w:rsidP="00263593">
      <w:r w:rsidRPr="00875584">
        <w:rPr>
          <w:rFonts w:ascii="Arial" w:hAnsi="Arial"/>
          <w:b/>
          <w:sz w:val="24"/>
          <w:szCs w:val="24"/>
        </w:rPr>
        <w:t>Attributes</w:t>
      </w:r>
    </w:p>
    <w:p w14:paraId="70253721" w14:textId="77777777" w:rsidR="00B603FB" w:rsidRDefault="00B603FB" w:rsidP="008B78EB"/>
    <w:p w14:paraId="5EC0E10D"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2886A30A" w14:textId="77777777" w:rsidR="008B78EB" w:rsidRPr="006A54F6" w:rsidRDefault="005C6CB8" w:rsidP="008B78EB">
      <w:pPr>
        <w:rPr>
          <w:b/>
        </w:rPr>
      </w:pPr>
      <w:r>
        <w:t xml:space="preserve"> </w:t>
      </w:r>
    </w:p>
    <w:p w14:paraId="50297F03" w14:textId="77777777" w:rsidR="003B37BC" w:rsidRDefault="00671FE7">
      <w:r>
        <w:t>A set of allowed TimePrimitive values (e.g., ‘09:30:00’)</w:t>
      </w:r>
    </w:p>
    <w:p w14:paraId="62FA81C3" w14:textId="77777777" w:rsidR="00B603FB" w:rsidRDefault="00B603FB" w:rsidP="008B78EB"/>
    <w:p w14:paraId="3F50F05B"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1F2196B9" w14:textId="77777777" w:rsidR="008B78EB" w:rsidRPr="006A54F6" w:rsidRDefault="005C6CB8" w:rsidP="008B78EB">
      <w:pPr>
        <w:rPr>
          <w:b/>
        </w:rPr>
      </w:pPr>
      <w:r>
        <w:t xml:space="preserve"> </w:t>
      </w:r>
    </w:p>
    <w:p w14:paraId="669FEB81" w14:textId="77777777" w:rsidR="003B37BC" w:rsidRDefault="00671FE7">
      <w:r>
        <w:t>A set of Time value ranges, any value of which is considered valid (e.g., ‘|&gt;= 09:30:00|’, ’09:30:00..11:30:00’)</w:t>
      </w:r>
    </w:p>
    <w:p w14:paraId="201AABD3" w14:textId="77777777" w:rsidR="00B603FB" w:rsidRDefault="00B603FB" w:rsidP="008B78EB"/>
    <w:p w14:paraId="3A3E9013"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0D29FB41" w14:textId="77777777" w:rsidR="008B78EB" w:rsidRPr="006A54F6" w:rsidRDefault="005C6CB8" w:rsidP="008B78EB">
      <w:pPr>
        <w:rPr>
          <w:b/>
        </w:rPr>
      </w:pPr>
      <w:r>
        <w:t xml:space="preserve"> </w:t>
      </w:r>
    </w:p>
    <w:p w14:paraId="1E9891A1" w14:textId="77777777" w:rsidR="003B37BC" w:rsidRDefault="00671FE7">
      <w:r>
        <w:t xml:space="preserve">A string pattern that implies a set </w:t>
      </w:r>
      <w:r>
        <w:t>of valid Time values (e.g., ‘13:??:xx’, ‘hh:xx:xx’)</w:t>
      </w:r>
    </w:p>
    <w:p w14:paraId="5E179CFC" w14:textId="77777777" w:rsidR="00B603FB" w:rsidRDefault="00B603FB" w:rsidP="008B78EB"/>
    <w:p w14:paraId="4AEE6509"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6A6DCEB" w14:textId="77777777" w:rsidR="008B78EB" w:rsidRPr="006A54F6" w:rsidRDefault="005C6CB8" w:rsidP="008B78EB">
      <w:pPr>
        <w:rPr>
          <w:b/>
        </w:rPr>
      </w:pPr>
      <w:r>
        <w:t xml:space="preserve"> </w:t>
      </w:r>
    </w:p>
    <w:p w14:paraId="3A75E442" w14:textId="77777777" w:rsidR="003B37BC" w:rsidRDefault="00671FE7">
      <w:r>
        <w:t>A TimePrimitive value to be assumed to apply if no value is provided</w:t>
      </w:r>
    </w:p>
    <w:p w14:paraId="57C29D5A" w14:textId="77777777" w:rsidR="0063570E" w:rsidRDefault="0063570E" w:rsidP="00383490"/>
    <w:p w14:paraId="601B7CAE" w14:textId="77777777" w:rsidR="00A855E6" w:rsidRDefault="00383490" w:rsidP="00263593">
      <w:r w:rsidRPr="00875584">
        <w:rPr>
          <w:rFonts w:ascii="Arial" w:hAnsi="Arial"/>
          <w:b/>
          <w:sz w:val="24"/>
          <w:szCs w:val="24"/>
        </w:rPr>
        <w:t>Known other classes</w:t>
      </w:r>
    </w:p>
    <w:p w14:paraId="198B0A23" w14:textId="77777777" w:rsidR="003E4BE1" w:rsidRDefault="00671FE7" w:rsidP="00AB09F3">
      <w:hyperlink w:anchor="_db9df3b10e304d809393da4afc9a91da" w:history="1">
        <w:r w:rsidR="00DE35E0">
          <w:rPr>
            <w:rStyle w:val="Hyperlink"/>
          </w:rPr>
          <w:t>PrimitiveObjectConstraint</w:t>
        </w:r>
      </w:hyperlink>
    </w:p>
    <w:p w14:paraId="06109BE9" w14:textId="77777777" w:rsidR="00D91281" w:rsidRDefault="00CD42A9" w:rsidP="0039400D">
      <w:r w:rsidRPr="00CD42A9">
        <w:t xml:space="preserve"> </w:t>
      </w:r>
    </w:p>
    <w:p w14:paraId="463A0027" w14:textId="77777777" w:rsidR="005F31BE" w:rsidRDefault="001F24CC" w:rsidP="005F31BE">
      <w:pPr>
        <w:pStyle w:val="Heading3"/>
      </w:pPr>
      <w:bookmarkStart w:id="221" w:name="_Toc277163431"/>
      <w:r>
        <w:t>&lt;Package&gt; Terminology Constraints</w:t>
      </w:r>
      <w:bookmarkEnd w:id="221"/>
    </w:p>
    <w:p w14:paraId="3A24AF16" w14:textId="77777777" w:rsidR="00D91281" w:rsidRDefault="005C6CB8" w:rsidP="0039400D">
      <w:r>
        <w:t xml:space="preserve"> </w:t>
      </w:r>
    </w:p>
    <w:p w14:paraId="2C5DAD72" w14:textId="77777777" w:rsidR="003B37BC" w:rsidRDefault="00671FE7">
      <w:r>
        <w:t xml:space="preserve">This section describes how instances of the </w:t>
      </w:r>
      <w:r>
        <w:rPr>
          <w:b/>
          <w:bCs/>
        </w:rPr>
        <w:t>TerminologyCode</w:t>
      </w:r>
      <w:r>
        <w:t xml:space="preserve"> data type are constrained via a </w:t>
      </w:r>
      <w:r>
        <w:rPr>
          <w:b/>
          <w:bCs/>
        </w:rPr>
        <w:t>TerminologyCodeConstraint</w:t>
      </w:r>
      <w:r>
        <w:t>. The AML TerminologyCode acts a</w:t>
      </w:r>
      <w:r>
        <w:t>s a bridge between the Common Terminology Services 2 (CTS2), the ISO 11179-3 designation, definition and identification sections and the</w:t>
      </w:r>
    </w:p>
    <w:p w14:paraId="20D3A8B6" w14:textId="77777777" w:rsidR="003B37BC" w:rsidRDefault="00671FE7">
      <w:r>
        <w:t>requirements imposed by various reference model targets, including ISO 21090 Coded Data (CD) types and its derivatives,</w:t>
      </w:r>
      <w:r>
        <w:t xml:space="preserve">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w:t>
      </w:r>
      <w:r>
        <w:rPr>
          <w:i/>
          <w:iCs/>
        </w:rPr>
        <w:t>g</w:t>
      </w:r>
      <w:r>
        <w:t>).  While this information may or may not be sufficient to transform to an external target, it supports the minimum requirement that AML allow terminology codes to be restricted by simple, internal enumerations as represented by the "ac" ADL codes and the</w:t>
      </w:r>
      <w:r>
        <w:t xml:space="preserve"> corresponding "at" code value sets.</w:t>
      </w:r>
    </w:p>
    <w:p w14:paraId="72FC0DBB" w14:textId="77777777" w:rsidR="003B37BC" w:rsidRDefault="00671FE7">
      <w:r>
        <w:t xml:space="preserve"> </w:t>
      </w:r>
    </w:p>
    <w:p w14:paraId="4AA7A0F1" w14:textId="77777777" w:rsidR="003B37BC" w:rsidRDefault="00671FE7">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1BD60782" w14:textId="77777777" w:rsidR="003B37BC" w:rsidRDefault="00671FE7">
      <w:r>
        <w:t xml:space="preserve"> </w:t>
      </w:r>
    </w:p>
    <w:p w14:paraId="7CEAC46A" w14:textId="77777777" w:rsidR="003B37BC" w:rsidRDefault="00671FE7">
      <w:r>
        <w:t>A PermissibleValue can represent:</w:t>
      </w:r>
    </w:p>
    <w:p w14:paraId="557E0D91" w14:textId="77777777" w:rsidR="003B37BC" w:rsidRDefault="00671FE7">
      <w:pPr>
        <w:pStyle w:val="ListParagraph"/>
        <w:numPr>
          <w:ilvl w:val="0"/>
          <w:numId w:val="16"/>
        </w:numPr>
      </w:pPr>
      <w:r>
        <w:t xml:space="preserve">a simple </w:t>
      </w:r>
      <w:r>
        <w:rPr>
          <w:b/>
          <w:bCs/>
        </w:rPr>
        <w:t>EnumerationLiteral</w:t>
      </w:r>
    </w:p>
    <w:p w14:paraId="5FDB65A4" w14:textId="77777777" w:rsidR="003B37BC" w:rsidRDefault="00671FE7">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7ED728FB" w14:textId="77777777" w:rsidR="003B37BC" w:rsidRDefault="00671FE7">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1F4C0E4F" w14:textId="77777777" w:rsidR="003B37BC" w:rsidRDefault="00671FE7">
      <w:r>
        <w:t xml:space="preserve"> </w:t>
      </w:r>
    </w:p>
    <w:p w14:paraId="43CDC08B" w14:textId="77777777" w:rsidR="003B37BC" w:rsidRDefault="00671FE7">
      <w:r>
        <w:t>Each of these situations has a different analog in terms of the target TerminologyCode.</w:t>
      </w:r>
    </w:p>
    <w:p w14:paraId="47607827" w14:textId="77777777" w:rsidR="003B37BC" w:rsidRDefault="00671FE7">
      <w:r>
        <w:t xml:space="preserve"> </w:t>
      </w:r>
    </w:p>
    <w:p w14:paraId="5AEE39F9" w14:textId="77777777" w:rsidR="003B37BC" w:rsidRDefault="00671FE7">
      <w:r>
        <w:rPr>
          <w:b/>
          <w:bCs/>
        </w:rPr>
        <w:t>Simple EnumerationLiteral</w:t>
      </w:r>
    </w:p>
    <w:p w14:paraId="0032DC14" w14:textId="77777777" w:rsidR="003B37BC" w:rsidRDefault="00671FE7">
      <w:pPr>
        <w:pStyle w:val="ListParagraph"/>
        <w:numPr>
          <w:ilvl w:val="0"/>
          <w:numId w:val="17"/>
        </w:numPr>
      </w:pPr>
      <w:r>
        <w:t xml:space="preserve">The </w:t>
      </w:r>
      <w:r>
        <w:rPr>
          <w:i/>
          <w:iCs/>
        </w:rPr>
        <w:t>name</w:t>
      </w:r>
      <w:r>
        <w:t xml:space="preserve"> of the containing </w:t>
      </w:r>
      <w:r>
        <w:rPr>
          <w:b/>
          <w:bCs/>
        </w:rPr>
        <w:t>Enumeration</w:t>
      </w:r>
      <w:r>
        <w:t xml:space="preserve"> maps</w:t>
      </w:r>
      <w:r>
        <w:t xml:space="preserve"> to </w:t>
      </w:r>
      <w:r>
        <w:rPr>
          <w:i/>
          <w:iCs/>
        </w:rPr>
        <w:t>terminologyId</w:t>
      </w:r>
    </w:p>
    <w:p w14:paraId="3A319DD8" w14:textId="77777777" w:rsidR="003B37BC" w:rsidRDefault="00671FE7">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1C813240" w14:textId="77777777" w:rsidR="003B37BC" w:rsidRDefault="00671FE7">
      <w:r>
        <w:t>The uri attribute may be populated via the namespace map.</w:t>
      </w:r>
    </w:p>
    <w:p w14:paraId="23718DC1" w14:textId="77777777" w:rsidR="003B37BC" w:rsidRDefault="00671FE7">
      <w:r>
        <w:t xml:space="preserve"> </w:t>
      </w:r>
    </w:p>
    <w:p w14:paraId="5657EA0C" w14:textId="77777777" w:rsidR="003B37BC" w:rsidRDefault="00671FE7">
      <w:r>
        <w:t>Note that the ADL specification may require that enumeration values may need to be represented as integers and strings.  Thi</w:t>
      </w:r>
      <w:r>
        <w:t xml:space="preserve">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05BAAC66" w14:textId="77777777" w:rsidR="003B37BC" w:rsidRDefault="00671FE7">
      <w:r>
        <w:t xml:space="preserve"> </w:t>
      </w:r>
    </w:p>
    <w:p w14:paraId="657476F4" w14:textId="77777777" w:rsidR="003B37BC" w:rsidRDefault="00671FE7">
      <w:r>
        <w:rPr>
          <w:b/>
          <w:bCs/>
        </w:rPr>
        <w:t xml:space="preserve">PermissibleValue with an </w:t>
      </w:r>
      <w:r>
        <w:rPr>
          <w:b/>
          <w:bCs/>
          <w:i/>
          <w:iCs/>
        </w:rPr>
        <w:t>identifier</w:t>
      </w:r>
    </w:p>
    <w:p w14:paraId="40046DCB" w14:textId="77777777" w:rsidR="003B37BC" w:rsidRDefault="00671FE7">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w:t>
      </w:r>
      <w:r>
        <w:rPr>
          <w:i/>
          <w:iCs/>
        </w:rPr>
        <w:t>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04F4E7F5" w14:textId="77777777" w:rsidR="003B37BC" w:rsidRDefault="00671FE7">
      <w:r>
        <w:t xml:space="preserve"> </w:t>
      </w:r>
    </w:p>
    <w:p w14:paraId="42734200" w14:textId="77777777" w:rsidR="003B37BC" w:rsidRDefault="00671FE7">
      <w:r>
        <w:t xml:space="preserve">The </w:t>
      </w:r>
      <w:r>
        <w:rPr>
          <w:i/>
          <w:iCs/>
        </w:rPr>
        <w:t>uri</w:t>
      </w:r>
      <w:r>
        <w:t xml:space="preserve"> attribute may be populated via the namespace map.</w:t>
      </w:r>
    </w:p>
    <w:p w14:paraId="5AB7C2FB" w14:textId="77777777" w:rsidR="003B37BC" w:rsidRDefault="00671FE7">
      <w:r>
        <w:t xml:space="preserve"> </w:t>
      </w:r>
    </w:p>
    <w:p w14:paraId="56BFEDE0" w14:textId="77777777" w:rsidR="003B37BC" w:rsidRDefault="00671FE7">
      <w:r>
        <w:t xml:space="preserve"> </w:t>
      </w:r>
    </w:p>
    <w:p w14:paraId="1C158A49" w14:textId="77777777" w:rsidR="003B37BC" w:rsidRDefault="00671FE7">
      <w:r>
        <w:rPr>
          <w:b/>
          <w:bCs/>
        </w:rPr>
        <w:t xml:space="preserve">PermissibleValue with a </w:t>
      </w:r>
      <w:r>
        <w:rPr>
          <w:b/>
          <w:bCs/>
          <w:i/>
          <w:iCs/>
        </w:rPr>
        <w:t>valueMeaning</w:t>
      </w:r>
    </w:p>
    <w:p w14:paraId="0166D92E" w14:textId="77777777" w:rsidR="003B37BC" w:rsidRDefault="00671FE7">
      <w:r>
        <w:t xml:space="preserve"> </w:t>
      </w:r>
    </w:p>
    <w:p w14:paraId="61A67833" w14:textId="77777777" w:rsidR="003B37BC" w:rsidRDefault="00671FE7">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A5E2919" w14:textId="77777777" w:rsidR="003B37BC" w:rsidRDefault="00671FE7">
      <w:pPr>
        <w:pStyle w:val="ListParagraph"/>
        <w:numPr>
          <w:ilvl w:val="0"/>
          <w:numId w:val="18"/>
        </w:numPr>
      </w:pPr>
      <w:r>
        <w:t xml:space="preserve">The </w:t>
      </w:r>
      <w:r>
        <w:rPr>
          <w:i/>
          <w:iCs/>
        </w:rPr>
        <w:t>conceptRe</w:t>
      </w:r>
      <w:r>
        <w:rPr>
          <w:i/>
          <w:iCs/>
        </w:rPr>
        <w:t>ference</w:t>
      </w:r>
      <w:r>
        <w:t xml:space="preserve"> </w:t>
      </w:r>
      <w:r>
        <w:rPr>
          <w:i/>
          <w:iCs/>
        </w:rPr>
        <w:t>uri</w:t>
      </w:r>
      <w:r>
        <w:t xml:space="preserve"> maps to the </w:t>
      </w:r>
      <w:r>
        <w:rPr>
          <w:i/>
          <w:iCs/>
        </w:rPr>
        <w:t>TerminologyCode</w:t>
      </w:r>
      <w:r>
        <w:t xml:space="preserve"> </w:t>
      </w:r>
      <w:r>
        <w:rPr>
          <w:i/>
          <w:iCs/>
        </w:rPr>
        <w:t>uri</w:t>
      </w:r>
    </w:p>
    <w:p w14:paraId="195B90F5" w14:textId="77777777" w:rsidR="003B37BC" w:rsidRDefault="00671FE7">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68D4B78E" w14:textId="77777777" w:rsidR="003B37BC" w:rsidRDefault="00671FE7">
      <w:pPr>
        <w:pStyle w:val="ListParagraph"/>
        <w:numPr>
          <w:ilvl w:val="0"/>
          <w:numId w:val="18"/>
        </w:numPr>
      </w:pPr>
      <w:r>
        <w:t xml:space="preserve">If the </w:t>
      </w:r>
      <w:r>
        <w:rPr>
          <w:i/>
          <w:iCs/>
        </w:rPr>
        <w:t>conceptReference</w:t>
      </w:r>
      <w:r>
        <w:t xml:space="preserve"> does not have a </w:t>
      </w:r>
      <w:r>
        <w:rPr>
          <w:i/>
          <w:iCs/>
        </w:rPr>
        <w:t>name</w:t>
      </w:r>
      <w:r>
        <w:t xml:space="preserve"> attribute, the identifie</w:t>
      </w:r>
      <w:r>
        <w:t xml:space="preserve">r rules above should be employed or, lacking an identifier, the simple </w:t>
      </w:r>
      <w:r>
        <w:rPr>
          <w:b/>
          <w:bCs/>
        </w:rPr>
        <w:t>EnumerationLiteral</w:t>
      </w:r>
      <w:r>
        <w:t xml:space="preserve"> rules.</w:t>
      </w:r>
    </w:p>
    <w:p w14:paraId="4392B766" w14:textId="77777777" w:rsidR="003B37BC" w:rsidRDefault="00671FE7">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w:t>
      </w:r>
      <w:r>
        <w:t xml:space="preserve">ve a </w:t>
      </w:r>
      <w:r>
        <w:rPr>
          <w:i/>
          <w:iCs/>
        </w:rPr>
        <w:t>describingCodeSystemAndVersion</w:t>
      </w:r>
      <w:r>
        <w:t xml:space="preserve"> attribute, then the </w:t>
      </w:r>
      <w:r>
        <w:rPr>
          <w:i/>
          <w:iCs/>
        </w:rPr>
        <w:t>terminologyVersion</w:t>
      </w:r>
      <w:r>
        <w:t xml:space="preserve"> attribute should be left empty.</w:t>
      </w:r>
    </w:p>
    <w:p w14:paraId="6E92A4B6" w14:textId="77777777" w:rsidR="003B37BC" w:rsidRDefault="00671FE7">
      <w:r>
        <w:t xml:space="preserve"> </w:t>
      </w:r>
    </w:p>
    <w:p w14:paraId="0AC5C019" w14:textId="77777777" w:rsidR="003B37BC" w:rsidRDefault="00671FE7">
      <w:r>
        <w:t xml:space="preserve"> </w:t>
      </w:r>
    </w:p>
    <w:p w14:paraId="5F673ACC" w14:textId="77777777" w:rsidR="003E4BE1" w:rsidRDefault="0001444D" w:rsidP="00595F8A">
      <w:r>
        <w:tab/>
      </w:r>
      <w:r>
        <w:tab/>
      </w:r>
      <w:r>
        <w:tab/>
      </w:r>
      <w:r>
        <w:tab/>
      </w:r>
      <w:r>
        <w:rPr>
          <w:noProof/>
        </w:rPr>
        <w:drawing>
          <wp:inline distT="0" distB="0" distL="0" distR="0" wp14:anchorId="57042A59" wp14:editId="55D98B32">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16479B6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54215220" w14:textId="77777777" w:rsidR="003E4BE1" w:rsidRDefault="00CB577B" w:rsidP="00AB09F3">
      <w:r>
        <w:t xml:space="preserve">      </w:t>
      </w:r>
    </w:p>
    <w:p w14:paraId="1D5866B3" w14:textId="77777777" w:rsidR="00DB049B" w:rsidRDefault="00022C8A" w:rsidP="006977BE">
      <w:r w:rsidRPr="00022C8A">
        <w:t xml:space="preserve"> </w:t>
      </w:r>
    </w:p>
    <w:p w14:paraId="6368A908" w14:textId="77777777" w:rsidR="002C0F83" w:rsidRPr="005F31BE" w:rsidRDefault="00F851FF" w:rsidP="005F31BE">
      <w:pPr>
        <w:pStyle w:val="Heading4"/>
      </w:pPr>
      <w:bookmarkStart w:id="223" w:name="_aa52f11e5760ad2f47030803962bb855"/>
      <w:bookmarkStart w:id="224" w:name="_Toc277163432"/>
      <w:r w:rsidRPr="005F31BE">
        <w:t>&lt;Class&gt; ObjectConstraint</w:t>
      </w:r>
      <w:bookmarkEnd w:id="223"/>
      <w:bookmarkEnd w:id="224"/>
    </w:p>
    <w:p w14:paraId="4129871A" w14:textId="77777777" w:rsidR="0063570E" w:rsidRDefault="0063570E" w:rsidP="00383490"/>
    <w:p w14:paraId="7130B933" w14:textId="77777777" w:rsidR="00A855E6" w:rsidRDefault="00383490" w:rsidP="00263593">
      <w:r w:rsidRPr="00875584">
        <w:rPr>
          <w:rFonts w:ascii="Arial" w:hAnsi="Arial"/>
          <w:b/>
          <w:sz w:val="24"/>
          <w:szCs w:val="24"/>
        </w:rPr>
        <w:t>Description</w:t>
      </w:r>
    </w:p>
    <w:p w14:paraId="753DC1AD" w14:textId="77777777" w:rsidR="00DB049B" w:rsidRDefault="005C6CB8" w:rsidP="006977BE">
      <w:r>
        <w:t xml:space="preserve"> </w:t>
      </w:r>
    </w:p>
    <w:p w14:paraId="5D3BF644" w14:textId="77777777" w:rsidR="003B37BC" w:rsidRDefault="00671FE7">
      <w:r>
        <w:rPr>
          <w:b/>
          <w:bCs/>
        </w:rPr>
        <w:t>ObjectConstraint</w:t>
      </w:r>
      <w:r>
        <w:t xml:space="preserve"> is the base class of all AML classifier constraints.</w:t>
      </w:r>
    </w:p>
    <w:p w14:paraId="6063889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57CB6D1" w14:textId="77777777" w:rsidR="0063570E" w:rsidRDefault="0063570E" w:rsidP="00383490"/>
    <w:p w14:paraId="7C7E4A36" w14:textId="77777777" w:rsidR="00A855E6" w:rsidRDefault="00383490" w:rsidP="00263593">
      <w:r w:rsidRPr="00875584">
        <w:rPr>
          <w:rFonts w:ascii="Arial" w:hAnsi="Arial"/>
          <w:b/>
          <w:sz w:val="24"/>
          <w:szCs w:val="24"/>
        </w:rPr>
        <w:t>Diagrams</w:t>
      </w:r>
    </w:p>
    <w:p w14:paraId="13F1F51A" w14:textId="77777777" w:rsidR="00DB049B" w:rsidRDefault="00671FE7"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4454A71C" w14:textId="77777777" w:rsidR="0063570E" w:rsidRDefault="0063570E" w:rsidP="00383490"/>
    <w:p w14:paraId="7E9BADA4" w14:textId="77777777" w:rsidR="00A855E6" w:rsidRDefault="00383490" w:rsidP="00263593">
      <w:r w:rsidRPr="00875584">
        <w:rPr>
          <w:rFonts w:ascii="Arial" w:hAnsi="Arial"/>
          <w:b/>
          <w:sz w:val="24"/>
          <w:szCs w:val="24"/>
        </w:rPr>
        <w:t>Direct Known Superclasses (Generalization)</w:t>
      </w:r>
    </w:p>
    <w:p w14:paraId="35616FEE" w14:textId="77777777" w:rsidR="00DB049B" w:rsidRDefault="009E3806" w:rsidP="006977BE">
      <w:r w:rsidRPr="009E3806">
        <w:t xml:space="preserve"> </w:t>
      </w:r>
      <w:hyperlink w:anchor="_4cfed31aa26e11dff4000228bcd222ae" w:history="1">
        <w:r w:rsidR="006977BE">
          <w:rPr>
            <w:rStyle w:val="Hyperlink"/>
          </w:rPr>
          <w:t>DescribedItem</w:t>
        </w:r>
      </w:hyperlink>
    </w:p>
    <w:p w14:paraId="760FC0F8" w14:textId="77777777" w:rsidR="0063570E" w:rsidRDefault="0063570E" w:rsidP="00383490"/>
    <w:p w14:paraId="556ADD2F" w14:textId="77777777" w:rsidR="00A855E6" w:rsidRDefault="00383490" w:rsidP="00263593">
      <w:r w:rsidRPr="00875584">
        <w:rPr>
          <w:rFonts w:ascii="Arial" w:hAnsi="Arial"/>
          <w:b/>
          <w:sz w:val="24"/>
          <w:szCs w:val="24"/>
        </w:rPr>
        <w:t>Direct Known Subclasses (Specialization)</w:t>
      </w:r>
    </w:p>
    <w:p w14:paraId="7FB42DE9" w14:textId="77777777" w:rsidR="00DB049B" w:rsidRDefault="009E3806" w:rsidP="006977BE">
      <w:r w:rsidRPr="009E3806">
        <w:t xml:space="preserve"> </w:t>
      </w:r>
      <w:hyperlink w:anchor="_42c2e4f902eddd2a1629a431a96cd94f" w:history="1">
        <w:r w:rsidR="006977BE">
          <w:rPr>
            <w:rStyle w:val="Hyperlink"/>
          </w:rPr>
          <w:t>EnumerationConstraint</w:t>
        </w:r>
      </w:hyperlink>
      <w:r w:rsidR="006977BE">
        <w:t xml:space="preserve">, </w:t>
      </w:r>
      <w:r w:rsidRPr="009E3806">
        <w:t xml:space="preserve"> </w:t>
      </w:r>
      <w:hyperlink w:anchor="_ab5b3b01964560abb1047edd9efa4eb9" w:history="1">
        <w:r w:rsidR="006977BE">
          <w:rPr>
            <w:rStyle w:val="Hyperlink"/>
          </w:rPr>
          <w:t>NamedObjectConstraint</w:t>
        </w:r>
      </w:hyperlink>
      <w:r w:rsidR="006977BE">
        <w:t xml:space="preserve">, </w:t>
      </w:r>
      <w:r w:rsidRPr="009E3806">
        <w:t xml:space="preserve"> </w:t>
      </w:r>
      <w:hyperlink w:anchor="_6da4a9bc7db41a2b89064f79f0c4ed36" w:history="1">
        <w:r w:rsidR="006977BE">
          <w:rPr>
            <w:rStyle w:val="Hyperlink"/>
          </w:rPr>
          <w:t>ObjectConstraintProxy</w:t>
        </w:r>
      </w:hyperlink>
      <w:r w:rsidR="006977BE">
        <w:t xml:space="preserve">, </w:t>
      </w:r>
      <w:r w:rsidRPr="009E3806">
        <w:t xml:space="preserve"> </w:t>
      </w:r>
      <w:hyperlink w:anchor="_db9df3b10e304d809393da4afc9a91da" w:history="1">
        <w:r w:rsidR="006977BE">
          <w:rPr>
            <w:rStyle w:val="Hyperlink"/>
          </w:rPr>
          <w:t>PrimitiveObjectConstraint</w:t>
        </w:r>
      </w:hyperlink>
      <w:r w:rsidR="006977BE">
        <w:t xml:space="preserve">, </w:t>
      </w:r>
      <w:r w:rsidRPr="009E3806">
        <w:t xml:space="preserve"> </w:t>
      </w:r>
      <w:hyperlink w:anchor="_642a5d8e79d72684f85a1ef76261f3ad" w:history="1">
        <w:r w:rsidR="006977BE">
          <w:rPr>
            <w:rStyle w:val="Hyperlink"/>
          </w:rPr>
          <w:t>TerminologyCodeConstraint</w:t>
        </w:r>
      </w:hyperlink>
      <w:r w:rsidR="006977BE">
        <w:t xml:space="preserve">  </w:t>
      </w:r>
    </w:p>
    <w:p w14:paraId="3E523BAE" w14:textId="77777777" w:rsidR="0063570E" w:rsidRDefault="0063570E" w:rsidP="00383490"/>
    <w:p w14:paraId="73C85BBF" w14:textId="77777777" w:rsidR="00A855E6" w:rsidRDefault="00383490" w:rsidP="00263593">
      <w:r w:rsidRPr="00875584">
        <w:rPr>
          <w:rFonts w:ascii="Arial" w:hAnsi="Arial"/>
          <w:b/>
          <w:sz w:val="24"/>
          <w:szCs w:val="24"/>
        </w:rPr>
        <w:t>Associations</w:t>
      </w:r>
    </w:p>
    <w:p w14:paraId="6874B0E9" w14:textId="77777777" w:rsidR="00A8550F" w:rsidRDefault="00860CF1" w:rsidP="006977BE">
      <w:r>
        <w:t xml:space="preserve"> </w:t>
      </w:r>
    </w:p>
    <w:p w14:paraId="5FB3C4AB"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0E8CAECA" w14:textId="77777777" w:rsidR="008B78EB" w:rsidRPr="00B603FB" w:rsidRDefault="005C6CB8" w:rsidP="00ED4063">
      <w:pPr>
        <w:rPr>
          <w:b/>
        </w:rPr>
      </w:pPr>
      <w:r>
        <w:t xml:space="preserve"> </w:t>
      </w:r>
    </w:p>
    <w:p w14:paraId="461A269E" w14:textId="77777777" w:rsidR="003B37BC" w:rsidRDefault="00671FE7">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74484DD1" w14:textId="77777777" w:rsidR="008B78EB" w:rsidRPr="00B603FB" w:rsidRDefault="00C04683" w:rsidP="00ED4063">
      <w:pPr>
        <w:rPr>
          <w:b/>
        </w:rPr>
      </w:pPr>
      <w:r>
        <w:t xml:space="preserve"> </w:t>
      </w:r>
      <w:r w:rsidR="005C6CB8">
        <w:t xml:space="preserve"> </w:t>
      </w:r>
    </w:p>
    <w:p w14:paraId="14DE43A3" w14:textId="77777777" w:rsidR="003B37BC" w:rsidRDefault="00671FE7">
      <w:r>
        <w:t xml:space="preserve">A reference to the meaning associated with the </w:t>
      </w:r>
      <w:r>
        <w:rPr>
          <w:b/>
          <w:bCs/>
        </w:rPr>
        <w:t>PermissibleValue</w:t>
      </w:r>
    </w:p>
    <w:p w14:paraId="2DD58FAB" w14:textId="77777777" w:rsidR="008B78EB" w:rsidRPr="00B603FB" w:rsidRDefault="00C04683" w:rsidP="00ED4063">
      <w:pPr>
        <w:rPr>
          <w:b/>
        </w:rPr>
      </w:pPr>
      <w:r>
        <w:t xml:space="preserve"> </w:t>
      </w:r>
    </w:p>
    <w:p w14:paraId="74F56996" w14:textId="77777777" w:rsidR="00A8550F" w:rsidRDefault="00860CF1" w:rsidP="006977BE">
      <w:r>
        <w:t xml:space="preserve"> </w:t>
      </w:r>
    </w:p>
    <w:p w14:paraId="05E090DD"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13221B05" w14:textId="77777777" w:rsidR="008B78EB" w:rsidRPr="00B603FB" w:rsidRDefault="005C6CB8" w:rsidP="00ED4063">
      <w:pPr>
        <w:rPr>
          <w:b/>
        </w:rPr>
      </w:pPr>
      <w:r>
        <w:t xml:space="preserve"> </w:t>
      </w:r>
    </w:p>
    <w:p w14:paraId="1E735327" w14:textId="77777777" w:rsidR="00DB049B" w:rsidRDefault="00022C8A" w:rsidP="006977BE">
      <w:r w:rsidRPr="00022C8A">
        <w:t xml:space="preserve"> </w:t>
      </w:r>
    </w:p>
    <w:p w14:paraId="4949CBD2" w14:textId="77777777" w:rsidR="002C0F83" w:rsidRPr="005F31BE" w:rsidRDefault="00F851FF" w:rsidP="005F31BE">
      <w:pPr>
        <w:pStyle w:val="Heading4"/>
      </w:pPr>
      <w:bookmarkStart w:id="225" w:name="_3fde1641e9d2557d85d9c7faa67a58f7"/>
      <w:bookmarkStart w:id="226" w:name="_Toc277163433"/>
      <w:r w:rsidRPr="005F31BE">
        <w:t>&lt;Class&gt; TerminologyCode</w:t>
      </w:r>
      <w:bookmarkEnd w:id="225"/>
      <w:bookmarkEnd w:id="226"/>
    </w:p>
    <w:p w14:paraId="2F1D0A29" w14:textId="77777777" w:rsidR="0063570E" w:rsidRDefault="0063570E" w:rsidP="00383490"/>
    <w:p w14:paraId="081B9CB1" w14:textId="77777777" w:rsidR="00A855E6" w:rsidRDefault="00383490" w:rsidP="00263593">
      <w:r w:rsidRPr="00875584">
        <w:rPr>
          <w:rFonts w:ascii="Arial" w:hAnsi="Arial"/>
          <w:b/>
          <w:sz w:val="24"/>
          <w:szCs w:val="24"/>
        </w:rPr>
        <w:t>Description</w:t>
      </w:r>
    </w:p>
    <w:p w14:paraId="2656E4F4" w14:textId="77777777" w:rsidR="00DB049B" w:rsidRDefault="005C6CB8" w:rsidP="006977BE">
      <w:r>
        <w:t xml:space="preserve"> </w:t>
      </w:r>
    </w:p>
    <w:p w14:paraId="6E9A3663" w14:textId="77777777" w:rsidR="003B37BC" w:rsidRDefault="00671FE7">
      <w:r>
        <w:t xml:space="preserve">A reference to a class, category or "concept", optionally as described in a specified code system or code system version.  </w:t>
      </w:r>
      <w:r>
        <w:rPr>
          <w:b/>
          <w:bCs/>
        </w:rPr>
        <w:t xml:space="preserve">TerminologyCode </w:t>
      </w:r>
      <w:r>
        <w:t>repre</w:t>
      </w:r>
      <w:r>
        <w:t>sents the set of information needed to populate various target reference model coded elements, including a code, the scoping namespace, the corresponding URI, the code system or code system version from which the description was derived and a informative "</w:t>
      </w:r>
      <w:r>
        <w:t>term" which communicates the intent of the code to a human reader.</w:t>
      </w:r>
    </w:p>
    <w:p w14:paraId="2D255453" w14:textId="77777777" w:rsidR="003B37BC" w:rsidRDefault="00671FE7">
      <w:r>
        <w:t xml:space="preserve"> </w:t>
      </w:r>
    </w:p>
    <w:p w14:paraId="0C20BE69" w14:textId="77777777" w:rsidR="003B37BC" w:rsidRDefault="00671FE7">
      <w:r>
        <w:t>Two TerminologyCodes are considered to be identical if and only if:</w:t>
      </w:r>
    </w:p>
    <w:p w14:paraId="5F3575D8" w14:textId="77777777" w:rsidR="003B37BC" w:rsidRDefault="00671FE7">
      <w:pPr>
        <w:pStyle w:val="ListParagraph"/>
        <w:numPr>
          <w:ilvl w:val="0"/>
          <w:numId w:val="19"/>
        </w:numPr>
      </w:pPr>
      <w:r>
        <w:t xml:space="preserve">They both have </w:t>
      </w:r>
      <w:r>
        <w:rPr>
          <w:i/>
          <w:iCs/>
        </w:rPr>
        <w:t>uri</w:t>
      </w:r>
      <w:r>
        <w:t xml:space="preserve"> attributes and the uris are identical</w:t>
      </w:r>
    </w:p>
    <w:p w14:paraId="20F6C60C" w14:textId="77777777" w:rsidR="003B37BC" w:rsidRDefault="00671FE7">
      <w:pPr>
        <w:pStyle w:val="ListParagraph"/>
        <w:numPr>
          <w:ilvl w:val="0"/>
          <w:numId w:val="19"/>
        </w:numPr>
      </w:pPr>
      <w:r>
        <w:t xml:space="preserve">One or both do not have a uri attribute and the </w:t>
      </w:r>
      <w:r>
        <w:rPr>
          <w:i/>
          <w:iCs/>
        </w:rPr>
        <w:t>terminologyId</w:t>
      </w:r>
      <w:r>
        <w:t xml:space="preserve"> and </w:t>
      </w:r>
      <w:r>
        <w:rPr>
          <w:i/>
          <w:iCs/>
        </w:rPr>
        <w:t>codeStrings</w:t>
      </w:r>
      <w:r>
        <w:t xml:space="preserve"> are identical</w:t>
      </w:r>
    </w:p>
    <w:p w14:paraId="36188763" w14:textId="77777777" w:rsidR="003B37BC" w:rsidRDefault="00671FE7">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660EB050" w14:textId="77777777" w:rsidR="003B37BC" w:rsidRDefault="00671FE7">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5C8ED49D" w14:textId="77777777" w:rsidR="003B37BC" w:rsidRDefault="00671FE7">
      <w:r>
        <w:t xml:space="preserve"> </w:t>
      </w:r>
    </w:p>
    <w:p w14:paraId="6E7F65EC" w14:textId="77777777" w:rsidR="00DB049B" w:rsidRDefault="00C51B43" w:rsidP="006977BE">
      <w:r>
        <w:t xml:space="preserve"> </w:t>
      </w:r>
      <w:r w:rsidR="009F2598">
        <w:t xml:space="preserve">  </w:t>
      </w:r>
    </w:p>
    <w:p w14:paraId="2875F53D" w14:textId="77777777" w:rsidR="0063570E" w:rsidRDefault="0063570E" w:rsidP="00383490"/>
    <w:p w14:paraId="504DEB38" w14:textId="77777777" w:rsidR="00A855E6" w:rsidRDefault="00383490" w:rsidP="00263593">
      <w:r w:rsidRPr="00875584">
        <w:rPr>
          <w:rFonts w:ascii="Arial" w:hAnsi="Arial"/>
          <w:b/>
          <w:sz w:val="24"/>
          <w:szCs w:val="24"/>
        </w:rPr>
        <w:t>Diagrams</w:t>
      </w:r>
    </w:p>
    <w:p w14:paraId="584596D0" w14:textId="77777777" w:rsidR="00DB049B" w:rsidRDefault="00671FE7"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B790BE" w14:textId="77777777" w:rsidR="0063570E" w:rsidRDefault="0063570E" w:rsidP="00383490"/>
    <w:p w14:paraId="1D388112" w14:textId="77777777" w:rsidR="00A855E6" w:rsidRDefault="00383490" w:rsidP="00263593">
      <w:r w:rsidRPr="00875584">
        <w:rPr>
          <w:rFonts w:ascii="Arial" w:hAnsi="Arial"/>
          <w:b/>
          <w:sz w:val="24"/>
          <w:szCs w:val="24"/>
        </w:rPr>
        <w:t>Attributes</w:t>
      </w:r>
    </w:p>
    <w:p w14:paraId="1BBC6449" w14:textId="77777777" w:rsidR="00B603FB" w:rsidRDefault="00B603FB" w:rsidP="008B78EB"/>
    <w:p w14:paraId="25601435" w14:textId="77777777" w:rsidR="00A755AA" w:rsidRDefault="008B78EB" w:rsidP="008B78EB">
      <w:pPr>
        <w:rPr>
          <w:b/>
        </w:rPr>
      </w:pPr>
      <w:r w:rsidRPr="006A54F6">
        <w:rPr>
          <w:b/>
        </w:rPr>
        <w:t>•   public terminologyId : String  [1]</w:t>
      </w:r>
    </w:p>
    <w:p w14:paraId="71F4029D" w14:textId="77777777" w:rsidR="008B78EB" w:rsidRPr="006A54F6" w:rsidRDefault="005C6CB8" w:rsidP="008B78EB">
      <w:pPr>
        <w:rPr>
          <w:b/>
        </w:rPr>
      </w:pPr>
      <w:r>
        <w:t xml:space="preserve"> </w:t>
      </w:r>
    </w:p>
    <w:p w14:paraId="391542ED" w14:textId="77777777" w:rsidR="003B37BC" w:rsidRDefault="00671FE7">
      <w:r>
        <w:t xml:space="preserve">The name of the namespace that scopes </w:t>
      </w:r>
      <w:r>
        <w:rPr>
          <w:i/>
          <w:iCs/>
        </w:rPr>
        <w:t>codeString</w:t>
      </w:r>
      <w:r>
        <w:t>.</w:t>
      </w:r>
    </w:p>
    <w:p w14:paraId="7FB53FF5" w14:textId="77777777" w:rsidR="00B603FB" w:rsidRDefault="00B603FB" w:rsidP="008B78EB"/>
    <w:p w14:paraId="67638D3E" w14:textId="77777777" w:rsidR="00A755AA" w:rsidRDefault="008B78EB" w:rsidP="008B78EB">
      <w:pPr>
        <w:rPr>
          <w:b/>
        </w:rPr>
      </w:pPr>
      <w:r w:rsidRPr="006A54F6">
        <w:rPr>
          <w:b/>
        </w:rPr>
        <w:t>•   public codeString : String  [1]</w:t>
      </w:r>
    </w:p>
    <w:p w14:paraId="712E6B72" w14:textId="77777777" w:rsidR="008B78EB" w:rsidRPr="006A54F6" w:rsidRDefault="005C6CB8" w:rsidP="008B78EB">
      <w:pPr>
        <w:rPr>
          <w:b/>
        </w:rPr>
      </w:pPr>
      <w:r>
        <w:t xml:space="preserve"> </w:t>
      </w:r>
    </w:p>
    <w:p w14:paraId="1CDCF225" w14:textId="77777777" w:rsidR="003B37BC" w:rsidRDefault="00671FE7">
      <w:r>
        <w:t xml:space="preserve">A code that uniquely references a class, category or "concept" within the context of the scoping </w:t>
      </w:r>
      <w:r>
        <w:rPr>
          <w:i/>
          <w:iCs/>
        </w:rPr>
        <w:t>terminologyId</w:t>
      </w:r>
      <w:r>
        <w:t>.</w:t>
      </w:r>
    </w:p>
    <w:p w14:paraId="6342477C" w14:textId="77777777" w:rsidR="00B603FB" w:rsidRDefault="00B603FB" w:rsidP="008B78EB"/>
    <w:p w14:paraId="00BD5C48"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7B89EFC6" w14:textId="77777777" w:rsidR="008B78EB" w:rsidRPr="006A54F6" w:rsidRDefault="005C6CB8" w:rsidP="008B78EB">
      <w:pPr>
        <w:rPr>
          <w:b/>
        </w:rPr>
      </w:pPr>
      <w:r>
        <w:t xml:space="preserve"> </w:t>
      </w:r>
    </w:p>
    <w:p w14:paraId="75C072EB" w14:textId="77777777" w:rsidR="003B37BC" w:rsidRDefault="00671FE7">
      <w:r>
        <w:t xml:space="preserve"> The code system o</w:t>
      </w:r>
      <w:r>
        <w:t>r code system or code system version that contained a description of the terminology code at the point in time it was referenced.</w:t>
      </w:r>
    </w:p>
    <w:p w14:paraId="73058DA4" w14:textId="77777777" w:rsidR="00B603FB" w:rsidRDefault="00B603FB" w:rsidP="008B78EB"/>
    <w:p w14:paraId="3717B88D"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240FC953" w14:textId="77777777" w:rsidR="008B78EB" w:rsidRPr="006A54F6" w:rsidRDefault="005C6CB8" w:rsidP="008B78EB">
      <w:pPr>
        <w:rPr>
          <w:b/>
        </w:rPr>
      </w:pPr>
      <w:r>
        <w:t xml:space="preserve"> </w:t>
      </w:r>
    </w:p>
    <w:p w14:paraId="0CAB2F4D" w14:textId="77777777" w:rsidR="003B37BC" w:rsidRDefault="00671FE7">
      <w:r>
        <w:t>A URI that uniquely names the ter</w:t>
      </w:r>
      <w:r>
        <w:t xml:space="preserve">minology code. </w:t>
      </w:r>
    </w:p>
    <w:p w14:paraId="1E424EA7" w14:textId="77777777" w:rsidR="00B603FB" w:rsidRDefault="00B603FB" w:rsidP="008B78EB"/>
    <w:p w14:paraId="70D0208D" w14:textId="77777777" w:rsidR="00A755AA" w:rsidRDefault="008B78EB" w:rsidP="008B78EB">
      <w:pPr>
        <w:rPr>
          <w:b/>
        </w:rPr>
      </w:pPr>
      <w:r w:rsidRPr="006A54F6">
        <w:rPr>
          <w:b/>
        </w:rPr>
        <w:t>•   public term : String  [0..1]</w:t>
      </w:r>
    </w:p>
    <w:p w14:paraId="7B7DB0CA" w14:textId="77777777" w:rsidR="008B78EB" w:rsidRPr="006A54F6" w:rsidRDefault="005C6CB8" w:rsidP="008B78EB">
      <w:pPr>
        <w:rPr>
          <w:b/>
        </w:rPr>
      </w:pPr>
      <w:r>
        <w:t xml:space="preserve"> </w:t>
      </w:r>
    </w:p>
    <w:p w14:paraId="1FF4210F" w14:textId="77777777" w:rsidR="003B37BC" w:rsidRDefault="00671FE7">
      <w:r>
        <w:t>An informative string that is intended to communicate the referent of the terminology code to a human reader.  Term may be set to any appropriate language and context specific  signifier that is deemed ap</w:t>
      </w:r>
      <w:r>
        <w:t>propriate in a particular implementation.  It is not part of the identity of the terminology code itself and should not be used as an identifier.</w:t>
      </w:r>
    </w:p>
    <w:p w14:paraId="73A4F0AC" w14:textId="77777777" w:rsidR="009922DE" w:rsidRDefault="009922DE" w:rsidP="009922DE">
      <w:r>
        <w:t xml:space="preserve">  </w:t>
      </w:r>
    </w:p>
    <w:p w14:paraId="19B1E77B" w14:textId="77777777" w:rsidR="0063570E" w:rsidRDefault="0063570E" w:rsidP="00383490"/>
    <w:p w14:paraId="590A09DC" w14:textId="77777777" w:rsidR="00A855E6" w:rsidRDefault="00383490" w:rsidP="00263593">
      <w:r w:rsidRPr="00875584">
        <w:rPr>
          <w:rFonts w:ascii="Arial" w:hAnsi="Arial"/>
          <w:b/>
          <w:sz w:val="24"/>
          <w:szCs w:val="24"/>
        </w:rPr>
        <w:t>Constraints</w:t>
      </w:r>
    </w:p>
    <w:p w14:paraId="71293541" w14:textId="77777777" w:rsidR="0087616E" w:rsidRPr="00BC6BEC" w:rsidRDefault="0087616E" w:rsidP="00263593">
      <w:pPr>
        <w:rPr>
          <w:rFonts w:ascii="Arial" w:hAnsi="Arial"/>
          <w:b/>
          <w:sz w:val="24"/>
          <w:szCs w:val="24"/>
        </w:rPr>
      </w:pPr>
    </w:p>
    <w:p w14:paraId="54ECF3E0"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2154BC8E" w14:textId="77777777" w:rsidR="00F126D8" w:rsidRDefault="005C6CB8" w:rsidP="006977BE">
      <w:r>
        <w:t xml:space="preserve"> </w:t>
      </w:r>
    </w:p>
    <w:p w14:paraId="4AD267CE" w14:textId="77777777" w:rsidR="003B37BC" w:rsidRDefault="00671FE7">
      <w:r>
        <w:t xml:space="preserve">A </w:t>
      </w:r>
      <w:r>
        <w:rPr>
          <w:b/>
          <w:bCs/>
        </w:rPr>
        <w:t>TerminologyCode</w:t>
      </w:r>
      <w:r>
        <w:t xml:space="preserve"> instance must specify a </w:t>
      </w:r>
      <w:r>
        <w:rPr>
          <w:i/>
          <w:iCs/>
        </w:rPr>
        <w:t>codeString</w:t>
      </w:r>
      <w:r>
        <w:t xml:space="preserve"> or a </w:t>
      </w:r>
      <w:r>
        <w:rPr>
          <w:i/>
          <w:iCs/>
        </w:rPr>
        <w:t>uri</w:t>
      </w:r>
      <w:r>
        <w:t>.</w:t>
      </w:r>
    </w:p>
    <w:p w14:paraId="04E529F9" w14:textId="77777777" w:rsidR="00F126D8" w:rsidRDefault="00CF06F6" w:rsidP="006977BE">
      <w:r w:rsidRPr="00467F03">
        <w:t>[OCL]</w:t>
      </w:r>
    </w:p>
    <w:p w14:paraId="6687EAA7" w14:textId="77777777" w:rsidR="008B78EB" w:rsidRDefault="004B279F" w:rsidP="00ED4063">
      <w:r w:rsidRPr="0047488C">
        <w:rPr>
          <w:rFonts w:ascii="Courier" w:hAnsi="Courier"/>
        </w:rPr>
        <w:t>not(self.uri.oclIsUndefined()) or  not(self.terminologyId.oclIsUndefined() or self.codeString.oclIsUndefined())</w:t>
      </w:r>
    </w:p>
    <w:p w14:paraId="07420786" w14:textId="77777777" w:rsidR="00DB049B" w:rsidRDefault="00022C8A" w:rsidP="006977BE">
      <w:r w:rsidRPr="00022C8A">
        <w:t xml:space="preserve"> </w:t>
      </w:r>
    </w:p>
    <w:p w14:paraId="0B276704" w14:textId="77777777" w:rsidR="002C0F83" w:rsidRPr="005F31BE" w:rsidRDefault="00F851FF" w:rsidP="005F31BE">
      <w:pPr>
        <w:pStyle w:val="Heading4"/>
      </w:pPr>
      <w:bookmarkStart w:id="227" w:name="_642a5d8e79d72684f85a1ef76261f3ad"/>
      <w:bookmarkStart w:id="228" w:name="_Toc277163434"/>
      <w:r w:rsidRPr="005F31BE">
        <w:t>&lt;Class&gt; TerminologyCodeConstraint</w:t>
      </w:r>
      <w:bookmarkEnd w:id="227"/>
      <w:bookmarkEnd w:id="228"/>
    </w:p>
    <w:p w14:paraId="01A7B4F0" w14:textId="77777777" w:rsidR="0063570E" w:rsidRDefault="0063570E" w:rsidP="00383490"/>
    <w:p w14:paraId="19D4FC4F" w14:textId="77777777" w:rsidR="00A855E6" w:rsidRDefault="00383490" w:rsidP="00263593">
      <w:r w:rsidRPr="00875584">
        <w:rPr>
          <w:rFonts w:ascii="Arial" w:hAnsi="Arial"/>
          <w:b/>
          <w:sz w:val="24"/>
          <w:szCs w:val="24"/>
        </w:rPr>
        <w:t>Description</w:t>
      </w:r>
    </w:p>
    <w:p w14:paraId="1AE0211E" w14:textId="77777777" w:rsidR="00DB049B" w:rsidRDefault="005C6CB8" w:rsidP="006977BE">
      <w:r>
        <w:t xml:space="preserve"> </w:t>
      </w:r>
    </w:p>
    <w:p w14:paraId="236346A4" w14:textId="77777777" w:rsidR="003B37BC" w:rsidRDefault="00671FE7">
      <w:r>
        <w:rPr>
          <w:b/>
          <w:bCs/>
        </w:rPr>
        <w:t>TerminologyCodeConstraint</w:t>
      </w:r>
      <w:r>
        <w:t xml:space="preserve"> defines an list of possible PermissibleValues that restrict the set</w:t>
      </w:r>
      <w:r>
        <w:t xml:space="preserve"> of corresponding TerminologyCode instances.</w:t>
      </w:r>
    </w:p>
    <w:p w14:paraId="3299CF64" w14:textId="77777777" w:rsidR="00DB049B" w:rsidRDefault="00C51B43" w:rsidP="006977BE">
      <w:r>
        <w:t xml:space="preserve"> </w:t>
      </w:r>
      <w:r w:rsidR="009F2598">
        <w:t xml:space="preserve">  </w:t>
      </w:r>
    </w:p>
    <w:p w14:paraId="51B60E4D" w14:textId="77777777" w:rsidR="0063570E" w:rsidRDefault="0063570E" w:rsidP="00383490"/>
    <w:p w14:paraId="504F6F6F" w14:textId="77777777" w:rsidR="00A855E6" w:rsidRDefault="00383490" w:rsidP="00263593">
      <w:r w:rsidRPr="00875584">
        <w:rPr>
          <w:rFonts w:ascii="Arial" w:hAnsi="Arial"/>
          <w:b/>
          <w:sz w:val="24"/>
          <w:szCs w:val="24"/>
        </w:rPr>
        <w:t>Diagrams</w:t>
      </w:r>
    </w:p>
    <w:p w14:paraId="1272D430" w14:textId="77777777" w:rsidR="00DB049B" w:rsidRDefault="00671FE7" w:rsidP="006977BE">
      <w:hyperlink w:anchor="_2c065eee9fec4768da07422243566f39" w:history="1">
        <w:r w:rsidR="003E7695">
          <w:rPr>
            <w:rStyle w:val="Hyperlink"/>
          </w:rPr>
          <w:t>TerminologyConstraints</w:t>
        </w:r>
      </w:hyperlink>
    </w:p>
    <w:p w14:paraId="5A42E743" w14:textId="77777777" w:rsidR="0063570E" w:rsidRDefault="0063570E" w:rsidP="00383490"/>
    <w:p w14:paraId="53AEED86" w14:textId="77777777" w:rsidR="00A855E6" w:rsidRDefault="00383490" w:rsidP="00263593">
      <w:r w:rsidRPr="00875584">
        <w:rPr>
          <w:rFonts w:ascii="Arial" w:hAnsi="Arial"/>
          <w:b/>
          <w:sz w:val="24"/>
          <w:szCs w:val="24"/>
        </w:rPr>
        <w:t>Direct Known Superclasses (Generalization)</w:t>
      </w:r>
    </w:p>
    <w:p w14:paraId="78DB1501" w14:textId="77777777" w:rsidR="00DB049B" w:rsidRDefault="009E3806" w:rsidP="006977BE">
      <w:r w:rsidRPr="009E3806">
        <w:t xml:space="preserve"> </w:t>
      </w:r>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C1B3B7" w14:textId="77777777" w:rsidR="0063570E" w:rsidRDefault="0063570E" w:rsidP="00383490"/>
    <w:p w14:paraId="2D1819C5" w14:textId="77777777" w:rsidR="00A855E6" w:rsidRDefault="00383490" w:rsidP="00263593">
      <w:r w:rsidRPr="00875584">
        <w:rPr>
          <w:rFonts w:ascii="Arial" w:hAnsi="Arial"/>
          <w:b/>
          <w:sz w:val="24"/>
          <w:szCs w:val="24"/>
        </w:rPr>
        <w:t>Attributes</w:t>
      </w:r>
    </w:p>
    <w:p w14:paraId="10A16D71" w14:textId="77777777" w:rsidR="00B603FB" w:rsidRDefault="00B603FB" w:rsidP="008B78EB"/>
    <w:p w14:paraId="1BF0377C"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98D42B2" w14:textId="77777777" w:rsidR="008B78EB" w:rsidRPr="006A54F6" w:rsidRDefault="005C6CB8" w:rsidP="008B78EB">
      <w:pPr>
        <w:rPr>
          <w:b/>
        </w:rPr>
      </w:pPr>
      <w:r>
        <w:t xml:space="preserve"> </w:t>
      </w:r>
    </w:p>
    <w:p w14:paraId="6B449EC6" w14:textId="77777777" w:rsidR="003B37BC" w:rsidRDefault="00671FE7">
      <w:r>
        <w:t xml:space="preserve"> A list of </w:t>
      </w:r>
      <w:r>
        <w:rPr>
          <w:b/>
          <w:bCs/>
        </w:rPr>
        <w:t>PermissibleValues</w:t>
      </w:r>
      <w:r>
        <w:t xml:space="preserve"> that may be represented as </w:t>
      </w:r>
      <w:r>
        <w:rPr>
          <w:b/>
          <w:bCs/>
        </w:rPr>
        <w:t>TerminologyCodes</w:t>
      </w:r>
      <w:r>
        <w:t>.  If empty, there is no constraint.</w:t>
      </w:r>
    </w:p>
    <w:p w14:paraId="428BF24A" w14:textId="77777777" w:rsidR="00B603FB" w:rsidRDefault="00B603FB" w:rsidP="008B78EB"/>
    <w:p w14:paraId="0DDACB24"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1DAFD7C8" w14:textId="77777777" w:rsidR="008B78EB" w:rsidRPr="006A54F6" w:rsidRDefault="005C6CB8" w:rsidP="008B78EB">
      <w:pPr>
        <w:rPr>
          <w:b/>
        </w:rPr>
      </w:pPr>
      <w:r>
        <w:t xml:space="preserve"> </w:t>
      </w:r>
    </w:p>
    <w:p w14:paraId="7DF5D3DE" w14:textId="77777777" w:rsidR="003B37BC" w:rsidRDefault="00671FE7">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5ACDDF09" w14:textId="77777777" w:rsidR="003B37BC" w:rsidRDefault="00671FE7">
      <w:r>
        <w:t xml:space="preserve"> </w:t>
      </w:r>
    </w:p>
    <w:p w14:paraId="26F251FC" w14:textId="77777777" w:rsidR="003B37BC" w:rsidRDefault="00671FE7">
      <w:r>
        <w:t>If both possibleVal</w:t>
      </w:r>
      <w:r>
        <w:t>ues and a valueSetConstraint is specified, TerminologyCode instances are restricted to the intersection of the two fields.</w:t>
      </w:r>
    </w:p>
    <w:p w14:paraId="393FF1BC" w14:textId="77777777" w:rsidR="00B603FB" w:rsidRDefault="00B603FB" w:rsidP="008B78EB"/>
    <w:p w14:paraId="6529942F"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0726B594" w14:textId="77777777" w:rsidR="008B78EB" w:rsidRPr="006A54F6" w:rsidRDefault="005C6CB8" w:rsidP="008B78EB">
      <w:pPr>
        <w:rPr>
          <w:b/>
        </w:rPr>
      </w:pPr>
      <w:r>
        <w:t xml:space="preserve"> </w:t>
      </w:r>
    </w:p>
    <w:p w14:paraId="7310B4D2" w14:textId="77777777" w:rsidR="003B37BC" w:rsidRDefault="00671FE7">
      <w:r>
        <w:t>The PermissibleValues, who</w:t>
      </w:r>
      <w:r>
        <w:t xml:space="preserve">se TerminologyCode interpretation is assumed to be the value for the containing attribute if absent in a data instance. </w:t>
      </w:r>
    </w:p>
    <w:p w14:paraId="62F5D61F" w14:textId="77777777" w:rsidR="0063570E" w:rsidRDefault="0063570E" w:rsidP="00383490"/>
    <w:p w14:paraId="0C244A97" w14:textId="77777777" w:rsidR="00A855E6" w:rsidRDefault="00383490" w:rsidP="00263593">
      <w:r w:rsidRPr="00875584">
        <w:rPr>
          <w:rFonts w:ascii="Arial" w:hAnsi="Arial"/>
          <w:b/>
          <w:sz w:val="24"/>
          <w:szCs w:val="24"/>
        </w:rPr>
        <w:t>Associations</w:t>
      </w:r>
    </w:p>
    <w:p w14:paraId="674E48D6" w14:textId="77777777" w:rsidR="00A8550F" w:rsidRDefault="00860CF1" w:rsidP="006977BE">
      <w:r>
        <w:t xml:space="preserve"> </w:t>
      </w:r>
    </w:p>
    <w:p w14:paraId="414D2C9C"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48B5219B" w14:textId="77777777" w:rsidR="008B78EB" w:rsidRPr="00B603FB" w:rsidRDefault="005C6CB8" w:rsidP="00ED4063">
      <w:pPr>
        <w:rPr>
          <w:b/>
        </w:rPr>
      </w:pPr>
      <w:r>
        <w:t xml:space="preserve"> </w:t>
      </w:r>
      <w:r w:rsidR="00C04683">
        <w:t xml:space="preserve"> </w:t>
      </w:r>
      <w:r>
        <w:t xml:space="preserve"> </w:t>
      </w:r>
    </w:p>
    <w:p w14:paraId="67D71557" w14:textId="77777777" w:rsidR="003B37BC" w:rsidRDefault="00671FE7">
      <w:r>
        <w:t xml:space="preserve">The </w:t>
      </w:r>
      <w:r>
        <w:rPr>
          <w:b/>
          <w:bCs/>
        </w:rPr>
        <w:t>TerminologyCode</w:t>
      </w:r>
      <w:r>
        <w:t xml:space="preserve"> constrained by the </w:t>
      </w:r>
      <w:r>
        <w:rPr>
          <w:b/>
          <w:bCs/>
        </w:rPr>
        <w:t>TerminologyCodeConstraint</w:t>
      </w:r>
      <w:r>
        <w:t xml:space="preserve">. </w:t>
      </w:r>
    </w:p>
    <w:p w14:paraId="415AA93C" w14:textId="77777777" w:rsidR="008B78EB" w:rsidRPr="00B603FB" w:rsidRDefault="00C04683" w:rsidP="00ED4063">
      <w:pPr>
        <w:rPr>
          <w:b/>
        </w:rPr>
      </w:pPr>
      <w:r>
        <w:t xml:space="preserve"> </w:t>
      </w:r>
    </w:p>
    <w:p w14:paraId="4E1B3B96" w14:textId="77777777" w:rsidR="00A8550F" w:rsidRDefault="00860CF1" w:rsidP="006977BE">
      <w:r>
        <w:t xml:space="preserve">   </w:t>
      </w:r>
    </w:p>
    <w:p w14:paraId="05C9CCB3" w14:textId="77777777" w:rsidR="00D91281" w:rsidRDefault="00CD42A9" w:rsidP="0039400D">
      <w:r w:rsidRPr="00CD42A9">
        <w:t xml:space="preserve"> </w:t>
      </w:r>
    </w:p>
    <w:p w14:paraId="29BEB563" w14:textId="77777777" w:rsidR="005F31BE" w:rsidRDefault="001F24CC" w:rsidP="005F31BE">
      <w:pPr>
        <w:pStyle w:val="Heading3"/>
      </w:pPr>
      <w:bookmarkStart w:id="229" w:name="_Toc277163435"/>
      <w:r>
        <w:t>&lt;Package&gt; Enumeration Constraints</w:t>
      </w:r>
      <w:bookmarkEnd w:id="229"/>
    </w:p>
    <w:p w14:paraId="14415FF3" w14:textId="77777777" w:rsidR="00D91281" w:rsidRDefault="005C6CB8" w:rsidP="0039400D">
      <w:r>
        <w:t xml:space="preserve"> </w:t>
      </w:r>
    </w:p>
    <w:p w14:paraId="2B0A9D9C" w14:textId="77777777" w:rsidR="003B37BC" w:rsidRDefault="00671FE7">
      <w:r>
        <w:t>This section describes the AML artifacts that constrain UML Enumerations and the ISO 11179-3 extension, EnumeratedValueDomain.</w:t>
      </w:r>
    </w:p>
    <w:p w14:paraId="514D2337" w14:textId="77777777" w:rsidR="003E4BE1" w:rsidRDefault="0001444D" w:rsidP="00595F8A">
      <w:r>
        <w:tab/>
      </w:r>
      <w:r>
        <w:tab/>
      </w:r>
      <w:r>
        <w:tab/>
      </w:r>
      <w:r>
        <w:tab/>
      </w:r>
      <w:r>
        <w:rPr>
          <w:noProof/>
        </w:rPr>
        <w:drawing>
          <wp:inline distT="0" distB="0" distL="0" distR="0" wp14:anchorId="15BDE877" wp14:editId="318BD4E7">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174CE20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7B86FEDA" w14:textId="77777777" w:rsidR="003E4BE1" w:rsidRDefault="00CB577B" w:rsidP="00AB09F3">
      <w:r>
        <w:t xml:space="preserve">      </w:t>
      </w:r>
    </w:p>
    <w:p w14:paraId="04EBDDC5" w14:textId="77777777" w:rsidR="00DB049B" w:rsidRDefault="00022C8A" w:rsidP="006977BE">
      <w:r w:rsidRPr="00022C8A">
        <w:t xml:space="preserve"> </w:t>
      </w:r>
    </w:p>
    <w:p w14:paraId="67A789AF" w14:textId="77777777" w:rsidR="002C0F83" w:rsidRPr="005F31BE" w:rsidRDefault="00F851FF" w:rsidP="005F31BE">
      <w:pPr>
        <w:pStyle w:val="Heading4"/>
      </w:pPr>
      <w:bookmarkStart w:id="231" w:name="_25ca98283400275c47128a3c11af1824"/>
      <w:bookmarkStart w:id="232" w:name="_Toc277163436"/>
      <w:r w:rsidRPr="005F31BE">
        <w:t>&lt;DataType&gt; ValueSetAndDefinitionReference</w:t>
      </w:r>
      <w:bookmarkEnd w:id="231"/>
      <w:bookmarkEnd w:id="232"/>
    </w:p>
    <w:p w14:paraId="2159E47B" w14:textId="77777777" w:rsidR="0063570E" w:rsidRDefault="0063570E" w:rsidP="00383490"/>
    <w:p w14:paraId="109EF75D" w14:textId="77777777" w:rsidR="00A855E6" w:rsidRDefault="00383490" w:rsidP="00263593">
      <w:r w:rsidRPr="00875584">
        <w:rPr>
          <w:rFonts w:ascii="Arial" w:hAnsi="Arial"/>
          <w:b/>
          <w:sz w:val="24"/>
          <w:szCs w:val="24"/>
        </w:rPr>
        <w:t>Description</w:t>
      </w:r>
    </w:p>
    <w:p w14:paraId="3D84527F" w14:textId="77777777" w:rsidR="00DB049B" w:rsidRDefault="005C6CB8" w:rsidP="006977BE">
      <w:r>
        <w:t xml:space="preserve"> </w:t>
      </w:r>
    </w:p>
    <w:p w14:paraId="185DB652" w14:textId="77777777" w:rsidR="003B37BC" w:rsidRDefault="00671FE7">
      <w:r>
        <w:t>A reference to a value set and optional definition.</w:t>
      </w:r>
    </w:p>
    <w:p w14:paraId="5E2815A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2D33B13" w14:textId="77777777" w:rsidR="0063570E" w:rsidRDefault="0063570E" w:rsidP="00383490"/>
    <w:p w14:paraId="3C8E2377" w14:textId="77777777" w:rsidR="00A855E6" w:rsidRDefault="00383490" w:rsidP="00263593">
      <w:r w:rsidRPr="00875584">
        <w:rPr>
          <w:rFonts w:ascii="Arial" w:hAnsi="Arial"/>
          <w:b/>
          <w:sz w:val="24"/>
          <w:szCs w:val="24"/>
        </w:rPr>
        <w:t>Diagrams</w:t>
      </w:r>
    </w:p>
    <w:p w14:paraId="33F364B9" w14:textId="77777777" w:rsidR="00DB049B" w:rsidRDefault="00671FE7"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1B6BD48B" w14:textId="77777777" w:rsidR="0063570E" w:rsidRDefault="0063570E" w:rsidP="00383490"/>
    <w:p w14:paraId="12C588FA" w14:textId="77777777" w:rsidR="00A855E6" w:rsidRDefault="00383490" w:rsidP="00263593">
      <w:r w:rsidRPr="00875584">
        <w:rPr>
          <w:rFonts w:ascii="Arial" w:hAnsi="Arial"/>
          <w:b/>
          <w:sz w:val="24"/>
          <w:szCs w:val="24"/>
        </w:rPr>
        <w:t>Direct Known Superclasses (Generalization)</w:t>
      </w:r>
    </w:p>
    <w:p w14:paraId="3F24A64D" w14:textId="77777777" w:rsidR="00DB049B" w:rsidRDefault="009E3806" w:rsidP="006977BE">
      <w:r w:rsidRPr="009E3806">
        <w:t xml:space="preserve"> </w:t>
      </w:r>
      <w:hyperlink w:anchor="_5e70a8ee4206e2396a68ca679af92933" w:history="1">
        <w:r w:rsidR="006977BE">
          <w:rPr>
            <w:rStyle w:val="Hyperlink"/>
          </w:rPr>
          <w:t>ValueSetReference</w:t>
        </w:r>
      </w:hyperlink>
      <w:r w:rsidR="00F37E3B">
        <w:t xml:space="preserve"> </w:t>
      </w:r>
      <w:r w:rsidR="006977BE">
        <w:t xml:space="preserve">  </w:t>
      </w:r>
    </w:p>
    <w:p w14:paraId="7C0CBCBF" w14:textId="77777777" w:rsidR="0063570E" w:rsidRDefault="0063570E" w:rsidP="00383490"/>
    <w:p w14:paraId="0FB1F75B" w14:textId="77777777" w:rsidR="00A855E6" w:rsidRDefault="00383490" w:rsidP="00263593">
      <w:r w:rsidRPr="00875584">
        <w:rPr>
          <w:rFonts w:ascii="Arial" w:hAnsi="Arial"/>
          <w:b/>
          <w:sz w:val="24"/>
          <w:szCs w:val="24"/>
        </w:rPr>
        <w:t>Attributes</w:t>
      </w:r>
    </w:p>
    <w:p w14:paraId="396B1D39" w14:textId="77777777" w:rsidR="00B603FB" w:rsidRDefault="00B603FB" w:rsidP="008B78EB"/>
    <w:p w14:paraId="5D4CF244"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6BF6FD62" w14:textId="77777777" w:rsidR="00DB049B" w:rsidRDefault="00022C8A" w:rsidP="006977BE">
      <w:r w:rsidRPr="00022C8A">
        <w:t xml:space="preserve"> </w:t>
      </w:r>
    </w:p>
    <w:p w14:paraId="7D637AE7" w14:textId="77777777" w:rsidR="002C0F83" w:rsidRPr="005F31BE" w:rsidRDefault="00F851FF" w:rsidP="005F31BE">
      <w:pPr>
        <w:pStyle w:val="Heading4"/>
      </w:pPr>
      <w:bookmarkStart w:id="233" w:name="_4082bf99060eea349dab8f548d297f3d"/>
      <w:bookmarkStart w:id="234" w:name="_Toc277163437"/>
      <w:r w:rsidRPr="005F31BE">
        <w:t>&lt;Class&gt; ConceptReference</w:t>
      </w:r>
      <w:bookmarkEnd w:id="233"/>
      <w:bookmarkEnd w:id="234"/>
    </w:p>
    <w:p w14:paraId="6C6EFC1B" w14:textId="77777777" w:rsidR="0063570E" w:rsidRDefault="0063570E" w:rsidP="00383490"/>
    <w:p w14:paraId="78CA9250" w14:textId="77777777" w:rsidR="00A855E6" w:rsidRDefault="00383490" w:rsidP="00263593">
      <w:r w:rsidRPr="00875584">
        <w:rPr>
          <w:rFonts w:ascii="Arial" w:hAnsi="Arial"/>
          <w:b/>
          <w:sz w:val="24"/>
          <w:szCs w:val="24"/>
        </w:rPr>
        <w:t>Description</w:t>
      </w:r>
    </w:p>
    <w:p w14:paraId="0E5C06AB" w14:textId="77777777" w:rsidR="00DB049B" w:rsidRDefault="005C6CB8" w:rsidP="006977BE">
      <w:r>
        <w:t xml:space="preserve"> </w:t>
      </w:r>
    </w:p>
    <w:p w14:paraId="7B788E7B" w14:textId="77777777" w:rsidR="003B37BC" w:rsidRDefault="00671FE7">
      <w:r>
        <w:t>A URI that uniquely identifies a "concept" (aka. class, entity, individual or, in some contexts "term"), accompanied by additional information that conveys the intended meaning, code and source of the information used to determine the intent of the URI.</w:t>
      </w:r>
    </w:p>
    <w:p w14:paraId="5AFF060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496685A" w14:textId="77777777" w:rsidR="0063570E" w:rsidRDefault="0063570E" w:rsidP="00383490"/>
    <w:p w14:paraId="192DEE35" w14:textId="77777777" w:rsidR="00A855E6" w:rsidRDefault="00383490" w:rsidP="00263593">
      <w:r w:rsidRPr="00875584">
        <w:rPr>
          <w:rFonts w:ascii="Arial" w:hAnsi="Arial"/>
          <w:b/>
          <w:sz w:val="24"/>
          <w:szCs w:val="24"/>
        </w:rPr>
        <w:t>Diagrams</w:t>
      </w:r>
    </w:p>
    <w:p w14:paraId="121832DC" w14:textId="77777777" w:rsidR="00DB049B" w:rsidRDefault="00671FE7"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4563DFF6" w14:textId="77777777" w:rsidR="0063570E" w:rsidRDefault="0063570E" w:rsidP="00383490"/>
    <w:p w14:paraId="2393C97E" w14:textId="77777777" w:rsidR="00A855E6" w:rsidRDefault="00383490" w:rsidP="00263593">
      <w:r w:rsidRPr="00875584">
        <w:rPr>
          <w:rFonts w:ascii="Arial" w:hAnsi="Arial"/>
          <w:b/>
          <w:sz w:val="24"/>
          <w:szCs w:val="24"/>
        </w:rPr>
        <w:t>Direct Known Superclasses (Generalization)</w:t>
      </w:r>
    </w:p>
    <w:p w14:paraId="77A5BA8A" w14:textId="77777777" w:rsidR="00DB049B" w:rsidRDefault="009E3806" w:rsidP="006977BE">
      <w:r w:rsidRPr="009E3806">
        <w:t xml:space="preserve"> </w:t>
      </w:r>
      <w:hyperlink w:anchor="_4d1f571ab5e9384786ffe39444e822b4" w:history="1">
        <w:r w:rsidR="006977BE">
          <w:rPr>
            <w:rStyle w:val="Hyperlink"/>
          </w:rPr>
          <w:t>URIAndEntityName</w:t>
        </w:r>
      </w:hyperlink>
      <w:r w:rsidR="006977BE">
        <w:t xml:space="preserve"> </w:t>
      </w:r>
    </w:p>
    <w:p w14:paraId="2BF2432F" w14:textId="77777777" w:rsidR="0063570E" w:rsidRDefault="0063570E" w:rsidP="00383490"/>
    <w:p w14:paraId="08083014" w14:textId="77777777" w:rsidR="00A855E6" w:rsidRDefault="00383490" w:rsidP="00263593">
      <w:r w:rsidRPr="00875584">
        <w:rPr>
          <w:rFonts w:ascii="Arial" w:hAnsi="Arial"/>
          <w:b/>
          <w:sz w:val="24"/>
          <w:szCs w:val="24"/>
        </w:rPr>
        <w:t>Associations</w:t>
      </w:r>
    </w:p>
    <w:p w14:paraId="3D29261D" w14:textId="77777777" w:rsidR="00A8550F" w:rsidRDefault="00860CF1" w:rsidP="006977BE">
      <w:r>
        <w:t xml:space="preserve"> </w:t>
      </w:r>
    </w:p>
    <w:p w14:paraId="6EA7FEE0"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3DE9B722" w14:textId="77777777" w:rsidR="008B78EB" w:rsidRPr="00B603FB" w:rsidRDefault="005C6CB8" w:rsidP="00ED4063">
      <w:pPr>
        <w:rPr>
          <w:b/>
        </w:rPr>
      </w:pPr>
      <w:r>
        <w:t xml:space="preserve"> </w:t>
      </w:r>
      <w:r w:rsidR="00C04683">
        <w:t xml:space="preserve"> </w:t>
      </w:r>
      <w:r>
        <w:t xml:space="preserve"> </w:t>
      </w:r>
    </w:p>
    <w:p w14:paraId="4A237296" w14:textId="77777777" w:rsidR="003B37BC" w:rsidRDefault="00671FE7">
      <w:r>
        <w:t xml:space="preserve"> The code system and optional version that carried the description of the ConceptReference that was used to determine its meaning / validity.</w:t>
      </w:r>
    </w:p>
    <w:p w14:paraId="4CEFB929" w14:textId="77777777" w:rsidR="008B78EB" w:rsidRPr="00B603FB" w:rsidRDefault="00C04683" w:rsidP="00ED4063">
      <w:pPr>
        <w:rPr>
          <w:b/>
        </w:rPr>
      </w:pPr>
      <w:r>
        <w:t xml:space="preserve"> </w:t>
      </w:r>
    </w:p>
    <w:p w14:paraId="239F3D7A" w14:textId="77777777" w:rsidR="00DB049B" w:rsidRDefault="00022C8A" w:rsidP="006977BE">
      <w:r w:rsidRPr="00022C8A">
        <w:t xml:space="preserve"> </w:t>
      </w:r>
    </w:p>
    <w:p w14:paraId="2F063428" w14:textId="77777777" w:rsidR="002C0F83" w:rsidRPr="005F31BE" w:rsidRDefault="00F851FF" w:rsidP="005F31BE">
      <w:pPr>
        <w:pStyle w:val="Heading4"/>
      </w:pPr>
      <w:bookmarkStart w:id="235" w:name="_fac1fd23e79b0fc3d709d92006b38e40"/>
      <w:bookmarkStart w:id="236" w:name="_Toc277163438"/>
      <w:r w:rsidRPr="005F31BE">
        <w:t>&lt;Class&gt; LocalEnumerationConstraint</w:t>
      </w:r>
      <w:bookmarkEnd w:id="235"/>
      <w:bookmarkEnd w:id="236"/>
    </w:p>
    <w:p w14:paraId="1C0BBD46" w14:textId="77777777" w:rsidR="0063570E" w:rsidRDefault="0063570E" w:rsidP="00383490"/>
    <w:p w14:paraId="0968D8A3" w14:textId="77777777" w:rsidR="00A855E6" w:rsidRDefault="00383490" w:rsidP="00263593">
      <w:r w:rsidRPr="00875584">
        <w:rPr>
          <w:rFonts w:ascii="Arial" w:hAnsi="Arial"/>
          <w:b/>
          <w:sz w:val="24"/>
          <w:szCs w:val="24"/>
        </w:rPr>
        <w:t>Description</w:t>
      </w:r>
    </w:p>
    <w:p w14:paraId="164B8D28" w14:textId="77777777" w:rsidR="00DB049B" w:rsidRDefault="005C6CB8" w:rsidP="006977BE">
      <w:r>
        <w:t xml:space="preserve"> </w:t>
      </w:r>
    </w:p>
    <w:p w14:paraId="6B72E3E3" w14:textId="77777777" w:rsidR="003B37BC" w:rsidRDefault="00671FE7">
      <w:r>
        <w:t xml:space="preserve">A </w:t>
      </w:r>
      <w:r>
        <w:rPr>
          <w:b/>
          <w:bCs/>
        </w:rPr>
        <w:t>LocalEnumerationConstraint</w:t>
      </w:r>
      <w:r>
        <w:t xml:space="preserve"> is a constraint on an Enumerate</w:t>
      </w:r>
      <w:r>
        <w:t>dValueDomain -- an extension of the UML enumeration that supports designation, definition, identification and meaning references.</w:t>
      </w:r>
    </w:p>
    <w:p w14:paraId="319D69B0" w14:textId="77777777" w:rsidR="00DB049B" w:rsidRDefault="00C51B43" w:rsidP="006977BE">
      <w:r>
        <w:t xml:space="preserve"> </w:t>
      </w:r>
      <w:r w:rsidR="009F2598">
        <w:t xml:space="preserve">  </w:t>
      </w:r>
    </w:p>
    <w:p w14:paraId="7EEC3FE7" w14:textId="77777777" w:rsidR="0063570E" w:rsidRDefault="0063570E" w:rsidP="00383490"/>
    <w:p w14:paraId="485C7F3F" w14:textId="77777777" w:rsidR="00A855E6" w:rsidRDefault="00383490" w:rsidP="00263593">
      <w:r w:rsidRPr="00875584">
        <w:rPr>
          <w:rFonts w:ascii="Arial" w:hAnsi="Arial"/>
          <w:b/>
          <w:sz w:val="24"/>
          <w:szCs w:val="24"/>
        </w:rPr>
        <w:t>Diagrams</w:t>
      </w:r>
    </w:p>
    <w:p w14:paraId="1F8A7752" w14:textId="77777777" w:rsidR="00DB049B" w:rsidRDefault="00671FE7" w:rsidP="006977BE">
      <w:hyperlink w:anchor="_9a0e8e1c8e8cdbf68da35592986a39eb" w:history="1">
        <w:r w:rsidR="003E7695">
          <w:rPr>
            <w:rStyle w:val="Hyperlink"/>
          </w:rPr>
          <w:t>EnumerationConstraints</w:t>
        </w:r>
      </w:hyperlink>
    </w:p>
    <w:p w14:paraId="1E1039B1" w14:textId="77777777" w:rsidR="0063570E" w:rsidRDefault="0063570E" w:rsidP="00383490"/>
    <w:p w14:paraId="6F81F7EA" w14:textId="77777777" w:rsidR="00A855E6" w:rsidRDefault="00383490" w:rsidP="00263593">
      <w:r w:rsidRPr="00875584">
        <w:rPr>
          <w:rFonts w:ascii="Arial" w:hAnsi="Arial"/>
          <w:b/>
          <w:sz w:val="24"/>
          <w:szCs w:val="24"/>
        </w:rPr>
        <w:t>Direct Known Superclasses (Generalization)</w:t>
      </w:r>
    </w:p>
    <w:p w14:paraId="6810CA2F" w14:textId="77777777" w:rsidR="00DB049B" w:rsidRDefault="009E3806" w:rsidP="006977BE">
      <w:r w:rsidRPr="009E3806">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72968C7" w14:textId="77777777" w:rsidR="0063570E" w:rsidRDefault="0063570E" w:rsidP="00383490"/>
    <w:p w14:paraId="3AA5963A" w14:textId="77777777" w:rsidR="00A855E6" w:rsidRDefault="00383490" w:rsidP="00263593">
      <w:r w:rsidRPr="00875584">
        <w:rPr>
          <w:rFonts w:ascii="Arial" w:hAnsi="Arial"/>
          <w:b/>
          <w:sz w:val="24"/>
          <w:szCs w:val="24"/>
        </w:rPr>
        <w:t>Attributes</w:t>
      </w:r>
    </w:p>
    <w:p w14:paraId="7D80F32D" w14:textId="77777777" w:rsidR="00B603FB" w:rsidRDefault="00B603FB" w:rsidP="008B78EB"/>
    <w:p w14:paraId="56FE09D2"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ACB9C85" w14:textId="77777777" w:rsidR="008B78EB" w:rsidRPr="006A54F6" w:rsidRDefault="005C6CB8" w:rsidP="008B78EB">
      <w:pPr>
        <w:rPr>
          <w:b/>
        </w:rPr>
      </w:pPr>
      <w:r>
        <w:t xml:space="preserve"> </w:t>
      </w:r>
    </w:p>
    <w:p w14:paraId="2040955A" w14:textId="77777777" w:rsidR="003B37BC" w:rsidRDefault="00671FE7">
      <w:r>
        <w:t xml:space="preserve">The set of enumeration literals that are valid instances of the referenced </w:t>
      </w:r>
      <w:r>
        <w:rPr>
          <w:b/>
          <w:bCs/>
        </w:rPr>
        <w:t>EnumeratedValueDomain</w:t>
      </w:r>
      <w:r>
        <w:t>.</w:t>
      </w:r>
    </w:p>
    <w:p w14:paraId="68AE5B0F" w14:textId="77777777" w:rsidR="003B37BC" w:rsidRDefault="00671FE7">
      <w:r>
        <w:t xml:space="preserve"> </w:t>
      </w:r>
    </w:p>
    <w:p w14:paraId="03E84597" w14:textId="77777777" w:rsidR="003B37BC" w:rsidRDefault="00671FE7">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00C25DFE" w14:textId="77777777" w:rsidR="003B37BC" w:rsidRDefault="00671FE7">
      <w:r>
        <w:t xml:space="preserve"> </w:t>
      </w:r>
    </w:p>
    <w:p w14:paraId="3B9C8C3A" w14:textId="77777777" w:rsidR="003B37BC" w:rsidRDefault="00671FE7">
      <w:r>
        <w:t xml:space="preserve">If </w:t>
      </w:r>
      <w:r>
        <w:rPr>
          <w:i/>
          <w:iCs/>
        </w:rPr>
        <w:t>possibleValues</w:t>
      </w:r>
      <w:r>
        <w:t xml:space="preserve"> is non-empty, only the </w:t>
      </w:r>
      <w:r>
        <w:rPr>
          <w:b/>
          <w:bCs/>
        </w:rPr>
        <w:t>PermissibleValues</w:t>
      </w:r>
      <w:r>
        <w:t xml:space="preserve"> in th</w:t>
      </w:r>
      <w:r>
        <w:t xml:space="preserve">e set are considered valid. If it is empty, all non-disallowed values are considered valid. </w:t>
      </w:r>
    </w:p>
    <w:p w14:paraId="7FBC5453" w14:textId="77777777" w:rsidR="00B603FB" w:rsidRDefault="00B603FB" w:rsidP="008B78EB"/>
    <w:p w14:paraId="76FBF5DA"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3B139638" w14:textId="77777777" w:rsidR="008B78EB" w:rsidRPr="006A54F6" w:rsidRDefault="005C6CB8" w:rsidP="008B78EB">
      <w:pPr>
        <w:rPr>
          <w:b/>
        </w:rPr>
      </w:pPr>
      <w:r>
        <w:t xml:space="preserve"> </w:t>
      </w:r>
    </w:p>
    <w:p w14:paraId="7976BD14" w14:textId="77777777" w:rsidR="003B37BC" w:rsidRDefault="00671FE7">
      <w:r>
        <w:t xml:space="preserve">The set of </w:t>
      </w:r>
      <w:r>
        <w:rPr>
          <w:b/>
          <w:bCs/>
        </w:rPr>
        <w:t>PermissableValues</w:t>
      </w:r>
      <w:r>
        <w:t xml:space="preserve"> that are valid instances </w:t>
      </w:r>
      <w:r>
        <w:t xml:space="preserve">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5B40A731" w14:textId="77777777" w:rsidR="003B37BC" w:rsidRDefault="00671FE7">
      <w:r>
        <w:t xml:space="preserve"> </w:t>
      </w:r>
    </w:p>
    <w:p w14:paraId="5A5AF79D" w14:textId="77777777" w:rsidR="003B37BC" w:rsidRDefault="00671FE7">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6EDA22B1" w14:textId="77777777" w:rsidR="00B603FB" w:rsidRDefault="00B603FB" w:rsidP="008B78EB"/>
    <w:p w14:paraId="4171C647"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4D073E0" w14:textId="77777777" w:rsidR="008B78EB" w:rsidRPr="006A54F6" w:rsidRDefault="005C6CB8" w:rsidP="008B78EB">
      <w:pPr>
        <w:rPr>
          <w:b/>
        </w:rPr>
      </w:pPr>
      <w:r>
        <w:t xml:space="preserve"> </w:t>
      </w:r>
    </w:p>
    <w:p w14:paraId="0BFA294D" w14:textId="77777777" w:rsidR="003B37BC" w:rsidRDefault="00671FE7">
      <w:r>
        <w:t xml:space="preserve">The value to be assumed in the case that no instance is present in a message or database.  </w:t>
      </w:r>
    </w:p>
    <w:p w14:paraId="170F290B" w14:textId="77777777" w:rsidR="0063570E" w:rsidRDefault="0063570E" w:rsidP="00383490"/>
    <w:p w14:paraId="3BA65C12" w14:textId="77777777" w:rsidR="00A855E6" w:rsidRDefault="00383490" w:rsidP="00263593">
      <w:r w:rsidRPr="00875584">
        <w:rPr>
          <w:rFonts w:ascii="Arial" w:hAnsi="Arial"/>
          <w:b/>
          <w:sz w:val="24"/>
          <w:szCs w:val="24"/>
        </w:rPr>
        <w:t>Associations</w:t>
      </w:r>
    </w:p>
    <w:p w14:paraId="7826E68B" w14:textId="77777777" w:rsidR="00A8550F" w:rsidRDefault="00860CF1" w:rsidP="006977BE">
      <w:r>
        <w:t xml:space="preserve">    </w:t>
      </w:r>
    </w:p>
    <w:p w14:paraId="076751B2"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21B5BC0F" w14:textId="77777777" w:rsidR="008B78EB" w:rsidRPr="00B603FB" w:rsidRDefault="005C6CB8" w:rsidP="00ED4063">
      <w:pPr>
        <w:rPr>
          <w:b/>
        </w:rPr>
      </w:pPr>
      <w:r>
        <w:t xml:space="preserve"> </w:t>
      </w:r>
      <w:r w:rsidR="00C04683">
        <w:t xml:space="preserve"> </w:t>
      </w:r>
      <w:r>
        <w:t xml:space="preserve"> </w:t>
      </w:r>
    </w:p>
    <w:p w14:paraId="53FC4D3C" w14:textId="77777777" w:rsidR="003B37BC" w:rsidRDefault="00671FE7">
      <w:r>
        <w:t xml:space="preserve">A constraint on the set of possible </w:t>
      </w:r>
      <w:r>
        <w:rPr>
          <w:b/>
          <w:bCs/>
        </w:rPr>
        <w:t>PermissableValues</w:t>
      </w:r>
      <w:r>
        <w:t xml:space="preserve">. </w:t>
      </w:r>
    </w:p>
    <w:p w14:paraId="112BE312" w14:textId="77777777" w:rsidR="008B78EB" w:rsidRPr="00B603FB" w:rsidRDefault="00C04683" w:rsidP="00ED4063">
      <w:pPr>
        <w:rPr>
          <w:b/>
        </w:rPr>
      </w:pPr>
      <w:r>
        <w:t xml:space="preserve"> </w:t>
      </w:r>
    </w:p>
    <w:p w14:paraId="5BB2EF12" w14:textId="77777777" w:rsidR="0063570E" w:rsidRDefault="0063570E" w:rsidP="00383490"/>
    <w:p w14:paraId="7A8A74F4" w14:textId="77777777" w:rsidR="00A855E6" w:rsidRDefault="00383490" w:rsidP="00263593">
      <w:r w:rsidRPr="00875584">
        <w:rPr>
          <w:rFonts w:ascii="Arial" w:hAnsi="Arial"/>
          <w:b/>
          <w:sz w:val="24"/>
          <w:szCs w:val="24"/>
        </w:rPr>
        <w:t>Known other classes</w:t>
      </w:r>
    </w:p>
    <w:p w14:paraId="2CB5B8AA" w14:textId="77777777" w:rsidR="003E4BE1" w:rsidRDefault="00671FE7"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527A2DB2" w14:textId="77777777" w:rsidR="00D91281" w:rsidRDefault="00CD42A9" w:rsidP="0039400D">
      <w:r w:rsidRPr="00CD42A9">
        <w:t xml:space="preserve"> </w:t>
      </w:r>
    </w:p>
    <w:p w14:paraId="3437DAA2" w14:textId="77777777" w:rsidR="005F31BE" w:rsidRDefault="001F24CC" w:rsidP="005F31BE">
      <w:pPr>
        <w:pStyle w:val="Heading3"/>
      </w:pPr>
      <w:bookmarkStart w:id="237" w:name="_Toc277163439"/>
      <w:r>
        <w:t>&lt;Package&gt; Object Constraints</w:t>
      </w:r>
      <w:bookmarkEnd w:id="237"/>
    </w:p>
    <w:p w14:paraId="5DCB51F1" w14:textId="77777777" w:rsidR="003E4BE1" w:rsidRDefault="0001444D" w:rsidP="00595F8A">
      <w:r>
        <w:tab/>
      </w:r>
      <w:r>
        <w:tab/>
      </w:r>
      <w:r>
        <w:tab/>
      </w:r>
      <w:r>
        <w:tab/>
      </w:r>
      <w:r>
        <w:rPr>
          <w:noProof/>
        </w:rPr>
        <w:drawing>
          <wp:inline distT="0" distB="0" distL="0" distR="0" wp14:anchorId="5C737A2F" wp14:editId="552335DD">
            <wp:extent cx="5943600" cy="2838450"/>
            <wp:effectExtent l="0" t="0" r="0" b="0"/>
            <wp:docPr id="32" name="Picture 775560449.png" descr="77556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75560449.png"/>
                    <pic:cNvPicPr/>
                  </pic:nvPicPr>
                  <pic:blipFill>
                    <a:blip r:embed="rId42" cstate="print"/>
                    <a:stretch>
                      <a:fillRect/>
                    </a:stretch>
                  </pic:blipFill>
                  <pic:spPr>
                    <a:xfrm>
                      <a:off x="0" y="0"/>
                      <a:ext cx="5943600" cy="2838450"/>
                    </a:xfrm>
                    <a:prstGeom prst="rect">
                      <a:avLst/>
                    </a:prstGeom>
                  </pic:spPr>
                </pic:pic>
              </a:graphicData>
            </a:graphic>
          </wp:inline>
        </w:drawing>
      </w:r>
    </w:p>
    <w:p w14:paraId="5C13634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6ED403F0" w14:textId="77777777" w:rsidR="003E4BE1" w:rsidRDefault="00CB577B" w:rsidP="00AB09F3">
      <w:r>
        <w:t xml:space="preserve">      </w:t>
      </w:r>
    </w:p>
    <w:p w14:paraId="56A7FF07" w14:textId="77777777" w:rsidR="00DB049B" w:rsidRDefault="00022C8A" w:rsidP="006977BE">
      <w:r w:rsidRPr="00022C8A">
        <w:t xml:space="preserve"> </w:t>
      </w:r>
    </w:p>
    <w:p w14:paraId="05EF9EAA" w14:textId="77777777" w:rsidR="002C0F83" w:rsidRPr="005F31BE" w:rsidRDefault="00F851FF" w:rsidP="005F31BE">
      <w:pPr>
        <w:pStyle w:val="Heading4"/>
      </w:pPr>
      <w:bookmarkStart w:id="239" w:name="_12e58855caae51d65fb43e2837534f63"/>
      <w:bookmarkStart w:id="240" w:name="_Toc277163440"/>
      <w:r w:rsidRPr="005F31BE">
        <w:t>&lt;Class&gt; ArchetypeRootProxy</w:t>
      </w:r>
      <w:bookmarkEnd w:id="239"/>
      <w:bookmarkEnd w:id="240"/>
    </w:p>
    <w:p w14:paraId="54A6A18B" w14:textId="77777777" w:rsidR="0063570E" w:rsidRDefault="0063570E" w:rsidP="00383490"/>
    <w:p w14:paraId="17903DC5" w14:textId="77777777" w:rsidR="00A855E6" w:rsidRDefault="00383490" w:rsidP="00263593">
      <w:r w:rsidRPr="00875584">
        <w:rPr>
          <w:rFonts w:ascii="Arial" w:hAnsi="Arial"/>
          <w:b/>
          <w:sz w:val="24"/>
          <w:szCs w:val="24"/>
        </w:rPr>
        <w:t>Description</w:t>
      </w:r>
    </w:p>
    <w:p w14:paraId="139E741A" w14:textId="77777777" w:rsidR="00DB049B" w:rsidRDefault="005C6CB8" w:rsidP="006977BE">
      <w:r>
        <w:t xml:space="preserve"> </w:t>
      </w:r>
    </w:p>
    <w:p w14:paraId="40D8D280" w14:textId="77777777" w:rsidR="003B37BC" w:rsidRDefault="00671FE7">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59105629" w14:textId="77777777" w:rsidR="003B37BC" w:rsidRDefault="00671FE7">
      <w:r>
        <w:t xml:space="preserve"> </w:t>
      </w:r>
    </w:p>
    <w:p w14:paraId="62C63EAE" w14:textId="77777777" w:rsidR="003B37BC" w:rsidRDefault="00671FE7">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6A5F869B" w14:textId="77777777" w:rsidR="00DB049B" w:rsidRDefault="00C51B43" w:rsidP="006977BE">
      <w:r>
        <w:t xml:space="preserve"> </w:t>
      </w:r>
      <w:r w:rsidR="009F2598">
        <w:t xml:space="preserve">  </w:t>
      </w:r>
      <w:r>
        <w:t xml:space="preserve"> </w:t>
      </w:r>
      <w:r w:rsidR="009F2598">
        <w:t xml:space="preserve">  </w:t>
      </w:r>
    </w:p>
    <w:p w14:paraId="6DBBC9A3" w14:textId="77777777" w:rsidR="0063570E" w:rsidRDefault="0063570E" w:rsidP="00383490"/>
    <w:p w14:paraId="5833708B" w14:textId="77777777" w:rsidR="00A855E6" w:rsidRDefault="00383490" w:rsidP="00263593">
      <w:r w:rsidRPr="00875584">
        <w:rPr>
          <w:rFonts w:ascii="Arial" w:hAnsi="Arial"/>
          <w:b/>
          <w:sz w:val="24"/>
          <w:szCs w:val="24"/>
        </w:rPr>
        <w:t>Diagrams</w:t>
      </w:r>
    </w:p>
    <w:p w14:paraId="487167ED" w14:textId="77777777" w:rsidR="00DB049B" w:rsidRDefault="00671FE7"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1ACCA5C" w14:textId="77777777" w:rsidR="0063570E" w:rsidRDefault="0063570E" w:rsidP="00383490"/>
    <w:p w14:paraId="1CDC0E68" w14:textId="77777777" w:rsidR="00A855E6" w:rsidRDefault="00383490" w:rsidP="00263593">
      <w:r w:rsidRPr="00875584">
        <w:rPr>
          <w:rFonts w:ascii="Arial" w:hAnsi="Arial"/>
          <w:b/>
          <w:sz w:val="24"/>
          <w:szCs w:val="24"/>
        </w:rPr>
        <w:t>Direct Known Superclasses (Generalization)</w:t>
      </w:r>
    </w:p>
    <w:p w14:paraId="41215D3C" w14:textId="77777777" w:rsidR="00DB049B" w:rsidRDefault="009E3806" w:rsidP="006977BE">
      <w:r w:rsidRPr="009E3806">
        <w:t xml:space="preserve"> </w:t>
      </w:r>
      <w:hyperlink w:anchor="_ab5b3b01964560abb1047edd9efa4eb9" w:history="1">
        <w:r w:rsidR="006977BE">
          <w:rPr>
            <w:rStyle w:val="Hyperlink"/>
          </w:rPr>
          <w:t>NamedObjectConstraint</w:t>
        </w:r>
      </w:hyperlink>
      <w:r w:rsidR="006977BE">
        <w:t xml:space="preserve">   </w:t>
      </w:r>
    </w:p>
    <w:p w14:paraId="38029C24" w14:textId="77777777" w:rsidR="0063570E" w:rsidRDefault="0063570E" w:rsidP="00383490"/>
    <w:p w14:paraId="572CE6A5" w14:textId="77777777" w:rsidR="00A855E6" w:rsidRDefault="00383490" w:rsidP="00263593">
      <w:r w:rsidRPr="00875584">
        <w:rPr>
          <w:rFonts w:ascii="Arial" w:hAnsi="Arial"/>
          <w:b/>
          <w:sz w:val="24"/>
          <w:szCs w:val="24"/>
        </w:rPr>
        <w:t>Associations</w:t>
      </w:r>
    </w:p>
    <w:p w14:paraId="70993269" w14:textId="77777777" w:rsidR="00A8550F" w:rsidRDefault="00860CF1" w:rsidP="006977BE">
      <w:r>
        <w:t xml:space="preserve"> </w:t>
      </w:r>
    </w:p>
    <w:p w14:paraId="402FEA9E"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9488EA3" w14:textId="77777777" w:rsidR="008B78EB" w:rsidRPr="00B603FB" w:rsidRDefault="005C6CB8" w:rsidP="00ED4063">
      <w:pPr>
        <w:rPr>
          <w:b/>
        </w:rPr>
      </w:pPr>
      <w:r>
        <w:t xml:space="preserve"> </w:t>
      </w:r>
    </w:p>
    <w:p w14:paraId="3F94B185" w14:textId="77777777" w:rsidR="003B37BC" w:rsidRDefault="00671FE7">
      <w:r>
        <w:t xml:space="preserve"> </w:t>
      </w:r>
    </w:p>
    <w:p w14:paraId="466B1EE5" w14:textId="77777777" w:rsidR="008B78EB" w:rsidRPr="00B603FB" w:rsidRDefault="00C04683" w:rsidP="00ED4063">
      <w:pPr>
        <w:rPr>
          <w:b/>
        </w:rPr>
      </w:pPr>
      <w:r>
        <w:t xml:space="preserve"> </w:t>
      </w:r>
      <w:r w:rsidR="005C6CB8">
        <w:t xml:space="preserve"> </w:t>
      </w:r>
    </w:p>
    <w:p w14:paraId="168D2065" w14:textId="77777777" w:rsidR="003B37BC" w:rsidRDefault="00671FE7">
      <w:r>
        <w:t xml:space="preserve">The </w:t>
      </w:r>
      <w:r>
        <w:rPr>
          <w:b/>
          <w:bCs/>
        </w:rPr>
        <w:t>Archetype</w:t>
      </w:r>
      <w:r>
        <w:t xml:space="preserve"> whose constraints are to be applied to the </w:t>
      </w:r>
      <w:r>
        <w:rPr>
          <w:i/>
          <w:iCs/>
        </w:rPr>
        <w:t>constrained</w:t>
      </w:r>
      <w:r>
        <w:t xml:space="preserve"> </w:t>
      </w:r>
      <w:r>
        <w:rPr>
          <w:b/>
          <w:bCs/>
        </w:rPr>
        <w:t>Classifier</w:t>
      </w:r>
      <w:r>
        <w:t>.</w:t>
      </w:r>
    </w:p>
    <w:p w14:paraId="3F207711" w14:textId="77777777" w:rsidR="008B78EB" w:rsidRPr="00B603FB" w:rsidRDefault="00C04683" w:rsidP="00ED4063">
      <w:pPr>
        <w:rPr>
          <w:b/>
        </w:rPr>
      </w:pPr>
      <w:r>
        <w:t xml:space="preserve"> </w:t>
      </w:r>
    </w:p>
    <w:p w14:paraId="5B849FBD" w14:textId="77777777" w:rsidR="00A8550F" w:rsidRDefault="00860CF1" w:rsidP="006977BE">
      <w:r>
        <w:t xml:space="preserve"> </w:t>
      </w:r>
    </w:p>
    <w:p w14:paraId="09F10A54"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7F25E4DF" w14:textId="77777777" w:rsidR="008B78EB" w:rsidRPr="00B603FB" w:rsidRDefault="005C6CB8" w:rsidP="00ED4063">
      <w:pPr>
        <w:rPr>
          <w:b/>
        </w:rPr>
      </w:pPr>
      <w:r>
        <w:t xml:space="preserve"> </w:t>
      </w:r>
    </w:p>
    <w:p w14:paraId="6BCA2D3B" w14:textId="77777777" w:rsidR="003B37BC" w:rsidRDefault="00671FE7">
      <w:r>
        <w:t>A</w:t>
      </w:r>
      <w:r>
        <w:t xml:space="preserve">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463611C4" w14:textId="77777777" w:rsidR="003B37BC" w:rsidRDefault="003B37BC">
      <w:pPr>
        <w:pStyle w:val="ListParagraph"/>
        <w:numPr>
          <w:ilvl w:val="0"/>
          <w:numId w:val="20"/>
        </w:numPr>
      </w:pPr>
    </w:p>
    <w:p w14:paraId="2354643F" w14:textId="77777777" w:rsidR="003B37BC" w:rsidRDefault="003B37BC">
      <w:pPr>
        <w:ind w:left="720"/>
      </w:pPr>
    </w:p>
    <w:p w14:paraId="779688C5" w14:textId="77777777" w:rsidR="003B37BC" w:rsidRDefault="003B37BC"/>
    <w:p w14:paraId="6509DD22" w14:textId="77777777" w:rsidR="008B78EB" w:rsidRPr="00B603FB" w:rsidRDefault="00C04683" w:rsidP="00ED4063">
      <w:pPr>
        <w:rPr>
          <w:b/>
        </w:rPr>
      </w:pPr>
      <w:r>
        <w:t xml:space="preserve"> </w:t>
      </w:r>
      <w:r w:rsidR="005C6CB8">
        <w:t xml:space="preserve"> </w:t>
      </w:r>
    </w:p>
    <w:p w14:paraId="46754D06" w14:textId="77777777" w:rsidR="003B37BC" w:rsidRDefault="00671FE7">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1D18B9B2" w14:textId="77777777" w:rsidR="008B78EB" w:rsidRPr="00B603FB" w:rsidRDefault="00C04683" w:rsidP="00ED4063">
      <w:pPr>
        <w:rPr>
          <w:b/>
        </w:rPr>
      </w:pPr>
      <w:r>
        <w:t xml:space="preserve"> </w:t>
      </w:r>
    </w:p>
    <w:p w14:paraId="5898A553" w14:textId="77777777" w:rsidR="00A8550F" w:rsidRDefault="00860CF1" w:rsidP="006977BE">
      <w:r>
        <w:t xml:space="preserve"> </w:t>
      </w:r>
    </w:p>
    <w:p w14:paraId="730B3BD0"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11029287" w14:textId="77777777" w:rsidR="008B78EB" w:rsidRPr="00B603FB" w:rsidRDefault="005C6CB8" w:rsidP="00ED4063">
      <w:pPr>
        <w:rPr>
          <w:b/>
        </w:rPr>
      </w:pPr>
      <w:r>
        <w:t xml:space="preserve"> </w:t>
      </w:r>
      <w:r w:rsidR="00C04683">
        <w:t xml:space="preserve"> </w:t>
      </w:r>
      <w:r>
        <w:t xml:space="preserve"> </w:t>
      </w:r>
    </w:p>
    <w:p w14:paraId="2ABBF12D" w14:textId="77777777" w:rsidR="003B37BC" w:rsidRDefault="00671FE7">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072024AA" w14:textId="77777777" w:rsidR="008B78EB" w:rsidRPr="00B603FB" w:rsidRDefault="00C04683" w:rsidP="00ED4063">
      <w:pPr>
        <w:rPr>
          <w:b/>
        </w:rPr>
      </w:pPr>
      <w:r>
        <w:t xml:space="preserve"> </w:t>
      </w:r>
    </w:p>
    <w:p w14:paraId="772B5503" w14:textId="77777777" w:rsidR="009922DE" w:rsidRDefault="009922DE" w:rsidP="009922DE">
      <w:r>
        <w:t xml:space="preserve">    </w:t>
      </w:r>
    </w:p>
    <w:p w14:paraId="54694A53" w14:textId="77777777" w:rsidR="0063570E" w:rsidRDefault="0063570E" w:rsidP="00383490"/>
    <w:p w14:paraId="66554444" w14:textId="77777777" w:rsidR="00A855E6" w:rsidRDefault="00383490" w:rsidP="00263593">
      <w:r w:rsidRPr="00875584">
        <w:rPr>
          <w:rFonts w:ascii="Arial" w:hAnsi="Arial"/>
          <w:b/>
          <w:sz w:val="24"/>
          <w:szCs w:val="24"/>
        </w:rPr>
        <w:t>Constraints</w:t>
      </w:r>
    </w:p>
    <w:p w14:paraId="7028D70B" w14:textId="77777777" w:rsidR="0087616E" w:rsidRPr="00BC6BEC" w:rsidRDefault="0087616E" w:rsidP="00263593">
      <w:pPr>
        <w:rPr>
          <w:rFonts w:ascii="Arial" w:hAnsi="Arial"/>
          <w:b/>
          <w:sz w:val="24"/>
          <w:szCs w:val="24"/>
        </w:rPr>
      </w:pPr>
    </w:p>
    <w:p w14:paraId="69CEA1E0"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37250955" w14:textId="77777777" w:rsidR="00F126D8" w:rsidRDefault="00CF06F6" w:rsidP="006977BE">
      <w:r w:rsidRPr="00467F03">
        <w:t>[Analysis]</w:t>
      </w:r>
    </w:p>
    <w:p w14:paraId="22E3DE7E"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ADB4EBC" w14:textId="77777777" w:rsidR="0087616E" w:rsidRPr="00BC6BEC" w:rsidRDefault="0087616E" w:rsidP="00263593">
      <w:pPr>
        <w:rPr>
          <w:rFonts w:ascii="Arial" w:hAnsi="Arial"/>
          <w:b/>
          <w:sz w:val="24"/>
          <w:szCs w:val="24"/>
        </w:rPr>
      </w:pPr>
    </w:p>
    <w:p w14:paraId="6A68364B"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3AF7DDB2" w14:textId="77777777" w:rsidR="00F126D8" w:rsidRDefault="00CF06F6" w:rsidP="006977BE">
      <w:r w:rsidRPr="00467F03">
        <w:t>[OCL]</w:t>
      </w:r>
    </w:p>
    <w:p w14:paraId="5200D892" w14:textId="77777777" w:rsidR="008B78EB" w:rsidRDefault="004B279F" w:rsidP="00ED4063">
      <w:r w:rsidRPr="0047488C">
        <w:rPr>
          <w:rFonts w:ascii="Courier" w:hAnsi="Courier"/>
        </w:rPr>
        <w:t xml:space="preserve">target.archetypeId = archetypeId and target.archetypeName = archetypeName  -- Also </w:t>
      </w:r>
    </w:p>
    <w:p w14:paraId="058129E4" w14:textId="77777777" w:rsidR="00DB049B" w:rsidRDefault="00022C8A" w:rsidP="006977BE">
      <w:r w:rsidRPr="00022C8A">
        <w:t xml:space="preserve"> </w:t>
      </w:r>
    </w:p>
    <w:p w14:paraId="4730C2EE" w14:textId="77777777" w:rsidR="002C0F83" w:rsidRPr="005F31BE" w:rsidRDefault="00F851FF" w:rsidP="005F31BE">
      <w:pPr>
        <w:pStyle w:val="Heading4"/>
      </w:pPr>
      <w:bookmarkStart w:id="241" w:name="_e518b2b75b6f66417345772b8440e6f2"/>
      <w:bookmarkStart w:id="242" w:name="_Toc277163441"/>
      <w:r w:rsidRPr="005F31BE">
        <w:t>&lt;Class&gt; ArchetypeSlot</w:t>
      </w:r>
      <w:bookmarkEnd w:id="241"/>
      <w:bookmarkEnd w:id="242"/>
    </w:p>
    <w:p w14:paraId="34B2F9A8" w14:textId="77777777" w:rsidR="0063570E" w:rsidRDefault="0063570E" w:rsidP="00383490"/>
    <w:p w14:paraId="512069A9" w14:textId="77777777" w:rsidR="00A855E6" w:rsidRDefault="00383490" w:rsidP="00263593">
      <w:r w:rsidRPr="00875584">
        <w:rPr>
          <w:rFonts w:ascii="Arial" w:hAnsi="Arial"/>
          <w:b/>
          <w:sz w:val="24"/>
          <w:szCs w:val="24"/>
        </w:rPr>
        <w:t>Description</w:t>
      </w:r>
    </w:p>
    <w:p w14:paraId="63826B1C" w14:textId="77777777" w:rsidR="00DB049B" w:rsidRDefault="005C6CB8" w:rsidP="006977BE">
      <w:r>
        <w:t xml:space="preserve"> </w:t>
      </w:r>
    </w:p>
    <w:p w14:paraId="1D53EE89" w14:textId="77777777" w:rsidR="003B37BC" w:rsidRDefault="00671FE7">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w:t>
      </w:r>
      <w:r>
        <w:t xml:space="preserve"> in ADL.  </w:t>
      </w:r>
    </w:p>
    <w:p w14:paraId="37F2BDAF" w14:textId="77777777" w:rsidR="003B37BC" w:rsidRDefault="00671FE7">
      <w:r>
        <w:t xml:space="preserve"> The actual rules embodied by ArchetypeSlot are implementation specific -- implementation would be expected to specialize this class.   </w:t>
      </w:r>
    </w:p>
    <w:p w14:paraId="7663BA16" w14:textId="77777777" w:rsidR="00DB049B" w:rsidRDefault="00C51B43" w:rsidP="006977BE">
      <w:r>
        <w:t xml:space="preserve"> </w:t>
      </w:r>
      <w:r w:rsidR="009F2598">
        <w:t xml:space="preserve">  </w:t>
      </w:r>
      <w:r>
        <w:t xml:space="preserve"> </w:t>
      </w:r>
      <w:r w:rsidR="009F2598">
        <w:t xml:space="preserve">  </w:t>
      </w:r>
    </w:p>
    <w:p w14:paraId="6AE6E430" w14:textId="77777777" w:rsidR="0063570E" w:rsidRDefault="0063570E" w:rsidP="00383490"/>
    <w:p w14:paraId="36CCEB91" w14:textId="77777777" w:rsidR="00A855E6" w:rsidRDefault="00383490" w:rsidP="00263593">
      <w:r w:rsidRPr="00875584">
        <w:rPr>
          <w:rFonts w:ascii="Arial" w:hAnsi="Arial"/>
          <w:b/>
          <w:sz w:val="24"/>
          <w:szCs w:val="24"/>
        </w:rPr>
        <w:t>Diagrams</w:t>
      </w:r>
    </w:p>
    <w:p w14:paraId="6E75E354" w14:textId="77777777" w:rsidR="00DB049B" w:rsidRDefault="00671FE7"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B9EFC8F" w14:textId="77777777" w:rsidR="0063570E" w:rsidRDefault="0063570E" w:rsidP="00383490"/>
    <w:p w14:paraId="5D4BDB48" w14:textId="77777777" w:rsidR="00A855E6" w:rsidRDefault="00383490" w:rsidP="00263593">
      <w:r w:rsidRPr="00875584">
        <w:rPr>
          <w:rFonts w:ascii="Arial" w:hAnsi="Arial"/>
          <w:b/>
          <w:sz w:val="24"/>
          <w:szCs w:val="24"/>
        </w:rPr>
        <w:t>Direct Known Superclasses (Generalization)</w:t>
      </w:r>
    </w:p>
    <w:p w14:paraId="4228311F" w14:textId="77777777" w:rsidR="00DB049B" w:rsidRDefault="009E3806" w:rsidP="006977BE">
      <w:r w:rsidRPr="009E3806">
        <w:t xml:space="preserve"> </w:t>
      </w:r>
      <w:hyperlink w:anchor="_ab5b3b01964560abb1047edd9efa4eb9" w:history="1">
        <w:r w:rsidR="006977BE">
          <w:rPr>
            <w:rStyle w:val="Hyperlink"/>
          </w:rPr>
          <w:t>NamedObjectConstraint</w:t>
        </w:r>
      </w:hyperlink>
    </w:p>
    <w:p w14:paraId="1AF1558B" w14:textId="77777777" w:rsidR="0063570E" w:rsidRDefault="0063570E" w:rsidP="00383490"/>
    <w:p w14:paraId="376B82D3" w14:textId="77777777" w:rsidR="00A855E6" w:rsidRDefault="00383490" w:rsidP="00263593">
      <w:r w:rsidRPr="00875584">
        <w:rPr>
          <w:rFonts w:ascii="Arial" w:hAnsi="Arial"/>
          <w:b/>
          <w:sz w:val="24"/>
          <w:szCs w:val="24"/>
        </w:rPr>
        <w:t>Operations</w:t>
      </w:r>
    </w:p>
    <w:p w14:paraId="32869D83" w14:textId="77777777" w:rsidR="00DB049B" w:rsidRDefault="006977BE" w:rsidP="006977BE">
      <w:r>
        <w:t xml:space="preserve"> </w:t>
      </w:r>
    </w:p>
    <w:p w14:paraId="715581A7"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785BE66A" w14:textId="77777777" w:rsidR="008B78EB" w:rsidRPr="006A54F6" w:rsidRDefault="005C6CB8" w:rsidP="008B78EB">
      <w:pPr>
        <w:rPr>
          <w:b/>
        </w:rPr>
      </w:pPr>
      <w:r>
        <w:t xml:space="preserve"> </w:t>
      </w:r>
    </w:p>
    <w:p w14:paraId="78A36F5C" w14:textId="77777777" w:rsidR="003B37BC" w:rsidRDefault="00671FE7">
      <w:r>
        <w:t xml:space="preserve"> 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30F40A31" w14:textId="77777777" w:rsidR="00DB049B" w:rsidRDefault="00022C8A" w:rsidP="006977BE">
      <w:r w:rsidRPr="00022C8A">
        <w:t xml:space="preserve"> </w:t>
      </w:r>
    </w:p>
    <w:p w14:paraId="1D37D7B0" w14:textId="77777777" w:rsidR="002C0F83" w:rsidRPr="005F31BE" w:rsidRDefault="00F851FF" w:rsidP="005F31BE">
      <w:pPr>
        <w:pStyle w:val="Heading4"/>
      </w:pPr>
      <w:bookmarkStart w:id="243" w:name="_6da4a9bc7db41a2b89064f79f0c4ed36"/>
      <w:bookmarkStart w:id="244" w:name="_Toc277163442"/>
      <w:r w:rsidRPr="005F31BE">
        <w:t>&lt;Class&gt; ObjectConstraintProxy</w:t>
      </w:r>
      <w:bookmarkEnd w:id="243"/>
      <w:bookmarkEnd w:id="244"/>
    </w:p>
    <w:p w14:paraId="025A4545" w14:textId="77777777" w:rsidR="0063570E" w:rsidRDefault="0063570E" w:rsidP="00383490"/>
    <w:p w14:paraId="5C2022BC" w14:textId="77777777" w:rsidR="00A855E6" w:rsidRDefault="00383490" w:rsidP="00263593">
      <w:r w:rsidRPr="00875584">
        <w:rPr>
          <w:rFonts w:ascii="Arial" w:hAnsi="Arial"/>
          <w:b/>
          <w:sz w:val="24"/>
          <w:szCs w:val="24"/>
        </w:rPr>
        <w:t>Description</w:t>
      </w:r>
    </w:p>
    <w:p w14:paraId="57E168C1" w14:textId="77777777" w:rsidR="00DB049B" w:rsidRDefault="005C6CB8" w:rsidP="006977BE">
      <w:r>
        <w:t xml:space="preserve"> </w:t>
      </w:r>
    </w:p>
    <w:p w14:paraId="7D7C9884" w14:textId="77777777" w:rsidR="003B37BC" w:rsidRDefault="00671FE7">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2FF3E914" w14:textId="77777777" w:rsidR="00DB049B" w:rsidRDefault="00C51B43" w:rsidP="006977BE">
      <w:r>
        <w:t xml:space="preserve"> </w:t>
      </w:r>
      <w:r w:rsidR="009F2598">
        <w:t xml:space="preserve">  </w:t>
      </w:r>
    </w:p>
    <w:p w14:paraId="3B41781C" w14:textId="77777777" w:rsidR="0063570E" w:rsidRDefault="0063570E" w:rsidP="00383490"/>
    <w:p w14:paraId="59A9ADD3" w14:textId="77777777" w:rsidR="00A855E6" w:rsidRDefault="00383490" w:rsidP="00263593">
      <w:r w:rsidRPr="00875584">
        <w:rPr>
          <w:rFonts w:ascii="Arial" w:hAnsi="Arial"/>
          <w:b/>
          <w:sz w:val="24"/>
          <w:szCs w:val="24"/>
        </w:rPr>
        <w:t>Diagrams</w:t>
      </w:r>
    </w:p>
    <w:p w14:paraId="5D7E67D2" w14:textId="77777777" w:rsidR="00DB049B" w:rsidRDefault="00671FE7" w:rsidP="006977BE">
      <w:hyperlink w:anchor="_778c20eb327fafc2160b6a98a6014e5d" w:history="1">
        <w:r w:rsidR="003E7695">
          <w:rPr>
            <w:rStyle w:val="Hyperlink"/>
          </w:rPr>
          <w:t>Object Constraints</w:t>
        </w:r>
      </w:hyperlink>
    </w:p>
    <w:p w14:paraId="5561B9E8" w14:textId="77777777" w:rsidR="0063570E" w:rsidRDefault="0063570E" w:rsidP="00383490"/>
    <w:p w14:paraId="2125D239" w14:textId="77777777" w:rsidR="00A855E6" w:rsidRDefault="00383490" w:rsidP="00263593">
      <w:r w:rsidRPr="00875584">
        <w:rPr>
          <w:rFonts w:ascii="Arial" w:hAnsi="Arial"/>
          <w:b/>
          <w:sz w:val="24"/>
          <w:szCs w:val="24"/>
        </w:rPr>
        <w:t>Direct Known Superclasses (Generalization)</w:t>
      </w:r>
    </w:p>
    <w:p w14:paraId="42FE9F7C" w14:textId="77777777" w:rsidR="00DB049B" w:rsidRDefault="009E3806" w:rsidP="006977BE">
      <w:r w:rsidRPr="009E3806">
        <w:t xml:space="preserve"> </w:t>
      </w:r>
      <w:hyperlink w:anchor="_aa52f11e5760ad2f47030803962bb855" w:history="1">
        <w:r w:rsidR="006977BE">
          <w:rPr>
            <w:rStyle w:val="Hyperlink"/>
          </w:rPr>
          <w:t>ObjectConstraint</w:t>
        </w:r>
      </w:hyperlink>
    </w:p>
    <w:p w14:paraId="3D393C87" w14:textId="77777777" w:rsidR="0063570E" w:rsidRDefault="0063570E" w:rsidP="00383490"/>
    <w:p w14:paraId="57D3D0C5" w14:textId="77777777" w:rsidR="00A855E6" w:rsidRDefault="00383490" w:rsidP="00263593">
      <w:r w:rsidRPr="00875584">
        <w:rPr>
          <w:rFonts w:ascii="Arial" w:hAnsi="Arial"/>
          <w:b/>
          <w:sz w:val="24"/>
          <w:szCs w:val="24"/>
        </w:rPr>
        <w:t>Known other classes</w:t>
      </w:r>
    </w:p>
    <w:p w14:paraId="73FD0B93" w14:textId="77777777" w:rsidR="003E4BE1" w:rsidRDefault="00671FE7"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4DB209D3" w14:textId="77777777" w:rsidR="00D91281" w:rsidRDefault="00CD42A9" w:rsidP="0039400D">
      <w:r w:rsidRPr="00CD42A9">
        <w:t xml:space="preserve"> </w:t>
      </w:r>
    </w:p>
    <w:p w14:paraId="422FD492" w14:textId="77777777" w:rsidR="002C0F83" w:rsidRPr="005F31BE" w:rsidRDefault="001F24CC" w:rsidP="005F31BE">
      <w:pPr>
        <w:pStyle w:val="Heading4"/>
      </w:pPr>
      <w:bookmarkStart w:id="245" w:name="_Toc277163443"/>
      <w:r w:rsidRPr="005F31BE">
        <w:t>&lt;Package&gt; Named Object Constraints</w:t>
      </w:r>
      <w:bookmarkEnd w:id="245"/>
    </w:p>
    <w:p w14:paraId="3FFAB49D" w14:textId="77777777" w:rsidR="003E4BE1" w:rsidRDefault="0001444D" w:rsidP="00595F8A">
      <w:r>
        <w:tab/>
      </w:r>
      <w:r>
        <w:tab/>
      </w:r>
      <w:r>
        <w:tab/>
      </w:r>
      <w:r>
        <w:tab/>
      </w:r>
      <w:r>
        <w:rPr>
          <w:noProof/>
        </w:rPr>
        <w:drawing>
          <wp:inline distT="0" distB="0" distL="0" distR="0" wp14:anchorId="42D6427E" wp14:editId="30C1A222">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0FEFC12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7BD0DD83" w14:textId="77777777" w:rsidR="003E4BE1" w:rsidRDefault="00CB577B" w:rsidP="00AB09F3">
      <w:r>
        <w:t xml:space="preserve">      </w:t>
      </w:r>
    </w:p>
    <w:p w14:paraId="16CED238" w14:textId="77777777" w:rsidR="00DB049B" w:rsidRDefault="00022C8A" w:rsidP="006977BE">
      <w:r w:rsidRPr="00022C8A">
        <w:t xml:space="preserve"> </w:t>
      </w:r>
    </w:p>
    <w:p w14:paraId="176369EA" w14:textId="77777777" w:rsidR="00800588" w:rsidRPr="005F31BE" w:rsidRDefault="00800588" w:rsidP="005F31BE">
      <w:pPr>
        <w:pStyle w:val="Heading5"/>
      </w:pPr>
      <w:bookmarkStart w:id="247" w:name="_6d5bfb351e19f61e0327587b0ff5fd4f"/>
      <w:r w:rsidRPr="005F31BE">
        <w:t>&lt;Class&gt; AttributeTuple</w:t>
      </w:r>
      <w:bookmarkEnd w:id="247"/>
    </w:p>
    <w:p w14:paraId="5BE2F8FE" w14:textId="77777777" w:rsidR="00DB049B" w:rsidRDefault="00800588" w:rsidP="006977BE">
      <w:r>
        <w:t xml:space="preserve"> </w:t>
      </w:r>
    </w:p>
    <w:p w14:paraId="2D7710F3" w14:textId="77777777" w:rsidR="0063570E" w:rsidRDefault="0063570E" w:rsidP="00383490"/>
    <w:p w14:paraId="4BD20A9A" w14:textId="77777777" w:rsidR="00A855E6" w:rsidRDefault="00383490" w:rsidP="00263593">
      <w:r w:rsidRPr="00875584">
        <w:rPr>
          <w:rFonts w:ascii="Arial" w:hAnsi="Arial"/>
          <w:b/>
          <w:sz w:val="24"/>
          <w:szCs w:val="24"/>
        </w:rPr>
        <w:t>Description</w:t>
      </w:r>
    </w:p>
    <w:p w14:paraId="53ED84FE" w14:textId="77777777" w:rsidR="00DB049B" w:rsidRDefault="005C6CB8" w:rsidP="006977BE">
      <w:r>
        <w:t xml:space="preserve"> </w:t>
      </w:r>
    </w:p>
    <w:p w14:paraId="5A13F650" w14:textId="77777777" w:rsidR="003B37BC" w:rsidRDefault="00671FE7">
      <w:r>
        <w:t>A set of constraints on related attributes to be used to differentiate scenarios where the value of one attribute</w:t>
      </w:r>
      <w:r>
        <w:t xml:space="preserve"> affects the valid values of another</w:t>
      </w:r>
    </w:p>
    <w:p w14:paraId="4ADD466F" w14:textId="77777777" w:rsidR="00DB049B" w:rsidRDefault="00C51B43" w:rsidP="006977BE">
      <w:r>
        <w:t xml:space="preserve"> </w:t>
      </w:r>
      <w:r w:rsidR="009F2598">
        <w:t xml:space="preserve">  </w:t>
      </w:r>
      <w:r>
        <w:t xml:space="preserve"> </w:t>
      </w:r>
      <w:r w:rsidR="009F2598">
        <w:t xml:space="preserve">  </w:t>
      </w:r>
    </w:p>
    <w:p w14:paraId="25E3F554" w14:textId="77777777" w:rsidR="0063570E" w:rsidRDefault="0063570E" w:rsidP="00383490"/>
    <w:p w14:paraId="35476BA9" w14:textId="77777777" w:rsidR="00A855E6" w:rsidRDefault="00383490" w:rsidP="00263593">
      <w:r w:rsidRPr="00875584">
        <w:rPr>
          <w:rFonts w:ascii="Arial" w:hAnsi="Arial"/>
          <w:b/>
          <w:sz w:val="24"/>
          <w:szCs w:val="24"/>
        </w:rPr>
        <w:t>Diagrams</w:t>
      </w:r>
    </w:p>
    <w:p w14:paraId="0FFA0B90" w14:textId="77777777" w:rsidR="00DB049B" w:rsidRDefault="00671FE7"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069A4CA3" w14:textId="77777777" w:rsidR="0063570E" w:rsidRDefault="0063570E" w:rsidP="00383490"/>
    <w:p w14:paraId="687ABAF7" w14:textId="77777777" w:rsidR="00A855E6" w:rsidRDefault="00383490" w:rsidP="00263593">
      <w:r w:rsidRPr="00875584">
        <w:rPr>
          <w:rFonts w:ascii="Arial" w:hAnsi="Arial"/>
          <w:b/>
          <w:sz w:val="24"/>
          <w:szCs w:val="24"/>
        </w:rPr>
        <w:t>Associations</w:t>
      </w:r>
    </w:p>
    <w:p w14:paraId="476386F2" w14:textId="77777777" w:rsidR="00A8550F" w:rsidRDefault="00860CF1" w:rsidP="006977BE">
      <w:r>
        <w:t xml:space="preserve"> </w:t>
      </w:r>
    </w:p>
    <w:p w14:paraId="503CDD5C"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4A04FE65" w14:textId="77777777" w:rsidR="008B78EB" w:rsidRPr="00B603FB" w:rsidRDefault="005C6CB8" w:rsidP="00ED4063">
      <w:pPr>
        <w:rPr>
          <w:b/>
        </w:rPr>
      </w:pPr>
      <w:r>
        <w:t xml:space="preserve"> </w:t>
      </w:r>
    </w:p>
    <w:p w14:paraId="3CA038B7" w14:textId="77777777" w:rsidR="003B37BC" w:rsidRDefault="003B37BC"/>
    <w:p w14:paraId="69AC9E04" w14:textId="77777777" w:rsidR="008B78EB" w:rsidRPr="00B603FB" w:rsidRDefault="00C04683" w:rsidP="00ED4063">
      <w:pPr>
        <w:rPr>
          <w:b/>
        </w:rPr>
      </w:pPr>
      <w:r>
        <w:t xml:space="preserve"> </w:t>
      </w:r>
      <w:r w:rsidR="005C6CB8">
        <w:t xml:space="preserve"> </w:t>
      </w:r>
    </w:p>
    <w:p w14:paraId="1E3701FB" w14:textId="77777777" w:rsidR="003B37BC" w:rsidRDefault="00671FE7">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3F53BDB2" w14:textId="77777777" w:rsidR="008B78EB" w:rsidRPr="00B603FB" w:rsidRDefault="00C04683" w:rsidP="00ED4063">
      <w:pPr>
        <w:rPr>
          <w:b/>
        </w:rPr>
      </w:pPr>
      <w:r>
        <w:t xml:space="preserve"> </w:t>
      </w:r>
    </w:p>
    <w:p w14:paraId="0AA12265" w14:textId="77777777" w:rsidR="00DB049B" w:rsidRDefault="00022C8A" w:rsidP="006977BE">
      <w:r w:rsidRPr="00022C8A">
        <w:t xml:space="preserve"> </w:t>
      </w:r>
    </w:p>
    <w:p w14:paraId="62B1302A" w14:textId="77777777" w:rsidR="00800588" w:rsidRPr="005F31BE" w:rsidRDefault="00800588" w:rsidP="005F31BE">
      <w:pPr>
        <w:pStyle w:val="Heading5"/>
      </w:pPr>
      <w:bookmarkStart w:id="248" w:name="_f6da15c71717330ae1b56f8b41e3dd51"/>
      <w:r w:rsidRPr="005F31BE">
        <w:t>&lt;Class&gt; AttributeTupleConstraint</w:t>
      </w:r>
      <w:bookmarkEnd w:id="248"/>
    </w:p>
    <w:p w14:paraId="4291B34B" w14:textId="77777777" w:rsidR="00DB049B" w:rsidRDefault="00800588" w:rsidP="006977BE">
      <w:r>
        <w:t xml:space="preserve"> </w:t>
      </w:r>
    </w:p>
    <w:p w14:paraId="6A981DA2" w14:textId="77777777" w:rsidR="0063570E" w:rsidRDefault="0063570E" w:rsidP="00383490"/>
    <w:p w14:paraId="68B5C470" w14:textId="77777777" w:rsidR="00A855E6" w:rsidRDefault="00383490" w:rsidP="00263593">
      <w:r w:rsidRPr="00875584">
        <w:rPr>
          <w:rFonts w:ascii="Arial" w:hAnsi="Arial"/>
          <w:b/>
          <w:sz w:val="24"/>
          <w:szCs w:val="24"/>
        </w:rPr>
        <w:t>Description</w:t>
      </w:r>
    </w:p>
    <w:p w14:paraId="203DEECE" w14:textId="77777777" w:rsidR="00DB049B" w:rsidRDefault="005C6CB8" w:rsidP="006977BE">
      <w:r>
        <w:t xml:space="preserve"> </w:t>
      </w:r>
    </w:p>
    <w:p w14:paraId="02FF20D1" w14:textId="77777777" w:rsidR="003B37BC" w:rsidRDefault="00671FE7">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109AAC73" w14:textId="77777777" w:rsidR="00DB049B" w:rsidRDefault="00C51B43" w:rsidP="006977BE">
      <w:r>
        <w:t xml:space="preserve"> </w:t>
      </w:r>
      <w:r w:rsidR="009F2598">
        <w:t xml:space="preserve">  </w:t>
      </w:r>
      <w:r>
        <w:t xml:space="preserve"> </w:t>
      </w:r>
      <w:r w:rsidR="009F2598">
        <w:t xml:space="preserve">  </w:t>
      </w:r>
    </w:p>
    <w:p w14:paraId="18D665F0" w14:textId="77777777" w:rsidR="0063570E" w:rsidRDefault="0063570E" w:rsidP="00383490"/>
    <w:p w14:paraId="74116E78" w14:textId="77777777" w:rsidR="00A855E6" w:rsidRDefault="00383490" w:rsidP="00263593">
      <w:r w:rsidRPr="00875584">
        <w:rPr>
          <w:rFonts w:ascii="Arial" w:hAnsi="Arial"/>
          <w:b/>
          <w:sz w:val="24"/>
          <w:szCs w:val="24"/>
        </w:rPr>
        <w:t>Diagrams</w:t>
      </w:r>
    </w:p>
    <w:p w14:paraId="5BC7D9F8" w14:textId="77777777" w:rsidR="00DB049B" w:rsidRDefault="00671FE7"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D01D9FC" w14:textId="77777777" w:rsidR="0063570E" w:rsidRDefault="0063570E" w:rsidP="00383490"/>
    <w:p w14:paraId="6B1458AF" w14:textId="77777777" w:rsidR="00A855E6" w:rsidRDefault="00383490" w:rsidP="00263593">
      <w:r w:rsidRPr="00875584">
        <w:rPr>
          <w:rFonts w:ascii="Arial" w:hAnsi="Arial"/>
          <w:b/>
          <w:sz w:val="24"/>
          <w:szCs w:val="24"/>
        </w:rPr>
        <w:t>Associations</w:t>
      </w:r>
    </w:p>
    <w:p w14:paraId="069B1E00" w14:textId="77777777" w:rsidR="00A8550F" w:rsidRDefault="00860CF1" w:rsidP="006977BE">
      <w:r>
        <w:t xml:space="preserve"> </w:t>
      </w:r>
    </w:p>
    <w:p w14:paraId="07DA932F"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674D39DA" w14:textId="77777777" w:rsidR="008B78EB" w:rsidRPr="00B603FB" w:rsidRDefault="005C6CB8" w:rsidP="00ED4063">
      <w:pPr>
        <w:rPr>
          <w:b/>
        </w:rPr>
      </w:pPr>
      <w:r>
        <w:t xml:space="preserve"> </w:t>
      </w:r>
      <w:r w:rsidR="00C04683">
        <w:t xml:space="preserve"> </w:t>
      </w:r>
      <w:r>
        <w:t xml:space="preserve"> </w:t>
      </w:r>
    </w:p>
    <w:p w14:paraId="18B160DA" w14:textId="77777777" w:rsidR="003B37BC" w:rsidRDefault="00671FE7">
      <w:r>
        <w:t xml:space="preserve"> A set of one or more alternative constraints, at least one of which must be satisfied if the </w:t>
      </w:r>
      <w:r>
        <w:rPr>
          <w:b/>
          <w:bCs/>
        </w:rPr>
        <w:t>AttributeTupleConstraint</w:t>
      </w:r>
      <w:r>
        <w:t xml:space="preserve"> is to be satisfied.</w:t>
      </w:r>
    </w:p>
    <w:p w14:paraId="67DD39F3" w14:textId="77777777" w:rsidR="008B78EB" w:rsidRPr="00B603FB" w:rsidRDefault="00C04683" w:rsidP="00ED4063">
      <w:pPr>
        <w:rPr>
          <w:b/>
        </w:rPr>
      </w:pPr>
      <w:r>
        <w:t xml:space="preserve"> </w:t>
      </w:r>
    </w:p>
    <w:p w14:paraId="2D05064E" w14:textId="77777777" w:rsidR="0063570E" w:rsidRDefault="0063570E" w:rsidP="00383490"/>
    <w:p w14:paraId="34CFAECF" w14:textId="77777777" w:rsidR="00A855E6" w:rsidRDefault="00383490" w:rsidP="00263593">
      <w:r w:rsidRPr="00875584">
        <w:rPr>
          <w:rFonts w:ascii="Arial" w:hAnsi="Arial"/>
          <w:b/>
          <w:sz w:val="24"/>
          <w:szCs w:val="24"/>
        </w:rPr>
        <w:t>Known other classes</w:t>
      </w:r>
    </w:p>
    <w:p w14:paraId="1E721830" w14:textId="77777777" w:rsidR="003E4BE1" w:rsidRDefault="00671FE7"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1A16ACE0" w14:textId="77777777" w:rsidR="00A871D2" w:rsidRDefault="00022C8A" w:rsidP="00A871D2">
      <w:r w:rsidRPr="00022C8A">
        <w:t xml:space="preserve"> </w:t>
      </w:r>
    </w:p>
    <w:p w14:paraId="72F2D321" w14:textId="77777777" w:rsidR="00800588" w:rsidRPr="005F31BE" w:rsidRDefault="00800588" w:rsidP="005F31BE">
      <w:pPr>
        <w:pStyle w:val="Heading5"/>
      </w:pPr>
      <w:bookmarkStart w:id="249" w:name="_45bc3b03e253b26272fb450b2c34f5f2"/>
      <w:r w:rsidRPr="005F31BE">
        <w:t>&lt;Enumeration&gt; Redefinability</w:t>
      </w:r>
      <w:bookmarkEnd w:id="249"/>
    </w:p>
    <w:p w14:paraId="689A9D4F" w14:textId="77777777" w:rsidR="00A871D2" w:rsidRDefault="00800588" w:rsidP="00A871D2">
      <w:r>
        <w:t xml:space="preserve"> </w:t>
      </w:r>
    </w:p>
    <w:p w14:paraId="0E91D783" w14:textId="77777777" w:rsidR="0063570E" w:rsidRDefault="0063570E" w:rsidP="00383490"/>
    <w:p w14:paraId="0C058114" w14:textId="77777777" w:rsidR="00A855E6" w:rsidRDefault="00383490" w:rsidP="00263593">
      <w:r w:rsidRPr="00875584">
        <w:rPr>
          <w:rFonts w:ascii="Arial" w:hAnsi="Arial"/>
          <w:b/>
          <w:sz w:val="24"/>
          <w:szCs w:val="24"/>
        </w:rPr>
        <w:t>Description</w:t>
      </w:r>
    </w:p>
    <w:p w14:paraId="4A35907E" w14:textId="77777777" w:rsidR="00A871D2" w:rsidRDefault="005C6CB8" w:rsidP="00A871D2">
      <w:r>
        <w:t xml:space="preserve"> </w:t>
      </w:r>
    </w:p>
    <w:p w14:paraId="03F4FC68" w14:textId="77777777" w:rsidR="003B37BC" w:rsidRDefault="00671FE7">
      <w:r>
        <w:t>Determines whether a NamedObjectConstraint can be further specialized.</w:t>
      </w:r>
    </w:p>
    <w:p w14:paraId="6883D1F5" w14:textId="77777777" w:rsidR="00A871D2" w:rsidRDefault="009D0914" w:rsidP="00A871D2">
      <w:r>
        <w:t xml:space="preserve"> </w:t>
      </w:r>
    </w:p>
    <w:p w14:paraId="241A9C57" w14:textId="77777777" w:rsidR="006977BE" w:rsidRPr="003B6BD4" w:rsidRDefault="00A871D2" w:rsidP="00E63D6D">
      <w:r>
        <w:t xml:space="preserve">    </w:t>
      </w:r>
    </w:p>
    <w:p w14:paraId="2BEC8482" w14:textId="77777777" w:rsidR="0063570E" w:rsidRDefault="0063570E" w:rsidP="00383490"/>
    <w:p w14:paraId="2BA42CF8" w14:textId="77777777" w:rsidR="00A855E6" w:rsidRDefault="00383490" w:rsidP="00263593">
      <w:r w:rsidRPr="00875584">
        <w:rPr>
          <w:rFonts w:ascii="Arial" w:hAnsi="Arial"/>
          <w:b/>
          <w:sz w:val="24"/>
          <w:szCs w:val="24"/>
        </w:rPr>
        <w:t>Diagrams</w:t>
      </w:r>
    </w:p>
    <w:p w14:paraId="545DF358" w14:textId="77777777" w:rsidR="006977BE" w:rsidRPr="003B6BD4" w:rsidRDefault="00671FE7" w:rsidP="00E63D6D">
      <w:hyperlink w:anchor="_9247c31608028a4b9ce5cbb4664b4baa" w:history="1">
        <w:r w:rsidR="006535DB">
          <w:rPr>
            <w:rStyle w:val="Hyperlink"/>
          </w:rPr>
          <w:t>Named Object Constraints</w:t>
        </w:r>
      </w:hyperlink>
      <w:r w:rsidR="0010476B">
        <w:t xml:space="preserve"> </w:t>
      </w:r>
    </w:p>
    <w:p w14:paraId="334D5B39" w14:textId="77777777" w:rsidR="0063570E" w:rsidRDefault="0063570E" w:rsidP="00383490"/>
    <w:p w14:paraId="39B174E5" w14:textId="77777777" w:rsidR="00A855E6" w:rsidRDefault="00383490" w:rsidP="00263593">
      <w:r w:rsidRPr="00875584">
        <w:rPr>
          <w:rFonts w:ascii="Arial" w:hAnsi="Arial"/>
          <w:b/>
          <w:sz w:val="24"/>
          <w:szCs w:val="24"/>
        </w:rPr>
        <w:t>Enumeration Literals</w:t>
      </w:r>
    </w:p>
    <w:p w14:paraId="67DE5134" w14:textId="77777777" w:rsidR="006977BE" w:rsidRPr="003B6BD4" w:rsidRDefault="002F05AE" w:rsidP="00E63D6D">
      <w:r>
        <w:t xml:space="preserve"> </w:t>
      </w:r>
    </w:p>
    <w:p w14:paraId="56DE13D4" w14:textId="77777777" w:rsidR="0087616E" w:rsidRPr="00BC6BEC" w:rsidRDefault="0087616E" w:rsidP="00263593">
      <w:pPr>
        <w:rPr>
          <w:rFonts w:ascii="Arial" w:hAnsi="Arial"/>
          <w:b/>
          <w:sz w:val="24"/>
          <w:szCs w:val="24"/>
        </w:rPr>
      </w:pPr>
    </w:p>
    <w:p w14:paraId="20AB80FD"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6E801CA2" w14:textId="77777777" w:rsidR="006977BE" w:rsidRPr="003B6BD4" w:rsidRDefault="005C6CB8" w:rsidP="00E63D6D">
      <w:r>
        <w:t xml:space="preserve"> </w:t>
      </w:r>
    </w:p>
    <w:p w14:paraId="43D771EE" w14:textId="77777777" w:rsidR="003B37BC" w:rsidRDefault="00671FE7">
      <w:r>
        <w:t xml:space="preserve">The </w:t>
      </w:r>
      <w:r>
        <w:rPr>
          <w:b/>
          <w:bCs/>
        </w:rPr>
        <w:t>NamedObjectConstraint</w:t>
      </w:r>
      <w:r>
        <w:t xml:space="preserve"> cannot be a </w:t>
      </w:r>
      <w:r>
        <w:rPr>
          <w:i/>
          <w:iCs/>
        </w:rPr>
        <w:t>parent</w:t>
      </w:r>
      <w:r>
        <w:t xml:space="preserve"> of another </w:t>
      </w:r>
      <w:r>
        <w:rPr>
          <w:b/>
          <w:bCs/>
        </w:rPr>
        <w:t>ObjectConstraint</w:t>
      </w:r>
      <w:r>
        <w:t>.</w:t>
      </w:r>
    </w:p>
    <w:p w14:paraId="3B3A93B3" w14:textId="77777777" w:rsidR="006977BE" w:rsidRPr="003B6BD4" w:rsidRDefault="002F05AE" w:rsidP="00E63D6D">
      <w:r>
        <w:t xml:space="preserve"> </w:t>
      </w:r>
    </w:p>
    <w:p w14:paraId="51410481" w14:textId="77777777" w:rsidR="0087616E" w:rsidRPr="00BC6BEC" w:rsidRDefault="0087616E" w:rsidP="00263593">
      <w:pPr>
        <w:rPr>
          <w:rFonts w:ascii="Arial" w:hAnsi="Arial"/>
          <w:b/>
          <w:sz w:val="24"/>
          <w:szCs w:val="24"/>
        </w:rPr>
      </w:pPr>
    </w:p>
    <w:p w14:paraId="4656B7D5"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07D74099" w14:textId="77777777" w:rsidR="006977BE" w:rsidRPr="003B6BD4" w:rsidRDefault="005C6CB8" w:rsidP="00E63D6D">
      <w:r>
        <w:t xml:space="preserve"> </w:t>
      </w:r>
    </w:p>
    <w:p w14:paraId="67D5D55E" w14:textId="77777777" w:rsidR="003B37BC" w:rsidRDefault="00671FE7">
      <w:r>
        <w:t xml:space="preserve">The </w:t>
      </w:r>
      <w:r>
        <w:rPr>
          <w:b/>
          <w:bCs/>
        </w:rPr>
        <w:t>NamedObjectConstraint</w:t>
      </w:r>
      <w:r>
        <w:t xml:space="preserve"> can be the </w:t>
      </w:r>
      <w:r>
        <w:rPr>
          <w:i/>
          <w:iCs/>
        </w:rPr>
        <w:t>parent</w:t>
      </w:r>
      <w:r>
        <w:t xml:space="preserve"> of another ObjectConstraint.</w:t>
      </w:r>
    </w:p>
    <w:p w14:paraId="1167624D" w14:textId="77777777" w:rsidR="006977BE" w:rsidRPr="003B6BD4" w:rsidRDefault="009D0914" w:rsidP="00E63D6D">
      <w:r>
        <w:t xml:space="preserve">  </w:t>
      </w:r>
    </w:p>
    <w:p w14:paraId="4632CDB5" w14:textId="77777777" w:rsidR="0063570E" w:rsidRDefault="0063570E" w:rsidP="00383490"/>
    <w:p w14:paraId="260A7943" w14:textId="77777777" w:rsidR="00A855E6" w:rsidRDefault="00383490" w:rsidP="00263593">
      <w:r w:rsidRPr="00875584">
        <w:rPr>
          <w:rFonts w:ascii="Arial" w:hAnsi="Arial"/>
          <w:b/>
          <w:sz w:val="24"/>
          <w:szCs w:val="24"/>
        </w:rPr>
        <w:t>Known other enumerations</w:t>
      </w:r>
    </w:p>
    <w:p w14:paraId="7ADAD761" w14:textId="77777777" w:rsidR="003E4BE1" w:rsidRDefault="00671FE7" w:rsidP="00AB09F3">
      <w:hyperlink w:anchor="_4f99fbfcf9617d7ad55eca111d84fb67" w:history="1">
        <w:r w:rsidR="003E4BE1">
          <w:rPr>
            <w:rStyle w:val="Hyperlink"/>
          </w:rPr>
          <w:t>AttributeExistence</w:t>
        </w:r>
      </w:hyperlink>
    </w:p>
    <w:p w14:paraId="38858E7D" w14:textId="77777777" w:rsidR="00D91281" w:rsidRDefault="00CD42A9" w:rsidP="0039400D">
      <w:r w:rsidRPr="00CD42A9">
        <w:t xml:space="preserve"> </w:t>
      </w:r>
    </w:p>
    <w:p w14:paraId="76B81AC3" w14:textId="77777777" w:rsidR="005F31BE" w:rsidRDefault="001F24CC" w:rsidP="005F31BE">
      <w:pPr>
        <w:pStyle w:val="Heading3"/>
      </w:pPr>
      <w:bookmarkStart w:id="250" w:name="_Toc277163444"/>
      <w:r>
        <w:t>&lt;Package&gt; Attribute Constraints</w:t>
      </w:r>
      <w:bookmarkEnd w:id="250"/>
    </w:p>
    <w:p w14:paraId="0FE7A460" w14:textId="77777777" w:rsidR="003E4BE1" w:rsidRDefault="0001444D" w:rsidP="00595F8A">
      <w:r>
        <w:tab/>
      </w:r>
      <w:r>
        <w:tab/>
      </w:r>
      <w:r>
        <w:tab/>
      </w:r>
      <w:r>
        <w:tab/>
      </w:r>
      <w:r>
        <w:rPr>
          <w:noProof/>
        </w:rPr>
        <w:drawing>
          <wp:inline distT="0" distB="0" distL="0" distR="0" wp14:anchorId="0F75BB56" wp14:editId="32A08292">
            <wp:extent cx="5934075" cy="3286125"/>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286125"/>
                    </a:xfrm>
                    <a:prstGeom prst="rect">
                      <a:avLst/>
                    </a:prstGeom>
                  </pic:spPr>
                </pic:pic>
              </a:graphicData>
            </a:graphic>
          </wp:inline>
        </w:drawing>
      </w:r>
    </w:p>
    <w:p w14:paraId="4499C25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59C0E6FB" w14:textId="77777777" w:rsidR="003E4BE1" w:rsidRDefault="00CB577B" w:rsidP="00AB09F3">
      <w:r>
        <w:t xml:space="preserve">      </w:t>
      </w:r>
    </w:p>
    <w:p w14:paraId="586A1C8D" w14:textId="77777777" w:rsidR="00DB049B" w:rsidRDefault="00022C8A" w:rsidP="006977BE">
      <w:r w:rsidRPr="00022C8A">
        <w:t xml:space="preserve"> </w:t>
      </w:r>
    </w:p>
    <w:p w14:paraId="79D6203D" w14:textId="77777777" w:rsidR="002C0F83" w:rsidRPr="005F31BE" w:rsidRDefault="00F851FF" w:rsidP="005F31BE">
      <w:pPr>
        <w:pStyle w:val="Heading4"/>
      </w:pPr>
      <w:bookmarkStart w:id="252" w:name="_177e37623ae3f5642980fd445bf78af1"/>
      <w:bookmarkStart w:id="253" w:name="_Toc277163445"/>
      <w:r w:rsidRPr="005F31BE">
        <w:t>&lt;Class&gt; AttributeCollectionMember</w:t>
      </w:r>
      <w:bookmarkEnd w:id="252"/>
      <w:bookmarkEnd w:id="253"/>
    </w:p>
    <w:p w14:paraId="269FCE41" w14:textId="77777777" w:rsidR="0063570E" w:rsidRDefault="0063570E" w:rsidP="00383490"/>
    <w:p w14:paraId="5BB86476" w14:textId="77777777" w:rsidR="00A855E6" w:rsidRDefault="00383490" w:rsidP="00263593">
      <w:r w:rsidRPr="00875584">
        <w:rPr>
          <w:rFonts w:ascii="Arial" w:hAnsi="Arial"/>
          <w:b/>
          <w:sz w:val="24"/>
          <w:szCs w:val="24"/>
        </w:rPr>
        <w:t>Description</w:t>
      </w:r>
    </w:p>
    <w:p w14:paraId="4BF2DC55" w14:textId="77777777" w:rsidR="00DB049B" w:rsidRDefault="005C6CB8" w:rsidP="006977BE">
      <w:r>
        <w:t xml:space="preserve"> </w:t>
      </w:r>
    </w:p>
    <w:p w14:paraId="3EFB7E13" w14:textId="77777777" w:rsidR="003B37BC" w:rsidRDefault="00671FE7">
      <w:r>
        <w:t>An association that matches members of a collection of attributes with specific ObjectConstraints</w:t>
      </w:r>
    </w:p>
    <w:p w14:paraId="51206688" w14:textId="77777777" w:rsidR="00DB049B" w:rsidRDefault="00C51B43" w:rsidP="006977BE">
      <w:r>
        <w:t xml:space="preserve"> </w:t>
      </w:r>
      <w:r w:rsidR="009F2598">
        <w:t xml:space="preserve">  </w:t>
      </w:r>
    </w:p>
    <w:p w14:paraId="630A621F" w14:textId="77777777" w:rsidR="0063570E" w:rsidRDefault="0063570E" w:rsidP="00383490"/>
    <w:p w14:paraId="20631CA0" w14:textId="77777777" w:rsidR="00A855E6" w:rsidRDefault="00383490" w:rsidP="00263593">
      <w:r w:rsidRPr="00875584">
        <w:rPr>
          <w:rFonts w:ascii="Arial" w:hAnsi="Arial"/>
          <w:b/>
          <w:sz w:val="24"/>
          <w:szCs w:val="24"/>
        </w:rPr>
        <w:t>Diagrams</w:t>
      </w:r>
    </w:p>
    <w:p w14:paraId="154DE60B" w14:textId="77777777" w:rsidR="00DB049B" w:rsidRDefault="00671FE7"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687EE526" w14:textId="77777777" w:rsidR="0063570E" w:rsidRDefault="0063570E" w:rsidP="00383490"/>
    <w:p w14:paraId="6729C2A3" w14:textId="77777777" w:rsidR="00A855E6" w:rsidRDefault="00383490" w:rsidP="00263593">
      <w:r w:rsidRPr="00875584">
        <w:rPr>
          <w:rFonts w:ascii="Arial" w:hAnsi="Arial"/>
          <w:b/>
          <w:sz w:val="24"/>
          <w:szCs w:val="24"/>
        </w:rPr>
        <w:t>Attributes</w:t>
      </w:r>
    </w:p>
    <w:p w14:paraId="481CCD44" w14:textId="77777777" w:rsidR="00B603FB" w:rsidRDefault="00B603FB" w:rsidP="008B78EB"/>
    <w:p w14:paraId="13FB92AE"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3536E30C" w14:textId="77777777" w:rsidR="008B78EB" w:rsidRPr="006A54F6" w:rsidRDefault="005C6CB8" w:rsidP="008B78EB">
      <w:pPr>
        <w:rPr>
          <w:b/>
        </w:rPr>
      </w:pPr>
      <w:r>
        <w:t xml:space="preserve"> </w:t>
      </w:r>
    </w:p>
    <w:p w14:paraId="15B101ED" w14:textId="77777777" w:rsidR="003B37BC" w:rsidRDefault="00671FE7">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14:paraId="42A3AE46" w14:textId="77777777" w:rsidR="0063570E" w:rsidRDefault="0063570E" w:rsidP="00383490"/>
    <w:p w14:paraId="1C6190B8" w14:textId="77777777" w:rsidR="00A855E6" w:rsidRDefault="00383490" w:rsidP="00263593">
      <w:r w:rsidRPr="00875584">
        <w:rPr>
          <w:rFonts w:ascii="Arial" w:hAnsi="Arial"/>
          <w:b/>
          <w:sz w:val="24"/>
          <w:szCs w:val="24"/>
        </w:rPr>
        <w:t>Associations</w:t>
      </w:r>
    </w:p>
    <w:p w14:paraId="65F99BCA" w14:textId="77777777" w:rsidR="00A8550F" w:rsidRDefault="00860CF1" w:rsidP="006977BE">
      <w:r>
        <w:t xml:space="preserve"> </w:t>
      </w:r>
    </w:p>
    <w:p w14:paraId="33DA7005"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5E084F46" w14:textId="77777777" w:rsidR="008B78EB" w:rsidRPr="00B603FB" w:rsidRDefault="005C6CB8" w:rsidP="00ED4063">
      <w:pPr>
        <w:rPr>
          <w:b/>
        </w:rPr>
      </w:pPr>
      <w:r>
        <w:t xml:space="preserve"> </w:t>
      </w:r>
    </w:p>
    <w:p w14:paraId="7FD61A00" w14:textId="77777777" w:rsidR="003B37BC" w:rsidRDefault="003B37BC"/>
    <w:p w14:paraId="53B06F94" w14:textId="77777777" w:rsidR="008B78EB" w:rsidRPr="00B603FB" w:rsidRDefault="00C04683" w:rsidP="00ED4063">
      <w:pPr>
        <w:rPr>
          <w:b/>
        </w:rPr>
      </w:pPr>
      <w:r>
        <w:t xml:space="preserve"> </w:t>
      </w:r>
      <w:r w:rsidR="005C6CB8">
        <w:t xml:space="preserve"> </w:t>
      </w:r>
    </w:p>
    <w:p w14:paraId="32B56B17" w14:textId="77777777" w:rsidR="003B37BC" w:rsidRDefault="00671FE7">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w:t>
      </w:r>
      <w:r>
        <w:rPr>
          <w:i/>
          <w:iCs/>
        </w:rPr>
        <w:t>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74DA2187" w14:textId="77777777" w:rsidR="008B78EB" w:rsidRPr="00B603FB" w:rsidRDefault="00C04683" w:rsidP="00ED4063">
      <w:pPr>
        <w:rPr>
          <w:b/>
        </w:rPr>
      </w:pPr>
      <w:r>
        <w:t xml:space="preserve"> </w:t>
      </w:r>
    </w:p>
    <w:p w14:paraId="6F451F84" w14:textId="77777777" w:rsidR="00A8550F" w:rsidRDefault="00860CF1" w:rsidP="006977BE">
      <w:r>
        <w:t xml:space="preserve"> </w:t>
      </w:r>
    </w:p>
    <w:p w14:paraId="49D70550" w14:textId="77777777" w:rsidR="00DB049B" w:rsidRDefault="00022C8A" w:rsidP="006977BE">
      <w:r w:rsidRPr="00022C8A">
        <w:t xml:space="preserve"> </w:t>
      </w:r>
    </w:p>
    <w:p w14:paraId="58F3995D" w14:textId="77777777" w:rsidR="002C0F83" w:rsidRPr="005F31BE" w:rsidRDefault="00F851FF" w:rsidP="005F31BE">
      <w:pPr>
        <w:pStyle w:val="Heading4"/>
      </w:pPr>
      <w:bookmarkStart w:id="254" w:name="_c810ec7fa381fa249b7a7d9fecae85b6"/>
      <w:bookmarkStart w:id="255" w:name="_Toc277163446"/>
      <w:r w:rsidRPr="005F31BE">
        <w:t>&lt;Class&gt; MultiplicityInterval</w:t>
      </w:r>
      <w:bookmarkEnd w:id="254"/>
      <w:bookmarkEnd w:id="255"/>
    </w:p>
    <w:p w14:paraId="144F73AF" w14:textId="77777777" w:rsidR="0063570E" w:rsidRDefault="0063570E" w:rsidP="00383490"/>
    <w:p w14:paraId="4715AD75" w14:textId="77777777" w:rsidR="00A855E6" w:rsidRDefault="00383490" w:rsidP="00263593">
      <w:r w:rsidRPr="00875584">
        <w:rPr>
          <w:rFonts w:ascii="Arial" w:hAnsi="Arial"/>
          <w:b/>
          <w:sz w:val="24"/>
          <w:szCs w:val="24"/>
        </w:rPr>
        <w:t>Description</w:t>
      </w:r>
    </w:p>
    <w:p w14:paraId="25AC33C7" w14:textId="77777777" w:rsidR="00DB049B" w:rsidRDefault="005C6CB8" w:rsidP="006977BE">
      <w:r>
        <w:t xml:space="preserve"> </w:t>
      </w:r>
    </w:p>
    <w:p w14:paraId="5A4B1DB4" w14:textId="77777777" w:rsidR="003B37BC" w:rsidRDefault="00671FE7">
      <w:r>
        <w:t>The minimum and maximum number of times that an element may occur.</w:t>
      </w:r>
    </w:p>
    <w:p w14:paraId="0EBF5604" w14:textId="77777777" w:rsidR="00DB049B" w:rsidRDefault="00C51B43" w:rsidP="006977BE">
      <w:r>
        <w:t xml:space="preserve"> </w:t>
      </w:r>
      <w:r w:rsidR="009F2598">
        <w:t xml:space="preserve">  </w:t>
      </w:r>
    </w:p>
    <w:p w14:paraId="5D537FD7" w14:textId="77777777" w:rsidR="0063570E" w:rsidRDefault="0063570E" w:rsidP="00383490"/>
    <w:p w14:paraId="675C3145" w14:textId="77777777" w:rsidR="00A855E6" w:rsidRDefault="00383490" w:rsidP="00263593">
      <w:r w:rsidRPr="00875584">
        <w:rPr>
          <w:rFonts w:ascii="Arial" w:hAnsi="Arial"/>
          <w:b/>
          <w:sz w:val="24"/>
          <w:szCs w:val="24"/>
        </w:rPr>
        <w:t>Diagrams</w:t>
      </w:r>
    </w:p>
    <w:p w14:paraId="56DB1FEC" w14:textId="77777777" w:rsidR="00DB049B" w:rsidRDefault="00671FE7"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2F64843E" w14:textId="77777777" w:rsidR="0063570E" w:rsidRDefault="0063570E" w:rsidP="00383490"/>
    <w:p w14:paraId="3E31FA64" w14:textId="77777777" w:rsidR="00A855E6" w:rsidRDefault="00383490" w:rsidP="00263593">
      <w:r w:rsidRPr="00875584">
        <w:rPr>
          <w:rFonts w:ascii="Arial" w:hAnsi="Arial"/>
          <w:b/>
          <w:sz w:val="24"/>
          <w:szCs w:val="24"/>
        </w:rPr>
        <w:t>Attributes</w:t>
      </w:r>
    </w:p>
    <w:p w14:paraId="1E5FAD31" w14:textId="77777777" w:rsidR="00B603FB" w:rsidRDefault="00B603FB" w:rsidP="008B78EB"/>
    <w:p w14:paraId="5783E2A1" w14:textId="77777777" w:rsidR="00A755AA" w:rsidRDefault="008B78EB" w:rsidP="008B78EB">
      <w:pPr>
        <w:rPr>
          <w:b/>
        </w:rPr>
      </w:pPr>
      <w:r w:rsidRPr="006A54F6">
        <w:rPr>
          <w:b/>
        </w:rPr>
        <w:t>•   public minimum : Integer  [1]</w:t>
      </w:r>
    </w:p>
    <w:p w14:paraId="799A0C4F" w14:textId="77777777" w:rsidR="008B78EB" w:rsidRPr="006A54F6" w:rsidRDefault="005C6CB8" w:rsidP="008B78EB">
      <w:pPr>
        <w:rPr>
          <w:b/>
        </w:rPr>
      </w:pPr>
      <w:r>
        <w:t xml:space="preserve"> </w:t>
      </w:r>
    </w:p>
    <w:p w14:paraId="25D71A07" w14:textId="77777777" w:rsidR="003B37BC" w:rsidRDefault="00671FE7">
      <w:r>
        <w:t>The least number of elements.</w:t>
      </w:r>
    </w:p>
    <w:p w14:paraId="480E449A" w14:textId="77777777" w:rsidR="00B603FB" w:rsidRDefault="00B603FB" w:rsidP="008B78EB"/>
    <w:p w14:paraId="666A9B6A" w14:textId="77777777" w:rsidR="00A755AA" w:rsidRDefault="008B78EB" w:rsidP="008B78EB">
      <w:pPr>
        <w:rPr>
          <w:b/>
        </w:rPr>
      </w:pPr>
      <w:r w:rsidRPr="006A54F6">
        <w:rPr>
          <w:b/>
        </w:rPr>
        <w:t>•   public maximum : UnlimitedNatural  [1]</w:t>
      </w:r>
    </w:p>
    <w:p w14:paraId="22D918B0" w14:textId="77777777" w:rsidR="008B78EB" w:rsidRPr="006A54F6" w:rsidRDefault="005C6CB8" w:rsidP="008B78EB">
      <w:pPr>
        <w:rPr>
          <w:b/>
        </w:rPr>
      </w:pPr>
      <w:r>
        <w:t xml:space="preserve"> </w:t>
      </w:r>
    </w:p>
    <w:p w14:paraId="7D94CFFB" w14:textId="77777777" w:rsidR="003B37BC" w:rsidRDefault="00671FE7">
      <w:r>
        <w:t>The greatest number of elements if maximum is an integer.</w:t>
      </w:r>
    </w:p>
    <w:p w14:paraId="50FBCB4A" w14:textId="77777777" w:rsidR="0063570E" w:rsidRDefault="0063570E" w:rsidP="00383490"/>
    <w:p w14:paraId="66B2C081" w14:textId="77777777" w:rsidR="00A855E6" w:rsidRDefault="00383490" w:rsidP="00263593">
      <w:r w:rsidRPr="00875584">
        <w:rPr>
          <w:rFonts w:ascii="Arial" w:hAnsi="Arial"/>
          <w:b/>
          <w:sz w:val="24"/>
          <w:szCs w:val="24"/>
        </w:rPr>
        <w:t>Known other classes</w:t>
      </w:r>
    </w:p>
    <w:p w14:paraId="729000E8" w14:textId="77777777" w:rsidR="003E4BE1" w:rsidRDefault="00671FE7"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197FC1A4" w14:textId="77777777" w:rsidR="0063570E" w:rsidRDefault="0063570E" w:rsidP="00383490"/>
    <w:p w14:paraId="55345FB5" w14:textId="77777777" w:rsidR="00A855E6" w:rsidRDefault="00383490" w:rsidP="00263593">
      <w:r w:rsidRPr="00875584">
        <w:rPr>
          <w:rFonts w:ascii="Arial" w:hAnsi="Arial"/>
          <w:b/>
          <w:sz w:val="24"/>
          <w:szCs w:val="24"/>
        </w:rPr>
        <w:t>Known other enumerations</w:t>
      </w:r>
    </w:p>
    <w:p w14:paraId="55488642" w14:textId="77777777" w:rsidR="003E4BE1" w:rsidRDefault="00671FE7"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5A537435" w14:textId="77777777" w:rsidR="00D91281" w:rsidRDefault="00CD42A9" w:rsidP="0039400D">
      <w:r w:rsidRPr="00CD42A9">
        <w:t xml:space="preserve"> </w:t>
      </w:r>
    </w:p>
    <w:p w14:paraId="4E9DF41D" w14:textId="77777777" w:rsidR="00D91281" w:rsidRDefault="00E51B2D" w:rsidP="0039400D">
      <w:r>
        <w:t xml:space="preserve"> </w:t>
      </w:r>
    </w:p>
    <w:p w14:paraId="1CAAD4BA" w14:textId="77777777" w:rsidR="002C0F83" w:rsidRDefault="001F24CC" w:rsidP="00860763">
      <w:pPr>
        <w:pStyle w:val="Heading2"/>
      </w:pPr>
      <w:bookmarkStart w:id="256" w:name="_Toc277163447"/>
      <w:r w:rsidRPr="001F24CC">
        <w:t>&lt;Package&gt; Terminology Object Model</w:t>
      </w:r>
      <w:bookmarkEnd w:id="256"/>
      <w:r w:rsidR="003C6850">
        <w:t xml:space="preserve"> </w:t>
      </w:r>
    </w:p>
    <w:p w14:paraId="60AFB564" w14:textId="77777777" w:rsidR="00D91281" w:rsidRDefault="005C6CB8" w:rsidP="0039400D">
      <w:r>
        <w:t xml:space="preserve"> </w:t>
      </w:r>
    </w:p>
    <w:p w14:paraId="4FCEA4A7" w14:textId="77777777" w:rsidR="003B37BC" w:rsidRDefault="00671FE7">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458F8704" w14:textId="77777777" w:rsidR="003B37BC" w:rsidRDefault="00671FE7">
      <w:r>
        <w:t xml:space="preserve"> </w:t>
      </w:r>
    </w:p>
    <w:p w14:paraId="2E3B70F5" w14:textId="77777777" w:rsidR="003B37BC" w:rsidRDefault="00671FE7">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39692BF0" w14:textId="77777777" w:rsidR="00D91281" w:rsidRDefault="00CD42A9" w:rsidP="0039400D">
      <w:r w:rsidRPr="00CD42A9">
        <w:t xml:space="preserve"> </w:t>
      </w:r>
    </w:p>
    <w:p w14:paraId="12C7743A" w14:textId="77777777" w:rsidR="005F31BE" w:rsidRDefault="001F24CC" w:rsidP="005F31BE">
      <w:pPr>
        <w:pStyle w:val="Heading3"/>
      </w:pPr>
      <w:bookmarkStart w:id="257" w:name="_Toc277163448"/>
      <w:r>
        <w:t>&lt;Package&gt; Common Terminology Services Components</w:t>
      </w:r>
      <w:bookmarkEnd w:id="257"/>
    </w:p>
    <w:p w14:paraId="08C286FA" w14:textId="77777777" w:rsidR="003E4BE1" w:rsidRDefault="0001444D" w:rsidP="00595F8A">
      <w:r>
        <w:tab/>
      </w:r>
      <w:r>
        <w:tab/>
      </w:r>
      <w:r>
        <w:tab/>
      </w:r>
      <w:r>
        <w:tab/>
      </w:r>
      <w:r>
        <w:rPr>
          <w:noProof/>
        </w:rPr>
        <w:drawing>
          <wp:inline distT="0" distB="0" distL="0" distR="0" wp14:anchorId="52BDFAF2" wp14:editId="5D5102EF">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286125"/>
                    </a:xfrm>
                    <a:prstGeom prst="rect">
                      <a:avLst/>
                    </a:prstGeom>
                  </pic:spPr>
                </pic:pic>
              </a:graphicData>
            </a:graphic>
          </wp:inline>
        </w:drawing>
      </w:r>
    </w:p>
    <w:p w14:paraId="29C0D74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660E6F17" w14:textId="77777777" w:rsidR="003E4BE1" w:rsidRDefault="005C6CB8" w:rsidP="00AB09F3">
      <w:r>
        <w:t xml:space="preserve"> </w:t>
      </w:r>
    </w:p>
    <w:p w14:paraId="52C8B213" w14:textId="77777777" w:rsidR="003B37BC" w:rsidRDefault="00671FE7">
      <w:r>
        <w:t xml:space="preserve">This diagram contains the subset of the  </w:t>
      </w:r>
      <w:hyperlink r:id="rId46"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7864723E" w14:textId="77777777" w:rsidR="003B37BC" w:rsidRDefault="00671FE7">
      <w:r>
        <w:t xml:space="preserve"> </w:t>
      </w:r>
    </w:p>
    <w:p w14:paraId="407FB194" w14:textId="77777777" w:rsidR="003B37BC" w:rsidRDefault="00671FE7">
      <w:r>
        <w:t>The AML specification adds the following rest</w:t>
      </w:r>
      <w:r>
        <w:t>rictions to these types:</w:t>
      </w:r>
    </w:p>
    <w:p w14:paraId="7DCC5ABF" w14:textId="77777777" w:rsidR="003B37BC" w:rsidRDefault="00671FE7">
      <w:pPr>
        <w:pStyle w:val="ListParagraph"/>
        <w:numPr>
          <w:ilvl w:val="0"/>
          <w:numId w:val="21"/>
        </w:numPr>
      </w:pPr>
      <w:r>
        <w:t>The href attribute is not used in URIAndENtityName or NameAndMeaningReference</w:t>
      </w:r>
    </w:p>
    <w:p w14:paraId="23C24561" w14:textId="77777777" w:rsidR="003B37BC" w:rsidRDefault="00671FE7">
      <w:pPr>
        <w:pStyle w:val="ListParagraph"/>
        <w:numPr>
          <w:ilvl w:val="0"/>
          <w:numId w:val="21"/>
        </w:numPr>
      </w:pPr>
      <w:r>
        <w:t>NameAndMeaningReference.domain is determined by the type of the specialization and is omitted.</w:t>
      </w:r>
    </w:p>
    <w:p w14:paraId="6EEC549B" w14:textId="77777777" w:rsidR="003B37BC" w:rsidRDefault="00671FE7">
      <w:pPr>
        <w:pStyle w:val="ListParagraph"/>
        <w:numPr>
          <w:ilvl w:val="0"/>
          <w:numId w:val="21"/>
        </w:numPr>
      </w:pPr>
      <w:r>
        <w:t>URI is mandatory for NameAndMeaning reference.</w:t>
      </w:r>
    </w:p>
    <w:p w14:paraId="7B76AB40" w14:textId="77777777" w:rsidR="003B37BC" w:rsidRDefault="00671FE7">
      <w:r>
        <w:t xml:space="preserve"> </w:t>
      </w:r>
    </w:p>
    <w:p w14:paraId="1294BAA7" w14:textId="77777777" w:rsidR="003B37BC" w:rsidRDefault="00671FE7">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6EC94AA5" w14:textId="77777777" w:rsidR="003B37BC" w:rsidRDefault="00671FE7">
      <w:r>
        <w:t xml:space="preserve"> </w:t>
      </w:r>
    </w:p>
    <w:p w14:paraId="3B417BB3" w14:textId="77777777" w:rsidR="003B37BC" w:rsidRDefault="00671FE7">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5A336143" w14:textId="77777777" w:rsidR="003E4BE1" w:rsidRDefault="00CB577B" w:rsidP="00AB09F3">
      <w:r>
        <w:t xml:space="preserve">      </w:t>
      </w:r>
    </w:p>
    <w:p w14:paraId="00271C03" w14:textId="77777777" w:rsidR="00DB049B" w:rsidRDefault="00022C8A" w:rsidP="006977BE">
      <w:r w:rsidRPr="00022C8A">
        <w:t xml:space="preserve"> </w:t>
      </w:r>
    </w:p>
    <w:p w14:paraId="776A5C4E" w14:textId="77777777" w:rsidR="002C0F83" w:rsidRPr="005F31BE" w:rsidRDefault="00F851FF" w:rsidP="005F31BE">
      <w:pPr>
        <w:pStyle w:val="Heading4"/>
      </w:pPr>
      <w:bookmarkStart w:id="259" w:name="_2a8e174187d7187f0716f48b9f8c271e"/>
      <w:bookmarkStart w:id="260" w:name="_Toc277163449"/>
      <w:r w:rsidRPr="005F31BE">
        <w:t>&lt;DataType&gt; CodeSystemAndVersionReference</w:t>
      </w:r>
      <w:bookmarkEnd w:id="259"/>
      <w:bookmarkEnd w:id="260"/>
    </w:p>
    <w:p w14:paraId="46640589" w14:textId="77777777" w:rsidR="0063570E" w:rsidRDefault="0063570E" w:rsidP="00383490"/>
    <w:p w14:paraId="063541E6" w14:textId="77777777" w:rsidR="00A855E6" w:rsidRDefault="00383490" w:rsidP="00263593">
      <w:r w:rsidRPr="00875584">
        <w:rPr>
          <w:rFonts w:ascii="Arial" w:hAnsi="Arial"/>
          <w:b/>
          <w:sz w:val="24"/>
          <w:szCs w:val="24"/>
        </w:rPr>
        <w:t>Description</w:t>
      </w:r>
    </w:p>
    <w:p w14:paraId="442DC1F6" w14:textId="77777777" w:rsidR="00DB049B" w:rsidRDefault="005C6CB8" w:rsidP="006977BE">
      <w:r>
        <w:t xml:space="preserve"> </w:t>
      </w:r>
    </w:p>
    <w:p w14:paraId="2A76D70E" w14:textId="77777777" w:rsidR="003B37BC" w:rsidRDefault="00671FE7">
      <w:r>
        <w:t>A reference to a code system and optional version.</w:t>
      </w:r>
    </w:p>
    <w:p w14:paraId="2C25020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CB0356" w14:textId="77777777" w:rsidR="0063570E" w:rsidRDefault="0063570E" w:rsidP="00383490"/>
    <w:p w14:paraId="614BB057" w14:textId="77777777" w:rsidR="00A855E6" w:rsidRDefault="00383490" w:rsidP="00263593">
      <w:r w:rsidRPr="00875584">
        <w:rPr>
          <w:rFonts w:ascii="Arial" w:hAnsi="Arial"/>
          <w:b/>
          <w:sz w:val="24"/>
          <w:szCs w:val="24"/>
        </w:rPr>
        <w:t>Diagrams</w:t>
      </w:r>
    </w:p>
    <w:p w14:paraId="2FB8D8FE" w14:textId="77777777" w:rsidR="00DB049B" w:rsidRDefault="00671FE7"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61694484" w14:textId="77777777" w:rsidR="0063570E" w:rsidRDefault="0063570E" w:rsidP="00383490"/>
    <w:p w14:paraId="1E76574B" w14:textId="77777777" w:rsidR="00A855E6" w:rsidRDefault="00383490" w:rsidP="00263593">
      <w:r w:rsidRPr="00875584">
        <w:rPr>
          <w:rFonts w:ascii="Arial" w:hAnsi="Arial"/>
          <w:b/>
          <w:sz w:val="24"/>
          <w:szCs w:val="24"/>
        </w:rPr>
        <w:t>Direct Known Superclasses (Generalization)</w:t>
      </w:r>
    </w:p>
    <w:p w14:paraId="3CFF9BD5" w14:textId="77777777" w:rsidR="00DB049B" w:rsidRDefault="009E3806" w:rsidP="006977BE">
      <w:r w:rsidRPr="009E3806">
        <w:t xml:space="preserve"> </w:t>
      </w:r>
      <w:hyperlink w:anchor="_ef6a61554a10734f76a4adfa457998fd" w:history="1">
        <w:r w:rsidR="006977BE">
          <w:rPr>
            <w:rStyle w:val="Hyperlink"/>
          </w:rPr>
          <w:t>CodeSystemReference</w:t>
        </w:r>
      </w:hyperlink>
      <w:r w:rsidR="00F37E3B">
        <w:t xml:space="preserve"> </w:t>
      </w:r>
      <w:r w:rsidR="006977BE">
        <w:t xml:space="preserve">  </w:t>
      </w:r>
    </w:p>
    <w:p w14:paraId="350A0E13" w14:textId="77777777" w:rsidR="0063570E" w:rsidRDefault="0063570E" w:rsidP="00383490"/>
    <w:p w14:paraId="5DCAC49E" w14:textId="77777777" w:rsidR="00A855E6" w:rsidRDefault="00383490" w:rsidP="00263593">
      <w:r w:rsidRPr="00875584">
        <w:rPr>
          <w:rFonts w:ascii="Arial" w:hAnsi="Arial"/>
          <w:b/>
          <w:sz w:val="24"/>
          <w:szCs w:val="24"/>
        </w:rPr>
        <w:t>Attributes</w:t>
      </w:r>
    </w:p>
    <w:p w14:paraId="46E5D9CF" w14:textId="77777777" w:rsidR="00B603FB" w:rsidRDefault="00B603FB" w:rsidP="008B78EB"/>
    <w:p w14:paraId="7AE1B010"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3F2C5C29" w14:textId="77777777" w:rsidR="00DB049B" w:rsidRDefault="00022C8A" w:rsidP="006977BE">
      <w:r w:rsidRPr="00022C8A">
        <w:t xml:space="preserve"> </w:t>
      </w:r>
    </w:p>
    <w:p w14:paraId="23D85E99" w14:textId="77777777" w:rsidR="002C0F83" w:rsidRPr="005F31BE" w:rsidRDefault="00F851FF" w:rsidP="005F31BE">
      <w:pPr>
        <w:pStyle w:val="Heading4"/>
      </w:pPr>
      <w:bookmarkStart w:id="261" w:name="_ef6a61554a10734f76a4adfa457998fd"/>
      <w:bookmarkStart w:id="262" w:name="_Toc277163450"/>
      <w:r w:rsidRPr="005F31BE">
        <w:t>&lt;DataType&gt; CodeSystemReference</w:t>
      </w:r>
      <w:bookmarkEnd w:id="261"/>
      <w:bookmarkEnd w:id="262"/>
    </w:p>
    <w:p w14:paraId="3EB1D4EB" w14:textId="77777777" w:rsidR="0063570E" w:rsidRDefault="0063570E" w:rsidP="00383490"/>
    <w:p w14:paraId="47422432" w14:textId="77777777" w:rsidR="00A855E6" w:rsidRDefault="00383490" w:rsidP="00263593">
      <w:r w:rsidRPr="00875584">
        <w:rPr>
          <w:rFonts w:ascii="Arial" w:hAnsi="Arial"/>
          <w:b/>
          <w:sz w:val="24"/>
          <w:szCs w:val="24"/>
        </w:rPr>
        <w:t>Description</w:t>
      </w:r>
    </w:p>
    <w:p w14:paraId="4F73706C" w14:textId="77777777" w:rsidR="00DB049B" w:rsidRDefault="005C6CB8" w:rsidP="006977BE">
      <w:r>
        <w:t xml:space="preserve"> </w:t>
      </w:r>
    </w:p>
    <w:p w14:paraId="1AACCC68" w14:textId="77777777" w:rsidR="003B37BC" w:rsidRDefault="00671FE7">
      <w:r>
        <w:t xml:space="preserve"> A URI </w:t>
      </w:r>
      <w:r>
        <w:rPr>
          <w:i/>
          <w:iCs/>
        </w:rPr>
        <w:t>reference</w:t>
      </w:r>
      <w:r>
        <w:t xml:space="preserve"> to a code system (aka. "concept system, "terminology" or "ontology")</w:t>
      </w:r>
    </w:p>
    <w:p w14:paraId="722A7E35" w14:textId="77777777" w:rsidR="00DB049B" w:rsidRDefault="00C51B43" w:rsidP="006977BE">
      <w:r>
        <w:t xml:space="preserve"> </w:t>
      </w:r>
      <w:r w:rsidR="009F2598">
        <w:t xml:space="preserve">  </w:t>
      </w:r>
    </w:p>
    <w:p w14:paraId="63389B95" w14:textId="77777777" w:rsidR="0063570E" w:rsidRDefault="0063570E" w:rsidP="00383490"/>
    <w:p w14:paraId="0DB5855D" w14:textId="77777777" w:rsidR="00A855E6" w:rsidRDefault="00383490" w:rsidP="00263593">
      <w:r w:rsidRPr="00875584">
        <w:rPr>
          <w:rFonts w:ascii="Arial" w:hAnsi="Arial"/>
          <w:b/>
          <w:sz w:val="24"/>
          <w:szCs w:val="24"/>
        </w:rPr>
        <w:t>Diagrams</w:t>
      </w:r>
    </w:p>
    <w:p w14:paraId="07C9F949" w14:textId="77777777" w:rsidR="00DB049B" w:rsidRDefault="00671FE7" w:rsidP="006977BE">
      <w:hyperlink w:anchor="_dcc5ad33945195c14fa1ef7b2e5b33ff" w:history="1">
        <w:r w:rsidR="003E7695">
          <w:rPr>
            <w:rStyle w:val="Hyperlink"/>
          </w:rPr>
          <w:t>CTSCore Components</w:t>
        </w:r>
      </w:hyperlink>
    </w:p>
    <w:p w14:paraId="6A6D1758" w14:textId="77777777" w:rsidR="0063570E" w:rsidRDefault="0063570E" w:rsidP="00383490"/>
    <w:p w14:paraId="76258327" w14:textId="77777777" w:rsidR="00A855E6" w:rsidRDefault="00383490" w:rsidP="00263593">
      <w:r w:rsidRPr="00875584">
        <w:rPr>
          <w:rFonts w:ascii="Arial" w:hAnsi="Arial"/>
          <w:b/>
          <w:sz w:val="24"/>
          <w:szCs w:val="24"/>
        </w:rPr>
        <w:t>Direct Known Superclasses (Generalization)</w:t>
      </w:r>
    </w:p>
    <w:p w14:paraId="1825567F" w14:textId="77777777" w:rsidR="00DB049B" w:rsidRDefault="009E3806" w:rsidP="006977BE">
      <w:r w:rsidRPr="009E3806">
        <w:t xml:space="preserve"> </w:t>
      </w:r>
      <w:hyperlink w:anchor="_7677b94abdbbdc2c76d49314388386a7" w:history="1">
        <w:r w:rsidR="006977BE">
          <w:rPr>
            <w:rStyle w:val="Hyperlink"/>
          </w:rPr>
          <w:t>NameAndMeaningReference</w:t>
        </w:r>
      </w:hyperlink>
    </w:p>
    <w:p w14:paraId="6B740C31" w14:textId="77777777" w:rsidR="0063570E" w:rsidRDefault="0063570E" w:rsidP="00383490"/>
    <w:p w14:paraId="5E04ADA2" w14:textId="77777777" w:rsidR="00A855E6" w:rsidRDefault="00383490" w:rsidP="00263593">
      <w:r w:rsidRPr="00875584">
        <w:rPr>
          <w:rFonts w:ascii="Arial" w:hAnsi="Arial"/>
          <w:b/>
          <w:sz w:val="24"/>
          <w:szCs w:val="24"/>
        </w:rPr>
        <w:t>Direct Known Subclasses (Specialization)</w:t>
      </w:r>
    </w:p>
    <w:p w14:paraId="7486072D" w14:textId="77777777" w:rsidR="00DB049B" w:rsidRDefault="009E3806" w:rsidP="006977BE">
      <w:r w:rsidRPr="009E3806">
        <w:t xml:space="preserve"> </w:t>
      </w:r>
      <w:hyperlink w:anchor="_2a8e174187d7187f0716f48b9f8c271e" w:history="1">
        <w:r w:rsidR="006977BE">
          <w:rPr>
            <w:rStyle w:val="Hyperlink"/>
          </w:rPr>
          <w:t>CodeSystemAndVersionReference</w:t>
        </w:r>
      </w:hyperlink>
    </w:p>
    <w:p w14:paraId="54CE35B1" w14:textId="77777777" w:rsidR="00DB049B" w:rsidRDefault="00022C8A" w:rsidP="006977BE">
      <w:r w:rsidRPr="00022C8A">
        <w:t xml:space="preserve"> </w:t>
      </w:r>
    </w:p>
    <w:p w14:paraId="05EEBA52" w14:textId="77777777" w:rsidR="002C0F83" w:rsidRPr="005F31BE" w:rsidRDefault="00F851FF" w:rsidP="005F31BE">
      <w:pPr>
        <w:pStyle w:val="Heading4"/>
      </w:pPr>
      <w:bookmarkStart w:id="263" w:name="_15d03d8cc99c5a7bf9bc7d48df26c292"/>
      <w:bookmarkStart w:id="264" w:name="_Toc277163451"/>
      <w:r w:rsidRPr="005F31BE">
        <w:t>&lt;DataType&gt; CodeSystemVersionReference</w:t>
      </w:r>
      <w:bookmarkEnd w:id="263"/>
      <w:bookmarkEnd w:id="264"/>
    </w:p>
    <w:p w14:paraId="326E884C" w14:textId="77777777" w:rsidR="0063570E" w:rsidRDefault="0063570E" w:rsidP="00383490"/>
    <w:p w14:paraId="556FA167" w14:textId="77777777" w:rsidR="00A855E6" w:rsidRDefault="00383490" w:rsidP="00263593">
      <w:r w:rsidRPr="00875584">
        <w:rPr>
          <w:rFonts w:ascii="Arial" w:hAnsi="Arial"/>
          <w:b/>
          <w:sz w:val="24"/>
          <w:szCs w:val="24"/>
        </w:rPr>
        <w:t>Description</w:t>
      </w:r>
    </w:p>
    <w:p w14:paraId="368FC56F" w14:textId="77777777" w:rsidR="00DB049B" w:rsidRDefault="005C6CB8" w:rsidP="006977BE">
      <w:r>
        <w:t xml:space="preserve"> </w:t>
      </w:r>
    </w:p>
    <w:p w14:paraId="44960512" w14:textId="77777777" w:rsidR="003B37BC" w:rsidRDefault="00671FE7">
      <w:r>
        <w:t xml:space="preserve"> A reference to a specific version of a code system.  </w:t>
      </w:r>
    </w:p>
    <w:p w14:paraId="4A4D63E6" w14:textId="77777777" w:rsidR="00DB049B" w:rsidRDefault="00C51B43" w:rsidP="006977BE">
      <w:r>
        <w:t xml:space="preserve"> </w:t>
      </w:r>
      <w:r w:rsidR="009F2598">
        <w:t xml:space="preserve">  </w:t>
      </w:r>
    </w:p>
    <w:p w14:paraId="15FE38A9" w14:textId="77777777" w:rsidR="0063570E" w:rsidRDefault="0063570E" w:rsidP="00383490"/>
    <w:p w14:paraId="54D07785" w14:textId="77777777" w:rsidR="00A855E6" w:rsidRDefault="00383490" w:rsidP="00263593">
      <w:r w:rsidRPr="00875584">
        <w:rPr>
          <w:rFonts w:ascii="Arial" w:hAnsi="Arial"/>
          <w:b/>
          <w:sz w:val="24"/>
          <w:szCs w:val="24"/>
        </w:rPr>
        <w:t>Diagrams</w:t>
      </w:r>
    </w:p>
    <w:p w14:paraId="5C861822" w14:textId="77777777" w:rsidR="00DB049B" w:rsidRDefault="00671FE7" w:rsidP="006977BE">
      <w:hyperlink w:anchor="_dcc5ad33945195c14fa1ef7b2e5b33ff" w:history="1">
        <w:r w:rsidR="003E7695">
          <w:rPr>
            <w:rStyle w:val="Hyperlink"/>
          </w:rPr>
          <w:t>CTSCore Components</w:t>
        </w:r>
      </w:hyperlink>
    </w:p>
    <w:p w14:paraId="1F58C2FF" w14:textId="77777777" w:rsidR="0063570E" w:rsidRDefault="0063570E" w:rsidP="00383490"/>
    <w:p w14:paraId="2B3D60AB" w14:textId="77777777" w:rsidR="00A855E6" w:rsidRDefault="00383490" w:rsidP="00263593">
      <w:r w:rsidRPr="00875584">
        <w:rPr>
          <w:rFonts w:ascii="Arial" w:hAnsi="Arial"/>
          <w:b/>
          <w:sz w:val="24"/>
          <w:szCs w:val="24"/>
        </w:rPr>
        <w:t>Direct Known Superclasses (Generalization)</w:t>
      </w:r>
    </w:p>
    <w:p w14:paraId="6CB24427" w14:textId="77777777" w:rsidR="00DB049B" w:rsidRDefault="009E3806" w:rsidP="006977BE">
      <w:r w:rsidRPr="009E3806">
        <w:t xml:space="preserve"> </w:t>
      </w:r>
      <w:hyperlink w:anchor="_7677b94abdbbdc2c76d49314388386a7" w:history="1">
        <w:r w:rsidR="006977BE">
          <w:rPr>
            <w:rStyle w:val="Hyperlink"/>
          </w:rPr>
          <w:t>NameAndMeaningReference</w:t>
        </w:r>
      </w:hyperlink>
      <w:r w:rsidR="00F37E3B">
        <w:t xml:space="preserve"> </w:t>
      </w:r>
      <w:r w:rsidR="006977BE">
        <w:t xml:space="preserve">  </w:t>
      </w:r>
    </w:p>
    <w:p w14:paraId="0DED89AD" w14:textId="77777777" w:rsidR="0063570E" w:rsidRDefault="0063570E" w:rsidP="00383490"/>
    <w:p w14:paraId="6CC76EE9" w14:textId="77777777" w:rsidR="00A855E6" w:rsidRDefault="00383490" w:rsidP="00263593">
      <w:r w:rsidRPr="00875584">
        <w:rPr>
          <w:rFonts w:ascii="Arial" w:hAnsi="Arial"/>
          <w:b/>
          <w:sz w:val="24"/>
          <w:szCs w:val="24"/>
        </w:rPr>
        <w:t>Attributes</w:t>
      </w:r>
    </w:p>
    <w:p w14:paraId="39F6E245" w14:textId="77777777" w:rsidR="00B603FB" w:rsidRDefault="00B603FB" w:rsidP="008B78EB"/>
    <w:p w14:paraId="4F535432"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4AD1E7EB" w14:textId="77777777" w:rsidR="008B78EB" w:rsidRPr="006A54F6" w:rsidRDefault="005C6CB8" w:rsidP="008B78EB">
      <w:pPr>
        <w:rPr>
          <w:b/>
        </w:rPr>
      </w:pPr>
      <w:r>
        <w:t xml:space="preserve"> </w:t>
      </w:r>
    </w:p>
    <w:p w14:paraId="71BAEF78" w14:textId="77777777" w:rsidR="003B37BC" w:rsidRDefault="00671FE7">
      <w:r>
        <w:t>A reference to the code system that the code system version reference is a version of.</w:t>
      </w:r>
    </w:p>
    <w:p w14:paraId="2B81CB47" w14:textId="77777777" w:rsidR="00DB049B" w:rsidRDefault="00022C8A" w:rsidP="006977BE">
      <w:r w:rsidRPr="00022C8A">
        <w:t xml:space="preserve"> </w:t>
      </w:r>
    </w:p>
    <w:p w14:paraId="2D601FDC" w14:textId="77777777" w:rsidR="002C0F83" w:rsidRPr="005F31BE" w:rsidRDefault="00F851FF" w:rsidP="005F31BE">
      <w:pPr>
        <w:pStyle w:val="Heading4"/>
      </w:pPr>
      <w:bookmarkStart w:id="265" w:name="_de932b9629138c166e8cfb00efa65177"/>
      <w:bookmarkStart w:id="266" w:name="_Toc277163452"/>
      <w:r w:rsidRPr="005F31BE">
        <w:t>&lt;DataType&gt; ExternalURI</w:t>
      </w:r>
      <w:bookmarkEnd w:id="265"/>
      <w:bookmarkEnd w:id="266"/>
    </w:p>
    <w:p w14:paraId="5BB3162F" w14:textId="77777777" w:rsidR="0063570E" w:rsidRDefault="0063570E" w:rsidP="00383490"/>
    <w:p w14:paraId="0066EC0F" w14:textId="77777777" w:rsidR="00A855E6" w:rsidRDefault="00383490" w:rsidP="00263593">
      <w:r w:rsidRPr="00875584">
        <w:rPr>
          <w:rFonts w:ascii="Arial" w:hAnsi="Arial"/>
          <w:b/>
          <w:sz w:val="24"/>
          <w:szCs w:val="24"/>
        </w:rPr>
        <w:t>Description</w:t>
      </w:r>
    </w:p>
    <w:p w14:paraId="077AACE8" w14:textId="77777777" w:rsidR="00DB049B" w:rsidRDefault="005C6CB8" w:rsidP="006977BE">
      <w:r>
        <w:t xml:space="preserve"> </w:t>
      </w:r>
    </w:p>
    <w:p w14:paraId="0847EF44" w14:textId="77777777" w:rsidR="003B37BC" w:rsidRDefault="00671FE7">
      <w:r>
        <w:t xml:space="preserve">A URI that references an "real world" (vs. digital) entity. Examples include individual people, locations, organizations </w:t>
      </w:r>
      <w:r>
        <w:t xml:space="preserve">as well as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4AB2C149" w14:textId="77777777" w:rsidR="00DB049B" w:rsidRDefault="00C51B43" w:rsidP="006977BE">
      <w:r>
        <w:t xml:space="preserve"> </w:t>
      </w:r>
      <w:r w:rsidR="009F2598">
        <w:t xml:space="preserve">  </w:t>
      </w:r>
    </w:p>
    <w:p w14:paraId="46ADE3F1" w14:textId="77777777" w:rsidR="0063570E" w:rsidRDefault="0063570E" w:rsidP="00383490"/>
    <w:p w14:paraId="180E6002" w14:textId="77777777" w:rsidR="00A855E6" w:rsidRDefault="00383490" w:rsidP="00263593">
      <w:r w:rsidRPr="00875584">
        <w:rPr>
          <w:rFonts w:ascii="Arial" w:hAnsi="Arial"/>
          <w:b/>
          <w:sz w:val="24"/>
          <w:szCs w:val="24"/>
        </w:rPr>
        <w:t>Diagrams</w:t>
      </w:r>
    </w:p>
    <w:p w14:paraId="7A85DCD4" w14:textId="77777777" w:rsidR="00DB049B" w:rsidRDefault="00671FE7" w:rsidP="006977BE">
      <w:hyperlink w:anchor="_dcc5ad33945195c14fa1ef7b2e5b33ff" w:history="1">
        <w:r w:rsidR="003E7695">
          <w:rPr>
            <w:rStyle w:val="Hyperlink"/>
          </w:rPr>
          <w:t>CTSCore Components</w:t>
        </w:r>
      </w:hyperlink>
    </w:p>
    <w:p w14:paraId="7C75A261" w14:textId="77777777" w:rsidR="0063570E" w:rsidRDefault="0063570E" w:rsidP="00383490"/>
    <w:p w14:paraId="47E35CB2" w14:textId="77777777" w:rsidR="00A855E6" w:rsidRDefault="00383490" w:rsidP="00263593">
      <w:r w:rsidRPr="00875584">
        <w:rPr>
          <w:rFonts w:ascii="Arial" w:hAnsi="Arial"/>
          <w:b/>
          <w:sz w:val="24"/>
          <w:szCs w:val="24"/>
        </w:rPr>
        <w:t>Direct Known Superclasses (Generalization)</w:t>
      </w:r>
    </w:p>
    <w:p w14:paraId="7868036F" w14:textId="77777777" w:rsidR="00DB049B" w:rsidRDefault="009E3806" w:rsidP="006977BE">
      <w:r w:rsidRPr="009E3806">
        <w:t xml:space="preserve"> </w:t>
      </w:r>
      <w:hyperlink w:anchor="_887928f30f99c8a1ca89ed7a082356aa" w:history="1">
        <w:r w:rsidR="006977BE">
          <w:rPr>
            <w:rStyle w:val="Hyperlink"/>
          </w:rPr>
          <w:t>URI</w:t>
        </w:r>
      </w:hyperlink>
    </w:p>
    <w:p w14:paraId="4958B34F" w14:textId="77777777" w:rsidR="00DB049B" w:rsidRDefault="00022C8A" w:rsidP="006977BE">
      <w:r w:rsidRPr="00022C8A">
        <w:t xml:space="preserve"> </w:t>
      </w:r>
    </w:p>
    <w:p w14:paraId="6AE3AC72" w14:textId="77777777" w:rsidR="002C0F83" w:rsidRPr="005F31BE" w:rsidRDefault="00F851FF" w:rsidP="005F31BE">
      <w:pPr>
        <w:pStyle w:val="Heading4"/>
      </w:pPr>
      <w:bookmarkStart w:id="267" w:name="_7677b94abdbbdc2c76d49314388386a7"/>
      <w:bookmarkStart w:id="268" w:name="_Toc277163453"/>
      <w:r w:rsidRPr="005F31BE">
        <w:t>&lt;DataType&gt; NameAndMeaningReference</w:t>
      </w:r>
      <w:bookmarkEnd w:id="267"/>
      <w:bookmarkEnd w:id="268"/>
    </w:p>
    <w:p w14:paraId="3B5B8DF2" w14:textId="77777777" w:rsidR="0063570E" w:rsidRDefault="0063570E" w:rsidP="00383490"/>
    <w:p w14:paraId="4261528F" w14:textId="77777777" w:rsidR="00A855E6" w:rsidRDefault="00383490" w:rsidP="00263593">
      <w:r w:rsidRPr="00875584">
        <w:rPr>
          <w:rFonts w:ascii="Arial" w:hAnsi="Arial"/>
          <w:b/>
          <w:sz w:val="24"/>
          <w:szCs w:val="24"/>
        </w:rPr>
        <w:t>Description</w:t>
      </w:r>
    </w:p>
    <w:p w14:paraId="2AA90307" w14:textId="77777777" w:rsidR="00DB049B" w:rsidRDefault="005C6CB8" w:rsidP="006977BE">
      <w:r>
        <w:t xml:space="preserve"> </w:t>
      </w:r>
    </w:p>
    <w:p w14:paraId="30E5FD88" w14:textId="77777777" w:rsidR="003B37BC" w:rsidRDefault="00671FE7">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023C2A05" w14:textId="77777777" w:rsidR="003B37BC" w:rsidRDefault="00671FE7">
      <w:r>
        <w:t xml:space="preserve"> </w:t>
      </w:r>
    </w:p>
    <w:p w14:paraId="5924AC99" w14:textId="77777777" w:rsidR="003B37BC" w:rsidRDefault="00671FE7">
      <w:r>
        <w:t xml:space="preserve">We have tweaked the NameAndMeaningReference model slightly to meet the AML  </w:t>
      </w:r>
    </w:p>
    <w:p w14:paraId="6EFE5EEB" w14:textId="77777777" w:rsidR="003B37BC" w:rsidRDefault="00671FE7">
      <w:r>
        <w:t xml:space="preserve"> </w:t>
      </w:r>
    </w:p>
    <w:p w14:paraId="2F8C5F73" w14:textId="77777777" w:rsidR="00DB049B" w:rsidRDefault="00C51B43" w:rsidP="006977BE">
      <w:r>
        <w:t xml:space="preserve"> </w:t>
      </w:r>
      <w:r w:rsidR="009F2598">
        <w:t xml:space="preserve">  </w:t>
      </w:r>
    </w:p>
    <w:p w14:paraId="37367ED8" w14:textId="77777777" w:rsidR="0063570E" w:rsidRDefault="0063570E" w:rsidP="00383490"/>
    <w:p w14:paraId="40ACE38F" w14:textId="77777777" w:rsidR="00A855E6" w:rsidRDefault="00383490" w:rsidP="00263593">
      <w:r w:rsidRPr="00875584">
        <w:rPr>
          <w:rFonts w:ascii="Arial" w:hAnsi="Arial"/>
          <w:b/>
          <w:sz w:val="24"/>
          <w:szCs w:val="24"/>
        </w:rPr>
        <w:t>Diagrams</w:t>
      </w:r>
    </w:p>
    <w:p w14:paraId="43A2BC8A" w14:textId="77777777" w:rsidR="00DB049B" w:rsidRDefault="00671FE7" w:rsidP="006977BE">
      <w:hyperlink w:anchor="_dcc5ad33945195c14fa1ef7b2e5b33ff" w:history="1">
        <w:r w:rsidR="003E7695">
          <w:rPr>
            <w:rStyle w:val="Hyperlink"/>
          </w:rPr>
          <w:t>CTSCore Components</w:t>
        </w:r>
      </w:hyperlink>
    </w:p>
    <w:p w14:paraId="5527E0EF" w14:textId="77777777" w:rsidR="0063570E" w:rsidRDefault="0063570E" w:rsidP="00383490"/>
    <w:p w14:paraId="75ED12C1" w14:textId="77777777" w:rsidR="00A855E6" w:rsidRDefault="00383490" w:rsidP="00263593">
      <w:r w:rsidRPr="00875584">
        <w:rPr>
          <w:rFonts w:ascii="Arial" w:hAnsi="Arial"/>
          <w:b/>
          <w:sz w:val="24"/>
          <w:szCs w:val="24"/>
        </w:rPr>
        <w:t>Direct Known Subclasses (Specialization)</w:t>
      </w:r>
    </w:p>
    <w:p w14:paraId="22F55F77" w14:textId="77777777" w:rsidR="00DB049B" w:rsidRDefault="009E3806" w:rsidP="006977BE">
      <w:r w:rsidRPr="009E3806">
        <w:t xml:space="preserve"> </w:t>
      </w:r>
      <w:hyperlink w:anchor="_ef6a61554a10734f76a4adfa457998fd" w:history="1">
        <w:r w:rsidR="006977BE">
          <w:rPr>
            <w:rStyle w:val="Hyperlink"/>
          </w:rPr>
          <w:t>CodeSystemReference</w:t>
        </w:r>
      </w:hyperlink>
      <w:r w:rsidR="006977BE">
        <w:t xml:space="preserve">, </w:t>
      </w:r>
      <w:r w:rsidRPr="009E3806">
        <w:t xml:space="preserve"> </w:t>
      </w:r>
      <w:hyperlink w:anchor="_15d03d8cc99c5a7bf9bc7d48df26c292" w:history="1">
        <w:r w:rsidR="006977BE">
          <w:rPr>
            <w:rStyle w:val="Hyperlink"/>
          </w:rPr>
          <w:t>CodeSystemVersionReference</w:t>
        </w:r>
      </w:hyperlink>
      <w:r w:rsidR="006977BE">
        <w:t xml:space="preserve">, </w:t>
      </w:r>
      <w:r w:rsidRPr="009E3806">
        <w:t xml:space="preserve"> </w:t>
      </w:r>
      <w:hyperlink w:anchor="_bf76d842365737931f787efdb4a36f12" w:history="1">
        <w:r w:rsidR="006977BE">
          <w:rPr>
            <w:rStyle w:val="Hyperlink"/>
          </w:rPr>
          <w:t>ValueSetDefinitionReference</w:t>
        </w:r>
      </w:hyperlink>
      <w:r w:rsidR="006977BE">
        <w:t xml:space="preserve">, </w:t>
      </w:r>
      <w:r w:rsidRPr="009E3806">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5C1AB1" w14:textId="77777777" w:rsidR="0063570E" w:rsidRDefault="0063570E" w:rsidP="00383490"/>
    <w:p w14:paraId="7A78D68F" w14:textId="77777777" w:rsidR="00A855E6" w:rsidRDefault="00383490" w:rsidP="00263593">
      <w:r w:rsidRPr="00875584">
        <w:rPr>
          <w:rFonts w:ascii="Arial" w:hAnsi="Arial"/>
          <w:b/>
          <w:sz w:val="24"/>
          <w:szCs w:val="24"/>
        </w:rPr>
        <w:t>Attributes</w:t>
      </w:r>
    </w:p>
    <w:p w14:paraId="08CC1920" w14:textId="77777777" w:rsidR="00B603FB" w:rsidRDefault="00B603FB" w:rsidP="008B78EB"/>
    <w:p w14:paraId="18EC86C4"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44FAD223" w14:textId="77777777" w:rsidR="008B78EB" w:rsidRPr="006A54F6" w:rsidRDefault="005C6CB8" w:rsidP="008B78EB">
      <w:pPr>
        <w:rPr>
          <w:b/>
        </w:rPr>
      </w:pPr>
      <w:r>
        <w:t xml:space="preserve"> </w:t>
      </w:r>
    </w:p>
    <w:p w14:paraId="655C66BF" w14:textId="77777777" w:rsidR="003B37BC" w:rsidRDefault="00671FE7">
      <w:r>
        <w:t xml:space="preserve">The "domain" or scope of the reference. This attribute is not used in the AML specification. </w:t>
      </w:r>
    </w:p>
    <w:p w14:paraId="24DEAC04" w14:textId="77777777" w:rsidR="00B603FB" w:rsidRDefault="00B603FB" w:rsidP="008B78EB"/>
    <w:p w14:paraId="0D79EE3F"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19B5A3BB" w14:textId="77777777" w:rsidR="008B78EB" w:rsidRPr="006A54F6" w:rsidRDefault="005C6CB8" w:rsidP="008B78EB">
      <w:pPr>
        <w:rPr>
          <w:b/>
        </w:rPr>
      </w:pPr>
      <w:r>
        <w:t xml:space="preserve"> </w:t>
      </w:r>
    </w:p>
    <w:p w14:paraId="6857034A" w14:textId="77777777" w:rsidR="003B37BC" w:rsidRDefault="00671FE7">
      <w:r>
        <w:t>The locally unique identifier string within the context of the domain. As an example, the local name of the SNOMED CT International Edition coding system might be "SNOMEDCT" or "SCT"</w:t>
      </w:r>
    </w:p>
    <w:p w14:paraId="6D261D39" w14:textId="77777777" w:rsidR="00B603FB" w:rsidRDefault="00B603FB" w:rsidP="008B78EB"/>
    <w:p w14:paraId="6A3C10C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1D5BE8D3" w14:textId="77777777" w:rsidR="008B78EB" w:rsidRPr="006A54F6" w:rsidRDefault="005C6CB8" w:rsidP="008B78EB">
      <w:pPr>
        <w:rPr>
          <w:b/>
        </w:rPr>
      </w:pPr>
      <w:r>
        <w:t xml:space="preserve"> </w:t>
      </w:r>
    </w:p>
    <w:p w14:paraId="69FFB447" w14:textId="77777777" w:rsidR="003B37BC" w:rsidRDefault="00671FE7">
      <w:r>
        <w:t>A URI that identifies the specific resource within a global context.  As an example, the URI of the SNOMED CT International Code System would be "http://snomed.info/s</w:t>
      </w:r>
      <w:r>
        <w:t>ct/900000000000207008".</w:t>
      </w:r>
    </w:p>
    <w:p w14:paraId="11B3E887" w14:textId="77777777" w:rsidR="00B603FB" w:rsidRDefault="00B603FB" w:rsidP="008B78EB"/>
    <w:p w14:paraId="3DEC49A0"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2CD15D03" w14:textId="77777777" w:rsidR="008B78EB" w:rsidRPr="006A54F6" w:rsidRDefault="005C6CB8" w:rsidP="008B78EB">
      <w:pPr>
        <w:rPr>
          <w:b/>
        </w:rPr>
      </w:pPr>
      <w:r>
        <w:t xml:space="preserve"> </w:t>
      </w:r>
    </w:p>
    <w:p w14:paraId="76EA066A" w14:textId="77777777" w:rsidR="003B37BC" w:rsidRDefault="00671FE7">
      <w:r>
        <w:t>A URI that, when resolved, results in a description of the referenced resource. The href attribute is not used in the AML Specification.</w:t>
      </w:r>
    </w:p>
    <w:p w14:paraId="0B0517E8" w14:textId="77777777" w:rsidR="00DB049B" w:rsidRDefault="00022C8A" w:rsidP="006977BE">
      <w:r w:rsidRPr="00022C8A">
        <w:t xml:space="preserve"> </w:t>
      </w:r>
    </w:p>
    <w:p w14:paraId="5D72DB72" w14:textId="77777777" w:rsidR="002C0F83" w:rsidRPr="005F31BE" w:rsidRDefault="00F851FF" w:rsidP="005F31BE">
      <w:pPr>
        <w:pStyle w:val="Heading4"/>
      </w:pPr>
      <w:bookmarkStart w:id="269" w:name="_94cb7eefb9b55dbc722d53bf1ec0f163"/>
      <w:bookmarkStart w:id="270" w:name="_Toc277163454"/>
      <w:r w:rsidRPr="005F31BE">
        <w:t>&lt;DataType&gt; NamespaceIdentifier</w:t>
      </w:r>
      <w:bookmarkEnd w:id="269"/>
      <w:bookmarkEnd w:id="270"/>
    </w:p>
    <w:p w14:paraId="1A599F26" w14:textId="77777777" w:rsidR="0063570E" w:rsidRDefault="0063570E" w:rsidP="00383490"/>
    <w:p w14:paraId="7B3B3C82" w14:textId="77777777" w:rsidR="00A855E6" w:rsidRDefault="00383490" w:rsidP="00263593">
      <w:r w:rsidRPr="00875584">
        <w:rPr>
          <w:rFonts w:ascii="Arial" w:hAnsi="Arial"/>
          <w:b/>
          <w:sz w:val="24"/>
          <w:szCs w:val="24"/>
        </w:rPr>
        <w:t>Description</w:t>
      </w:r>
    </w:p>
    <w:p w14:paraId="2A8D40E9" w14:textId="77777777" w:rsidR="00DB049B" w:rsidRDefault="005C6CB8" w:rsidP="006977BE">
      <w:r>
        <w:t xml:space="preserve"> </w:t>
      </w:r>
    </w:p>
    <w:p w14:paraId="080003E3" w14:textId="77777777" w:rsidR="003B37BC" w:rsidRDefault="00671FE7">
      <w:r>
        <w:t xml:space="preserve">An identifier that uniquely references the scoping namespace of an Entity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03A1DBC2" w14:textId="77777777" w:rsidR="00DB049B" w:rsidRDefault="00C51B43" w:rsidP="006977BE">
      <w:r>
        <w:t xml:space="preserve"> </w:t>
      </w:r>
      <w:r w:rsidR="009F2598">
        <w:t xml:space="preserve">  </w:t>
      </w:r>
    </w:p>
    <w:p w14:paraId="73784F1B" w14:textId="77777777" w:rsidR="0063570E" w:rsidRDefault="0063570E" w:rsidP="00383490"/>
    <w:p w14:paraId="697FB066" w14:textId="77777777" w:rsidR="00A855E6" w:rsidRDefault="00383490" w:rsidP="00263593">
      <w:r w:rsidRPr="00875584">
        <w:rPr>
          <w:rFonts w:ascii="Arial" w:hAnsi="Arial"/>
          <w:b/>
          <w:sz w:val="24"/>
          <w:szCs w:val="24"/>
        </w:rPr>
        <w:t>Diagrams</w:t>
      </w:r>
    </w:p>
    <w:p w14:paraId="629F20FA" w14:textId="77777777" w:rsidR="00DB049B" w:rsidRDefault="00671FE7" w:rsidP="006977BE">
      <w:hyperlink w:anchor="_dcc5ad33945195c14fa1ef7b2e5b33ff" w:history="1">
        <w:r w:rsidR="003E7695">
          <w:rPr>
            <w:rStyle w:val="Hyperlink"/>
          </w:rPr>
          <w:t>CTSCore Components</w:t>
        </w:r>
      </w:hyperlink>
    </w:p>
    <w:p w14:paraId="0DC1148E" w14:textId="77777777" w:rsidR="00DB049B" w:rsidRDefault="00022C8A" w:rsidP="006977BE">
      <w:r w:rsidRPr="00022C8A">
        <w:t xml:space="preserve"> </w:t>
      </w:r>
    </w:p>
    <w:p w14:paraId="433E371F" w14:textId="77777777" w:rsidR="002C0F83" w:rsidRPr="005F31BE" w:rsidRDefault="00F851FF" w:rsidP="005F31BE">
      <w:pPr>
        <w:pStyle w:val="Heading4"/>
      </w:pPr>
      <w:bookmarkStart w:id="271" w:name="_821273fdc1c3295a17225200782229ea"/>
      <w:bookmarkStart w:id="272" w:name="_Toc277163455"/>
      <w:r w:rsidRPr="005F31BE">
        <w:t>&lt;DataType&gt; RenderingURI</w:t>
      </w:r>
      <w:bookmarkEnd w:id="271"/>
      <w:bookmarkEnd w:id="272"/>
    </w:p>
    <w:p w14:paraId="44D56831" w14:textId="77777777" w:rsidR="0063570E" w:rsidRDefault="0063570E" w:rsidP="00383490"/>
    <w:p w14:paraId="4A0B0807" w14:textId="77777777" w:rsidR="00A855E6" w:rsidRDefault="00383490" w:rsidP="00263593">
      <w:r w:rsidRPr="00875584">
        <w:rPr>
          <w:rFonts w:ascii="Arial" w:hAnsi="Arial"/>
          <w:b/>
          <w:sz w:val="24"/>
          <w:szCs w:val="24"/>
        </w:rPr>
        <w:t>Description</w:t>
      </w:r>
    </w:p>
    <w:p w14:paraId="243FC16C" w14:textId="77777777" w:rsidR="00DB049B" w:rsidRDefault="005C6CB8" w:rsidP="006977BE">
      <w:r>
        <w:t xml:space="preserve"> </w:t>
      </w:r>
    </w:p>
    <w:p w14:paraId="3CEC0DA6" w14:textId="77777777" w:rsidR="003B37BC" w:rsidRDefault="00671FE7">
      <w:r>
        <w:t>A URI that represents a digital resource, such as a page in a REST service, an online document or other digital artifact.</w:t>
      </w:r>
    </w:p>
    <w:p w14:paraId="46D462BC" w14:textId="77777777" w:rsidR="00DB049B" w:rsidRDefault="00C51B43" w:rsidP="006977BE">
      <w:r>
        <w:t xml:space="preserve"> </w:t>
      </w:r>
      <w:r w:rsidR="009F2598">
        <w:t xml:space="preserve">  </w:t>
      </w:r>
    </w:p>
    <w:p w14:paraId="5CDCA06F" w14:textId="77777777" w:rsidR="0063570E" w:rsidRDefault="0063570E" w:rsidP="00383490"/>
    <w:p w14:paraId="1703AFDF" w14:textId="77777777" w:rsidR="00A855E6" w:rsidRDefault="00383490" w:rsidP="00263593">
      <w:r w:rsidRPr="00875584">
        <w:rPr>
          <w:rFonts w:ascii="Arial" w:hAnsi="Arial"/>
          <w:b/>
          <w:sz w:val="24"/>
          <w:szCs w:val="24"/>
        </w:rPr>
        <w:t>Diagrams</w:t>
      </w:r>
    </w:p>
    <w:p w14:paraId="037EC6EC" w14:textId="77777777" w:rsidR="00DB049B" w:rsidRDefault="00671FE7" w:rsidP="006977BE">
      <w:hyperlink w:anchor="_dcc5ad33945195c14fa1ef7b2e5b33ff" w:history="1">
        <w:r w:rsidR="003E7695">
          <w:rPr>
            <w:rStyle w:val="Hyperlink"/>
          </w:rPr>
          <w:t>CTSCore Components</w:t>
        </w:r>
      </w:hyperlink>
    </w:p>
    <w:p w14:paraId="31A1F519" w14:textId="77777777" w:rsidR="0063570E" w:rsidRDefault="0063570E" w:rsidP="00383490"/>
    <w:p w14:paraId="2D447DC0" w14:textId="77777777" w:rsidR="00A855E6" w:rsidRDefault="00383490" w:rsidP="00263593">
      <w:r w:rsidRPr="00875584">
        <w:rPr>
          <w:rFonts w:ascii="Arial" w:hAnsi="Arial"/>
          <w:b/>
          <w:sz w:val="24"/>
          <w:szCs w:val="24"/>
        </w:rPr>
        <w:t>Direct Known Superclasses (Generalization)</w:t>
      </w:r>
    </w:p>
    <w:p w14:paraId="3798F509" w14:textId="77777777" w:rsidR="00DB049B" w:rsidRDefault="009E3806" w:rsidP="006977BE">
      <w:r w:rsidRPr="009E3806">
        <w:t xml:space="preserve"> </w:t>
      </w:r>
      <w:hyperlink w:anchor="_887928f30f99c8a1ca89ed7a082356aa" w:history="1">
        <w:r w:rsidR="006977BE">
          <w:rPr>
            <w:rStyle w:val="Hyperlink"/>
          </w:rPr>
          <w:t>URI</w:t>
        </w:r>
      </w:hyperlink>
    </w:p>
    <w:p w14:paraId="01FD1C49" w14:textId="77777777" w:rsidR="00DB049B" w:rsidRDefault="00022C8A" w:rsidP="006977BE">
      <w:r w:rsidRPr="00022C8A">
        <w:t xml:space="preserve"> </w:t>
      </w:r>
    </w:p>
    <w:p w14:paraId="6632D0F8" w14:textId="77777777" w:rsidR="002C0F83" w:rsidRPr="005F31BE" w:rsidRDefault="00F851FF" w:rsidP="005F31BE">
      <w:pPr>
        <w:pStyle w:val="Heading4"/>
      </w:pPr>
      <w:bookmarkStart w:id="273" w:name="_887928f30f99c8a1ca89ed7a082356aa"/>
      <w:bookmarkStart w:id="274" w:name="_Toc277163456"/>
      <w:r w:rsidRPr="005F31BE">
        <w:t>&lt;DataType&gt; URI</w:t>
      </w:r>
      <w:bookmarkEnd w:id="273"/>
      <w:bookmarkEnd w:id="274"/>
    </w:p>
    <w:p w14:paraId="468799A1" w14:textId="77777777" w:rsidR="0063570E" w:rsidRDefault="0063570E" w:rsidP="00383490"/>
    <w:p w14:paraId="5B1D96AB" w14:textId="77777777" w:rsidR="00A855E6" w:rsidRDefault="00383490" w:rsidP="00263593">
      <w:r w:rsidRPr="00875584">
        <w:rPr>
          <w:rFonts w:ascii="Arial" w:hAnsi="Arial"/>
          <w:b/>
          <w:sz w:val="24"/>
          <w:szCs w:val="24"/>
        </w:rPr>
        <w:t>Description</w:t>
      </w:r>
    </w:p>
    <w:p w14:paraId="192A0E84" w14:textId="77777777" w:rsidR="00DB049B" w:rsidRDefault="005C6CB8" w:rsidP="006977BE">
      <w:r>
        <w:t xml:space="preserve"> </w:t>
      </w:r>
    </w:p>
    <w:p w14:paraId="7D7BA31C" w14:textId="77777777" w:rsidR="003B37BC" w:rsidRDefault="00671FE7">
      <w:r>
        <w:t xml:space="preserve">A Universal Resource Identifier (URI) as defined in </w:t>
      </w:r>
      <w:hyperlink r:id="rId49" w:history="1">
        <w:r>
          <w:rPr>
            <w:color w:val="0000FF"/>
            <w:u w:val="single"/>
          </w:rPr>
          <w:t>IETF 3986</w:t>
        </w:r>
      </w:hyperlink>
      <w:r>
        <w:t xml:space="preserve"> . Implementations are encouraged to consider implementing this data type using the IRI (</w:t>
      </w:r>
      <w:hyperlink r:id="rId50" w:history="1">
        <w:r>
          <w:rPr>
            <w:color w:val="0000FF"/>
            <w:u w:val="single"/>
          </w:rPr>
          <w:t>RFC3987</w:t>
        </w:r>
      </w:hyperlink>
      <w:r>
        <w:t>) specification.</w:t>
      </w:r>
    </w:p>
    <w:p w14:paraId="0B2D5C1E" w14:textId="77777777" w:rsidR="00DB049B" w:rsidRDefault="00C51B43" w:rsidP="006977BE">
      <w:r>
        <w:t xml:space="preserve"> </w:t>
      </w:r>
      <w:r w:rsidR="009F2598">
        <w:t xml:space="preserve">  </w:t>
      </w:r>
    </w:p>
    <w:p w14:paraId="66339096" w14:textId="77777777" w:rsidR="0063570E" w:rsidRDefault="0063570E" w:rsidP="00383490"/>
    <w:p w14:paraId="633EB257" w14:textId="77777777" w:rsidR="00A855E6" w:rsidRDefault="00383490" w:rsidP="00263593">
      <w:r w:rsidRPr="00875584">
        <w:rPr>
          <w:rFonts w:ascii="Arial" w:hAnsi="Arial"/>
          <w:b/>
          <w:sz w:val="24"/>
          <w:szCs w:val="24"/>
        </w:rPr>
        <w:t>Diagrams</w:t>
      </w:r>
    </w:p>
    <w:p w14:paraId="774CAA5D" w14:textId="77777777" w:rsidR="00DB049B" w:rsidRDefault="00671FE7" w:rsidP="006977BE">
      <w:hyperlink w:anchor="_dcc5ad33945195c14fa1ef7b2e5b33ff" w:history="1">
        <w:r w:rsidR="003E7695">
          <w:rPr>
            <w:rStyle w:val="Hyperlink"/>
          </w:rPr>
          <w:t>CTSCore Components</w:t>
        </w:r>
      </w:hyperlink>
    </w:p>
    <w:p w14:paraId="5330AE2A" w14:textId="77777777" w:rsidR="0063570E" w:rsidRDefault="0063570E" w:rsidP="00383490"/>
    <w:p w14:paraId="0D966F2E" w14:textId="77777777" w:rsidR="00A855E6" w:rsidRDefault="00383490" w:rsidP="00263593">
      <w:r w:rsidRPr="00875584">
        <w:rPr>
          <w:rFonts w:ascii="Arial" w:hAnsi="Arial"/>
          <w:b/>
          <w:sz w:val="24"/>
          <w:szCs w:val="24"/>
        </w:rPr>
        <w:t>Direct Known Subclasses (Specialization)</w:t>
      </w:r>
    </w:p>
    <w:p w14:paraId="5F33FD18" w14:textId="77777777" w:rsidR="00DB049B" w:rsidRDefault="009E3806" w:rsidP="006977BE">
      <w:r w:rsidRPr="009E3806">
        <w:t xml:space="preserve"> </w:t>
      </w:r>
      <w:hyperlink w:anchor="_de932b9629138c166e8cfb00efa65177" w:history="1">
        <w:r w:rsidR="006977BE">
          <w:rPr>
            <w:rStyle w:val="Hyperlink"/>
          </w:rPr>
          <w:t>ExternalURI</w:t>
        </w:r>
      </w:hyperlink>
      <w:r w:rsidR="006977BE">
        <w:t xml:space="preserve">, </w:t>
      </w:r>
      <w:r w:rsidRPr="009E3806">
        <w:t xml:space="preserve"> </w:t>
      </w:r>
      <w:hyperlink w:anchor="_821273fdc1c3295a17225200782229ea" w:history="1">
        <w:r w:rsidR="006977BE">
          <w:rPr>
            <w:rStyle w:val="Hyperlink"/>
          </w:rPr>
          <w:t>RenderingURI</w:t>
        </w:r>
      </w:hyperlink>
    </w:p>
    <w:p w14:paraId="68816333" w14:textId="77777777" w:rsidR="00DB049B" w:rsidRDefault="00022C8A" w:rsidP="006977BE">
      <w:r w:rsidRPr="00022C8A">
        <w:t xml:space="preserve"> </w:t>
      </w:r>
    </w:p>
    <w:p w14:paraId="46C7816E" w14:textId="77777777" w:rsidR="002C0F83" w:rsidRPr="005F31BE" w:rsidRDefault="00F851FF" w:rsidP="005F31BE">
      <w:pPr>
        <w:pStyle w:val="Heading4"/>
      </w:pPr>
      <w:bookmarkStart w:id="275" w:name="_bf76d842365737931f787efdb4a36f12"/>
      <w:bookmarkStart w:id="276" w:name="_Toc277163457"/>
      <w:r w:rsidRPr="005F31BE">
        <w:t>&lt;DataType&gt; ValueSetDefinitionReference</w:t>
      </w:r>
      <w:bookmarkEnd w:id="275"/>
      <w:bookmarkEnd w:id="276"/>
    </w:p>
    <w:p w14:paraId="6EBD33FF" w14:textId="77777777" w:rsidR="0063570E" w:rsidRDefault="0063570E" w:rsidP="00383490"/>
    <w:p w14:paraId="6B80B213" w14:textId="77777777" w:rsidR="00A855E6" w:rsidRDefault="00383490" w:rsidP="00263593">
      <w:r w:rsidRPr="00875584">
        <w:rPr>
          <w:rFonts w:ascii="Arial" w:hAnsi="Arial"/>
          <w:b/>
          <w:sz w:val="24"/>
          <w:szCs w:val="24"/>
        </w:rPr>
        <w:t>Description</w:t>
      </w:r>
    </w:p>
    <w:p w14:paraId="433C673B" w14:textId="77777777" w:rsidR="00DB049B" w:rsidRDefault="005C6CB8" w:rsidP="006977BE">
      <w:r>
        <w:t xml:space="preserve"> </w:t>
      </w:r>
    </w:p>
    <w:p w14:paraId="7F5124A9" w14:textId="77777777" w:rsidR="003B37BC" w:rsidRDefault="00671FE7">
      <w:r>
        <w:t>A reference to a s</w:t>
      </w:r>
      <w:r>
        <w:t>et of rules for constructing a value set along with a reference to the corresponding value set if known.</w:t>
      </w:r>
    </w:p>
    <w:p w14:paraId="66F86C9D" w14:textId="77777777" w:rsidR="00DB049B" w:rsidRDefault="00C51B43" w:rsidP="006977BE">
      <w:r>
        <w:t xml:space="preserve"> </w:t>
      </w:r>
      <w:r w:rsidR="009F2598">
        <w:t xml:space="preserve">  </w:t>
      </w:r>
    </w:p>
    <w:p w14:paraId="636BC1BD" w14:textId="77777777" w:rsidR="0063570E" w:rsidRDefault="0063570E" w:rsidP="00383490"/>
    <w:p w14:paraId="37F44F6B" w14:textId="77777777" w:rsidR="00A855E6" w:rsidRDefault="00383490" w:rsidP="00263593">
      <w:r w:rsidRPr="00875584">
        <w:rPr>
          <w:rFonts w:ascii="Arial" w:hAnsi="Arial"/>
          <w:b/>
          <w:sz w:val="24"/>
          <w:szCs w:val="24"/>
        </w:rPr>
        <w:t>Diagrams</w:t>
      </w:r>
    </w:p>
    <w:p w14:paraId="32979AF5" w14:textId="77777777" w:rsidR="00DB049B" w:rsidRDefault="00671FE7" w:rsidP="006977BE">
      <w:hyperlink w:anchor="_dcc5ad33945195c14fa1ef7b2e5b33ff" w:history="1">
        <w:r w:rsidR="003E7695">
          <w:rPr>
            <w:rStyle w:val="Hyperlink"/>
          </w:rPr>
          <w:t>CTSCore Components</w:t>
        </w:r>
      </w:hyperlink>
    </w:p>
    <w:p w14:paraId="7D206FBC" w14:textId="77777777" w:rsidR="0063570E" w:rsidRDefault="0063570E" w:rsidP="00383490"/>
    <w:p w14:paraId="606B6B1E" w14:textId="77777777" w:rsidR="00A855E6" w:rsidRDefault="00383490" w:rsidP="00263593">
      <w:r w:rsidRPr="00875584">
        <w:rPr>
          <w:rFonts w:ascii="Arial" w:hAnsi="Arial"/>
          <w:b/>
          <w:sz w:val="24"/>
          <w:szCs w:val="24"/>
        </w:rPr>
        <w:t>Direct Known Superclasses (Generalization)</w:t>
      </w:r>
    </w:p>
    <w:p w14:paraId="13F9466D" w14:textId="77777777" w:rsidR="00DB049B" w:rsidRDefault="009E3806" w:rsidP="006977BE">
      <w:r w:rsidRPr="009E3806">
        <w:t xml:space="preserve"> </w:t>
      </w:r>
      <w:hyperlink w:anchor="_7677b94abdbbdc2c76d49314388386a7" w:history="1">
        <w:r w:rsidR="006977BE">
          <w:rPr>
            <w:rStyle w:val="Hyperlink"/>
          </w:rPr>
          <w:t>NameAndMeaningReference</w:t>
        </w:r>
      </w:hyperlink>
      <w:r w:rsidR="00F37E3B">
        <w:t xml:space="preserve"> </w:t>
      </w:r>
      <w:r w:rsidR="006977BE">
        <w:t xml:space="preserve">  </w:t>
      </w:r>
    </w:p>
    <w:p w14:paraId="5D0F85FC" w14:textId="77777777" w:rsidR="0063570E" w:rsidRDefault="0063570E" w:rsidP="00383490"/>
    <w:p w14:paraId="3793EBD7" w14:textId="77777777" w:rsidR="00A855E6" w:rsidRDefault="00383490" w:rsidP="00263593">
      <w:r w:rsidRPr="00875584">
        <w:rPr>
          <w:rFonts w:ascii="Arial" w:hAnsi="Arial"/>
          <w:b/>
          <w:sz w:val="24"/>
          <w:szCs w:val="24"/>
        </w:rPr>
        <w:t>Attributes</w:t>
      </w:r>
    </w:p>
    <w:p w14:paraId="40CB6209" w14:textId="77777777" w:rsidR="00B603FB" w:rsidRDefault="00B603FB" w:rsidP="008B78EB"/>
    <w:p w14:paraId="557CBF52"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2DC494A4" w14:textId="77777777" w:rsidR="00DB049B" w:rsidRDefault="00022C8A" w:rsidP="006977BE">
      <w:r w:rsidRPr="00022C8A">
        <w:t xml:space="preserve"> </w:t>
      </w:r>
    </w:p>
    <w:p w14:paraId="698727F9" w14:textId="77777777" w:rsidR="002C0F83" w:rsidRPr="005F31BE" w:rsidRDefault="00F851FF" w:rsidP="005F31BE">
      <w:pPr>
        <w:pStyle w:val="Heading4"/>
      </w:pPr>
      <w:bookmarkStart w:id="277" w:name="_5e70a8ee4206e2396a68ca679af92933"/>
      <w:bookmarkStart w:id="278" w:name="_Toc277163458"/>
      <w:r w:rsidRPr="005F31BE">
        <w:t>&lt;DataType&gt; ValueSetReference</w:t>
      </w:r>
      <w:bookmarkEnd w:id="277"/>
      <w:bookmarkEnd w:id="278"/>
    </w:p>
    <w:p w14:paraId="011577D8" w14:textId="77777777" w:rsidR="0063570E" w:rsidRDefault="0063570E" w:rsidP="00383490"/>
    <w:p w14:paraId="2FA33AAA" w14:textId="77777777" w:rsidR="00A855E6" w:rsidRDefault="00383490" w:rsidP="00263593">
      <w:r w:rsidRPr="00875584">
        <w:rPr>
          <w:rFonts w:ascii="Arial" w:hAnsi="Arial"/>
          <w:b/>
          <w:sz w:val="24"/>
          <w:szCs w:val="24"/>
        </w:rPr>
        <w:t>Description</w:t>
      </w:r>
    </w:p>
    <w:p w14:paraId="240E5125" w14:textId="77777777" w:rsidR="00DB049B" w:rsidRDefault="005C6CB8" w:rsidP="006977BE">
      <w:r>
        <w:t xml:space="preserve"> </w:t>
      </w:r>
    </w:p>
    <w:p w14:paraId="544BBF0F" w14:textId="77777777" w:rsidR="003B37BC" w:rsidRDefault="00671FE7">
      <w:r>
        <w:t>A reference to a n</w:t>
      </w:r>
      <w:r>
        <w:t>ame set of entity references.</w:t>
      </w:r>
    </w:p>
    <w:p w14:paraId="78ED96FF" w14:textId="77777777" w:rsidR="00DB049B" w:rsidRDefault="00C51B43" w:rsidP="006977BE">
      <w:r>
        <w:t xml:space="preserve"> </w:t>
      </w:r>
      <w:r w:rsidR="009F2598">
        <w:t xml:space="preserve">  </w:t>
      </w:r>
    </w:p>
    <w:p w14:paraId="4DC6B669" w14:textId="77777777" w:rsidR="0063570E" w:rsidRDefault="0063570E" w:rsidP="00383490"/>
    <w:p w14:paraId="5B50CB0F" w14:textId="77777777" w:rsidR="00A855E6" w:rsidRDefault="00383490" w:rsidP="00263593">
      <w:r w:rsidRPr="00875584">
        <w:rPr>
          <w:rFonts w:ascii="Arial" w:hAnsi="Arial"/>
          <w:b/>
          <w:sz w:val="24"/>
          <w:szCs w:val="24"/>
        </w:rPr>
        <w:t>Diagrams</w:t>
      </w:r>
    </w:p>
    <w:p w14:paraId="458AF463" w14:textId="77777777" w:rsidR="00DB049B" w:rsidRDefault="00671FE7" w:rsidP="006977BE">
      <w:hyperlink w:anchor="_dcc5ad33945195c14fa1ef7b2e5b33ff" w:history="1">
        <w:r w:rsidR="003E7695">
          <w:rPr>
            <w:rStyle w:val="Hyperlink"/>
          </w:rPr>
          <w:t>CTSCore Components</w:t>
        </w:r>
      </w:hyperlink>
    </w:p>
    <w:p w14:paraId="7ECE500E" w14:textId="77777777" w:rsidR="0063570E" w:rsidRDefault="0063570E" w:rsidP="00383490"/>
    <w:p w14:paraId="4BE21DF9" w14:textId="77777777" w:rsidR="00A855E6" w:rsidRDefault="00383490" w:rsidP="00263593">
      <w:r w:rsidRPr="00875584">
        <w:rPr>
          <w:rFonts w:ascii="Arial" w:hAnsi="Arial"/>
          <w:b/>
          <w:sz w:val="24"/>
          <w:szCs w:val="24"/>
        </w:rPr>
        <w:t>Direct Known Superclasses (Generalization)</w:t>
      </w:r>
    </w:p>
    <w:p w14:paraId="3CA4C115" w14:textId="77777777" w:rsidR="00DB049B" w:rsidRDefault="009E3806" w:rsidP="006977BE">
      <w:r w:rsidRPr="009E3806">
        <w:t xml:space="preserve"> </w:t>
      </w:r>
      <w:hyperlink w:anchor="_7677b94abdbbdc2c76d49314388386a7" w:history="1">
        <w:r w:rsidR="006977BE">
          <w:rPr>
            <w:rStyle w:val="Hyperlink"/>
          </w:rPr>
          <w:t>NameAndMeaningReference</w:t>
        </w:r>
      </w:hyperlink>
    </w:p>
    <w:p w14:paraId="1790247D" w14:textId="77777777" w:rsidR="0063570E" w:rsidRDefault="0063570E" w:rsidP="00383490"/>
    <w:p w14:paraId="0FD48B6E" w14:textId="77777777" w:rsidR="00A855E6" w:rsidRDefault="00383490" w:rsidP="00263593">
      <w:r w:rsidRPr="00875584">
        <w:rPr>
          <w:rFonts w:ascii="Arial" w:hAnsi="Arial"/>
          <w:b/>
          <w:sz w:val="24"/>
          <w:szCs w:val="24"/>
        </w:rPr>
        <w:t>Direct Known Subclasses (Specialization)</w:t>
      </w:r>
    </w:p>
    <w:p w14:paraId="67F5C164" w14:textId="77777777" w:rsidR="00DB049B" w:rsidRDefault="009E3806" w:rsidP="006977BE">
      <w:r w:rsidRPr="009E3806">
        <w:t xml:space="preserve"> </w:t>
      </w:r>
      <w:hyperlink w:anchor="_25ca98283400275c47128a3c11af1824" w:history="1">
        <w:r w:rsidR="006977BE">
          <w:rPr>
            <w:rStyle w:val="Hyperlink"/>
          </w:rPr>
          <w:t>ValueSetAndDefinitionReference</w:t>
        </w:r>
      </w:hyperlink>
    </w:p>
    <w:p w14:paraId="5A090FA3" w14:textId="77777777" w:rsidR="003E4BE1" w:rsidRDefault="003E4BE1" w:rsidP="00AB09F3">
      <w:r>
        <w:t xml:space="preserve"> </w:t>
      </w:r>
    </w:p>
    <w:p w14:paraId="28A9D927" w14:textId="77777777" w:rsidR="0063570E" w:rsidRDefault="0063570E" w:rsidP="00383490"/>
    <w:p w14:paraId="16FC6717" w14:textId="77777777" w:rsidR="00A855E6" w:rsidRDefault="00383490" w:rsidP="00263593">
      <w:r w:rsidRPr="00875584">
        <w:rPr>
          <w:rFonts w:ascii="Arial" w:hAnsi="Arial"/>
          <w:b/>
          <w:sz w:val="24"/>
          <w:szCs w:val="24"/>
        </w:rPr>
        <w:t>Known other Data Types</w:t>
      </w:r>
    </w:p>
    <w:p w14:paraId="6C0BA07D" w14:textId="77777777" w:rsidR="003E4BE1" w:rsidRDefault="003E4BE1" w:rsidP="00AB09F3">
      <w:r>
        <w:t xml:space="preserve"> </w:t>
      </w:r>
      <w:hyperlink w:anchor="_25ca98283400275c47128a3c11af1824" w:history="1">
        <w:r>
          <w:rPr>
            <w:rStyle w:val="Hyperlink"/>
          </w:rPr>
          <w:t>ValueSetAndDefinitionReference</w:t>
        </w:r>
      </w:hyperlink>
    </w:p>
    <w:p w14:paraId="1518D206" w14:textId="77777777" w:rsidR="00DB049B" w:rsidRDefault="00022C8A" w:rsidP="006977BE">
      <w:r w:rsidRPr="00022C8A">
        <w:t xml:space="preserve"> </w:t>
      </w:r>
    </w:p>
    <w:p w14:paraId="743DF855" w14:textId="77777777" w:rsidR="002C0F83" w:rsidRPr="005F31BE" w:rsidRDefault="00F851FF" w:rsidP="005F31BE">
      <w:pPr>
        <w:pStyle w:val="Heading4"/>
      </w:pPr>
      <w:bookmarkStart w:id="279" w:name="_bf3eeb4d95f5d93bbd59440cca5ed9d6"/>
      <w:bookmarkStart w:id="280" w:name="_Toc277163459"/>
      <w:r w:rsidRPr="005F31BE">
        <w:t>&lt;Class&gt; ScopedEntityName</w:t>
      </w:r>
      <w:bookmarkEnd w:id="279"/>
      <w:bookmarkEnd w:id="280"/>
    </w:p>
    <w:p w14:paraId="086CD203" w14:textId="77777777" w:rsidR="0063570E" w:rsidRDefault="0063570E" w:rsidP="00383490"/>
    <w:p w14:paraId="51C17DC1" w14:textId="77777777" w:rsidR="00A855E6" w:rsidRDefault="00383490" w:rsidP="00263593">
      <w:r w:rsidRPr="00875584">
        <w:rPr>
          <w:rFonts w:ascii="Arial" w:hAnsi="Arial"/>
          <w:b/>
          <w:sz w:val="24"/>
          <w:szCs w:val="24"/>
        </w:rPr>
        <w:t>Description</w:t>
      </w:r>
    </w:p>
    <w:p w14:paraId="07022597" w14:textId="77777777" w:rsidR="00DB049B" w:rsidRDefault="005C6CB8" w:rsidP="006977BE">
      <w:r>
        <w:t xml:space="preserve"> </w:t>
      </w:r>
    </w:p>
    <w:p w14:paraId="7868C87A" w14:textId="77777777" w:rsidR="003B37BC" w:rsidRDefault="00671FE7">
      <w:r>
        <w:t>The combination of a local identifier for a namespace and a name that is unique within the context of the scoping namespace.  Note that ScopedEntityNames cannot be exchanged between implementations as different implementations may chose diffe</w:t>
      </w:r>
      <w:r>
        <w:t xml:space="preserve">rent scoping namespaces.  As an example, one implementation may choose to represent the SNOMED CT namespace as "SCTID" while another may choose "SCT".  </w:t>
      </w:r>
    </w:p>
    <w:p w14:paraId="66DFDA1E" w14:textId="77777777" w:rsidR="003B37BC" w:rsidRDefault="00671FE7">
      <w:r>
        <w:t xml:space="preserve"> </w:t>
      </w:r>
    </w:p>
    <w:p w14:paraId="34BF9D05" w14:textId="77777777" w:rsidR="003B37BC" w:rsidRDefault="00671FE7">
      <w:r>
        <w:t xml:space="preserve"> </w:t>
      </w:r>
    </w:p>
    <w:p w14:paraId="35F7A6C7" w14:textId="77777777" w:rsidR="00DB049B" w:rsidRDefault="00C51B43" w:rsidP="006977BE">
      <w:r>
        <w:t xml:space="preserve"> </w:t>
      </w:r>
      <w:r w:rsidR="009F2598">
        <w:t xml:space="preserve">  </w:t>
      </w:r>
    </w:p>
    <w:p w14:paraId="78C5F196" w14:textId="77777777" w:rsidR="0063570E" w:rsidRDefault="0063570E" w:rsidP="00383490"/>
    <w:p w14:paraId="5CD20AC4" w14:textId="77777777" w:rsidR="00A855E6" w:rsidRDefault="00383490" w:rsidP="00263593">
      <w:r w:rsidRPr="00875584">
        <w:rPr>
          <w:rFonts w:ascii="Arial" w:hAnsi="Arial"/>
          <w:b/>
          <w:sz w:val="24"/>
          <w:szCs w:val="24"/>
        </w:rPr>
        <w:t>Diagrams</w:t>
      </w:r>
    </w:p>
    <w:p w14:paraId="00F3E40A" w14:textId="77777777" w:rsidR="00DB049B" w:rsidRDefault="00671FE7"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277FF727" w14:textId="77777777" w:rsidR="0063570E" w:rsidRDefault="0063570E" w:rsidP="00383490"/>
    <w:p w14:paraId="73394A63" w14:textId="77777777" w:rsidR="00A855E6" w:rsidRDefault="00383490" w:rsidP="00263593">
      <w:r w:rsidRPr="00875584">
        <w:rPr>
          <w:rFonts w:ascii="Arial" w:hAnsi="Arial"/>
          <w:b/>
          <w:sz w:val="24"/>
          <w:szCs w:val="24"/>
        </w:rPr>
        <w:t>Attributes</w:t>
      </w:r>
    </w:p>
    <w:p w14:paraId="77E7BEA5" w14:textId="77777777" w:rsidR="00B603FB" w:rsidRDefault="00B603FB" w:rsidP="008B78EB"/>
    <w:p w14:paraId="1089C026"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0F9D1D31" w14:textId="77777777" w:rsidR="008B78EB" w:rsidRPr="006A54F6" w:rsidRDefault="005C6CB8" w:rsidP="008B78EB">
      <w:pPr>
        <w:rPr>
          <w:b/>
        </w:rPr>
      </w:pPr>
      <w:r>
        <w:t xml:space="preserve"> </w:t>
      </w:r>
    </w:p>
    <w:p w14:paraId="19759ACC" w14:textId="77777777" w:rsidR="003B37BC" w:rsidRDefault="00671FE7">
      <w:r>
        <w:t>An identifier that references a unique namespace URI within the context of a service. The type of this identifier is NamespaceIdentifier rather than string to allow conversion to and from XML, RDF, etc.</w:t>
      </w:r>
    </w:p>
    <w:p w14:paraId="4FC04E36" w14:textId="77777777" w:rsidR="00B603FB" w:rsidRDefault="00B603FB" w:rsidP="008B78EB"/>
    <w:p w14:paraId="1F85601C" w14:textId="77777777" w:rsidR="00A755AA" w:rsidRDefault="008B78EB" w:rsidP="008B78EB">
      <w:pPr>
        <w:rPr>
          <w:b/>
        </w:rPr>
      </w:pPr>
      <w:r w:rsidRPr="006A54F6">
        <w:rPr>
          <w:b/>
        </w:rPr>
        <w:t>•   public name : String  [1]</w:t>
      </w:r>
    </w:p>
    <w:p w14:paraId="5AC4DAA0" w14:textId="77777777" w:rsidR="008B78EB" w:rsidRPr="006A54F6" w:rsidRDefault="005C6CB8" w:rsidP="008B78EB">
      <w:pPr>
        <w:rPr>
          <w:b/>
        </w:rPr>
      </w:pPr>
      <w:r>
        <w:t xml:space="preserve"> </w:t>
      </w:r>
    </w:p>
    <w:p w14:paraId="4D041EC4" w14:textId="77777777" w:rsidR="003B37BC" w:rsidRDefault="00671FE7">
      <w:r>
        <w:t>A unique identifier in the context of the scoping namespace.</w:t>
      </w:r>
    </w:p>
    <w:p w14:paraId="321D1B99" w14:textId="77777777" w:rsidR="00DB049B" w:rsidRDefault="00022C8A" w:rsidP="006977BE">
      <w:r w:rsidRPr="00022C8A">
        <w:t xml:space="preserve"> </w:t>
      </w:r>
    </w:p>
    <w:p w14:paraId="21B8809E" w14:textId="77777777" w:rsidR="002C0F83" w:rsidRPr="005F31BE" w:rsidRDefault="00F851FF" w:rsidP="005F31BE">
      <w:pPr>
        <w:pStyle w:val="Heading4"/>
      </w:pPr>
      <w:bookmarkStart w:id="281" w:name="_4d1f571ab5e9384786ffe39444e822b4"/>
      <w:bookmarkStart w:id="282" w:name="_Toc277163460"/>
      <w:r w:rsidRPr="005F31BE">
        <w:t>&lt;Class&gt; URIAndEntityName</w:t>
      </w:r>
      <w:bookmarkEnd w:id="281"/>
      <w:bookmarkEnd w:id="282"/>
    </w:p>
    <w:p w14:paraId="3E2B048A" w14:textId="77777777" w:rsidR="0063570E" w:rsidRDefault="0063570E" w:rsidP="00383490"/>
    <w:p w14:paraId="135A057E" w14:textId="77777777" w:rsidR="00A855E6" w:rsidRDefault="00383490" w:rsidP="00263593">
      <w:r w:rsidRPr="00875584">
        <w:rPr>
          <w:rFonts w:ascii="Arial" w:hAnsi="Arial"/>
          <w:b/>
          <w:sz w:val="24"/>
          <w:szCs w:val="24"/>
        </w:rPr>
        <w:t>Description</w:t>
      </w:r>
    </w:p>
    <w:p w14:paraId="7F9160B3" w14:textId="77777777" w:rsidR="00DB049B" w:rsidRDefault="005C6CB8" w:rsidP="006977BE">
      <w:r>
        <w:t xml:space="preserve"> </w:t>
      </w:r>
    </w:p>
    <w:p w14:paraId="0737C07F" w14:textId="77777777" w:rsidR="003B37BC" w:rsidRDefault="00671FE7">
      <w:r>
        <w:t>A TerminologyCodeReference &lt;/i&gt;(alias: URIAndEntityName) consists of a local identifier that references a unique meaning within the context of a given do</w:t>
      </w:r>
      <w:r>
        <w:t>main in a terminology service instance and a globally unique &lt;i&gt;URI &lt;/i&gt;that identifies the intended meaning of the identifier.&lt;/p&gt;</w:t>
      </w:r>
    </w:p>
    <w:p w14:paraId="00E07938" w14:textId="77777777" w:rsidR="00DB049B" w:rsidRDefault="00C51B43" w:rsidP="006977BE">
      <w:r>
        <w:t xml:space="preserve"> </w:t>
      </w:r>
      <w:r w:rsidR="009F2598">
        <w:t xml:space="preserve">  </w:t>
      </w:r>
    </w:p>
    <w:p w14:paraId="3E970BD9" w14:textId="77777777" w:rsidR="0063570E" w:rsidRDefault="0063570E" w:rsidP="00383490"/>
    <w:p w14:paraId="43AE47A5" w14:textId="77777777" w:rsidR="00A855E6" w:rsidRDefault="00383490" w:rsidP="00263593">
      <w:r w:rsidRPr="00875584">
        <w:rPr>
          <w:rFonts w:ascii="Arial" w:hAnsi="Arial"/>
          <w:b/>
          <w:sz w:val="24"/>
          <w:szCs w:val="24"/>
        </w:rPr>
        <w:t>Diagrams</w:t>
      </w:r>
    </w:p>
    <w:p w14:paraId="0FFF52A5" w14:textId="77777777" w:rsidR="00DB049B" w:rsidRDefault="00671FE7" w:rsidP="006977BE">
      <w:hyperlink w:anchor="_dcc5ad33945195c14fa1ef7b2e5b33ff" w:history="1">
        <w:r w:rsidR="003E7695">
          <w:rPr>
            <w:rStyle w:val="Hyperlink"/>
          </w:rPr>
          <w:t>CTSCore Components</w:t>
        </w:r>
      </w:hyperlink>
    </w:p>
    <w:p w14:paraId="51124547" w14:textId="77777777" w:rsidR="0063570E" w:rsidRDefault="0063570E" w:rsidP="00383490"/>
    <w:p w14:paraId="44F89D9E" w14:textId="77777777" w:rsidR="00A855E6" w:rsidRDefault="00383490" w:rsidP="00263593">
      <w:r w:rsidRPr="00875584">
        <w:rPr>
          <w:rFonts w:ascii="Arial" w:hAnsi="Arial"/>
          <w:b/>
          <w:sz w:val="24"/>
          <w:szCs w:val="24"/>
        </w:rPr>
        <w:t>Direct Known Subclasses (Specialization)</w:t>
      </w:r>
    </w:p>
    <w:p w14:paraId="10C394A9" w14:textId="77777777" w:rsidR="00DB049B" w:rsidRDefault="009E3806" w:rsidP="006977BE">
      <w:r w:rsidRPr="009E3806">
        <w:t xml:space="preserve"> </w:t>
      </w:r>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2ADE34" w14:textId="77777777" w:rsidR="0063570E" w:rsidRDefault="0063570E" w:rsidP="00383490"/>
    <w:p w14:paraId="199B3D52" w14:textId="77777777" w:rsidR="00A855E6" w:rsidRDefault="00383490" w:rsidP="00263593">
      <w:r w:rsidRPr="00875584">
        <w:rPr>
          <w:rFonts w:ascii="Arial" w:hAnsi="Arial"/>
          <w:b/>
          <w:sz w:val="24"/>
          <w:szCs w:val="24"/>
        </w:rPr>
        <w:t>Attributes</w:t>
      </w:r>
    </w:p>
    <w:p w14:paraId="738C30C0" w14:textId="77777777" w:rsidR="00B603FB" w:rsidRDefault="00B603FB" w:rsidP="008B78EB"/>
    <w:p w14:paraId="64373E44"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365CB51C" w14:textId="77777777" w:rsidR="008B78EB" w:rsidRPr="006A54F6" w:rsidRDefault="005C6CB8" w:rsidP="008B78EB">
      <w:pPr>
        <w:rPr>
          <w:b/>
        </w:rPr>
      </w:pPr>
      <w:r>
        <w:t xml:space="preserve"> </w:t>
      </w:r>
    </w:p>
    <w:p w14:paraId="1D9CB70F" w14:textId="77777777" w:rsidR="003B37BC" w:rsidRDefault="00671FE7">
      <w:r>
        <w:t>The URI that represents this particular referenced entity. Note: We have added the UML {id} attribute to this attribute for clarity.</w:t>
      </w:r>
    </w:p>
    <w:p w14:paraId="202783A8" w14:textId="77777777" w:rsidR="00B603FB" w:rsidRDefault="00B603FB" w:rsidP="008B78EB"/>
    <w:p w14:paraId="26F28944"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188C940" w14:textId="77777777" w:rsidR="008B78EB" w:rsidRPr="006A54F6" w:rsidRDefault="005C6CB8" w:rsidP="008B78EB">
      <w:pPr>
        <w:rPr>
          <w:b/>
        </w:rPr>
      </w:pPr>
      <w:r>
        <w:t xml:space="preserve"> </w:t>
      </w:r>
    </w:p>
    <w:p w14:paraId="379D6408" w14:textId="77777777" w:rsidR="003B37BC" w:rsidRDefault="00671FE7">
      <w:r>
        <w:t>A namespace/name combina</w:t>
      </w:r>
      <w:r>
        <w:t>tion that uniquely represents the entity. This can be the primary entityID, as determined by the service or any valid alternateId. Service implementers are encouraged to develop mechanisms that will allow clients to choose an appropriate namespace for rend</w:t>
      </w:r>
      <w:r>
        <w:t>ering URIAndEntityName instances. As an example, it should be possible to view SNOMED-CT entity references by either the SctId, the “fully specified name” or, where appropriate, the CTV3ID or SNOMED-3 identifier. Similar mechanisms would apply to ontologie</w:t>
      </w:r>
      <w:r>
        <w:t>s that have both id and label fields.</w:t>
      </w:r>
    </w:p>
    <w:p w14:paraId="2C136132" w14:textId="77777777" w:rsidR="00B603FB" w:rsidRDefault="00B603FB" w:rsidP="008B78EB"/>
    <w:p w14:paraId="7E849047"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3EA0012F" w14:textId="77777777" w:rsidR="008B78EB" w:rsidRPr="006A54F6" w:rsidRDefault="005C6CB8" w:rsidP="008B78EB">
      <w:pPr>
        <w:rPr>
          <w:b/>
        </w:rPr>
      </w:pPr>
      <w:r>
        <w:t xml:space="preserve"> </w:t>
      </w:r>
    </w:p>
    <w:p w14:paraId="1B5A38A0" w14:textId="77777777" w:rsidR="003B37BC" w:rsidRDefault="00671FE7">
      <w:r>
        <w:t>A URI that, when resolved, will return a CTS2 compliant description of the resource referenced by the uri attribute.</w:t>
      </w:r>
    </w:p>
    <w:p w14:paraId="6F3B0FB7" w14:textId="77777777" w:rsidR="00B603FB" w:rsidRDefault="00B603FB" w:rsidP="008B78EB"/>
    <w:p w14:paraId="47D6C528" w14:textId="77777777" w:rsidR="00A755AA" w:rsidRDefault="008B78EB" w:rsidP="008B78EB">
      <w:pPr>
        <w:rPr>
          <w:b/>
        </w:rPr>
      </w:pPr>
      <w:r w:rsidRPr="006A54F6">
        <w:rPr>
          <w:b/>
        </w:rPr>
        <w:t>•   public designation : String  [0..1]</w:t>
      </w:r>
    </w:p>
    <w:p w14:paraId="15567C1B" w14:textId="77777777" w:rsidR="008B78EB" w:rsidRPr="006A54F6" w:rsidRDefault="005C6CB8" w:rsidP="008B78EB">
      <w:pPr>
        <w:rPr>
          <w:b/>
        </w:rPr>
      </w:pPr>
      <w:r>
        <w:t xml:space="preserve"> </w:t>
      </w:r>
    </w:p>
    <w:p w14:paraId="31E3D2DA" w14:textId="77777777" w:rsidR="003B37BC" w:rsidRDefault="00671FE7">
      <w:r>
        <w:t>A string that represents the target of the reference in a given language and context. The designation attribute is strictly informative and does not participate in or contribute to the identity of the target resource.</w:t>
      </w:r>
    </w:p>
    <w:p w14:paraId="0C1CD422" w14:textId="77777777" w:rsidR="009922DE" w:rsidRDefault="009922DE" w:rsidP="009922DE">
      <w:r>
        <w:t xml:space="preserve">  </w:t>
      </w:r>
    </w:p>
    <w:p w14:paraId="4902D526" w14:textId="77777777" w:rsidR="0063570E" w:rsidRDefault="0063570E" w:rsidP="00383490"/>
    <w:p w14:paraId="0CB7E082" w14:textId="77777777" w:rsidR="00A855E6" w:rsidRDefault="00383490" w:rsidP="00263593">
      <w:r w:rsidRPr="00875584">
        <w:rPr>
          <w:rFonts w:ascii="Arial" w:hAnsi="Arial"/>
          <w:b/>
          <w:sz w:val="24"/>
          <w:szCs w:val="24"/>
        </w:rPr>
        <w:t>Constraints</w:t>
      </w:r>
    </w:p>
    <w:p w14:paraId="052C9C91" w14:textId="77777777" w:rsidR="0087616E" w:rsidRPr="00BC6BEC" w:rsidRDefault="0087616E" w:rsidP="00263593">
      <w:pPr>
        <w:rPr>
          <w:rFonts w:ascii="Arial" w:hAnsi="Arial"/>
          <w:b/>
          <w:sz w:val="24"/>
          <w:szCs w:val="24"/>
        </w:rPr>
      </w:pPr>
    </w:p>
    <w:p w14:paraId="1B7F2924"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785A01F9" w14:textId="77777777" w:rsidR="00F126D8" w:rsidRDefault="005C6CB8" w:rsidP="006977BE">
      <w:r>
        <w:t xml:space="preserve"> </w:t>
      </w:r>
    </w:p>
    <w:p w14:paraId="300A9AA1" w14:textId="77777777" w:rsidR="003B37BC" w:rsidRDefault="00671FE7">
      <w:r>
        <w:t xml:space="preserve">A TerminologyCodeReference must either have a </w:t>
      </w:r>
      <w:r>
        <w:rPr>
          <w:i/>
          <w:iCs/>
        </w:rPr>
        <w:t>uri</w:t>
      </w:r>
      <w:r>
        <w:t xml:space="preserve">, an </w:t>
      </w:r>
      <w:r>
        <w:rPr>
          <w:i/>
          <w:iCs/>
        </w:rPr>
        <w:t>identifier</w:t>
      </w:r>
      <w:r>
        <w:t>, or both.</w:t>
      </w:r>
    </w:p>
    <w:p w14:paraId="21DADEFE" w14:textId="77777777" w:rsidR="00F126D8" w:rsidRDefault="00CF06F6" w:rsidP="006977BE">
      <w:r w:rsidRPr="00467F03">
        <w:t>[OCL]</w:t>
      </w:r>
    </w:p>
    <w:p w14:paraId="64A97B35" w14:textId="77777777" w:rsidR="008B78EB" w:rsidRDefault="004B279F" w:rsidP="00ED4063">
      <w:r w:rsidRPr="0047488C">
        <w:rPr>
          <w:rFonts w:ascii="Courier" w:hAnsi="Courier"/>
        </w:rPr>
        <w:t>uri-&gt;notEmpty() or identifier-&gt;notEmpty()</w:t>
      </w:r>
    </w:p>
    <w:p w14:paraId="54E87E4A" w14:textId="77777777" w:rsidR="0063570E" w:rsidRDefault="0063570E" w:rsidP="00383490"/>
    <w:p w14:paraId="7641B525" w14:textId="77777777" w:rsidR="00A855E6" w:rsidRDefault="00383490" w:rsidP="00263593">
      <w:r w:rsidRPr="00875584">
        <w:rPr>
          <w:rFonts w:ascii="Arial" w:hAnsi="Arial"/>
          <w:b/>
          <w:sz w:val="24"/>
          <w:szCs w:val="24"/>
        </w:rPr>
        <w:t>Known other classes</w:t>
      </w:r>
    </w:p>
    <w:p w14:paraId="51CF4B98" w14:textId="77777777" w:rsidR="003E4BE1" w:rsidRDefault="00671FE7" w:rsidP="00AB09F3">
      <w:hyperlink w:anchor="_4082bf99060eea349dab8f548d297f3d" w:history="1">
        <w:r w:rsidR="00DE35E0">
          <w:rPr>
            <w:rStyle w:val="Hyperlink"/>
          </w:rPr>
          <w:t>ConceptReference</w:t>
        </w:r>
      </w:hyperlink>
    </w:p>
    <w:p w14:paraId="1893E980" w14:textId="77777777" w:rsidR="00A871D2" w:rsidRDefault="00022C8A" w:rsidP="00A871D2">
      <w:r w:rsidRPr="00022C8A">
        <w:t xml:space="preserve"> </w:t>
      </w:r>
    </w:p>
    <w:p w14:paraId="7D71A0D3" w14:textId="77777777" w:rsidR="002C0F83" w:rsidRPr="005F31BE" w:rsidRDefault="00F851FF" w:rsidP="005F31BE">
      <w:pPr>
        <w:pStyle w:val="Heading4"/>
      </w:pPr>
      <w:bookmarkStart w:id="283" w:name="_6015f18ef4e84bcbfcefefffb88f0ed1"/>
      <w:bookmarkStart w:id="284" w:name="_Toc277163461"/>
      <w:r w:rsidRPr="005F31BE">
        <w:t>&lt;Enumeration&gt; ReferenceType</w:t>
      </w:r>
      <w:bookmarkEnd w:id="283"/>
      <w:bookmarkEnd w:id="284"/>
    </w:p>
    <w:p w14:paraId="0B33A9E1" w14:textId="77777777" w:rsidR="006977BE" w:rsidRPr="003B6BD4" w:rsidRDefault="00A871D2" w:rsidP="00E63D6D">
      <w:r>
        <w:t xml:space="preserve">    </w:t>
      </w:r>
    </w:p>
    <w:p w14:paraId="5808CD84" w14:textId="77777777" w:rsidR="0063570E" w:rsidRDefault="0063570E" w:rsidP="00383490"/>
    <w:p w14:paraId="64C1244E" w14:textId="77777777" w:rsidR="00A855E6" w:rsidRDefault="00383490" w:rsidP="00263593">
      <w:r w:rsidRPr="00875584">
        <w:rPr>
          <w:rFonts w:ascii="Arial" w:hAnsi="Arial"/>
          <w:b/>
          <w:sz w:val="24"/>
          <w:szCs w:val="24"/>
        </w:rPr>
        <w:t>Diagrams</w:t>
      </w:r>
    </w:p>
    <w:p w14:paraId="609ABEFE" w14:textId="77777777" w:rsidR="006977BE" w:rsidRPr="003B6BD4" w:rsidRDefault="00671FE7" w:rsidP="00E63D6D">
      <w:hyperlink w:anchor="_dcc5ad33945195c14fa1ef7b2e5b33ff" w:history="1">
        <w:r w:rsidR="006535DB">
          <w:rPr>
            <w:rStyle w:val="Hyperlink"/>
          </w:rPr>
          <w:t>CTSCore Components</w:t>
        </w:r>
      </w:hyperlink>
      <w:r w:rsidR="009D0914">
        <w:t xml:space="preserve"> </w:t>
      </w:r>
    </w:p>
    <w:p w14:paraId="2B9DFD60" w14:textId="77777777" w:rsidR="00D91281" w:rsidRDefault="00CD42A9" w:rsidP="0039400D">
      <w:r w:rsidRPr="00CD42A9">
        <w:t xml:space="preserve"> </w:t>
      </w:r>
    </w:p>
    <w:p w14:paraId="670E2350" w14:textId="77777777" w:rsidR="005F31BE" w:rsidRDefault="001F24CC" w:rsidP="005F31BE">
      <w:pPr>
        <w:pStyle w:val="Heading3"/>
      </w:pPr>
      <w:bookmarkStart w:id="285" w:name="_Toc277163462"/>
      <w:r>
        <w:t>&lt;Package&gt; ISO Model Components</w:t>
      </w:r>
      <w:bookmarkEnd w:id="285"/>
    </w:p>
    <w:p w14:paraId="246DB34B" w14:textId="77777777" w:rsidR="00D91281" w:rsidRDefault="005C6CB8" w:rsidP="0039400D">
      <w:r>
        <w:t xml:space="preserve"> </w:t>
      </w:r>
    </w:p>
    <w:p w14:paraId="1F84080F" w14:textId="77777777" w:rsidR="003B37BC" w:rsidRDefault="00671FE7">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2735E9B0" w14:textId="77777777" w:rsidR="00D91281" w:rsidRDefault="00CD42A9" w:rsidP="0039400D">
      <w:r w:rsidRPr="00CD42A9">
        <w:t xml:space="preserve"> </w:t>
      </w:r>
    </w:p>
    <w:p w14:paraId="5A52CE4B" w14:textId="77777777" w:rsidR="002C0F83" w:rsidRPr="005F31BE" w:rsidRDefault="001F24CC" w:rsidP="005F31BE">
      <w:pPr>
        <w:pStyle w:val="Heading4"/>
      </w:pPr>
      <w:bookmarkStart w:id="286" w:name="_Toc277163463"/>
      <w:r w:rsidRPr="005F31BE">
        <w:t>&lt;Package&gt; Designation, Definition and Identification</w:t>
      </w:r>
      <w:bookmarkEnd w:id="286"/>
    </w:p>
    <w:p w14:paraId="35C0E66B" w14:textId="77777777" w:rsidR="003E4BE1" w:rsidRDefault="0001444D" w:rsidP="00595F8A">
      <w:r>
        <w:tab/>
      </w:r>
      <w:r>
        <w:tab/>
      </w:r>
      <w:r>
        <w:tab/>
      </w:r>
      <w:r>
        <w:tab/>
      </w:r>
      <w:r>
        <w:rPr>
          <w:noProof/>
        </w:rPr>
        <w:drawing>
          <wp:inline distT="0" distB="0" distL="0" distR="0" wp14:anchorId="07EA6FAE" wp14:editId="47CB2C6B">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4454622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744720E0" w14:textId="77777777" w:rsidR="003E4BE1" w:rsidRDefault="005C6CB8" w:rsidP="00AB09F3">
      <w:r>
        <w:t xml:space="preserve"> </w:t>
      </w:r>
    </w:p>
    <w:p w14:paraId="67C52AFB" w14:textId="77777777" w:rsidR="003B37BC" w:rsidRDefault="00671FE7">
      <w:r>
        <w:t>This diagram contains the subset of the ISO 11179-3:2012(E) model elements in sections 7.2.2 Identification metamodel reg</w:t>
      </w:r>
      <w:r>
        <w:t>ion and 7.3.2 Designation and Definition metamodel region that are used in the AML Object Model, accompanied by supporting elements drawn from several other sections.</w:t>
      </w:r>
    </w:p>
    <w:p w14:paraId="120ED7E5" w14:textId="77777777" w:rsidR="003B37BC" w:rsidRDefault="00671FE7">
      <w:r>
        <w:t xml:space="preserve"> </w:t>
      </w:r>
    </w:p>
    <w:p w14:paraId="5E7D3791" w14:textId="77777777" w:rsidR="003B37BC" w:rsidRDefault="00671FE7">
      <w:r>
        <w:t>The AML object model is able to use the Designation, Definition and Scoped_Identifier c</w:t>
      </w:r>
      <w:r>
        <w:t>lasses directly with the restrictions mentioned below.  It is not able to use Designatable_Item, which supports an unlimited number of definitions and/or designations while the AML specification includes the following restrictions:</w:t>
      </w:r>
    </w:p>
    <w:p w14:paraId="04C9AB8B" w14:textId="77777777" w:rsidR="003B37BC" w:rsidRDefault="00671FE7">
      <w:pPr>
        <w:pStyle w:val="ListParagraph"/>
        <w:numPr>
          <w:ilvl w:val="0"/>
          <w:numId w:val="22"/>
        </w:numPr>
      </w:pPr>
      <w:r>
        <w:t>There must be at most on</w:t>
      </w:r>
      <w:r>
        <w:t>e ItemDescription per language</w:t>
      </w:r>
    </w:p>
    <w:p w14:paraId="47C69C42" w14:textId="77777777" w:rsidR="003B37BC" w:rsidRDefault="00671FE7">
      <w:pPr>
        <w:pStyle w:val="ListParagraph"/>
        <w:numPr>
          <w:ilvl w:val="0"/>
          <w:numId w:val="22"/>
        </w:numPr>
      </w:pPr>
      <w:r>
        <w:t>Every description must consist of exactly one Designation and zero or one Definitions</w:t>
      </w:r>
    </w:p>
    <w:p w14:paraId="296562A0" w14:textId="77777777" w:rsidR="003B37BC" w:rsidRDefault="00671FE7">
      <w:pPr>
        <w:pStyle w:val="ListParagraph"/>
        <w:numPr>
          <w:ilvl w:val="0"/>
          <w:numId w:val="22"/>
        </w:numPr>
      </w:pPr>
      <w:r>
        <w:t>The language attribute is required</w:t>
      </w:r>
    </w:p>
    <w:p w14:paraId="31855504" w14:textId="77777777" w:rsidR="003B37BC" w:rsidRDefault="00671FE7">
      <w:pPr>
        <w:pStyle w:val="ListParagraph"/>
        <w:numPr>
          <w:ilvl w:val="0"/>
          <w:numId w:val="22"/>
        </w:numPr>
      </w:pPr>
      <w:r>
        <w:t>The language attributes of the Definition and Designation pairs must match.</w:t>
      </w:r>
    </w:p>
    <w:p w14:paraId="631B3977" w14:textId="77777777" w:rsidR="003B37BC" w:rsidRDefault="00671FE7">
      <w:r>
        <w:t xml:space="preserve"> </w:t>
      </w:r>
    </w:p>
    <w:p w14:paraId="26788138" w14:textId="77777777" w:rsidR="003B37BC" w:rsidRDefault="00671FE7">
      <w:r>
        <w:t xml:space="preserve"> </w:t>
      </w:r>
    </w:p>
    <w:p w14:paraId="780205E6" w14:textId="77777777" w:rsidR="003B37BC" w:rsidRDefault="00671FE7">
      <w:r>
        <w:t>It is also not able to t</w:t>
      </w:r>
      <w:r>
        <w:t>ake advantage of the Identified_Item class because  ISO 11179 requires that all  Identified_Items have at least one Scoped_Identifier.  While this is strictly true in the case of UML, the UML NamedEntity name serves this role and does not need to be expose</w:t>
      </w:r>
      <w:r>
        <w:t>d to the users unless they intend to export or import from an external system such as ADL.  Because of this, we need to create a new relationship between DescribedItem and Scoped_Identifier with a cardinality of 0..*.</w:t>
      </w:r>
    </w:p>
    <w:p w14:paraId="00A9507B" w14:textId="77777777" w:rsidR="003B37BC" w:rsidRDefault="00671FE7">
      <w:r>
        <w:t xml:space="preserve"> </w:t>
      </w:r>
    </w:p>
    <w:p w14:paraId="7A811EF9" w14:textId="77777777" w:rsidR="003B37BC" w:rsidRDefault="00671FE7">
      <w:r>
        <w:t xml:space="preserve"> </w:t>
      </w:r>
    </w:p>
    <w:p w14:paraId="468E41AD" w14:textId="77777777" w:rsidR="003B37BC" w:rsidRDefault="00671FE7">
      <w:r>
        <w:t xml:space="preserve"> </w:t>
      </w:r>
    </w:p>
    <w:p w14:paraId="5A7A5B98" w14:textId="77777777" w:rsidR="003E4BE1" w:rsidRDefault="00CB577B" w:rsidP="00AB09F3">
      <w:r>
        <w:t xml:space="preserve">      </w:t>
      </w:r>
    </w:p>
    <w:p w14:paraId="2318B694" w14:textId="77777777" w:rsidR="00DB049B" w:rsidRDefault="00022C8A" w:rsidP="006977BE">
      <w:r w:rsidRPr="00022C8A">
        <w:t xml:space="preserve"> </w:t>
      </w:r>
    </w:p>
    <w:p w14:paraId="062115E0" w14:textId="77777777" w:rsidR="00800588" w:rsidRPr="005F31BE" w:rsidRDefault="00800588" w:rsidP="005F31BE">
      <w:pPr>
        <w:pStyle w:val="Heading5"/>
      </w:pPr>
      <w:bookmarkStart w:id="288" w:name="_3e3bff45f2bcef12ecdff2975e0f26aa"/>
      <w:r w:rsidRPr="005F31BE">
        <w:t>&lt;DataType&gt; Sign</w:t>
      </w:r>
      <w:bookmarkEnd w:id="288"/>
    </w:p>
    <w:p w14:paraId="3E50D824" w14:textId="77777777" w:rsidR="00DB049B" w:rsidRDefault="00800588" w:rsidP="006977BE">
      <w:r>
        <w:t xml:space="preserve"> </w:t>
      </w:r>
    </w:p>
    <w:p w14:paraId="3E80A589" w14:textId="77777777" w:rsidR="0063570E" w:rsidRDefault="0063570E" w:rsidP="00383490"/>
    <w:p w14:paraId="685B450B" w14:textId="77777777" w:rsidR="00A855E6" w:rsidRDefault="00383490" w:rsidP="00263593">
      <w:r w:rsidRPr="00875584">
        <w:rPr>
          <w:rFonts w:ascii="Arial" w:hAnsi="Arial"/>
          <w:b/>
          <w:sz w:val="24"/>
          <w:szCs w:val="24"/>
        </w:rPr>
        <w:t>Description</w:t>
      </w:r>
    </w:p>
    <w:p w14:paraId="1074B3C1" w14:textId="77777777" w:rsidR="00DB049B" w:rsidRDefault="005C6CB8" w:rsidP="006977BE">
      <w:r>
        <w:t xml:space="preserve"> </w:t>
      </w:r>
    </w:p>
    <w:p w14:paraId="6820B725" w14:textId="77777777" w:rsidR="003B37BC" w:rsidRDefault="00671FE7">
      <w:r>
        <w:t>A sign may be a character string, graphic image, sound clip or other symbol that can be used to denote or designate a concept. The Sign datatype may be implemented using the Reflit(of_type) data structure (see ISO/IEC 19773:2011 10.4.2), wher</w:t>
      </w:r>
      <w:r>
        <w:t>e the list of supported types is implementation defined. At a minimum, datatype String must be supported.</w:t>
      </w:r>
    </w:p>
    <w:p w14:paraId="4A1F03F2" w14:textId="77777777" w:rsidR="003B37BC" w:rsidRDefault="00671FE7">
      <w:r>
        <w:t xml:space="preserve"> </w:t>
      </w:r>
    </w:p>
    <w:p w14:paraId="22E73E45" w14:textId="77777777" w:rsidR="003B37BC" w:rsidRDefault="00671FE7">
      <w:r>
        <w:rPr>
          <w:b/>
          <w:bCs/>
        </w:rPr>
        <w:t xml:space="preserve">Note: </w:t>
      </w:r>
      <w:r>
        <w:t>The AML specification uses the minimum form of sign -- String.</w:t>
      </w:r>
    </w:p>
    <w:p w14:paraId="1C4CB15D" w14:textId="77777777" w:rsidR="00DB049B" w:rsidRDefault="00C51B43" w:rsidP="006977BE">
      <w:r>
        <w:t xml:space="preserve"> </w:t>
      </w:r>
      <w:r w:rsidR="009F2598">
        <w:t xml:space="preserve">  </w:t>
      </w:r>
    </w:p>
    <w:p w14:paraId="453CFD86" w14:textId="77777777" w:rsidR="0063570E" w:rsidRDefault="0063570E" w:rsidP="00383490"/>
    <w:p w14:paraId="4FD6D51F" w14:textId="77777777" w:rsidR="00A855E6" w:rsidRDefault="00383490" w:rsidP="00263593">
      <w:r w:rsidRPr="00875584">
        <w:rPr>
          <w:rFonts w:ascii="Arial" w:hAnsi="Arial"/>
          <w:b/>
          <w:sz w:val="24"/>
          <w:szCs w:val="24"/>
        </w:rPr>
        <w:t>Diagrams</w:t>
      </w:r>
    </w:p>
    <w:p w14:paraId="7FBADF20" w14:textId="77777777" w:rsidR="00DB049B" w:rsidRDefault="00671FE7" w:rsidP="006977BE">
      <w:hyperlink w:anchor="_39265938304977d9288c6eb410872362" w:history="1">
        <w:r w:rsidR="003E7695">
          <w:rPr>
            <w:rStyle w:val="Hyperlink"/>
          </w:rPr>
          <w:t>Designation and Definition metamodel region</w:t>
        </w:r>
      </w:hyperlink>
    </w:p>
    <w:p w14:paraId="3F0EB8CC" w14:textId="77777777" w:rsidR="00DB049B" w:rsidRDefault="00022C8A" w:rsidP="006977BE">
      <w:r w:rsidRPr="00022C8A">
        <w:t xml:space="preserve"> </w:t>
      </w:r>
    </w:p>
    <w:p w14:paraId="32D452C9" w14:textId="77777777" w:rsidR="00800588" w:rsidRPr="005F31BE" w:rsidRDefault="00800588" w:rsidP="005F31BE">
      <w:pPr>
        <w:pStyle w:val="Heading5"/>
      </w:pPr>
      <w:bookmarkStart w:id="289" w:name="_b7253cf7959d2481cd50a89513cd395b"/>
      <w:r w:rsidRPr="005F31BE">
        <w:t>&lt;DataType&gt; Text</w:t>
      </w:r>
      <w:bookmarkEnd w:id="289"/>
    </w:p>
    <w:p w14:paraId="1678B958" w14:textId="77777777" w:rsidR="00DB049B" w:rsidRDefault="00800588" w:rsidP="006977BE">
      <w:r>
        <w:t xml:space="preserve"> </w:t>
      </w:r>
    </w:p>
    <w:p w14:paraId="306B3405" w14:textId="77777777" w:rsidR="0063570E" w:rsidRDefault="0063570E" w:rsidP="00383490"/>
    <w:p w14:paraId="1BB76F7F" w14:textId="77777777" w:rsidR="00A855E6" w:rsidRDefault="00383490" w:rsidP="00263593">
      <w:r w:rsidRPr="00875584">
        <w:rPr>
          <w:rFonts w:ascii="Arial" w:hAnsi="Arial"/>
          <w:b/>
          <w:sz w:val="24"/>
          <w:szCs w:val="24"/>
        </w:rPr>
        <w:t>Description</w:t>
      </w:r>
    </w:p>
    <w:p w14:paraId="673D2025" w14:textId="77777777" w:rsidR="00DB049B" w:rsidRDefault="005C6CB8" w:rsidP="006977BE">
      <w:r>
        <w:t xml:space="preserve"> </w:t>
      </w:r>
    </w:p>
    <w:p w14:paraId="2F071072" w14:textId="77777777" w:rsidR="003B37BC" w:rsidRDefault="00671FE7">
      <w:r>
        <w:t>data in the form of characters, symbols, words, phrases, paragraphs, sentences, tables, or other character arrangements, intended to convey a meaning, and whose interpretation is essentiall</w:t>
      </w:r>
      <w:r>
        <w:t>y based upon the reader's knowledge of some natural language or artificial language [ISO/IEC 2382-23:1994]</w:t>
      </w:r>
    </w:p>
    <w:p w14:paraId="3D0EB98F" w14:textId="77777777" w:rsidR="003B37BC" w:rsidRDefault="00671FE7">
      <w:r>
        <w:t xml:space="preserve"> </w:t>
      </w:r>
    </w:p>
    <w:p w14:paraId="78F17C1C" w14:textId="77777777" w:rsidR="003B37BC" w:rsidRDefault="00671FE7">
      <w:r>
        <w:t>Note: AML treats the Text data type as a simple String.</w:t>
      </w:r>
    </w:p>
    <w:p w14:paraId="63334437" w14:textId="77777777" w:rsidR="00DB049B" w:rsidRDefault="00C51B43" w:rsidP="006977BE">
      <w:r>
        <w:t xml:space="preserve"> </w:t>
      </w:r>
      <w:r w:rsidR="009F2598">
        <w:t xml:space="preserve">  </w:t>
      </w:r>
    </w:p>
    <w:p w14:paraId="40CCF089" w14:textId="77777777" w:rsidR="0063570E" w:rsidRDefault="0063570E" w:rsidP="00383490"/>
    <w:p w14:paraId="11348998" w14:textId="77777777" w:rsidR="00A855E6" w:rsidRDefault="00383490" w:rsidP="00263593">
      <w:r w:rsidRPr="00875584">
        <w:rPr>
          <w:rFonts w:ascii="Arial" w:hAnsi="Arial"/>
          <w:b/>
          <w:sz w:val="24"/>
          <w:szCs w:val="24"/>
        </w:rPr>
        <w:t>Diagrams</w:t>
      </w:r>
    </w:p>
    <w:p w14:paraId="278F4D2F" w14:textId="77777777" w:rsidR="00DB049B" w:rsidRDefault="00671FE7" w:rsidP="006977BE">
      <w:hyperlink w:anchor="_39265938304977d9288c6eb410872362" w:history="1">
        <w:r w:rsidR="003E7695">
          <w:rPr>
            <w:rStyle w:val="Hyperlink"/>
          </w:rPr>
          <w:t>Designation and Definition metamodel region</w:t>
        </w:r>
      </w:hyperlink>
    </w:p>
    <w:p w14:paraId="3F90CA0F" w14:textId="77777777" w:rsidR="00DB049B" w:rsidRDefault="00022C8A" w:rsidP="006977BE">
      <w:r w:rsidRPr="00022C8A">
        <w:t xml:space="preserve"> </w:t>
      </w:r>
    </w:p>
    <w:p w14:paraId="30A46DF4" w14:textId="77777777" w:rsidR="00800588" w:rsidRPr="005F31BE" w:rsidRDefault="00800588" w:rsidP="005F31BE">
      <w:pPr>
        <w:pStyle w:val="Heading5"/>
      </w:pPr>
      <w:bookmarkStart w:id="290" w:name="_de3b93f77a3823bde9b40110899bbf83"/>
      <w:r w:rsidRPr="005F31BE">
        <w:t>&lt;Class&gt; Definition</w:t>
      </w:r>
      <w:bookmarkEnd w:id="290"/>
    </w:p>
    <w:p w14:paraId="2F1AEE93" w14:textId="77777777" w:rsidR="00DB049B" w:rsidRDefault="00800588" w:rsidP="006977BE">
      <w:r>
        <w:t xml:space="preserve"> </w:t>
      </w:r>
    </w:p>
    <w:p w14:paraId="373F5B70" w14:textId="77777777" w:rsidR="0063570E" w:rsidRDefault="0063570E" w:rsidP="00383490"/>
    <w:p w14:paraId="14A3AFF5" w14:textId="77777777" w:rsidR="00A855E6" w:rsidRDefault="00383490" w:rsidP="00263593">
      <w:r w:rsidRPr="00875584">
        <w:rPr>
          <w:rFonts w:ascii="Arial" w:hAnsi="Arial"/>
          <w:b/>
          <w:sz w:val="24"/>
          <w:szCs w:val="24"/>
        </w:rPr>
        <w:t>Description</w:t>
      </w:r>
    </w:p>
    <w:p w14:paraId="66A1FC6E" w14:textId="77777777" w:rsidR="00DB049B" w:rsidRDefault="005C6CB8" w:rsidP="006977BE">
      <w:r>
        <w:t xml:space="preserve"> </w:t>
      </w:r>
    </w:p>
    <w:p w14:paraId="6F5DEB2A" w14:textId="77777777" w:rsidR="003B37BC" w:rsidRDefault="00671FE7">
      <w:r>
        <w:t>The Definition class records the binding of a definition text and its language to a Designatable_Item.</w:t>
      </w:r>
    </w:p>
    <w:p w14:paraId="011396FC" w14:textId="77777777" w:rsidR="00DB049B" w:rsidRDefault="00C51B43" w:rsidP="006977BE">
      <w:r>
        <w:t xml:space="preserve"> </w:t>
      </w:r>
      <w:r w:rsidR="009F2598">
        <w:t xml:space="preserve">  </w:t>
      </w:r>
    </w:p>
    <w:p w14:paraId="6793E43D" w14:textId="77777777" w:rsidR="0063570E" w:rsidRDefault="0063570E" w:rsidP="00383490"/>
    <w:p w14:paraId="2FA7D5D3" w14:textId="77777777" w:rsidR="00A855E6" w:rsidRDefault="00383490" w:rsidP="00263593">
      <w:r w:rsidRPr="00875584">
        <w:rPr>
          <w:rFonts w:ascii="Arial" w:hAnsi="Arial"/>
          <w:b/>
          <w:sz w:val="24"/>
          <w:szCs w:val="24"/>
        </w:rPr>
        <w:t>Diagrams</w:t>
      </w:r>
    </w:p>
    <w:p w14:paraId="54C2C08A" w14:textId="77777777" w:rsidR="00DB049B" w:rsidRDefault="00671FE7"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4E615383" w14:textId="77777777" w:rsidR="0063570E" w:rsidRDefault="0063570E" w:rsidP="00383490"/>
    <w:p w14:paraId="06CD9937" w14:textId="77777777" w:rsidR="00A855E6" w:rsidRDefault="00383490" w:rsidP="00263593">
      <w:r w:rsidRPr="00875584">
        <w:rPr>
          <w:rFonts w:ascii="Arial" w:hAnsi="Arial"/>
          <w:b/>
          <w:sz w:val="24"/>
          <w:szCs w:val="24"/>
        </w:rPr>
        <w:t>Attributes</w:t>
      </w:r>
    </w:p>
    <w:p w14:paraId="187B978B" w14:textId="77777777" w:rsidR="00B603FB" w:rsidRDefault="00B603FB" w:rsidP="008B78EB"/>
    <w:p w14:paraId="58716AB0"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1216CED0" w14:textId="77777777" w:rsidR="008B78EB" w:rsidRPr="006A54F6" w:rsidRDefault="005C6CB8" w:rsidP="008B78EB">
      <w:pPr>
        <w:rPr>
          <w:b/>
        </w:rPr>
      </w:pPr>
      <w:r>
        <w:t xml:space="preserve"> </w:t>
      </w:r>
    </w:p>
    <w:p w14:paraId="1008B21F" w14:textId="77777777" w:rsidR="003B37BC" w:rsidRDefault="00671FE7">
      <w:r>
        <w:t>text of the Definition</w:t>
      </w:r>
    </w:p>
    <w:p w14:paraId="38A5F759" w14:textId="77777777" w:rsidR="00B603FB" w:rsidRDefault="00B603FB" w:rsidP="008B78EB"/>
    <w:p w14:paraId="520EF1FD" w14:textId="77777777" w:rsidR="00A755AA" w:rsidRDefault="008B78EB" w:rsidP="008B78EB">
      <w:pPr>
        <w:rPr>
          <w:b/>
        </w:rPr>
      </w:pPr>
      <w:r w:rsidRPr="006A54F6">
        <w:rPr>
          <w:b/>
        </w:rPr>
        <w:t>•   public language [0..1]</w:t>
      </w:r>
    </w:p>
    <w:p w14:paraId="22665CE4" w14:textId="77777777" w:rsidR="008B78EB" w:rsidRPr="006A54F6" w:rsidRDefault="005C6CB8" w:rsidP="008B78EB">
      <w:pPr>
        <w:rPr>
          <w:b/>
        </w:rPr>
      </w:pPr>
      <w:r>
        <w:t xml:space="preserve"> </w:t>
      </w:r>
    </w:p>
    <w:p w14:paraId="4C065278" w14:textId="77777777" w:rsidR="003B37BC" w:rsidRDefault="00671FE7">
      <w:r>
        <w:t>language (3.2.68) used to write the definition text</w:t>
      </w:r>
    </w:p>
    <w:p w14:paraId="2996B5EA" w14:textId="77777777" w:rsidR="0063570E" w:rsidRDefault="0063570E" w:rsidP="00383490"/>
    <w:p w14:paraId="15CD9034" w14:textId="77777777" w:rsidR="00A855E6" w:rsidRDefault="00383490" w:rsidP="00263593">
      <w:r w:rsidRPr="00875584">
        <w:rPr>
          <w:rFonts w:ascii="Arial" w:hAnsi="Arial"/>
          <w:b/>
          <w:sz w:val="24"/>
          <w:szCs w:val="24"/>
        </w:rPr>
        <w:t>Associations</w:t>
      </w:r>
    </w:p>
    <w:p w14:paraId="0A21C53B" w14:textId="77777777" w:rsidR="00A8550F" w:rsidRDefault="00860CF1" w:rsidP="006977BE">
      <w:r>
        <w:t xml:space="preserve">   </w:t>
      </w:r>
    </w:p>
    <w:p w14:paraId="4C980D99"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004E8406" w14:textId="77777777" w:rsidR="008B78EB" w:rsidRPr="00B603FB" w:rsidRDefault="005C6CB8" w:rsidP="00ED4063">
      <w:pPr>
        <w:rPr>
          <w:b/>
        </w:rPr>
      </w:pPr>
      <w:r>
        <w:t xml:space="preserve"> </w:t>
      </w:r>
    </w:p>
    <w:p w14:paraId="5F2B7AB2" w14:textId="77777777" w:rsidR="00DB049B" w:rsidRDefault="00022C8A" w:rsidP="006977BE">
      <w:r w:rsidRPr="00022C8A">
        <w:t xml:space="preserve"> </w:t>
      </w:r>
    </w:p>
    <w:p w14:paraId="220EF86D" w14:textId="77777777" w:rsidR="00800588" w:rsidRPr="005F31BE" w:rsidRDefault="00800588" w:rsidP="005F31BE">
      <w:pPr>
        <w:pStyle w:val="Heading5"/>
      </w:pPr>
      <w:bookmarkStart w:id="291" w:name="_4cfed31aa26e11dff4000228bcd222ae"/>
      <w:r w:rsidRPr="005F31BE">
        <w:t>&lt;Class&gt; DescribedItem</w:t>
      </w:r>
      <w:bookmarkEnd w:id="291"/>
    </w:p>
    <w:p w14:paraId="335D35D4" w14:textId="77777777" w:rsidR="00DB049B" w:rsidRDefault="00800588" w:rsidP="006977BE">
      <w:r>
        <w:t xml:space="preserve"> </w:t>
      </w:r>
    </w:p>
    <w:p w14:paraId="19E6E3C1" w14:textId="77777777" w:rsidR="0063570E" w:rsidRDefault="0063570E" w:rsidP="00383490"/>
    <w:p w14:paraId="49BC1F81" w14:textId="77777777" w:rsidR="00A855E6" w:rsidRDefault="00383490" w:rsidP="00263593">
      <w:r w:rsidRPr="00875584">
        <w:rPr>
          <w:rFonts w:ascii="Arial" w:hAnsi="Arial"/>
          <w:b/>
          <w:sz w:val="24"/>
          <w:szCs w:val="24"/>
        </w:rPr>
        <w:t>Description</w:t>
      </w:r>
    </w:p>
    <w:p w14:paraId="51118123" w14:textId="77777777" w:rsidR="00DB049B" w:rsidRDefault="005C6CB8" w:rsidP="006977BE">
      <w:r>
        <w:t xml:space="preserve"> </w:t>
      </w:r>
    </w:p>
    <w:p w14:paraId="2793FD6C" w14:textId="77777777" w:rsidR="003B37BC" w:rsidRDefault="00671FE7">
      <w:r>
        <w:t xml:space="preserve"> A DescribedItem is an ISO 11179 Designatable_Item and  Identifiable_item with the following exceptionns</w:t>
      </w:r>
    </w:p>
    <w:p w14:paraId="736DECAD" w14:textId="77777777" w:rsidR="003B37BC" w:rsidRDefault="00671FE7">
      <w:pPr>
        <w:pStyle w:val="ListParagraph"/>
        <w:numPr>
          <w:ilvl w:val="0"/>
          <w:numId w:val="23"/>
        </w:numPr>
      </w:pPr>
      <w:r>
        <w:t>Identifiers are optional.</w:t>
      </w:r>
    </w:p>
    <w:p w14:paraId="5B1D9DE2" w14:textId="77777777" w:rsidR="003B37BC" w:rsidRDefault="00671FE7">
      <w:pPr>
        <w:pStyle w:val="ListParagraph"/>
        <w:numPr>
          <w:ilvl w:val="0"/>
          <w:numId w:val="23"/>
        </w:numPr>
      </w:pPr>
      <w:r>
        <w:t>ItemDescriptions must come in designation and optional definition pairs</w:t>
      </w:r>
    </w:p>
    <w:p w14:paraId="1A3EDCD1" w14:textId="77777777" w:rsidR="003B37BC" w:rsidRDefault="00671FE7">
      <w:pPr>
        <w:pStyle w:val="ListParagraph"/>
        <w:numPr>
          <w:ilvl w:val="0"/>
          <w:numId w:val="23"/>
        </w:numPr>
      </w:pPr>
      <w:r>
        <w:t>The language of a designation and definition pair is required and must match.</w:t>
      </w:r>
    </w:p>
    <w:p w14:paraId="78A9FF1C" w14:textId="77777777" w:rsidR="003B37BC" w:rsidRDefault="00671FE7">
      <w:pPr>
        <w:pStyle w:val="ListParagraph"/>
        <w:numPr>
          <w:ilvl w:val="0"/>
          <w:numId w:val="23"/>
        </w:numPr>
      </w:pPr>
      <w:r>
        <w:t>There can only be one ItemDescription for a given language.</w:t>
      </w:r>
    </w:p>
    <w:p w14:paraId="2CACD66D" w14:textId="77777777" w:rsidR="003B37BC" w:rsidRDefault="00671FE7">
      <w:pPr>
        <w:pStyle w:val="ListParagraph"/>
        <w:numPr>
          <w:ilvl w:val="0"/>
          <w:numId w:val="23"/>
        </w:numPr>
      </w:pPr>
      <w:r>
        <w:t>There can only be on</w:t>
      </w:r>
      <w:r>
        <w:t>e Scoped_Identifier for any given namespace.</w:t>
      </w:r>
    </w:p>
    <w:p w14:paraId="7DAAD3CF" w14:textId="77777777" w:rsidR="00DB049B" w:rsidRDefault="00C51B43" w:rsidP="006977BE">
      <w:r>
        <w:t xml:space="preserve"> </w:t>
      </w:r>
      <w:r w:rsidR="009F2598">
        <w:t xml:space="preserve">  </w:t>
      </w:r>
      <w:r>
        <w:t xml:space="preserve"> </w:t>
      </w:r>
      <w:r w:rsidR="009F2598">
        <w:t xml:space="preserve">  </w:t>
      </w:r>
    </w:p>
    <w:p w14:paraId="1D8C9F97" w14:textId="77777777" w:rsidR="0063570E" w:rsidRDefault="0063570E" w:rsidP="00383490"/>
    <w:p w14:paraId="36D33335" w14:textId="77777777" w:rsidR="00A855E6" w:rsidRDefault="00383490" w:rsidP="00263593">
      <w:r w:rsidRPr="00875584">
        <w:rPr>
          <w:rFonts w:ascii="Arial" w:hAnsi="Arial"/>
          <w:b/>
          <w:sz w:val="24"/>
          <w:szCs w:val="24"/>
        </w:rPr>
        <w:t>Diagrams</w:t>
      </w:r>
    </w:p>
    <w:p w14:paraId="5F603971" w14:textId="77777777" w:rsidR="00DB049B" w:rsidRDefault="00671FE7"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09887EF1" w14:textId="77777777" w:rsidR="0063570E" w:rsidRDefault="0063570E" w:rsidP="00383490"/>
    <w:p w14:paraId="547AA3B0" w14:textId="77777777" w:rsidR="00A855E6" w:rsidRDefault="00383490" w:rsidP="00263593">
      <w:r w:rsidRPr="00875584">
        <w:rPr>
          <w:rFonts w:ascii="Arial" w:hAnsi="Arial"/>
          <w:b/>
          <w:sz w:val="24"/>
          <w:szCs w:val="24"/>
        </w:rPr>
        <w:t>Direct Known Subclasses (Specialization)</w:t>
      </w:r>
    </w:p>
    <w:p w14:paraId="7FE6835B" w14:textId="77777777" w:rsidR="00DB049B" w:rsidRDefault="009E3806" w:rsidP="006977BE">
      <w:r w:rsidRPr="009E3806">
        <w:t xml:space="preserve"> </w:t>
      </w:r>
      <w:hyperlink w:anchor="_ad639ee3d4cd535b2d3e55238d69cc51" w:history="1">
        <w:r w:rsidR="006977BE">
          <w:rPr>
            <w:rStyle w:val="Hyperlink"/>
          </w:rPr>
          <w:t>EnumeratedValueDomain</w:t>
        </w:r>
      </w:hyperlink>
      <w:r w:rsidR="006977BE">
        <w:t xml:space="preserve">, </w:t>
      </w:r>
      <w:r w:rsidRPr="009E3806">
        <w:t xml:space="preserve"> </w:t>
      </w:r>
      <w:hyperlink w:anchor="_aa52f11e5760ad2f47030803962bb855" w:history="1">
        <w:r w:rsidR="006977BE">
          <w:rPr>
            <w:rStyle w:val="Hyperlink"/>
          </w:rPr>
          <w:t>ObjectConstraint</w:t>
        </w:r>
      </w:hyperlink>
      <w:r w:rsidR="006977BE">
        <w:t xml:space="preserve">, </w:t>
      </w:r>
      <w:r w:rsidRPr="009E3806">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494A33E4" w14:textId="77777777" w:rsidR="0063570E" w:rsidRDefault="0063570E" w:rsidP="00383490"/>
    <w:p w14:paraId="3EB59928" w14:textId="77777777" w:rsidR="00A855E6" w:rsidRDefault="00383490" w:rsidP="00263593">
      <w:r w:rsidRPr="00875584">
        <w:rPr>
          <w:rFonts w:ascii="Arial" w:hAnsi="Arial"/>
          <w:b/>
          <w:sz w:val="24"/>
          <w:szCs w:val="24"/>
        </w:rPr>
        <w:t>Attributes</w:t>
      </w:r>
    </w:p>
    <w:p w14:paraId="57C15983" w14:textId="77777777" w:rsidR="00B603FB" w:rsidRDefault="00B603FB" w:rsidP="008B78EB"/>
    <w:p w14:paraId="2F93E975"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586FF270" w14:textId="77777777" w:rsidR="008B78EB" w:rsidRPr="006A54F6" w:rsidRDefault="005C6CB8" w:rsidP="008B78EB">
      <w:pPr>
        <w:rPr>
          <w:b/>
        </w:rPr>
      </w:pPr>
      <w:r>
        <w:t xml:space="preserve"> </w:t>
      </w:r>
    </w:p>
    <w:p w14:paraId="59B490B9" w14:textId="77777777" w:rsidR="003B37BC" w:rsidRDefault="00671FE7">
      <w:r>
        <w:t>The about attribute supports the data_element_meaning, value_domain_meaning and permissible_value_meaning associations in the ISO 11179 model.  See</w:t>
      </w:r>
    </w:p>
    <w:p w14:paraId="7F20E178" w14:textId="77777777" w:rsidR="0063570E" w:rsidRDefault="0063570E" w:rsidP="00383490"/>
    <w:p w14:paraId="2B76B7C0" w14:textId="77777777" w:rsidR="00A855E6" w:rsidRDefault="00383490" w:rsidP="00263593">
      <w:r w:rsidRPr="00875584">
        <w:rPr>
          <w:rFonts w:ascii="Arial" w:hAnsi="Arial"/>
          <w:b/>
          <w:sz w:val="24"/>
          <w:szCs w:val="24"/>
        </w:rPr>
        <w:t>Operations</w:t>
      </w:r>
    </w:p>
    <w:p w14:paraId="0473FDAC" w14:textId="77777777" w:rsidR="00DB049B" w:rsidRDefault="006977BE" w:rsidP="006977BE">
      <w:r>
        <w:t xml:space="preserve"> </w:t>
      </w:r>
    </w:p>
    <w:p w14:paraId="70D75672"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101C3EA4" w14:textId="77777777" w:rsidR="008B78EB" w:rsidRPr="006A54F6" w:rsidRDefault="005C6CB8" w:rsidP="008B78EB">
      <w:pPr>
        <w:rPr>
          <w:b/>
        </w:rPr>
      </w:pPr>
      <w:r>
        <w:t xml:space="preserve"> </w:t>
      </w:r>
    </w:p>
    <w:p w14:paraId="269BCA5C" w14:textId="77777777" w:rsidR="003B37BC" w:rsidRDefault="00671FE7">
      <w:r>
        <w:t xml:space="preserve"> Return the name of the artifact in the supplied language.</w:t>
      </w:r>
    </w:p>
    <w:p w14:paraId="41AEE86A" w14:textId="77777777" w:rsidR="00DB049B" w:rsidRDefault="006977BE" w:rsidP="006977BE">
      <w:r>
        <w:t xml:space="preserve"> </w:t>
      </w:r>
    </w:p>
    <w:p w14:paraId="6E16FECD"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0339E594" w14:textId="77777777" w:rsidR="008B78EB" w:rsidRPr="006A54F6" w:rsidRDefault="005C6CB8" w:rsidP="008B78EB">
      <w:pPr>
        <w:rPr>
          <w:b/>
        </w:rPr>
      </w:pPr>
      <w:r>
        <w:t xml:space="preserve"> </w:t>
      </w:r>
    </w:p>
    <w:p w14:paraId="5F290FD8" w14:textId="77777777" w:rsidR="003B37BC" w:rsidRDefault="00671FE7">
      <w:r>
        <w:t xml:space="preserve">Return the description / definition of the artifact in the supplied language </w:t>
      </w:r>
    </w:p>
    <w:p w14:paraId="4551AA56" w14:textId="77777777" w:rsidR="0063570E" w:rsidRDefault="0063570E" w:rsidP="00383490"/>
    <w:p w14:paraId="6900800E" w14:textId="77777777" w:rsidR="00A855E6" w:rsidRDefault="00383490" w:rsidP="00263593">
      <w:r w:rsidRPr="00875584">
        <w:rPr>
          <w:rFonts w:ascii="Arial" w:hAnsi="Arial"/>
          <w:b/>
          <w:sz w:val="24"/>
          <w:szCs w:val="24"/>
        </w:rPr>
        <w:t>Associations</w:t>
      </w:r>
    </w:p>
    <w:p w14:paraId="533D789E" w14:textId="77777777" w:rsidR="00A8550F" w:rsidRDefault="00860CF1" w:rsidP="006977BE">
      <w:r>
        <w:t xml:space="preserve"> </w:t>
      </w:r>
    </w:p>
    <w:p w14:paraId="784935F0"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2BA731A6" w14:textId="77777777" w:rsidR="008B78EB" w:rsidRPr="00B603FB" w:rsidRDefault="005C6CB8" w:rsidP="00ED4063">
      <w:pPr>
        <w:rPr>
          <w:b/>
        </w:rPr>
      </w:pPr>
      <w:r>
        <w:t xml:space="preserve"> </w:t>
      </w:r>
      <w:r w:rsidR="00C04683">
        <w:t xml:space="preserve"> </w:t>
      </w:r>
      <w:r>
        <w:t xml:space="preserve"> </w:t>
      </w:r>
    </w:p>
    <w:p w14:paraId="482871B7" w14:textId="77777777" w:rsidR="003B37BC" w:rsidRDefault="00671FE7">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529F4D1A" w14:textId="77777777" w:rsidR="008B78EB" w:rsidRPr="00B603FB" w:rsidRDefault="00C04683" w:rsidP="00ED4063">
      <w:pPr>
        <w:rPr>
          <w:b/>
        </w:rPr>
      </w:pPr>
      <w:r>
        <w:t xml:space="preserve"> </w:t>
      </w:r>
    </w:p>
    <w:p w14:paraId="445DAD32" w14:textId="77777777" w:rsidR="00A8550F" w:rsidRDefault="00860CF1" w:rsidP="006977BE">
      <w:r>
        <w:t xml:space="preserve">  </w:t>
      </w:r>
    </w:p>
    <w:p w14:paraId="58CA2D55"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5F39EB5F" w14:textId="77777777" w:rsidR="008B78EB" w:rsidRPr="00B603FB" w:rsidRDefault="005C6CB8" w:rsidP="00ED4063">
      <w:pPr>
        <w:rPr>
          <w:b/>
        </w:rPr>
      </w:pPr>
      <w:r>
        <w:t xml:space="preserve"> </w:t>
      </w:r>
      <w:r w:rsidR="00C04683">
        <w:t xml:space="preserve"> </w:t>
      </w:r>
      <w:r>
        <w:t xml:space="preserve"> </w:t>
      </w:r>
    </w:p>
    <w:p w14:paraId="4C077F04" w14:textId="77777777" w:rsidR="003B37BC" w:rsidRDefault="00671FE7">
      <w:r>
        <w:t>A designation and optional description in a specified languag</w:t>
      </w:r>
      <w:r>
        <w:t>e.</w:t>
      </w:r>
    </w:p>
    <w:p w14:paraId="56A09EAF" w14:textId="77777777" w:rsidR="008B78EB" w:rsidRPr="00B603FB" w:rsidRDefault="00C04683" w:rsidP="00ED4063">
      <w:pPr>
        <w:rPr>
          <w:b/>
        </w:rPr>
      </w:pPr>
      <w:r>
        <w:t xml:space="preserve"> </w:t>
      </w:r>
    </w:p>
    <w:p w14:paraId="6AF47E6E" w14:textId="77777777" w:rsidR="009922DE" w:rsidRDefault="009922DE" w:rsidP="009922DE">
      <w:r>
        <w:t xml:space="preserve">          </w:t>
      </w:r>
    </w:p>
    <w:p w14:paraId="40A34084" w14:textId="77777777" w:rsidR="0063570E" w:rsidRDefault="0063570E" w:rsidP="00383490"/>
    <w:p w14:paraId="51EED9D9" w14:textId="77777777" w:rsidR="00A855E6" w:rsidRDefault="00383490" w:rsidP="00263593">
      <w:r w:rsidRPr="00875584">
        <w:rPr>
          <w:rFonts w:ascii="Arial" w:hAnsi="Arial"/>
          <w:b/>
          <w:sz w:val="24"/>
          <w:szCs w:val="24"/>
        </w:rPr>
        <w:t>Constraints</w:t>
      </w:r>
    </w:p>
    <w:p w14:paraId="53284820" w14:textId="77777777" w:rsidR="0087616E" w:rsidRPr="00BC6BEC" w:rsidRDefault="0087616E" w:rsidP="00263593">
      <w:pPr>
        <w:rPr>
          <w:rFonts w:ascii="Arial" w:hAnsi="Arial"/>
          <w:b/>
          <w:sz w:val="24"/>
          <w:szCs w:val="24"/>
        </w:rPr>
      </w:pPr>
    </w:p>
    <w:p w14:paraId="4B63DBDA"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50F60712" w14:textId="77777777" w:rsidR="00F126D8" w:rsidRDefault="00CF06F6" w:rsidP="006977BE">
      <w:r w:rsidRPr="00467F03">
        <w:t>[OCL]</w:t>
      </w:r>
    </w:p>
    <w:p w14:paraId="097A2552" w14:textId="77777777" w:rsidR="008B78EB" w:rsidRDefault="004B279F" w:rsidP="00ED4063">
      <w:r w:rsidRPr="0047488C">
        <w:rPr>
          <w:rFonts w:ascii="Courier" w:hAnsi="Courier"/>
        </w:rPr>
        <w:t>not(self.definition.oclIsUndefined()) implies self.definition.language = self.designation.language</w:t>
      </w:r>
    </w:p>
    <w:p w14:paraId="2DF65DDB" w14:textId="77777777" w:rsidR="0087616E" w:rsidRPr="00BC6BEC" w:rsidRDefault="0087616E" w:rsidP="00263593">
      <w:pPr>
        <w:rPr>
          <w:rFonts w:ascii="Arial" w:hAnsi="Arial"/>
          <w:b/>
          <w:sz w:val="24"/>
          <w:szCs w:val="24"/>
        </w:rPr>
      </w:pPr>
    </w:p>
    <w:p w14:paraId="5F7B74B2"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1E38BE36" w14:textId="77777777" w:rsidR="0087616E" w:rsidRPr="00BC6BEC" w:rsidRDefault="0087616E" w:rsidP="00263593">
      <w:pPr>
        <w:rPr>
          <w:rFonts w:ascii="Arial" w:hAnsi="Arial"/>
          <w:b/>
          <w:sz w:val="24"/>
          <w:szCs w:val="24"/>
        </w:rPr>
      </w:pPr>
    </w:p>
    <w:p w14:paraId="01E5E687"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6BC97267" w14:textId="77777777" w:rsidR="00F126D8" w:rsidRDefault="00CF06F6" w:rsidP="006977BE">
      <w:r w:rsidRPr="00467F03">
        <w:t>[OCL]</w:t>
      </w:r>
    </w:p>
    <w:p w14:paraId="2A36BD74" w14:textId="77777777" w:rsidR="008B78EB" w:rsidRDefault="004B279F" w:rsidP="00ED4063">
      <w:r w:rsidRPr="0047488C">
        <w:rPr>
          <w:rFonts w:ascii="Courier" w:hAnsi="Courier"/>
        </w:rPr>
        <w:t>not(self.designation.language.oclIsUndefined())</w:t>
      </w:r>
    </w:p>
    <w:p w14:paraId="110EC211" w14:textId="77777777" w:rsidR="0087616E" w:rsidRPr="00BC6BEC" w:rsidRDefault="0087616E" w:rsidP="00263593">
      <w:pPr>
        <w:rPr>
          <w:rFonts w:ascii="Arial" w:hAnsi="Arial"/>
          <w:b/>
          <w:sz w:val="24"/>
          <w:szCs w:val="24"/>
        </w:rPr>
      </w:pPr>
    </w:p>
    <w:p w14:paraId="7E37BF1E"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3BABE3E6" w14:textId="77777777" w:rsidR="00F126D8" w:rsidRDefault="00CF06F6" w:rsidP="006977BE">
      <w:r w:rsidRPr="00467F03">
        <w:t>[OCL]</w:t>
      </w:r>
    </w:p>
    <w:p w14:paraId="4C52CE16" w14:textId="77777777" w:rsidR="008B78EB" w:rsidRDefault="004B279F" w:rsidP="00ED4063">
      <w:r w:rsidRPr="0047488C">
        <w:rPr>
          <w:rFonts w:ascii="Courier" w:hAnsi="Courier"/>
        </w:rPr>
        <w:t>self.identifier-&gt;forAll(i1 | self.identifier-&gt;forAll(i2 | i1.scope = i2.scope implies i1 = i2))</w:t>
      </w:r>
    </w:p>
    <w:p w14:paraId="1FB91289" w14:textId="77777777" w:rsidR="0087616E" w:rsidRPr="00BC6BEC" w:rsidRDefault="0087616E" w:rsidP="00263593">
      <w:pPr>
        <w:rPr>
          <w:rFonts w:ascii="Arial" w:hAnsi="Arial"/>
          <w:b/>
          <w:sz w:val="24"/>
          <w:szCs w:val="24"/>
        </w:rPr>
      </w:pPr>
    </w:p>
    <w:p w14:paraId="1A08E4DE"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240DCFB" w14:textId="77777777" w:rsidR="00F126D8" w:rsidRDefault="00CF06F6" w:rsidP="006977BE">
      <w:r w:rsidRPr="00467F03">
        <w:t>[OCL]</w:t>
      </w:r>
    </w:p>
    <w:p w14:paraId="6D6A7C32"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292B8366" w14:textId="77777777" w:rsidR="00DB049B" w:rsidRDefault="00022C8A" w:rsidP="006977BE">
      <w:r w:rsidRPr="00022C8A">
        <w:t xml:space="preserve"> </w:t>
      </w:r>
    </w:p>
    <w:p w14:paraId="055CB600" w14:textId="77777777" w:rsidR="00800588" w:rsidRPr="005F31BE" w:rsidRDefault="00800588" w:rsidP="005F31BE">
      <w:pPr>
        <w:pStyle w:val="Heading5"/>
      </w:pPr>
      <w:bookmarkStart w:id="292" w:name="_b6cf75a1c58d0a2c045bd8f3929ee2bd"/>
      <w:r w:rsidRPr="005F31BE">
        <w:t>&lt;Class&gt; Designatable_Item</w:t>
      </w:r>
      <w:bookmarkEnd w:id="292"/>
    </w:p>
    <w:p w14:paraId="50BEDE96" w14:textId="77777777" w:rsidR="00DB049B" w:rsidRDefault="00800588" w:rsidP="006977BE">
      <w:r>
        <w:t xml:space="preserve"> </w:t>
      </w:r>
    </w:p>
    <w:p w14:paraId="456E105C" w14:textId="77777777" w:rsidR="0063570E" w:rsidRDefault="0063570E" w:rsidP="00383490"/>
    <w:p w14:paraId="2A767A88" w14:textId="77777777" w:rsidR="00A855E6" w:rsidRDefault="00383490" w:rsidP="00263593">
      <w:r w:rsidRPr="00875584">
        <w:rPr>
          <w:rFonts w:ascii="Arial" w:hAnsi="Arial"/>
          <w:b/>
          <w:sz w:val="24"/>
          <w:szCs w:val="24"/>
        </w:rPr>
        <w:t>Description</w:t>
      </w:r>
    </w:p>
    <w:p w14:paraId="1E477678" w14:textId="77777777" w:rsidR="00DB049B" w:rsidRDefault="005C6CB8" w:rsidP="006977BE">
      <w:r>
        <w:t xml:space="preserve"> </w:t>
      </w:r>
    </w:p>
    <w:p w14:paraId="3698A2E0" w14:textId="77777777" w:rsidR="003B37BC" w:rsidRDefault="00671FE7">
      <w:r>
        <w:t>the class of objects which can have designations and definitions.</w:t>
      </w:r>
    </w:p>
    <w:p w14:paraId="18AD3794" w14:textId="77777777" w:rsidR="003B37BC" w:rsidRDefault="00671FE7">
      <w:r>
        <w:t xml:space="preserve"> </w:t>
      </w:r>
    </w:p>
    <w:p w14:paraId="4839F830" w14:textId="77777777" w:rsidR="00DB049B" w:rsidRDefault="00C51B43" w:rsidP="006977BE">
      <w:r>
        <w:t xml:space="preserve"> </w:t>
      </w:r>
      <w:r w:rsidR="009F2598">
        <w:t xml:space="preserve">  </w:t>
      </w:r>
    </w:p>
    <w:p w14:paraId="72F337F4" w14:textId="77777777" w:rsidR="0063570E" w:rsidRDefault="0063570E" w:rsidP="00383490"/>
    <w:p w14:paraId="77B688C5" w14:textId="77777777" w:rsidR="00A855E6" w:rsidRDefault="00383490" w:rsidP="00263593">
      <w:r w:rsidRPr="00875584">
        <w:rPr>
          <w:rFonts w:ascii="Arial" w:hAnsi="Arial"/>
          <w:b/>
          <w:sz w:val="24"/>
          <w:szCs w:val="24"/>
        </w:rPr>
        <w:t>Diagrams</w:t>
      </w:r>
    </w:p>
    <w:p w14:paraId="30A9D498" w14:textId="77777777" w:rsidR="00DB049B" w:rsidRDefault="00671FE7" w:rsidP="006977BE">
      <w:hyperlink w:anchor="_39265938304977d9288c6eb410872362" w:history="1">
        <w:r w:rsidR="003E7695">
          <w:rPr>
            <w:rStyle w:val="Hyperlink"/>
          </w:rPr>
          <w:t>Designation and Definition metamodel region</w:t>
        </w:r>
      </w:hyperlink>
      <w:r w:rsidR="006977BE">
        <w:t xml:space="preserve">  </w:t>
      </w:r>
    </w:p>
    <w:p w14:paraId="7E4D9BC3" w14:textId="77777777" w:rsidR="0063570E" w:rsidRDefault="0063570E" w:rsidP="00383490"/>
    <w:p w14:paraId="025D9229" w14:textId="77777777" w:rsidR="00A855E6" w:rsidRDefault="00383490" w:rsidP="00263593">
      <w:r w:rsidRPr="00875584">
        <w:rPr>
          <w:rFonts w:ascii="Arial" w:hAnsi="Arial"/>
          <w:b/>
          <w:sz w:val="24"/>
          <w:szCs w:val="24"/>
        </w:rPr>
        <w:t>Associations</w:t>
      </w:r>
    </w:p>
    <w:p w14:paraId="5ABCEE5C" w14:textId="77777777" w:rsidR="00A8550F" w:rsidRDefault="00860CF1" w:rsidP="006977BE">
      <w:r>
        <w:t xml:space="preserve"> </w:t>
      </w:r>
    </w:p>
    <w:p w14:paraId="1D11137F"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3325B1F9" w14:textId="77777777" w:rsidR="008B78EB" w:rsidRPr="00B603FB" w:rsidRDefault="005C6CB8" w:rsidP="00ED4063">
      <w:pPr>
        <w:rPr>
          <w:b/>
        </w:rPr>
      </w:pPr>
      <w:r>
        <w:t xml:space="preserve"> </w:t>
      </w:r>
    </w:p>
    <w:p w14:paraId="48297832" w14:textId="77777777" w:rsidR="00A8550F" w:rsidRDefault="00860CF1" w:rsidP="006977BE">
      <w:r>
        <w:t xml:space="preserve"> </w:t>
      </w:r>
    </w:p>
    <w:p w14:paraId="79F4EEBA"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44774A3C" w14:textId="77777777" w:rsidR="008B78EB" w:rsidRPr="00B603FB" w:rsidRDefault="005C6CB8" w:rsidP="00ED4063">
      <w:pPr>
        <w:rPr>
          <w:b/>
        </w:rPr>
      </w:pPr>
      <w:r>
        <w:t xml:space="preserve"> </w:t>
      </w:r>
    </w:p>
    <w:p w14:paraId="2F67B298" w14:textId="77777777" w:rsidR="00DB049B" w:rsidRDefault="00022C8A" w:rsidP="006977BE">
      <w:r w:rsidRPr="00022C8A">
        <w:t xml:space="preserve"> </w:t>
      </w:r>
    </w:p>
    <w:p w14:paraId="383B400B" w14:textId="77777777" w:rsidR="00800588" w:rsidRPr="005F31BE" w:rsidRDefault="00800588" w:rsidP="005F31BE">
      <w:pPr>
        <w:pStyle w:val="Heading5"/>
      </w:pPr>
      <w:bookmarkStart w:id="293" w:name="_f46de41197f2753a2a6dc47a2e5c89fd"/>
      <w:r w:rsidRPr="005F31BE">
        <w:t>&lt;Class&gt; Designation</w:t>
      </w:r>
      <w:bookmarkEnd w:id="293"/>
    </w:p>
    <w:p w14:paraId="5414C322" w14:textId="77777777" w:rsidR="00DB049B" w:rsidRDefault="00800588" w:rsidP="006977BE">
      <w:r>
        <w:t xml:space="preserve"> </w:t>
      </w:r>
    </w:p>
    <w:p w14:paraId="3B8EC0B9" w14:textId="77777777" w:rsidR="0063570E" w:rsidRDefault="0063570E" w:rsidP="00383490"/>
    <w:p w14:paraId="6E845D15" w14:textId="77777777" w:rsidR="00A855E6" w:rsidRDefault="00383490" w:rsidP="00263593">
      <w:r w:rsidRPr="00875584">
        <w:rPr>
          <w:rFonts w:ascii="Arial" w:hAnsi="Arial"/>
          <w:b/>
          <w:sz w:val="24"/>
          <w:szCs w:val="24"/>
        </w:rPr>
        <w:t>Description</w:t>
      </w:r>
    </w:p>
    <w:p w14:paraId="66F3F3B3" w14:textId="77777777" w:rsidR="00DB049B" w:rsidRDefault="005C6CB8" w:rsidP="006977BE">
      <w:r>
        <w:t xml:space="preserve"> </w:t>
      </w:r>
    </w:p>
    <w:p w14:paraId="37D90AA5" w14:textId="77777777" w:rsidR="003B37BC" w:rsidRDefault="00671FE7">
      <w:r>
        <w:t>Record</w:t>
      </w:r>
      <w:r>
        <w:t>s the binding of a pair comprised of a sign and its language to a Designatable_Item. Each Designation ... may be paired with a Definition.</w:t>
      </w:r>
    </w:p>
    <w:p w14:paraId="1C7A3602" w14:textId="77777777" w:rsidR="00DB049B" w:rsidRDefault="00C51B43" w:rsidP="006977BE">
      <w:r>
        <w:t xml:space="preserve"> </w:t>
      </w:r>
      <w:r w:rsidR="009F2598">
        <w:t xml:space="preserve">  </w:t>
      </w:r>
    </w:p>
    <w:p w14:paraId="1776AAF1" w14:textId="77777777" w:rsidR="0063570E" w:rsidRDefault="0063570E" w:rsidP="00383490"/>
    <w:p w14:paraId="3E88AC94" w14:textId="77777777" w:rsidR="00A855E6" w:rsidRDefault="00383490" w:rsidP="00263593">
      <w:r w:rsidRPr="00875584">
        <w:rPr>
          <w:rFonts w:ascii="Arial" w:hAnsi="Arial"/>
          <w:b/>
          <w:sz w:val="24"/>
          <w:szCs w:val="24"/>
        </w:rPr>
        <w:t>Diagrams</w:t>
      </w:r>
    </w:p>
    <w:p w14:paraId="1C51791E" w14:textId="77777777" w:rsidR="00DB049B" w:rsidRDefault="00671FE7"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7CA03515" w14:textId="77777777" w:rsidR="0063570E" w:rsidRDefault="0063570E" w:rsidP="00383490"/>
    <w:p w14:paraId="292167E2" w14:textId="77777777" w:rsidR="00A855E6" w:rsidRDefault="00383490" w:rsidP="00263593">
      <w:r w:rsidRPr="00875584">
        <w:rPr>
          <w:rFonts w:ascii="Arial" w:hAnsi="Arial"/>
          <w:b/>
          <w:sz w:val="24"/>
          <w:szCs w:val="24"/>
        </w:rPr>
        <w:t>Attributes</w:t>
      </w:r>
    </w:p>
    <w:p w14:paraId="019B0952" w14:textId="77777777" w:rsidR="00B603FB" w:rsidRDefault="00B603FB" w:rsidP="008B78EB"/>
    <w:p w14:paraId="33C13574"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162C727E" w14:textId="77777777" w:rsidR="008B78EB" w:rsidRPr="006A54F6" w:rsidRDefault="005C6CB8" w:rsidP="008B78EB">
      <w:pPr>
        <w:rPr>
          <w:b/>
        </w:rPr>
      </w:pPr>
      <w:r>
        <w:t xml:space="preserve"> </w:t>
      </w:r>
    </w:p>
    <w:p w14:paraId="42311876" w14:textId="77777777" w:rsidR="003B37BC" w:rsidRDefault="00671FE7">
      <w:r>
        <w:t>used to designate a Designatable_Item, e.g., a name of an object or concept. The sign may be a word or phrase in a natural language (as specified by the language), or it may be an icon or other symbol.</w:t>
      </w:r>
    </w:p>
    <w:p w14:paraId="70845067" w14:textId="77777777" w:rsidR="003B37BC" w:rsidRDefault="00671FE7">
      <w:r>
        <w:t xml:space="preserve"> </w:t>
      </w:r>
    </w:p>
    <w:p w14:paraId="1F0D665F" w14:textId="77777777" w:rsidR="00B603FB" w:rsidRDefault="00B603FB" w:rsidP="008B78EB"/>
    <w:p w14:paraId="601D142A"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569B7E4D" w14:textId="77777777" w:rsidR="008B78EB" w:rsidRPr="006A54F6" w:rsidRDefault="005C6CB8" w:rsidP="008B78EB">
      <w:pPr>
        <w:rPr>
          <w:b/>
        </w:rPr>
      </w:pPr>
      <w:r>
        <w:t xml:space="preserve"> </w:t>
      </w:r>
    </w:p>
    <w:p w14:paraId="26493128" w14:textId="77777777" w:rsidR="003B37BC" w:rsidRDefault="00671FE7">
      <w:r>
        <w:t>used to record the language or dialect in which the sign (usually a name) is used, when the sign has an associated language. Usually the language will refer to a natural human language.</w:t>
      </w:r>
    </w:p>
    <w:p w14:paraId="60EF958F" w14:textId="77777777" w:rsidR="0063570E" w:rsidRDefault="0063570E" w:rsidP="00383490"/>
    <w:p w14:paraId="62497A78" w14:textId="77777777" w:rsidR="00A855E6" w:rsidRDefault="00383490" w:rsidP="00263593">
      <w:r w:rsidRPr="00875584">
        <w:rPr>
          <w:rFonts w:ascii="Arial" w:hAnsi="Arial"/>
          <w:b/>
          <w:sz w:val="24"/>
          <w:szCs w:val="24"/>
        </w:rPr>
        <w:t>Associations</w:t>
      </w:r>
    </w:p>
    <w:p w14:paraId="37EC4089" w14:textId="77777777" w:rsidR="00A8550F" w:rsidRDefault="00860CF1" w:rsidP="006977BE">
      <w:r>
        <w:t xml:space="preserve">   </w:t>
      </w:r>
    </w:p>
    <w:p w14:paraId="7D7493AB"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7C520765" w14:textId="77777777" w:rsidR="008B78EB" w:rsidRPr="00B603FB" w:rsidRDefault="005C6CB8" w:rsidP="00ED4063">
      <w:pPr>
        <w:rPr>
          <w:b/>
        </w:rPr>
      </w:pPr>
      <w:r>
        <w:t xml:space="preserve"> </w:t>
      </w:r>
    </w:p>
    <w:p w14:paraId="71F2ACB1" w14:textId="77777777" w:rsidR="00DB049B" w:rsidRDefault="00022C8A" w:rsidP="006977BE">
      <w:r w:rsidRPr="00022C8A">
        <w:t xml:space="preserve"> </w:t>
      </w:r>
    </w:p>
    <w:p w14:paraId="05D7FE03" w14:textId="77777777" w:rsidR="00800588" w:rsidRPr="005F31BE" w:rsidRDefault="00800588" w:rsidP="005F31BE">
      <w:pPr>
        <w:pStyle w:val="Heading5"/>
      </w:pPr>
      <w:bookmarkStart w:id="294" w:name="_1248f279d4892b4c57cebdb831316891"/>
      <w:r w:rsidRPr="005F31BE">
        <w:t>&lt;Class&gt; Identified_Item</w:t>
      </w:r>
      <w:bookmarkEnd w:id="294"/>
    </w:p>
    <w:p w14:paraId="4A38685F" w14:textId="77777777" w:rsidR="00DB049B" w:rsidRDefault="00800588" w:rsidP="006977BE">
      <w:r>
        <w:t xml:space="preserve"> </w:t>
      </w:r>
    </w:p>
    <w:p w14:paraId="7108CF96" w14:textId="77777777" w:rsidR="0063570E" w:rsidRDefault="0063570E" w:rsidP="00383490"/>
    <w:p w14:paraId="7A10ADD7" w14:textId="77777777" w:rsidR="00A855E6" w:rsidRDefault="00383490" w:rsidP="00263593">
      <w:r w:rsidRPr="00875584">
        <w:rPr>
          <w:rFonts w:ascii="Arial" w:hAnsi="Arial"/>
          <w:b/>
          <w:sz w:val="24"/>
          <w:szCs w:val="24"/>
        </w:rPr>
        <w:t>Description</w:t>
      </w:r>
    </w:p>
    <w:p w14:paraId="6CEA1726" w14:textId="77777777" w:rsidR="00DB049B" w:rsidRDefault="005C6CB8" w:rsidP="006977BE">
      <w:r>
        <w:t xml:space="preserve"> </w:t>
      </w:r>
    </w:p>
    <w:p w14:paraId="6B870B5B" w14:textId="77777777" w:rsidR="003B37BC" w:rsidRDefault="003B37BC"/>
    <w:p w14:paraId="36CB9A52" w14:textId="77777777" w:rsidR="003B37BC" w:rsidRDefault="003B37BC"/>
    <w:p w14:paraId="3BEC03CC" w14:textId="77777777" w:rsidR="003B37BC" w:rsidRDefault="003B37BC"/>
    <w:p w14:paraId="685A71F0" w14:textId="77777777" w:rsidR="003B37BC" w:rsidRDefault="00671FE7">
      <w:r>
        <w:rPr>
          <w:rFonts w:ascii="Arial" w:hAnsi="Arial" w:cs="Arial"/>
        </w:rPr>
        <w:t xml:space="preserve">Identified_Item is a class each instance of which models an identified item, a metadata item that is identified in a metadata registry. </w:t>
      </w:r>
    </w:p>
    <w:p w14:paraId="70D1F34E" w14:textId="77777777" w:rsidR="003B37BC" w:rsidRDefault="00671FE7">
      <w:r>
        <w:t xml:space="preserve"> </w:t>
      </w:r>
    </w:p>
    <w:p w14:paraId="416FDF7D" w14:textId="77777777" w:rsidR="00DB049B" w:rsidRDefault="00C51B43" w:rsidP="006977BE">
      <w:r>
        <w:t xml:space="preserve"> </w:t>
      </w:r>
      <w:r w:rsidR="009F2598">
        <w:t xml:space="preserve">  </w:t>
      </w:r>
    </w:p>
    <w:p w14:paraId="7BDD8477" w14:textId="77777777" w:rsidR="0063570E" w:rsidRDefault="0063570E" w:rsidP="00383490"/>
    <w:p w14:paraId="7C2FC30F" w14:textId="77777777" w:rsidR="00A855E6" w:rsidRDefault="00383490" w:rsidP="00263593">
      <w:r w:rsidRPr="00875584">
        <w:rPr>
          <w:rFonts w:ascii="Arial" w:hAnsi="Arial"/>
          <w:b/>
          <w:sz w:val="24"/>
          <w:szCs w:val="24"/>
        </w:rPr>
        <w:t>Diagrams</w:t>
      </w:r>
    </w:p>
    <w:p w14:paraId="4F5B2423" w14:textId="77777777" w:rsidR="00DB049B" w:rsidRDefault="00671FE7" w:rsidP="006977BE">
      <w:hyperlink w:anchor="_39265938304977d9288c6eb410872362" w:history="1">
        <w:r w:rsidR="003E7695">
          <w:rPr>
            <w:rStyle w:val="Hyperlink"/>
          </w:rPr>
          <w:t>Designation and Definition metamodel region</w:t>
        </w:r>
      </w:hyperlink>
    </w:p>
    <w:p w14:paraId="76863F22" w14:textId="77777777" w:rsidR="0063570E" w:rsidRDefault="0063570E" w:rsidP="00383490"/>
    <w:p w14:paraId="1730F530" w14:textId="77777777" w:rsidR="00A855E6" w:rsidRDefault="00383490" w:rsidP="00263593">
      <w:r w:rsidRPr="00875584">
        <w:rPr>
          <w:rFonts w:ascii="Arial" w:hAnsi="Arial"/>
          <w:b/>
          <w:sz w:val="24"/>
          <w:szCs w:val="24"/>
        </w:rPr>
        <w:t>Direct Known Subclasses (Specialization)</w:t>
      </w:r>
    </w:p>
    <w:p w14:paraId="4C3AF366" w14:textId="77777777" w:rsidR="00DB049B" w:rsidRDefault="009E3806" w:rsidP="006977BE">
      <w:r w:rsidRPr="009E3806">
        <w:t xml:space="preserve"> </w:t>
      </w:r>
      <w:hyperlink w:anchor="_540375a26e1a8a2f020e1b8d908aad0c" w:history="1">
        <w:r w:rsidR="006977BE">
          <w:rPr>
            <w:rStyle w:val="Hyperlink"/>
          </w:rPr>
          <w:t>Namespace</w:t>
        </w:r>
      </w:hyperlink>
      <w:r w:rsidR="006977BE">
        <w:t xml:space="preserve"> </w:t>
      </w:r>
    </w:p>
    <w:p w14:paraId="0C987C68" w14:textId="77777777" w:rsidR="0063570E" w:rsidRDefault="0063570E" w:rsidP="00383490"/>
    <w:p w14:paraId="50E947EB" w14:textId="77777777" w:rsidR="00A855E6" w:rsidRDefault="00383490" w:rsidP="00263593">
      <w:r w:rsidRPr="00875584">
        <w:rPr>
          <w:rFonts w:ascii="Arial" w:hAnsi="Arial"/>
          <w:b/>
          <w:sz w:val="24"/>
          <w:szCs w:val="24"/>
        </w:rPr>
        <w:t>Associations</w:t>
      </w:r>
    </w:p>
    <w:p w14:paraId="2078EDAC" w14:textId="77777777" w:rsidR="00A8550F" w:rsidRDefault="00860CF1" w:rsidP="006977BE">
      <w:r>
        <w:t xml:space="preserve"> </w:t>
      </w:r>
    </w:p>
    <w:p w14:paraId="5A429728"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47ADB1CC" w14:textId="77777777" w:rsidR="008B78EB" w:rsidRPr="00B603FB" w:rsidRDefault="005C6CB8" w:rsidP="00ED4063">
      <w:pPr>
        <w:rPr>
          <w:b/>
        </w:rPr>
      </w:pPr>
      <w:r>
        <w:t xml:space="preserve"> </w:t>
      </w:r>
    </w:p>
    <w:p w14:paraId="6D8AB7E6" w14:textId="77777777" w:rsidR="003B37BC" w:rsidRDefault="00671FE7">
      <w:r>
        <w:t xml:space="preserve"> </w:t>
      </w:r>
    </w:p>
    <w:p w14:paraId="7DBDD5C2" w14:textId="77777777" w:rsidR="003B37BC" w:rsidRDefault="003B37BC"/>
    <w:p w14:paraId="76BE6032" w14:textId="77777777" w:rsidR="003B37BC" w:rsidRDefault="003B37BC"/>
    <w:p w14:paraId="007D4D96" w14:textId="77777777" w:rsidR="003B37BC" w:rsidRDefault="003B37BC"/>
    <w:p w14:paraId="62162ADD" w14:textId="77777777" w:rsidR="003B37BC" w:rsidRDefault="00671FE7">
      <w:r>
        <w:rPr>
          <w:rFonts w:ascii="Arial" w:hAnsi="Arial" w:cs="Arial"/>
        </w:rPr>
        <w:t xml:space="preserve">an identifier for the </w:t>
      </w:r>
      <w:r>
        <w:rPr>
          <w:rFonts w:ascii="Arial" w:hAnsi="Arial" w:cs="Arial"/>
        </w:rPr>
        <w:t xml:space="preserve">Identified_Item within a specific Namespace. </w:t>
      </w:r>
    </w:p>
    <w:p w14:paraId="0777430C" w14:textId="77777777" w:rsidR="003B37BC" w:rsidRDefault="00671FE7">
      <w:r>
        <w:t xml:space="preserve"> </w:t>
      </w:r>
    </w:p>
    <w:p w14:paraId="0553CB60" w14:textId="77777777" w:rsidR="00DB049B" w:rsidRDefault="00022C8A" w:rsidP="006977BE">
      <w:r w:rsidRPr="00022C8A">
        <w:t xml:space="preserve"> </w:t>
      </w:r>
    </w:p>
    <w:p w14:paraId="7AADD533" w14:textId="77777777" w:rsidR="00800588" w:rsidRPr="005F31BE" w:rsidRDefault="00800588" w:rsidP="005F31BE">
      <w:pPr>
        <w:pStyle w:val="Heading5"/>
      </w:pPr>
      <w:bookmarkStart w:id="295" w:name="_70b51d918df4b49dcc323ca2d82f1258"/>
      <w:r w:rsidRPr="005F31BE">
        <w:t>&lt;Class&gt; ItemDescription</w:t>
      </w:r>
      <w:bookmarkEnd w:id="295"/>
    </w:p>
    <w:p w14:paraId="79D8EF9F" w14:textId="77777777" w:rsidR="00DB049B" w:rsidRDefault="00800588" w:rsidP="006977BE">
      <w:r>
        <w:t xml:space="preserve"> </w:t>
      </w:r>
      <w:r w:rsidR="00C51B43">
        <w:t xml:space="preserve"> </w:t>
      </w:r>
      <w:r w:rsidR="009F2598">
        <w:t xml:space="preserve">  </w:t>
      </w:r>
    </w:p>
    <w:p w14:paraId="126DAEC2" w14:textId="77777777" w:rsidR="0063570E" w:rsidRDefault="0063570E" w:rsidP="00383490"/>
    <w:p w14:paraId="14D61608" w14:textId="77777777" w:rsidR="00A855E6" w:rsidRDefault="00383490" w:rsidP="00263593">
      <w:r w:rsidRPr="00875584">
        <w:rPr>
          <w:rFonts w:ascii="Arial" w:hAnsi="Arial"/>
          <w:b/>
          <w:sz w:val="24"/>
          <w:szCs w:val="24"/>
        </w:rPr>
        <w:t>Diagrams</w:t>
      </w:r>
    </w:p>
    <w:p w14:paraId="7417E44E" w14:textId="77777777" w:rsidR="00DB049B" w:rsidRDefault="00671FE7" w:rsidP="006977BE">
      <w:hyperlink w:anchor="_39265938304977d9288c6eb410872362" w:history="1">
        <w:r w:rsidR="003E7695">
          <w:rPr>
            <w:rStyle w:val="Hyperlink"/>
          </w:rPr>
          <w:t>Designation and Definition metamodel region</w:t>
        </w:r>
      </w:hyperlink>
      <w:r w:rsidR="006977BE">
        <w:t xml:space="preserve">  </w:t>
      </w:r>
    </w:p>
    <w:p w14:paraId="539E7567" w14:textId="77777777" w:rsidR="0063570E" w:rsidRDefault="0063570E" w:rsidP="00383490"/>
    <w:p w14:paraId="010ACE02" w14:textId="77777777" w:rsidR="00A855E6" w:rsidRDefault="00383490" w:rsidP="00263593">
      <w:r w:rsidRPr="00875584">
        <w:rPr>
          <w:rFonts w:ascii="Arial" w:hAnsi="Arial"/>
          <w:b/>
          <w:sz w:val="24"/>
          <w:szCs w:val="24"/>
        </w:rPr>
        <w:t>Associations</w:t>
      </w:r>
    </w:p>
    <w:p w14:paraId="168DD12F" w14:textId="77777777" w:rsidR="00A8550F" w:rsidRDefault="00860CF1" w:rsidP="006977BE">
      <w:r>
        <w:t xml:space="preserve"> </w:t>
      </w:r>
    </w:p>
    <w:p w14:paraId="599EC33A"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3AB47488" w14:textId="77777777" w:rsidR="008B78EB" w:rsidRPr="00B603FB" w:rsidRDefault="005C6CB8" w:rsidP="00ED4063">
      <w:pPr>
        <w:rPr>
          <w:b/>
        </w:rPr>
      </w:pPr>
      <w:r>
        <w:t xml:space="preserve"> </w:t>
      </w:r>
      <w:r w:rsidR="00C04683">
        <w:t xml:space="preserve"> </w:t>
      </w:r>
      <w:r>
        <w:t xml:space="preserve"> </w:t>
      </w:r>
    </w:p>
    <w:p w14:paraId="37E74924" w14:textId="77777777" w:rsidR="003B37BC" w:rsidRDefault="00671FE7">
      <w:r>
        <w:t>An optional definition in a specified language</w:t>
      </w:r>
    </w:p>
    <w:p w14:paraId="3EEDCBB6" w14:textId="77777777" w:rsidR="008B78EB" w:rsidRPr="00B603FB" w:rsidRDefault="00C04683" w:rsidP="00ED4063">
      <w:pPr>
        <w:rPr>
          <w:b/>
        </w:rPr>
      </w:pPr>
      <w:r>
        <w:t xml:space="preserve"> </w:t>
      </w:r>
    </w:p>
    <w:p w14:paraId="43ACD298" w14:textId="77777777" w:rsidR="00A8550F" w:rsidRDefault="00860CF1" w:rsidP="006977BE">
      <w:r>
        <w:t xml:space="preserve"> </w:t>
      </w:r>
    </w:p>
    <w:p w14:paraId="5817E403"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27933C48" w14:textId="77777777" w:rsidR="008B78EB" w:rsidRPr="00B603FB" w:rsidRDefault="005C6CB8" w:rsidP="00ED4063">
      <w:pPr>
        <w:rPr>
          <w:b/>
        </w:rPr>
      </w:pPr>
      <w:r>
        <w:t xml:space="preserve"> </w:t>
      </w:r>
      <w:r w:rsidR="00C04683">
        <w:t xml:space="preserve"> </w:t>
      </w:r>
      <w:r>
        <w:t xml:space="preserve"> </w:t>
      </w:r>
    </w:p>
    <w:p w14:paraId="567C4CEE" w14:textId="77777777" w:rsidR="003B37BC" w:rsidRDefault="00671FE7">
      <w:r>
        <w:t xml:space="preserve"> A designation in a specified language</w:t>
      </w:r>
    </w:p>
    <w:p w14:paraId="79A017D4" w14:textId="77777777" w:rsidR="008B78EB" w:rsidRPr="00B603FB" w:rsidRDefault="00C04683" w:rsidP="00ED4063">
      <w:pPr>
        <w:rPr>
          <w:b/>
        </w:rPr>
      </w:pPr>
      <w:r>
        <w:t xml:space="preserve"> </w:t>
      </w:r>
    </w:p>
    <w:p w14:paraId="0DBF2A43" w14:textId="77777777" w:rsidR="009922DE" w:rsidRDefault="009922DE" w:rsidP="009922DE">
      <w:r>
        <w:t xml:space="preserve">    </w:t>
      </w:r>
    </w:p>
    <w:p w14:paraId="79C504C2" w14:textId="77777777" w:rsidR="0063570E" w:rsidRDefault="0063570E" w:rsidP="00383490"/>
    <w:p w14:paraId="16547E11" w14:textId="77777777" w:rsidR="00A855E6" w:rsidRDefault="00383490" w:rsidP="00263593">
      <w:r w:rsidRPr="00875584">
        <w:rPr>
          <w:rFonts w:ascii="Arial" w:hAnsi="Arial"/>
          <w:b/>
          <w:sz w:val="24"/>
          <w:szCs w:val="24"/>
        </w:rPr>
        <w:t>Constraints</w:t>
      </w:r>
    </w:p>
    <w:p w14:paraId="427501C1" w14:textId="77777777" w:rsidR="0087616E" w:rsidRPr="00BC6BEC" w:rsidRDefault="0087616E" w:rsidP="00263593">
      <w:pPr>
        <w:rPr>
          <w:rFonts w:ascii="Arial" w:hAnsi="Arial"/>
          <w:b/>
          <w:sz w:val="24"/>
          <w:szCs w:val="24"/>
        </w:rPr>
      </w:pPr>
    </w:p>
    <w:p w14:paraId="1DD13011"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7D2DC5AD" w14:textId="77777777" w:rsidR="00F126D8" w:rsidRDefault="005C6CB8" w:rsidP="006977BE">
      <w:r>
        <w:t xml:space="preserve"> </w:t>
      </w:r>
    </w:p>
    <w:p w14:paraId="60058551" w14:textId="77777777" w:rsidR="003B37BC" w:rsidRDefault="00671FE7">
      <w:r>
        <w:t>All designations must have a language</w:t>
      </w:r>
    </w:p>
    <w:p w14:paraId="4ED85DD9" w14:textId="77777777" w:rsidR="00F126D8" w:rsidRDefault="00CF06F6" w:rsidP="006977BE">
      <w:r w:rsidRPr="00467F03">
        <w:t>[OCL]</w:t>
      </w:r>
    </w:p>
    <w:p w14:paraId="5D953D79" w14:textId="77777777" w:rsidR="008B78EB" w:rsidRDefault="004B279F" w:rsidP="00ED4063">
      <w:r w:rsidRPr="0047488C">
        <w:rPr>
          <w:rFonts w:ascii="Courier" w:hAnsi="Courier"/>
        </w:rPr>
        <w:t>not(self.designation.language.oclIsUndefined())</w:t>
      </w:r>
    </w:p>
    <w:p w14:paraId="41643D86" w14:textId="77777777" w:rsidR="0087616E" w:rsidRPr="00BC6BEC" w:rsidRDefault="0087616E" w:rsidP="00263593">
      <w:pPr>
        <w:rPr>
          <w:rFonts w:ascii="Arial" w:hAnsi="Arial"/>
          <w:b/>
          <w:sz w:val="24"/>
          <w:szCs w:val="24"/>
        </w:rPr>
      </w:pPr>
    </w:p>
    <w:p w14:paraId="3D990D1B"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33988CF7" w14:textId="77777777" w:rsidR="00F126D8" w:rsidRDefault="00CF06F6" w:rsidP="006977BE">
      <w:r w:rsidRPr="00467F03">
        <w:t>[OCL]</w:t>
      </w:r>
    </w:p>
    <w:p w14:paraId="7E64B67E" w14:textId="77777777" w:rsidR="008B78EB" w:rsidRDefault="004B279F" w:rsidP="00ED4063">
      <w:r w:rsidRPr="0047488C">
        <w:rPr>
          <w:rFonts w:ascii="Courier" w:hAnsi="Courier"/>
        </w:rPr>
        <w:t>not(self.definition.oclIsUndefined()) implies self.designation.language = self.definition.language</w:t>
      </w:r>
    </w:p>
    <w:p w14:paraId="78BA0D03" w14:textId="77777777" w:rsidR="00DB049B" w:rsidRDefault="00022C8A" w:rsidP="006977BE">
      <w:r w:rsidRPr="00022C8A">
        <w:t xml:space="preserve"> </w:t>
      </w:r>
    </w:p>
    <w:p w14:paraId="14921511" w14:textId="77777777" w:rsidR="00800588" w:rsidRPr="005F31BE" w:rsidRDefault="00800588" w:rsidP="005F31BE">
      <w:pPr>
        <w:pStyle w:val="Heading5"/>
      </w:pPr>
      <w:bookmarkStart w:id="296" w:name="_290b504024c5117158636715bff68ef8"/>
      <w:r w:rsidRPr="005F31BE">
        <w:t>&lt;Class&gt; Language_Identification</w:t>
      </w:r>
      <w:bookmarkEnd w:id="296"/>
    </w:p>
    <w:p w14:paraId="433EF316" w14:textId="77777777" w:rsidR="00DB049B" w:rsidRDefault="00800588" w:rsidP="006977BE">
      <w:r>
        <w:t xml:space="preserve"> </w:t>
      </w:r>
    </w:p>
    <w:p w14:paraId="61005886" w14:textId="77777777" w:rsidR="0063570E" w:rsidRDefault="0063570E" w:rsidP="00383490"/>
    <w:p w14:paraId="6550FC19" w14:textId="77777777" w:rsidR="00A855E6" w:rsidRDefault="00383490" w:rsidP="00263593">
      <w:r w:rsidRPr="00875584">
        <w:rPr>
          <w:rFonts w:ascii="Arial" w:hAnsi="Arial"/>
          <w:b/>
          <w:sz w:val="24"/>
          <w:szCs w:val="24"/>
        </w:rPr>
        <w:t>Description</w:t>
      </w:r>
    </w:p>
    <w:p w14:paraId="6EE428BD" w14:textId="77777777" w:rsidR="00DB049B" w:rsidRDefault="005C6CB8" w:rsidP="006977BE">
      <w:r>
        <w:t xml:space="preserve"> </w:t>
      </w:r>
    </w:p>
    <w:p w14:paraId="41FBDCD0" w14:textId="77777777" w:rsidR="003B37BC" w:rsidRDefault="00671FE7">
      <w:r>
        <w:t xml:space="preserve"> </w:t>
      </w:r>
    </w:p>
    <w:p w14:paraId="7652DEAB" w14:textId="77777777" w:rsidR="003B37BC" w:rsidRDefault="00671FE7">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64352E6B" w14:textId="77777777" w:rsidR="003B37BC" w:rsidRDefault="00671FE7">
      <w:r>
        <w:t xml:space="preserve"> </w:t>
      </w:r>
    </w:p>
    <w:p w14:paraId="6742B914" w14:textId="77777777" w:rsidR="003B37BC" w:rsidRDefault="00671FE7">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05C317ED" w14:textId="77777777" w:rsidR="003B37BC" w:rsidRDefault="00671FE7">
      <w:r>
        <w:t xml:space="preserve"> </w:t>
      </w:r>
    </w:p>
    <w:p w14:paraId="2879828A" w14:textId="77777777" w:rsidR="003B37BC" w:rsidRDefault="00671FE7">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5891BEC0" w14:textId="77777777" w:rsidR="00DB049B" w:rsidRDefault="00C51B43" w:rsidP="006977BE">
      <w:r>
        <w:t xml:space="preserve"> </w:t>
      </w:r>
      <w:r w:rsidR="009F2598">
        <w:t xml:space="preserve">  </w:t>
      </w:r>
    </w:p>
    <w:p w14:paraId="6A4FA4B0" w14:textId="77777777" w:rsidR="0063570E" w:rsidRDefault="0063570E" w:rsidP="00383490"/>
    <w:p w14:paraId="0C6DE515" w14:textId="77777777" w:rsidR="00A855E6" w:rsidRDefault="00383490" w:rsidP="00263593">
      <w:r w:rsidRPr="00875584">
        <w:rPr>
          <w:rFonts w:ascii="Arial" w:hAnsi="Arial"/>
          <w:b/>
          <w:sz w:val="24"/>
          <w:szCs w:val="24"/>
        </w:rPr>
        <w:t>Diagrams</w:t>
      </w:r>
    </w:p>
    <w:p w14:paraId="6EFA14BE" w14:textId="77777777" w:rsidR="00DB049B" w:rsidRDefault="00671FE7"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0AFAAD1F" w14:textId="77777777" w:rsidR="0063570E" w:rsidRDefault="0063570E" w:rsidP="00383490"/>
    <w:p w14:paraId="4DD0278C" w14:textId="77777777" w:rsidR="00A855E6" w:rsidRDefault="00383490" w:rsidP="00263593">
      <w:r w:rsidRPr="00875584">
        <w:rPr>
          <w:rFonts w:ascii="Arial" w:hAnsi="Arial"/>
          <w:b/>
          <w:sz w:val="24"/>
          <w:szCs w:val="24"/>
        </w:rPr>
        <w:t>Attributes</w:t>
      </w:r>
    </w:p>
    <w:p w14:paraId="458A02EC" w14:textId="77777777" w:rsidR="00B603FB" w:rsidRDefault="00B603FB" w:rsidP="008B78EB"/>
    <w:p w14:paraId="5A9EE223" w14:textId="77777777" w:rsidR="00A755AA" w:rsidRDefault="008B78EB" w:rsidP="008B78EB">
      <w:pPr>
        <w:rPr>
          <w:b/>
        </w:rPr>
      </w:pPr>
      <w:r w:rsidRPr="006A54F6">
        <w:rPr>
          <w:b/>
        </w:rPr>
        <w:t>•   public language_identifier : String  [1]</w:t>
      </w:r>
    </w:p>
    <w:p w14:paraId="1C5640B8" w14:textId="77777777" w:rsidR="008B78EB" w:rsidRPr="006A54F6" w:rsidRDefault="005C6CB8" w:rsidP="008B78EB">
      <w:pPr>
        <w:rPr>
          <w:b/>
        </w:rPr>
      </w:pPr>
      <w:r>
        <w:t xml:space="preserve"> </w:t>
      </w:r>
    </w:p>
    <w:p w14:paraId="33FD8AD1" w14:textId="77777777" w:rsidR="003B37BC" w:rsidRDefault="00671FE7">
      <w:r>
        <w:t xml:space="preserve">identifies the primary language. </w:t>
      </w:r>
    </w:p>
    <w:p w14:paraId="20C341B4" w14:textId="77777777" w:rsidR="00DB049B" w:rsidRDefault="00022C8A" w:rsidP="006977BE">
      <w:r w:rsidRPr="00022C8A">
        <w:t xml:space="preserve"> </w:t>
      </w:r>
    </w:p>
    <w:p w14:paraId="7DBC5EB1" w14:textId="77777777" w:rsidR="00800588" w:rsidRPr="005F31BE" w:rsidRDefault="00800588" w:rsidP="005F31BE">
      <w:pPr>
        <w:pStyle w:val="Heading5"/>
      </w:pPr>
      <w:bookmarkStart w:id="297" w:name="_540375a26e1a8a2f020e1b8d908aad0c"/>
      <w:r w:rsidRPr="005F31BE">
        <w:t>&lt;Class&gt; Namespace</w:t>
      </w:r>
      <w:bookmarkEnd w:id="297"/>
    </w:p>
    <w:p w14:paraId="3E89B75E" w14:textId="77777777" w:rsidR="00DB049B" w:rsidRDefault="00800588" w:rsidP="006977BE">
      <w:r>
        <w:t xml:space="preserve"> </w:t>
      </w:r>
    </w:p>
    <w:p w14:paraId="444C6FC8" w14:textId="77777777" w:rsidR="0063570E" w:rsidRDefault="0063570E" w:rsidP="00383490"/>
    <w:p w14:paraId="4369354E" w14:textId="77777777" w:rsidR="00A855E6" w:rsidRDefault="00383490" w:rsidP="00263593">
      <w:r w:rsidRPr="00875584">
        <w:rPr>
          <w:rFonts w:ascii="Arial" w:hAnsi="Arial"/>
          <w:b/>
          <w:sz w:val="24"/>
          <w:szCs w:val="24"/>
        </w:rPr>
        <w:t>Description</w:t>
      </w:r>
    </w:p>
    <w:p w14:paraId="362ECF86" w14:textId="77777777" w:rsidR="00DB049B" w:rsidRDefault="005C6CB8" w:rsidP="006977BE">
      <w:r>
        <w:t xml:space="preserve"> </w:t>
      </w:r>
    </w:p>
    <w:p w14:paraId="3CDC0785" w14:textId="77777777" w:rsidR="003B37BC" w:rsidRDefault="00671FE7">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601949DD" w14:textId="77777777" w:rsidR="003B37BC" w:rsidRDefault="00671FE7">
      <w:r>
        <w:t xml:space="preserve"> </w:t>
      </w:r>
    </w:p>
    <w:p w14:paraId="4533873D" w14:textId="77777777" w:rsidR="003B37BC" w:rsidRDefault="00671FE7">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64D814D6" w14:textId="77777777" w:rsidR="003B37BC" w:rsidRDefault="00671FE7">
      <w:r>
        <w:t xml:space="preserve"> </w:t>
      </w:r>
    </w:p>
    <w:p w14:paraId="50A4423D" w14:textId="77777777" w:rsidR="00DB049B" w:rsidRDefault="00C51B43" w:rsidP="006977BE">
      <w:r>
        <w:t xml:space="preserve"> </w:t>
      </w:r>
      <w:r w:rsidR="009F2598">
        <w:t xml:space="preserve">  </w:t>
      </w:r>
    </w:p>
    <w:p w14:paraId="488DF899" w14:textId="77777777" w:rsidR="0063570E" w:rsidRDefault="0063570E" w:rsidP="00383490"/>
    <w:p w14:paraId="0986E8A4" w14:textId="77777777" w:rsidR="00A855E6" w:rsidRDefault="00383490" w:rsidP="00263593">
      <w:r w:rsidRPr="00875584">
        <w:rPr>
          <w:rFonts w:ascii="Arial" w:hAnsi="Arial"/>
          <w:b/>
          <w:sz w:val="24"/>
          <w:szCs w:val="24"/>
        </w:rPr>
        <w:t>Diagrams</w:t>
      </w:r>
    </w:p>
    <w:p w14:paraId="17979400" w14:textId="77777777" w:rsidR="00DB049B" w:rsidRDefault="00671FE7" w:rsidP="006977BE">
      <w:hyperlink w:anchor="_39265938304977d9288c6eb410872362" w:history="1">
        <w:r w:rsidR="003E7695">
          <w:rPr>
            <w:rStyle w:val="Hyperlink"/>
          </w:rPr>
          <w:t>Designation and Definition metamodel region</w:t>
        </w:r>
      </w:hyperlink>
    </w:p>
    <w:p w14:paraId="2D159539" w14:textId="77777777" w:rsidR="0063570E" w:rsidRDefault="0063570E" w:rsidP="00383490"/>
    <w:p w14:paraId="300A81A7" w14:textId="77777777" w:rsidR="00A855E6" w:rsidRDefault="00383490" w:rsidP="00263593">
      <w:r w:rsidRPr="00875584">
        <w:rPr>
          <w:rFonts w:ascii="Arial" w:hAnsi="Arial"/>
          <w:b/>
          <w:sz w:val="24"/>
          <w:szCs w:val="24"/>
        </w:rPr>
        <w:t>Direct Known Superclasses (Generalization)</w:t>
      </w:r>
    </w:p>
    <w:p w14:paraId="1E1CA442" w14:textId="77777777" w:rsidR="00DB049B" w:rsidRDefault="009E3806" w:rsidP="006977BE">
      <w:r w:rsidRPr="009E3806">
        <w:t xml:space="preserve"> </w:t>
      </w:r>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BD6417B" w14:textId="77777777" w:rsidR="0063570E" w:rsidRDefault="0063570E" w:rsidP="00383490"/>
    <w:p w14:paraId="759AECCA" w14:textId="77777777" w:rsidR="00A855E6" w:rsidRDefault="00383490" w:rsidP="00263593">
      <w:r w:rsidRPr="00875584">
        <w:rPr>
          <w:rFonts w:ascii="Arial" w:hAnsi="Arial"/>
          <w:b/>
          <w:sz w:val="24"/>
          <w:szCs w:val="24"/>
        </w:rPr>
        <w:t>Attributes</w:t>
      </w:r>
    </w:p>
    <w:p w14:paraId="537AEACE" w14:textId="77777777" w:rsidR="00B603FB" w:rsidRDefault="00B603FB" w:rsidP="008B78EB"/>
    <w:p w14:paraId="2D8ED08E" w14:textId="77777777" w:rsidR="00A755AA" w:rsidRDefault="008B78EB" w:rsidP="008B78EB">
      <w:pPr>
        <w:rPr>
          <w:b/>
        </w:rPr>
      </w:pPr>
      <w:r w:rsidRPr="006A54F6">
        <w:rPr>
          <w:b/>
        </w:rPr>
        <w:t>•   public shorthand_prefix : String  [0..1]</w:t>
      </w:r>
    </w:p>
    <w:p w14:paraId="5AE3AAC1" w14:textId="77777777" w:rsidR="008B78EB" w:rsidRPr="006A54F6" w:rsidRDefault="005C6CB8" w:rsidP="008B78EB">
      <w:pPr>
        <w:rPr>
          <w:b/>
        </w:rPr>
      </w:pPr>
      <w:r>
        <w:t xml:space="preserve"> </w:t>
      </w:r>
    </w:p>
    <w:p w14:paraId="6B1A9FC7" w14:textId="77777777" w:rsidR="003B37BC" w:rsidRDefault="003B37BC"/>
    <w:p w14:paraId="7770842F" w14:textId="77777777" w:rsidR="003B37BC" w:rsidRDefault="003B37BC"/>
    <w:p w14:paraId="328BF8AF" w14:textId="77777777" w:rsidR="003B37BC" w:rsidRDefault="003B37BC"/>
    <w:p w14:paraId="3ED023EC" w14:textId="77777777" w:rsidR="003B37BC" w:rsidRDefault="00671FE7">
      <w:r>
        <w:rPr>
          <w:rFonts w:ascii="Default" w:hAnsi="Default" w:cs="Default"/>
        </w:rPr>
        <w:t xml:space="preserve">prefix conventionally used as shorthand for a namespace, for greater </w:t>
      </w:r>
    </w:p>
    <w:p w14:paraId="51FEE01D" w14:textId="77777777" w:rsidR="003B37BC" w:rsidRDefault="00671FE7">
      <w:r>
        <w:rPr>
          <w:rFonts w:ascii="Default" w:hAnsi="Default" w:cs="Default"/>
        </w:rPr>
        <w:t xml:space="preserve">readability, in text for human consumption. </w:t>
      </w:r>
    </w:p>
    <w:p w14:paraId="39E88809" w14:textId="77777777" w:rsidR="003B37BC" w:rsidRDefault="00671FE7">
      <w:r>
        <w:t xml:space="preserve"> </w:t>
      </w:r>
    </w:p>
    <w:p w14:paraId="28B79065" w14:textId="77777777" w:rsidR="0063570E" w:rsidRDefault="0063570E" w:rsidP="00383490"/>
    <w:p w14:paraId="252B4557" w14:textId="77777777" w:rsidR="00A855E6" w:rsidRDefault="00383490" w:rsidP="00263593">
      <w:r w:rsidRPr="00875584">
        <w:rPr>
          <w:rFonts w:ascii="Arial" w:hAnsi="Arial"/>
          <w:b/>
          <w:sz w:val="24"/>
          <w:szCs w:val="24"/>
        </w:rPr>
        <w:t>Associations</w:t>
      </w:r>
    </w:p>
    <w:p w14:paraId="080FDB7F" w14:textId="77777777" w:rsidR="00A8550F" w:rsidRDefault="00860CF1" w:rsidP="006977BE">
      <w:r>
        <w:t xml:space="preserve"> </w:t>
      </w:r>
    </w:p>
    <w:p w14:paraId="63645626"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1B49E6CB" w14:textId="77777777" w:rsidR="008B78EB" w:rsidRPr="00B603FB" w:rsidRDefault="005C6CB8" w:rsidP="00ED4063">
      <w:pPr>
        <w:rPr>
          <w:b/>
        </w:rPr>
      </w:pPr>
      <w:r>
        <w:t xml:space="preserve"> </w:t>
      </w:r>
    </w:p>
    <w:p w14:paraId="7D27BE4D" w14:textId="77777777" w:rsidR="00A8550F" w:rsidRDefault="00860CF1" w:rsidP="006977BE">
      <w:r>
        <w:t xml:space="preserve"> </w:t>
      </w:r>
    </w:p>
    <w:p w14:paraId="78BC97E4" w14:textId="77777777" w:rsidR="00DB049B" w:rsidRDefault="00022C8A" w:rsidP="006977BE">
      <w:r w:rsidRPr="00022C8A">
        <w:t xml:space="preserve"> </w:t>
      </w:r>
    </w:p>
    <w:p w14:paraId="761BF2D9" w14:textId="77777777" w:rsidR="00800588" w:rsidRPr="005F31BE" w:rsidRDefault="00800588" w:rsidP="005F31BE">
      <w:pPr>
        <w:pStyle w:val="Heading5"/>
      </w:pPr>
      <w:bookmarkStart w:id="298" w:name="_e9986a35a9b1fdfe3b6504bff891a4a7"/>
      <w:r w:rsidRPr="005F31BE">
        <w:t>&lt;Class&gt; Scoped_Identifier</w:t>
      </w:r>
      <w:bookmarkEnd w:id="298"/>
    </w:p>
    <w:p w14:paraId="294053C3" w14:textId="77777777" w:rsidR="00DB049B" w:rsidRDefault="00800588" w:rsidP="006977BE">
      <w:r>
        <w:t xml:space="preserve"> </w:t>
      </w:r>
    </w:p>
    <w:p w14:paraId="23DA2D18" w14:textId="77777777" w:rsidR="0063570E" w:rsidRDefault="0063570E" w:rsidP="00383490"/>
    <w:p w14:paraId="0400AF9D" w14:textId="77777777" w:rsidR="00A855E6" w:rsidRDefault="00383490" w:rsidP="00263593">
      <w:r w:rsidRPr="00875584">
        <w:rPr>
          <w:rFonts w:ascii="Arial" w:hAnsi="Arial"/>
          <w:b/>
          <w:sz w:val="24"/>
          <w:szCs w:val="24"/>
        </w:rPr>
        <w:t>Description</w:t>
      </w:r>
    </w:p>
    <w:p w14:paraId="295DCEDC" w14:textId="77777777" w:rsidR="00DB049B" w:rsidRDefault="005C6CB8" w:rsidP="006977BE">
      <w:r>
        <w:t xml:space="preserve"> </w:t>
      </w:r>
    </w:p>
    <w:p w14:paraId="0ED5A9F0" w14:textId="77777777" w:rsidR="003B37BC" w:rsidRDefault="003B37BC"/>
    <w:p w14:paraId="35E511C3" w14:textId="77777777" w:rsidR="003B37BC" w:rsidRDefault="003B37BC"/>
    <w:p w14:paraId="2FE73ACF" w14:textId="77777777" w:rsidR="003B37BC" w:rsidRDefault="003B37BC"/>
    <w:p w14:paraId="54C7F04A" w14:textId="77777777" w:rsidR="003B37BC" w:rsidRDefault="00671FE7">
      <w:r>
        <w:rPr>
          <w:rFonts w:ascii="Arial" w:hAnsi="Arial" w:cs="Arial"/>
        </w:rPr>
        <w:t xml:space="preserve">an identifier with a particular scope provided by a Namespace. </w:t>
      </w:r>
    </w:p>
    <w:p w14:paraId="155A1F9A" w14:textId="77777777" w:rsidR="003B37BC" w:rsidRDefault="00671FE7">
      <w:r>
        <w:t xml:space="preserve"> </w:t>
      </w:r>
    </w:p>
    <w:p w14:paraId="3D7B0CD2" w14:textId="77777777" w:rsidR="00DB049B" w:rsidRDefault="00C51B43" w:rsidP="006977BE">
      <w:r>
        <w:t xml:space="preserve"> </w:t>
      </w:r>
      <w:r w:rsidR="009F2598">
        <w:t xml:space="preserve">  </w:t>
      </w:r>
    </w:p>
    <w:p w14:paraId="34A79EC5" w14:textId="77777777" w:rsidR="0063570E" w:rsidRDefault="0063570E" w:rsidP="00383490"/>
    <w:p w14:paraId="1D82B42D" w14:textId="77777777" w:rsidR="00A855E6" w:rsidRDefault="00383490" w:rsidP="00263593">
      <w:r w:rsidRPr="00875584">
        <w:rPr>
          <w:rFonts w:ascii="Arial" w:hAnsi="Arial"/>
          <w:b/>
          <w:sz w:val="24"/>
          <w:szCs w:val="24"/>
        </w:rPr>
        <w:t>Diagrams</w:t>
      </w:r>
    </w:p>
    <w:p w14:paraId="3A46D633" w14:textId="77777777" w:rsidR="00DB049B" w:rsidRDefault="00671FE7"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A9430AD" w14:textId="77777777" w:rsidR="0063570E" w:rsidRDefault="0063570E" w:rsidP="00383490"/>
    <w:p w14:paraId="321C47FF" w14:textId="77777777" w:rsidR="00A855E6" w:rsidRDefault="00383490" w:rsidP="00263593">
      <w:r w:rsidRPr="00875584">
        <w:rPr>
          <w:rFonts w:ascii="Arial" w:hAnsi="Arial"/>
          <w:b/>
          <w:sz w:val="24"/>
          <w:szCs w:val="24"/>
        </w:rPr>
        <w:t>Attributes</w:t>
      </w:r>
    </w:p>
    <w:p w14:paraId="0202D1BD" w14:textId="77777777" w:rsidR="00B603FB" w:rsidRDefault="00B603FB" w:rsidP="008B78EB"/>
    <w:p w14:paraId="4134F9CE" w14:textId="77777777" w:rsidR="00A755AA" w:rsidRDefault="008B78EB" w:rsidP="008B78EB">
      <w:pPr>
        <w:rPr>
          <w:b/>
        </w:rPr>
      </w:pPr>
      <w:r w:rsidRPr="006A54F6">
        <w:rPr>
          <w:b/>
        </w:rPr>
        <w:t>•   public identifier : String  [1]</w:t>
      </w:r>
    </w:p>
    <w:p w14:paraId="28602BE1" w14:textId="77777777" w:rsidR="008B78EB" w:rsidRPr="006A54F6" w:rsidRDefault="005C6CB8" w:rsidP="008B78EB">
      <w:pPr>
        <w:rPr>
          <w:b/>
        </w:rPr>
      </w:pPr>
      <w:r>
        <w:t xml:space="preserve"> </w:t>
      </w:r>
    </w:p>
    <w:p w14:paraId="0C8031A1" w14:textId="77777777" w:rsidR="003B37BC" w:rsidRDefault="003B37BC"/>
    <w:p w14:paraId="2CFCADA1" w14:textId="77777777" w:rsidR="003B37BC" w:rsidRDefault="003B37BC"/>
    <w:p w14:paraId="749DBF8B" w14:textId="77777777" w:rsidR="003B37BC" w:rsidRDefault="003B37BC"/>
    <w:p w14:paraId="62CA3154" w14:textId="77777777" w:rsidR="003B37BC" w:rsidRDefault="00671FE7">
      <w:r>
        <w:t xml:space="preserve">An identifier may be used as an unambiguous identifier for an Identified_Item </w:t>
      </w:r>
      <w:r>
        <w:t xml:space="preserve">within a particular Namespace. </w:t>
      </w:r>
    </w:p>
    <w:p w14:paraId="01D34AD9" w14:textId="77777777" w:rsidR="003B37BC" w:rsidRDefault="00671FE7">
      <w:r>
        <w:t xml:space="preserve"> </w:t>
      </w:r>
    </w:p>
    <w:p w14:paraId="21EB0674" w14:textId="77777777" w:rsidR="00B603FB" w:rsidRDefault="00B603FB" w:rsidP="008B78EB"/>
    <w:p w14:paraId="50635CA5" w14:textId="77777777" w:rsidR="00A755AA" w:rsidRDefault="008B78EB" w:rsidP="008B78EB">
      <w:pPr>
        <w:rPr>
          <w:b/>
        </w:rPr>
      </w:pPr>
      <w:r w:rsidRPr="006A54F6">
        <w:rPr>
          <w:b/>
        </w:rPr>
        <w:t>•   public version : String  [1]</w:t>
      </w:r>
    </w:p>
    <w:p w14:paraId="0EE601E2" w14:textId="77777777" w:rsidR="008B78EB" w:rsidRPr="006A54F6" w:rsidRDefault="005C6CB8" w:rsidP="008B78EB">
      <w:pPr>
        <w:rPr>
          <w:b/>
        </w:rPr>
      </w:pPr>
      <w:r>
        <w:t xml:space="preserve"> </w:t>
      </w:r>
    </w:p>
    <w:p w14:paraId="28E2E9B5" w14:textId="77777777" w:rsidR="003B37BC" w:rsidRDefault="003B37BC"/>
    <w:p w14:paraId="242C9DD8" w14:textId="77777777" w:rsidR="003B37BC" w:rsidRDefault="003B37BC"/>
    <w:p w14:paraId="5EB0402F" w14:textId="77777777" w:rsidR="003B37BC" w:rsidRDefault="003B37BC"/>
    <w:p w14:paraId="2A9B2750" w14:textId="77777777" w:rsidR="003B37BC" w:rsidRDefault="00671FE7">
      <w:r>
        <w:t xml:space="preserve">version allows more than one version of an Identified_Item to be identified within a particular Namespace. </w:t>
      </w:r>
    </w:p>
    <w:p w14:paraId="1D3FF28B" w14:textId="77777777" w:rsidR="003B37BC" w:rsidRDefault="00671FE7">
      <w:r>
        <w:t xml:space="preserve"> </w:t>
      </w:r>
    </w:p>
    <w:p w14:paraId="3948871A" w14:textId="77777777" w:rsidR="003B37BC" w:rsidRDefault="00671FE7">
      <w:r>
        <w:rPr>
          <w:b/>
          <w:bCs/>
        </w:rPr>
        <w:t>Note:</w:t>
      </w:r>
      <w:r>
        <w:t xml:space="preserve"> the AML specification does not include the notion of identified ite</w:t>
      </w:r>
      <w:r>
        <w:t>m "versioning", so the version attribute is not used in the AML specification.  For the purposes of compatibility with ISO 11179, one can assume that the version attribute has a single, global default value.</w:t>
      </w:r>
    </w:p>
    <w:p w14:paraId="2E73CAA9" w14:textId="77777777" w:rsidR="003B37BC" w:rsidRDefault="00671FE7">
      <w:r>
        <w:t xml:space="preserve"> </w:t>
      </w:r>
    </w:p>
    <w:p w14:paraId="2B32838C" w14:textId="77777777" w:rsidR="00B603FB" w:rsidRDefault="00B603FB" w:rsidP="008B78EB"/>
    <w:p w14:paraId="4BED56A5" w14:textId="77777777" w:rsidR="00A755AA" w:rsidRDefault="008B78EB" w:rsidP="008B78EB">
      <w:pPr>
        <w:rPr>
          <w:b/>
        </w:rPr>
      </w:pPr>
      <w:r w:rsidRPr="006A54F6">
        <w:rPr>
          <w:b/>
        </w:rPr>
        <w:t>•   public full_expansion : String  [0..1]</w:t>
      </w:r>
    </w:p>
    <w:p w14:paraId="6B21C80A" w14:textId="77777777" w:rsidR="008B78EB" w:rsidRPr="006A54F6" w:rsidRDefault="005C6CB8" w:rsidP="008B78EB">
      <w:pPr>
        <w:rPr>
          <w:b/>
        </w:rPr>
      </w:pPr>
      <w:r>
        <w:t xml:space="preserve"> </w:t>
      </w:r>
    </w:p>
    <w:p w14:paraId="0A040825" w14:textId="77777777" w:rsidR="003B37BC" w:rsidRDefault="00671FE7">
      <w:r>
        <w:t xml:space="preserve">full_expansion is formed by prefixing the unique identifier of Namespace to the identifier of this Scoped_Identifier.   </w:t>
      </w:r>
    </w:p>
    <w:p w14:paraId="57B9251E" w14:textId="77777777" w:rsidR="003B37BC" w:rsidRDefault="00671FE7">
      <w:r>
        <w:t xml:space="preserve"> </w:t>
      </w:r>
    </w:p>
    <w:p w14:paraId="74D1DA25" w14:textId="77777777" w:rsidR="00B603FB" w:rsidRDefault="00B603FB" w:rsidP="008B78EB"/>
    <w:p w14:paraId="31AAAD03" w14:textId="77777777" w:rsidR="00A755AA" w:rsidRDefault="008B78EB" w:rsidP="008B78EB">
      <w:pPr>
        <w:rPr>
          <w:b/>
        </w:rPr>
      </w:pPr>
      <w:r w:rsidRPr="006A54F6">
        <w:rPr>
          <w:b/>
        </w:rPr>
        <w:t>•   public shorthand_expansion : String  [0..1]</w:t>
      </w:r>
    </w:p>
    <w:p w14:paraId="7BBC1165" w14:textId="77777777" w:rsidR="008B78EB" w:rsidRPr="006A54F6" w:rsidRDefault="005C6CB8" w:rsidP="008B78EB">
      <w:pPr>
        <w:rPr>
          <w:b/>
        </w:rPr>
      </w:pPr>
      <w:r>
        <w:t xml:space="preserve"> </w:t>
      </w:r>
    </w:p>
    <w:p w14:paraId="78F45091" w14:textId="77777777" w:rsidR="003B37BC" w:rsidRDefault="00671FE7">
      <w:r>
        <w:t xml:space="preserve">short_expansion (sic) is formed by prefixing the short_prefix of Namespace to the identifier of this Scoped_Identifier. short_expansion will exist if and only if the corresponding short_prefix exists. </w:t>
      </w:r>
    </w:p>
    <w:p w14:paraId="4FC3B4B3" w14:textId="77777777" w:rsidR="0063570E" w:rsidRDefault="0063570E" w:rsidP="00383490"/>
    <w:p w14:paraId="21F811C5" w14:textId="77777777" w:rsidR="00A855E6" w:rsidRDefault="00383490" w:rsidP="00263593">
      <w:r w:rsidRPr="00875584">
        <w:rPr>
          <w:rFonts w:ascii="Arial" w:hAnsi="Arial"/>
          <w:b/>
          <w:sz w:val="24"/>
          <w:szCs w:val="24"/>
        </w:rPr>
        <w:t>Associations</w:t>
      </w:r>
    </w:p>
    <w:p w14:paraId="44CE64C5" w14:textId="77777777" w:rsidR="00A8550F" w:rsidRDefault="00860CF1" w:rsidP="006977BE">
      <w:r>
        <w:t xml:space="preserve">     </w:t>
      </w:r>
    </w:p>
    <w:p w14:paraId="3CFCA7DE"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43C0C25F" w14:textId="77777777" w:rsidR="008B78EB" w:rsidRPr="00B603FB" w:rsidRDefault="005C6CB8" w:rsidP="00ED4063">
      <w:pPr>
        <w:rPr>
          <w:b/>
        </w:rPr>
      </w:pPr>
      <w:r>
        <w:t xml:space="preserve"> </w:t>
      </w:r>
      <w:r w:rsidR="00C04683">
        <w:t xml:space="preserve"> </w:t>
      </w:r>
      <w:r>
        <w:t xml:space="preserve"> </w:t>
      </w:r>
    </w:p>
    <w:p w14:paraId="54ED7E5E" w14:textId="77777777" w:rsidR="003B37BC" w:rsidRDefault="003B37BC"/>
    <w:p w14:paraId="3615BD68" w14:textId="77777777" w:rsidR="003B37BC" w:rsidRDefault="003B37BC"/>
    <w:p w14:paraId="7B100FC7" w14:textId="77777777" w:rsidR="003B37BC" w:rsidRDefault="003B37BC"/>
    <w:p w14:paraId="323A2CB2" w14:textId="77777777" w:rsidR="003B37BC" w:rsidRDefault="00671FE7">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7CD1759D" w14:textId="77777777" w:rsidR="003B37BC" w:rsidRDefault="00671FE7">
      <w:r>
        <w:rPr>
          <w:rFonts w:ascii="Arial" w:hAnsi="Arial" w:cs="Arial"/>
        </w:rPr>
        <w:t xml:space="preserve">Scoped_Identifier. </w:t>
      </w:r>
    </w:p>
    <w:p w14:paraId="0A99F6C8" w14:textId="77777777" w:rsidR="003B37BC" w:rsidRDefault="00671FE7">
      <w:r>
        <w:t xml:space="preserve"> </w:t>
      </w:r>
    </w:p>
    <w:p w14:paraId="4F9D1C1D" w14:textId="77777777" w:rsidR="008B78EB" w:rsidRPr="00B603FB" w:rsidRDefault="00C04683" w:rsidP="00ED4063">
      <w:pPr>
        <w:rPr>
          <w:b/>
        </w:rPr>
      </w:pPr>
      <w:r>
        <w:t xml:space="preserve"> </w:t>
      </w:r>
    </w:p>
    <w:p w14:paraId="594C6CFC" w14:textId="77777777" w:rsidR="00A8550F" w:rsidRDefault="00860CF1" w:rsidP="006977BE">
      <w:r>
        <w:t xml:space="preserve"> </w:t>
      </w:r>
    </w:p>
    <w:p w14:paraId="63FDE154"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1DBA2EEE" w14:textId="77777777" w:rsidR="008B78EB" w:rsidRPr="00B603FB" w:rsidRDefault="005C6CB8" w:rsidP="00ED4063">
      <w:pPr>
        <w:rPr>
          <w:b/>
        </w:rPr>
      </w:pPr>
      <w:r>
        <w:t xml:space="preserve"> </w:t>
      </w:r>
    </w:p>
    <w:p w14:paraId="0AA72B05" w14:textId="77777777" w:rsidR="003B37BC" w:rsidRDefault="00671FE7">
      <w:r>
        <w:t xml:space="preserve"> </w:t>
      </w:r>
    </w:p>
    <w:p w14:paraId="4A2A0807" w14:textId="77777777" w:rsidR="003B37BC" w:rsidRDefault="003B37BC"/>
    <w:p w14:paraId="4982CAA3" w14:textId="77777777" w:rsidR="003B37BC" w:rsidRDefault="003B37BC"/>
    <w:p w14:paraId="39A49DBE" w14:textId="77777777" w:rsidR="003B37BC" w:rsidRDefault="003B37BC"/>
    <w:p w14:paraId="7B444348" w14:textId="77777777" w:rsidR="003B37BC" w:rsidRDefault="00671FE7">
      <w:r>
        <w:rPr>
          <w:rFonts w:ascii="Arial" w:hAnsi="Arial" w:cs="Arial"/>
        </w:rPr>
        <w:t xml:space="preserve">an identifier for the Identified_Item within a specific Namespace. </w:t>
      </w:r>
    </w:p>
    <w:p w14:paraId="04D62961" w14:textId="77777777" w:rsidR="003B37BC" w:rsidRDefault="00671FE7">
      <w:r>
        <w:t xml:space="preserve"> </w:t>
      </w:r>
    </w:p>
    <w:p w14:paraId="26FE2A68" w14:textId="77777777" w:rsidR="00D91281" w:rsidRDefault="00CD42A9" w:rsidP="0039400D">
      <w:r w:rsidRPr="00CD42A9">
        <w:t xml:space="preserve"> </w:t>
      </w:r>
    </w:p>
    <w:p w14:paraId="7FADAC26" w14:textId="77777777" w:rsidR="002C0F83" w:rsidRPr="005F31BE" w:rsidRDefault="001F24CC" w:rsidP="005F31BE">
      <w:pPr>
        <w:pStyle w:val="Heading4"/>
      </w:pPr>
      <w:bookmarkStart w:id="299" w:name="_Toc277163464"/>
      <w:r w:rsidRPr="005F31BE">
        <w:t>&lt;Package&gt; Describable Items in AML</w:t>
      </w:r>
      <w:bookmarkEnd w:id="299"/>
    </w:p>
    <w:p w14:paraId="44B21BE0" w14:textId="77777777" w:rsidR="00D91281" w:rsidRDefault="00CD42A9" w:rsidP="0039400D">
      <w:r w:rsidRPr="00CD42A9">
        <w:t xml:space="preserve"> </w:t>
      </w:r>
    </w:p>
    <w:p w14:paraId="7FE433C4" w14:textId="77777777" w:rsidR="00800588" w:rsidRPr="00800588" w:rsidRDefault="00800588" w:rsidP="005F31BE">
      <w:pPr>
        <w:pStyle w:val="Heading5"/>
      </w:pPr>
      <w:r w:rsidRPr="00800588">
        <w:t>Conceptual and Value Domains</w:t>
      </w:r>
    </w:p>
    <w:p w14:paraId="70A2ECC6" w14:textId="77777777" w:rsidR="00D91281" w:rsidRDefault="00800588" w:rsidP="0039400D">
      <w:r>
        <w:t xml:space="preserve"> </w:t>
      </w:r>
      <w:r w:rsidR="00467F03" w:rsidRPr="001551F5">
        <w:tab/>
      </w:r>
    </w:p>
    <w:p w14:paraId="35624A76" w14:textId="77777777" w:rsidR="003E4BE1" w:rsidRDefault="0001444D" w:rsidP="00595F8A">
      <w:r>
        <w:tab/>
      </w:r>
      <w:r>
        <w:tab/>
      </w:r>
      <w:r>
        <w:tab/>
      </w:r>
      <w:r>
        <w:tab/>
      </w:r>
      <w:r>
        <w:rPr>
          <w:noProof/>
        </w:rPr>
        <w:drawing>
          <wp:inline distT="0" distB="0" distL="0" distR="0" wp14:anchorId="5873E647" wp14:editId="715610B9">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2" cstate="print"/>
                    <a:stretch>
                      <a:fillRect/>
                    </a:stretch>
                  </pic:blipFill>
                  <pic:spPr>
                    <a:xfrm>
                      <a:off x="0" y="0"/>
                      <a:ext cx="5934075" cy="2428875"/>
                    </a:xfrm>
                    <a:prstGeom prst="rect">
                      <a:avLst/>
                    </a:prstGeom>
                  </pic:spPr>
                </pic:pic>
              </a:graphicData>
            </a:graphic>
          </wp:inline>
        </w:drawing>
      </w:r>
    </w:p>
    <w:p w14:paraId="16CF655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2D6E7CBD" w14:textId="77777777" w:rsidR="003E4BE1" w:rsidRDefault="005C6CB8" w:rsidP="00AB09F3">
      <w:r>
        <w:t xml:space="preserve"> </w:t>
      </w:r>
    </w:p>
    <w:p w14:paraId="02B42DDD" w14:textId="77777777" w:rsidR="003B37BC" w:rsidRDefault="00671FE7">
      <w:r>
        <w:t>A Conceptual_Domain sometimes contains a finite allowed inventory of notions that can be enumerated. Such a Conceptual_Domain is referred to as an Enumerated_Conceptual_Domain.</w:t>
      </w:r>
    </w:p>
    <w:p w14:paraId="55502A89" w14:textId="77777777" w:rsidR="003B37BC" w:rsidRDefault="00671FE7">
      <w:r>
        <w:t xml:space="preserve"> </w:t>
      </w:r>
    </w:p>
    <w:p w14:paraId="7F7CACE6" w14:textId="77777777" w:rsidR="003E4BE1" w:rsidRDefault="00CB577B" w:rsidP="00AB09F3">
      <w:r>
        <w:t xml:space="preserve">      </w:t>
      </w:r>
      <w:r w:rsidR="003E4BE1">
        <w:t xml:space="preserve"> </w:t>
      </w:r>
    </w:p>
    <w:p w14:paraId="6D01F04F" w14:textId="77777777" w:rsidR="0063570E" w:rsidRDefault="0063570E" w:rsidP="00383490"/>
    <w:p w14:paraId="7E6CF12B" w14:textId="77777777" w:rsidR="00A855E6" w:rsidRDefault="00383490" w:rsidP="00263593">
      <w:r w:rsidRPr="00875584">
        <w:rPr>
          <w:rFonts w:ascii="Arial" w:hAnsi="Arial"/>
          <w:b/>
          <w:sz w:val="24"/>
          <w:szCs w:val="24"/>
        </w:rPr>
        <w:t>Known other Data Types</w:t>
      </w:r>
    </w:p>
    <w:p w14:paraId="346D032C"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551F6EE6" w14:textId="77777777" w:rsidR="00DB049B" w:rsidRDefault="00022C8A" w:rsidP="006977BE">
      <w:r w:rsidRPr="00022C8A">
        <w:t xml:space="preserve"> </w:t>
      </w:r>
    </w:p>
    <w:p w14:paraId="31EE4512"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1CDCA360" w14:textId="77777777" w:rsidR="0063570E" w:rsidRDefault="0063570E" w:rsidP="00383490"/>
    <w:p w14:paraId="57745990" w14:textId="77777777" w:rsidR="00A855E6" w:rsidRDefault="00383490" w:rsidP="00263593">
      <w:r w:rsidRPr="00875584">
        <w:rPr>
          <w:rFonts w:ascii="Arial" w:hAnsi="Arial"/>
          <w:b/>
          <w:sz w:val="24"/>
          <w:szCs w:val="24"/>
        </w:rPr>
        <w:t>Description</w:t>
      </w:r>
    </w:p>
    <w:p w14:paraId="259CD24A" w14:textId="77777777" w:rsidR="00DB049B" w:rsidRDefault="005C6CB8" w:rsidP="006977BE">
      <w:r>
        <w:t xml:space="preserve"> </w:t>
      </w:r>
    </w:p>
    <w:p w14:paraId="0C3C26B8" w14:textId="77777777" w:rsidR="003B37BC" w:rsidRDefault="00671FE7">
      <w:r>
        <w:t>a unit of knowledge created by a unique combination of characteristics. A concept is independent of representation.</w:t>
      </w:r>
    </w:p>
    <w:p w14:paraId="7AA61F68" w14:textId="77777777" w:rsidR="00DB049B" w:rsidRDefault="00C51B43" w:rsidP="006977BE">
      <w:r>
        <w:t xml:space="preserve"> </w:t>
      </w:r>
      <w:r w:rsidR="009F2598">
        <w:t xml:space="preserve">  </w:t>
      </w:r>
      <w:r>
        <w:t xml:space="preserve"> </w:t>
      </w:r>
      <w:r w:rsidR="009F2598">
        <w:t xml:space="preserve">  </w:t>
      </w:r>
    </w:p>
    <w:p w14:paraId="520FCC52" w14:textId="77777777" w:rsidR="0063570E" w:rsidRDefault="0063570E" w:rsidP="00383490"/>
    <w:p w14:paraId="431E433A" w14:textId="77777777" w:rsidR="00A855E6" w:rsidRDefault="00383490" w:rsidP="00263593">
      <w:r w:rsidRPr="00875584">
        <w:rPr>
          <w:rFonts w:ascii="Arial" w:hAnsi="Arial"/>
          <w:b/>
          <w:sz w:val="24"/>
          <w:szCs w:val="24"/>
        </w:rPr>
        <w:t>Diagrams</w:t>
      </w:r>
    </w:p>
    <w:p w14:paraId="7B05CEF3" w14:textId="77777777" w:rsidR="00DB049B" w:rsidRDefault="00671FE7"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8E13A0A" w14:textId="77777777" w:rsidR="0063570E" w:rsidRDefault="0063570E" w:rsidP="00383490"/>
    <w:p w14:paraId="637C4B8D" w14:textId="77777777" w:rsidR="00A855E6" w:rsidRDefault="00383490" w:rsidP="00263593">
      <w:r w:rsidRPr="00875584">
        <w:rPr>
          <w:rFonts w:ascii="Arial" w:hAnsi="Arial"/>
          <w:b/>
          <w:sz w:val="24"/>
          <w:szCs w:val="24"/>
        </w:rPr>
        <w:t>Direct Known Subclasses (Specialization)</w:t>
      </w:r>
    </w:p>
    <w:p w14:paraId="326B49B9" w14:textId="77777777" w:rsidR="00DB049B" w:rsidRDefault="009E3806" w:rsidP="006977BE">
      <w:r w:rsidRPr="009E3806">
        <w:t xml:space="preserve"> </w:t>
      </w:r>
      <w:hyperlink w:anchor="_957a61f61bd5a7299aaa33e4cc6ae00a" w:history="1">
        <w:r w:rsidR="006977BE">
          <w:rPr>
            <w:rStyle w:val="Hyperlink"/>
          </w:rPr>
          <w:t>Data_Element_Concept</w:t>
        </w:r>
      </w:hyperlink>
      <w:r w:rsidR="006977BE">
        <w:t xml:space="preserve">, </w:t>
      </w:r>
      <w:r w:rsidRPr="009E3806">
        <w:t xml:space="preserve"> </w:t>
      </w:r>
      <w:hyperlink w:anchor="_2a66de942c64db0df9c0839ab3abc288" w:history="1">
        <w:r w:rsidR="006977BE">
          <w:rPr>
            <w:rStyle w:val="Hyperlink"/>
          </w:rPr>
          <w:t>Value_Meaning</w:t>
        </w:r>
      </w:hyperlink>
      <w:r w:rsidR="006977BE">
        <w:t xml:space="preserve"> </w:t>
      </w:r>
    </w:p>
    <w:p w14:paraId="58F80E74" w14:textId="77777777" w:rsidR="0063570E" w:rsidRDefault="0063570E" w:rsidP="00383490"/>
    <w:p w14:paraId="3F4F6696" w14:textId="77777777" w:rsidR="00A855E6" w:rsidRDefault="00383490" w:rsidP="00263593">
      <w:r w:rsidRPr="00875584">
        <w:rPr>
          <w:rFonts w:ascii="Arial" w:hAnsi="Arial"/>
          <w:b/>
          <w:sz w:val="24"/>
          <w:szCs w:val="24"/>
        </w:rPr>
        <w:t>Associations</w:t>
      </w:r>
    </w:p>
    <w:p w14:paraId="641F584A" w14:textId="77777777" w:rsidR="00A8550F" w:rsidRDefault="00860CF1" w:rsidP="006977BE">
      <w:r>
        <w:t xml:space="preserve"> </w:t>
      </w:r>
    </w:p>
    <w:p w14:paraId="218AF9E2"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6BA11543" w14:textId="77777777" w:rsidR="008B78EB" w:rsidRPr="00B603FB" w:rsidRDefault="005C6CB8" w:rsidP="00ED4063">
      <w:pPr>
        <w:rPr>
          <w:b/>
        </w:rPr>
      </w:pPr>
      <w:r>
        <w:t xml:space="preserve"> </w:t>
      </w:r>
    </w:p>
    <w:p w14:paraId="1DB99418" w14:textId="77777777" w:rsidR="00DB049B" w:rsidRDefault="00022C8A" w:rsidP="006977BE">
      <w:r w:rsidRPr="00022C8A">
        <w:t xml:space="preserve"> </w:t>
      </w:r>
    </w:p>
    <w:p w14:paraId="73730DCB"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1FE523FA" w14:textId="77777777" w:rsidR="0063570E" w:rsidRDefault="0063570E" w:rsidP="00383490"/>
    <w:p w14:paraId="34A1F1C8" w14:textId="77777777" w:rsidR="00A855E6" w:rsidRDefault="00383490" w:rsidP="00263593">
      <w:r w:rsidRPr="00875584">
        <w:rPr>
          <w:rFonts w:ascii="Arial" w:hAnsi="Arial"/>
          <w:b/>
          <w:sz w:val="24"/>
          <w:szCs w:val="24"/>
        </w:rPr>
        <w:t>Description</w:t>
      </w:r>
    </w:p>
    <w:p w14:paraId="43C555D4" w14:textId="77777777" w:rsidR="00DB049B" w:rsidRDefault="005C6CB8" w:rsidP="006977BE">
      <w:r>
        <w:t xml:space="preserve"> </w:t>
      </w:r>
    </w:p>
    <w:p w14:paraId="047A8D7F" w14:textId="77777777" w:rsidR="003B37BC" w:rsidRDefault="00671FE7">
      <w:r>
        <w:t>a set of value meanings which may either be enumerated or expressed via a description.</w:t>
      </w:r>
    </w:p>
    <w:p w14:paraId="6C92EEB1" w14:textId="77777777" w:rsidR="003B37BC" w:rsidRDefault="00671FE7">
      <w:r>
        <w:t xml:space="preserve"> </w:t>
      </w:r>
    </w:p>
    <w:p w14:paraId="5BDBE6EC" w14:textId="77777777" w:rsidR="00DB049B" w:rsidRDefault="00C51B43" w:rsidP="006977BE">
      <w:r>
        <w:t xml:space="preserve"> </w:t>
      </w:r>
      <w:r w:rsidR="009F2598">
        <w:t xml:space="preserve">  </w:t>
      </w:r>
    </w:p>
    <w:p w14:paraId="1E36D7DC" w14:textId="77777777" w:rsidR="0063570E" w:rsidRDefault="0063570E" w:rsidP="00383490"/>
    <w:p w14:paraId="3903CA85" w14:textId="77777777" w:rsidR="00A855E6" w:rsidRDefault="00383490" w:rsidP="00263593">
      <w:r w:rsidRPr="00875584">
        <w:rPr>
          <w:rFonts w:ascii="Arial" w:hAnsi="Arial"/>
          <w:b/>
          <w:sz w:val="24"/>
          <w:szCs w:val="24"/>
        </w:rPr>
        <w:t>Diagrams</w:t>
      </w:r>
    </w:p>
    <w:p w14:paraId="617D219D" w14:textId="77777777" w:rsidR="00DB049B" w:rsidRDefault="00671FE7" w:rsidP="006977BE">
      <w:hyperlink w:anchor="_c940c3b06c77c12f4e6ddf81cb3280bc" w:history="1">
        <w:r w:rsidR="003E7695">
          <w:rPr>
            <w:rStyle w:val="Hyperlink"/>
          </w:rPr>
          <w:t>Conceptual and value domain metamodel region</w:t>
        </w:r>
      </w:hyperlink>
    </w:p>
    <w:p w14:paraId="187F60F3" w14:textId="77777777" w:rsidR="0063570E" w:rsidRDefault="0063570E" w:rsidP="00383490"/>
    <w:p w14:paraId="69B706BE" w14:textId="77777777" w:rsidR="00A855E6" w:rsidRDefault="00383490" w:rsidP="00263593">
      <w:r w:rsidRPr="00875584">
        <w:rPr>
          <w:rFonts w:ascii="Arial" w:hAnsi="Arial"/>
          <w:b/>
          <w:sz w:val="24"/>
          <w:szCs w:val="24"/>
        </w:rPr>
        <w:t>Direct Known Subclasses (Specialization)</w:t>
      </w:r>
    </w:p>
    <w:p w14:paraId="2D8A9744" w14:textId="77777777" w:rsidR="00DB049B" w:rsidRDefault="009E3806" w:rsidP="006977BE">
      <w:r w:rsidRPr="009E3806">
        <w:t xml:space="preserve"> </w:t>
      </w:r>
      <w:hyperlink w:anchor="_12c689c6a7d403bb204b68d02b775064" w:history="1">
        <w:r w:rsidR="006977BE">
          <w:rPr>
            <w:rStyle w:val="Hyperlink"/>
          </w:rPr>
          <w:t>Enumerated_Conceptual_Domain</w:t>
        </w:r>
      </w:hyperlink>
      <w:r w:rsidR="006977BE">
        <w:t xml:space="preserve"> </w:t>
      </w:r>
    </w:p>
    <w:p w14:paraId="38D9E94A" w14:textId="77777777" w:rsidR="0063570E" w:rsidRDefault="0063570E" w:rsidP="00383490"/>
    <w:p w14:paraId="1AD790B4" w14:textId="77777777" w:rsidR="00A855E6" w:rsidRDefault="00383490" w:rsidP="00263593">
      <w:r w:rsidRPr="00875584">
        <w:rPr>
          <w:rFonts w:ascii="Arial" w:hAnsi="Arial"/>
          <w:b/>
          <w:sz w:val="24"/>
          <w:szCs w:val="24"/>
        </w:rPr>
        <w:t>Associations</w:t>
      </w:r>
    </w:p>
    <w:p w14:paraId="5AD7148B" w14:textId="77777777" w:rsidR="00A8550F" w:rsidRDefault="00860CF1" w:rsidP="006977BE">
      <w:r>
        <w:t xml:space="preserve"> </w:t>
      </w:r>
    </w:p>
    <w:p w14:paraId="083BF975"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7FDDB2A0" w14:textId="77777777" w:rsidR="008B78EB" w:rsidRPr="00B603FB" w:rsidRDefault="005C6CB8" w:rsidP="00ED4063">
      <w:pPr>
        <w:rPr>
          <w:b/>
        </w:rPr>
      </w:pPr>
      <w:r>
        <w:t xml:space="preserve"> </w:t>
      </w:r>
      <w:r w:rsidR="00C04683">
        <w:t xml:space="preserve"> </w:t>
      </w:r>
      <w:r>
        <w:t xml:space="preserve"> </w:t>
      </w:r>
    </w:p>
    <w:p w14:paraId="771A9C02" w14:textId="77777777" w:rsidR="003B37BC" w:rsidRDefault="00671FE7">
      <w:r>
        <w:t>provides representation for a conceptual domain</w:t>
      </w:r>
    </w:p>
    <w:p w14:paraId="52DFEA8B" w14:textId="77777777" w:rsidR="008B78EB" w:rsidRPr="00B603FB" w:rsidRDefault="00C04683" w:rsidP="00ED4063">
      <w:pPr>
        <w:rPr>
          <w:b/>
        </w:rPr>
      </w:pPr>
      <w:r>
        <w:t xml:space="preserve"> </w:t>
      </w:r>
    </w:p>
    <w:p w14:paraId="7335AD09" w14:textId="77777777" w:rsidR="00DB049B" w:rsidRDefault="00022C8A" w:rsidP="006977BE">
      <w:r w:rsidRPr="00022C8A">
        <w:t xml:space="preserve"> </w:t>
      </w:r>
    </w:p>
    <w:p w14:paraId="6D3C2A9A"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383B4B5C" w14:textId="77777777" w:rsidR="0063570E" w:rsidRDefault="0063570E" w:rsidP="00383490"/>
    <w:p w14:paraId="55C6D42C" w14:textId="77777777" w:rsidR="00A855E6" w:rsidRDefault="00383490" w:rsidP="00263593">
      <w:r w:rsidRPr="00875584">
        <w:rPr>
          <w:rFonts w:ascii="Arial" w:hAnsi="Arial"/>
          <w:b/>
          <w:sz w:val="24"/>
          <w:szCs w:val="24"/>
        </w:rPr>
        <w:t>Description</w:t>
      </w:r>
    </w:p>
    <w:p w14:paraId="47C68E53" w14:textId="77777777" w:rsidR="00DB049B" w:rsidRDefault="005C6CB8" w:rsidP="006977BE">
      <w:r>
        <w:t xml:space="preserve"> </w:t>
      </w:r>
    </w:p>
    <w:p w14:paraId="274EE709" w14:textId="77777777" w:rsidR="003B37BC" w:rsidRDefault="00671FE7">
      <w:r>
        <w:t xml:space="preserve">a set of concepts structured according to the relations among them.  </w:t>
      </w:r>
    </w:p>
    <w:p w14:paraId="190218CB" w14:textId="77777777" w:rsidR="00DB049B" w:rsidRDefault="00C51B43" w:rsidP="006977BE">
      <w:r>
        <w:t xml:space="preserve"> </w:t>
      </w:r>
      <w:r w:rsidR="009F2598">
        <w:t xml:space="preserve">  </w:t>
      </w:r>
      <w:r>
        <w:t xml:space="preserve"> </w:t>
      </w:r>
      <w:r w:rsidR="009F2598">
        <w:t xml:space="preserve">  </w:t>
      </w:r>
    </w:p>
    <w:p w14:paraId="007DD308" w14:textId="77777777" w:rsidR="0063570E" w:rsidRDefault="0063570E" w:rsidP="00383490"/>
    <w:p w14:paraId="76157E9E" w14:textId="77777777" w:rsidR="00A855E6" w:rsidRDefault="00383490" w:rsidP="00263593">
      <w:r w:rsidRPr="00875584">
        <w:rPr>
          <w:rFonts w:ascii="Arial" w:hAnsi="Arial"/>
          <w:b/>
          <w:sz w:val="24"/>
          <w:szCs w:val="24"/>
        </w:rPr>
        <w:t>Diagrams</w:t>
      </w:r>
    </w:p>
    <w:p w14:paraId="31A773C1" w14:textId="77777777" w:rsidR="00DB049B" w:rsidRDefault="00671FE7"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001077FA" w14:textId="77777777" w:rsidR="0063570E" w:rsidRDefault="0063570E" w:rsidP="00383490"/>
    <w:p w14:paraId="12D76287" w14:textId="77777777" w:rsidR="00A855E6" w:rsidRDefault="00383490" w:rsidP="00263593">
      <w:r w:rsidRPr="00875584">
        <w:rPr>
          <w:rFonts w:ascii="Arial" w:hAnsi="Arial"/>
          <w:b/>
          <w:sz w:val="24"/>
          <w:szCs w:val="24"/>
        </w:rPr>
        <w:t>Associations</w:t>
      </w:r>
    </w:p>
    <w:p w14:paraId="6BEB8B11" w14:textId="77777777" w:rsidR="00A8550F" w:rsidRDefault="00860CF1" w:rsidP="006977BE">
      <w:r>
        <w:t xml:space="preserve"> </w:t>
      </w:r>
    </w:p>
    <w:p w14:paraId="4642F13F"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112DDF12" w14:textId="77777777" w:rsidR="008B78EB" w:rsidRPr="00B603FB" w:rsidRDefault="005C6CB8" w:rsidP="00ED4063">
      <w:pPr>
        <w:rPr>
          <w:b/>
        </w:rPr>
      </w:pPr>
      <w:r>
        <w:t xml:space="preserve"> </w:t>
      </w:r>
    </w:p>
    <w:p w14:paraId="27D37F92" w14:textId="77777777" w:rsidR="00DB049B" w:rsidRDefault="00022C8A" w:rsidP="006977BE">
      <w:r w:rsidRPr="00022C8A">
        <w:t xml:space="preserve"> </w:t>
      </w:r>
    </w:p>
    <w:p w14:paraId="77D1C932"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4620761B" w14:textId="77777777" w:rsidR="00DB049B" w:rsidRDefault="00C51B43" w:rsidP="006977BE">
      <w:r>
        <w:t xml:space="preserve"> </w:t>
      </w:r>
      <w:r w:rsidR="009F2598">
        <w:t xml:space="preserve">  </w:t>
      </w:r>
    </w:p>
    <w:p w14:paraId="665FB5DC" w14:textId="77777777" w:rsidR="0063570E" w:rsidRDefault="0063570E" w:rsidP="00383490"/>
    <w:p w14:paraId="00D0A0C7" w14:textId="77777777" w:rsidR="00A855E6" w:rsidRDefault="00383490" w:rsidP="00263593">
      <w:r w:rsidRPr="00875584">
        <w:rPr>
          <w:rFonts w:ascii="Arial" w:hAnsi="Arial"/>
          <w:b/>
          <w:sz w:val="24"/>
          <w:szCs w:val="24"/>
        </w:rPr>
        <w:t>Diagrams</w:t>
      </w:r>
    </w:p>
    <w:p w14:paraId="5EB49C54" w14:textId="77777777" w:rsidR="00DB049B" w:rsidRDefault="00671FE7" w:rsidP="006977BE">
      <w:hyperlink w:anchor="_c940c3b06c77c12f4e6ddf81cb3280bc" w:history="1">
        <w:r w:rsidR="003E7695">
          <w:rPr>
            <w:rStyle w:val="Hyperlink"/>
          </w:rPr>
          <w:t>Conceptual and value domain metamodel region</w:t>
        </w:r>
      </w:hyperlink>
    </w:p>
    <w:p w14:paraId="51DE1889" w14:textId="77777777" w:rsidR="0063570E" w:rsidRDefault="0063570E" w:rsidP="00383490"/>
    <w:p w14:paraId="506012CA" w14:textId="77777777" w:rsidR="00A855E6" w:rsidRDefault="00383490" w:rsidP="00263593">
      <w:r w:rsidRPr="00875584">
        <w:rPr>
          <w:rFonts w:ascii="Arial" w:hAnsi="Arial"/>
          <w:b/>
          <w:sz w:val="24"/>
          <w:szCs w:val="24"/>
        </w:rPr>
        <w:t>Direct Known Superclasses (Generalization)</w:t>
      </w:r>
    </w:p>
    <w:p w14:paraId="10BDB31E" w14:textId="77777777" w:rsidR="00DB049B" w:rsidRDefault="009E3806" w:rsidP="006977BE">
      <w:r w:rsidRPr="009E3806">
        <w:t xml:space="preserve"> </w:t>
      </w:r>
      <w:hyperlink w:anchor="_7e63d205ca8838d42d16c4aae3fbbf3c" w:history="1">
        <w:r w:rsidR="006977BE">
          <w:rPr>
            <w:rStyle w:val="Hyperlink"/>
          </w:rPr>
          <w:t>Conceptual_Domain</w:t>
        </w:r>
      </w:hyperlink>
      <w:r w:rsidR="006977BE">
        <w:t xml:space="preserve"> </w:t>
      </w:r>
    </w:p>
    <w:p w14:paraId="588D304F" w14:textId="77777777" w:rsidR="0063570E" w:rsidRDefault="0063570E" w:rsidP="00383490"/>
    <w:p w14:paraId="3B831932" w14:textId="77777777" w:rsidR="00A855E6" w:rsidRDefault="00383490" w:rsidP="00263593">
      <w:r w:rsidRPr="00875584">
        <w:rPr>
          <w:rFonts w:ascii="Arial" w:hAnsi="Arial"/>
          <w:b/>
          <w:sz w:val="24"/>
          <w:szCs w:val="24"/>
        </w:rPr>
        <w:t>Associations</w:t>
      </w:r>
    </w:p>
    <w:p w14:paraId="2F6A6C7B" w14:textId="77777777" w:rsidR="00A8550F" w:rsidRDefault="00860CF1" w:rsidP="006977BE">
      <w:r>
        <w:t xml:space="preserve"> </w:t>
      </w:r>
    </w:p>
    <w:p w14:paraId="20D071F1"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77AFFA6C" w14:textId="77777777" w:rsidR="008B78EB" w:rsidRPr="00B603FB" w:rsidRDefault="005C6CB8" w:rsidP="00ED4063">
      <w:pPr>
        <w:rPr>
          <w:b/>
        </w:rPr>
      </w:pPr>
      <w:r>
        <w:t xml:space="preserve"> </w:t>
      </w:r>
    </w:p>
    <w:p w14:paraId="3526F334" w14:textId="77777777" w:rsidR="00DB049B" w:rsidRDefault="00022C8A" w:rsidP="006977BE">
      <w:r w:rsidRPr="00022C8A">
        <w:t xml:space="preserve"> </w:t>
      </w:r>
    </w:p>
    <w:p w14:paraId="324CD002"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47D4A675" w14:textId="77777777" w:rsidR="0063570E" w:rsidRDefault="0063570E" w:rsidP="00383490"/>
    <w:p w14:paraId="4402A627" w14:textId="77777777" w:rsidR="00A855E6" w:rsidRDefault="00383490" w:rsidP="00263593">
      <w:r w:rsidRPr="00875584">
        <w:rPr>
          <w:rFonts w:ascii="Arial" w:hAnsi="Arial"/>
          <w:b/>
          <w:sz w:val="24"/>
          <w:szCs w:val="24"/>
        </w:rPr>
        <w:t>Description</w:t>
      </w:r>
    </w:p>
    <w:p w14:paraId="34AD033B" w14:textId="77777777" w:rsidR="00DB049B" w:rsidRDefault="005C6CB8" w:rsidP="006977BE">
      <w:r>
        <w:t xml:space="preserve"> </w:t>
      </w:r>
    </w:p>
    <w:p w14:paraId="6C61B8D6" w14:textId="77777777" w:rsidR="003B37BC" w:rsidRDefault="00671FE7">
      <w:r>
        <w:t>a class each instance of which models a permissible value.</w:t>
      </w:r>
    </w:p>
    <w:p w14:paraId="7BFCD1BD" w14:textId="77777777" w:rsidR="003B37BC" w:rsidRDefault="00671FE7">
      <w:r>
        <w:t xml:space="preserve"> </w:t>
      </w:r>
    </w:p>
    <w:p w14:paraId="2D07445C" w14:textId="77777777" w:rsidR="003B37BC" w:rsidRDefault="00671FE7">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0AD64B47" w14:textId="77777777" w:rsidR="003B37BC" w:rsidRDefault="00671FE7">
      <w:r>
        <w:t xml:space="preserve"> </w:t>
      </w:r>
    </w:p>
    <w:p w14:paraId="5A128BB4" w14:textId="77777777" w:rsidR="003B37BC" w:rsidRDefault="00671FE7">
      <w:r>
        <w:t xml:space="preserve"> </w:t>
      </w:r>
    </w:p>
    <w:p w14:paraId="148658FA" w14:textId="77777777" w:rsidR="00DB049B" w:rsidRDefault="00C51B43" w:rsidP="006977BE">
      <w:r>
        <w:t xml:space="preserve"> </w:t>
      </w:r>
      <w:r w:rsidR="009F2598">
        <w:t xml:space="preserve">  </w:t>
      </w:r>
    </w:p>
    <w:p w14:paraId="01102778" w14:textId="77777777" w:rsidR="0063570E" w:rsidRDefault="0063570E" w:rsidP="00383490"/>
    <w:p w14:paraId="63C6E65B" w14:textId="77777777" w:rsidR="00A855E6" w:rsidRDefault="00383490" w:rsidP="00263593">
      <w:r w:rsidRPr="00875584">
        <w:rPr>
          <w:rFonts w:ascii="Arial" w:hAnsi="Arial"/>
          <w:b/>
          <w:sz w:val="24"/>
          <w:szCs w:val="24"/>
        </w:rPr>
        <w:t>Diagrams</w:t>
      </w:r>
    </w:p>
    <w:p w14:paraId="60802100" w14:textId="77777777" w:rsidR="00DB049B" w:rsidRDefault="00671FE7"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7EF08A" w14:textId="77777777" w:rsidR="0063570E" w:rsidRDefault="0063570E" w:rsidP="00383490"/>
    <w:p w14:paraId="56DEBB6B" w14:textId="77777777" w:rsidR="00A855E6" w:rsidRDefault="00383490" w:rsidP="00263593">
      <w:r w:rsidRPr="00875584">
        <w:rPr>
          <w:rFonts w:ascii="Arial" w:hAnsi="Arial"/>
          <w:b/>
          <w:sz w:val="24"/>
          <w:szCs w:val="24"/>
        </w:rPr>
        <w:t>Attributes</w:t>
      </w:r>
    </w:p>
    <w:p w14:paraId="39C8D72E" w14:textId="77777777" w:rsidR="00B603FB" w:rsidRDefault="00B603FB" w:rsidP="008B78EB"/>
    <w:p w14:paraId="68F3DB59"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6E32C4CA" w14:textId="77777777" w:rsidR="008B78EB" w:rsidRPr="006A54F6" w:rsidRDefault="005C6CB8" w:rsidP="008B78EB">
      <w:pPr>
        <w:rPr>
          <w:b/>
        </w:rPr>
      </w:pPr>
      <w:r>
        <w:t xml:space="preserve"> </w:t>
      </w:r>
    </w:p>
    <w:p w14:paraId="2CB462F5" w14:textId="77777777" w:rsidR="003B37BC" w:rsidRDefault="00671FE7">
      <w:r>
        <w:t>the actual value of the Permissible_Value</w:t>
      </w:r>
    </w:p>
    <w:p w14:paraId="1F45284C" w14:textId="77777777" w:rsidR="00B603FB" w:rsidRDefault="00B603FB" w:rsidP="008B78EB"/>
    <w:p w14:paraId="3B27B68A"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7D92982E" w14:textId="77777777" w:rsidR="008B78EB" w:rsidRPr="006A54F6" w:rsidRDefault="005C6CB8" w:rsidP="008B78EB">
      <w:pPr>
        <w:rPr>
          <w:b/>
        </w:rPr>
      </w:pPr>
      <w:r>
        <w:t xml:space="preserve"> </w:t>
      </w:r>
    </w:p>
    <w:p w14:paraId="7BE52AEC" w14:textId="77777777" w:rsidR="003B37BC" w:rsidRDefault="00671FE7">
      <w:r>
        <w:t>date at which the Permissible_Value became valid</w:t>
      </w:r>
    </w:p>
    <w:p w14:paraId="21AC96A6" w14:textId="77777777" w:rsidR="00B603FB" w:rsidRDefault="00B603FB" w:rsidP="008B78EB"/>
    <w:p w14:paraId="751C1BF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269E5BD" w14:textId="77777777" w:rsidR="008B78EB" w:rsidRPr="006A54F6" w:rsidRDefault="005C6CB8" w:rsidP="008B78EB">
      <w:pPr>
        <w:rPr>
          <w:b/>
        </w:rPr>
      </w:pPr>
      <w:r>
        <w:t xml:space="preserve"> </w:t>
      </w:r>
    </w:p>
    <w:p w14:paraId="439F6C2F" w14:textId="77777777" w:rsidR="003B37BC" w:rsidRDefault="00671FE7">
      <w:r>
        <w:t>date at which the Permissible_Value ceased to be valid</w:t>
      </w:r>
    </w:p>
    <w:p w14:paraId="56062FD3" w14:textId="77777777" w:rsidR="0063570E" w:rsidRDefault="0063570E" w:rsidP="00383490"/>
    <w:p w14:paraId="466588F2" w14:textId="77777777" w:rsidR="00A855E6" w:rsidRDefault="00383490" w:rsidP="00263593">
      <w:r w:rsidRPr="00875584">
        <w:rPr>
          <w:rFonts w:ascii="Arial" w:hAnsi="Arial"/>
          <w:b/>
          <w:sz w:val="24"/>
          <w:szCs w:val="24"/>
        </w:rPr>
        <w:t>Associations</w:t>
      </w:r>
    </w:p>
    <w:p w14:paraId="404376D8" w14:textId="77777777" w:rsidR="00A8550F" w:rsidRDefault="00860CF1" w:rsidP="006977BE">
      <w:r>
        <w:t xml:space="preserve"> </w:t>
      </w:r>
    </w:p>
    <w:p w14:paraId="77330885"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7BDABE2A" w14:textId="77777777" w:rsidR="008B78EB" w:rsidRPr="00B603FB" w:rsidRDefault="005C6CB8" w:rsidP="00ED4063">
      <w:pPr>
        <w:rPr>
          <w:b/>
        </w:rPr>
      </w:pPr>
      <w:r>
        <w:t xml:space="preserve"> </w:t>
      </w:r>
    </w:p>
    <w:p w14:paraId="11BE482C" w14:textId="77777777" w:rsidR="00A8550F" w:rsidRDefault="00860CF1" w:rsidP="006977BE">
      <w:r>
        <w:t xml:space="preserve"> </w:t>
      </w:r>
    </w:p>
    <w:p w14:paraId="4BE37DA6"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715835F3" w14:textId="77777777" w:rsidR="008B78EB" w:rsidRPr="00B603FB" w:rsidRDefault="005C6CB8" w:rsidP="00ED4063">
      <w:pPr>
        <w:rPr>
          <w:b/>
        </w:rPr>
      </w:pPr>
      <w:r>
        <w:t xml:space="preserve"> </w:t>
      </w:r>
    </w:p>
    <w:p w14:paraId="601A93A7" w14:textId="77777777" w:rsidR="00A8550F" w:rsidRDefault="00860CF1" w:rsidP="006977BE">
      <w:r>
        <w:t xml:space="preserve">   </w:t>
      </w:r>
    </w:p>
    <w:p w14:paraId="769F488E" w14:textId="77777777" w:rsidR="00DB049B" w:rsidRDefault="00022C8A" w:rsidP="006977BE">
      <w:r w:rsidRPr="00022C8A">
        <w:t xml:space="preserve"> </w:t>
      </w:r>
    </w:p>
    <w:p w14:paraId="57AF5616"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7C867669" w14:textId="77777777" w:rsidR="00DB049B" w:rsidRDefault="00C51B43" w:rsidP="006977BE">
      <w:r>
        <w:t xml:space="preserve"> </w:t>
      </w:r>
      <w:r w:rsidR="009F2598">
        <w:t xml:space="preserve">  </w:t>
      </w:r>
    </w:p>
    <w:p w14:paraId="4D7993FA" w14:textId="77777777" w:rsidR="0063570E" w:rsidRDefault="0063570E" w:rsidP="00383490"/>
    <w:p w14:paraId="4C2EC525" w14:textId="77777777" w:rsidR="00A855E6" w:rsidRDefault="00383490" w:rsidP="00263593">
      <w:r w:rsidRPr="00875584">
        <w:rPr>
          <w:rFonts w:ascii="Arial" w:hAnsi="Arial"/>
          <w:b/>
          <w:sz w:val="24"/>
          <w:szCs w:val="24"/>
        </w:rPr>
        <w:t>Diagrams</w:t>
      </w:r>
    </w:p>
    <w:p w14:paraId="394E08CA" w14:textId="77777777" w:rsidR="00DB049B" w:rsidRDefault="00671FE7" w:rsidP="006977BE">
      <w:hyperlink w:anchor="_c940c3b06c77c12f4e6ddf81cb3280bc" w:history="1">
        <w:r w:rsidR="003E7695">
          <w:rPr>
            <w:rStyle w:val="Hyperlink"/>
          </w:rPr>
          <w:t>Conceptual and value domain metamodel region</w:t>
        </w:r>
      </w:hyperlink>
    </w:p>
    <w:p w14:paraId="01B3F9E4" w14:textId="77777777" w:rsidR="0063570E" w:rsidRDefault="0063570E" w:rsidP="00383490"/>
    <w:p w14:paraId="70863E65" w14:textId="77777777" w:rsidR="00A855E6" w:rsidRDefault="00383490" w:rsidP="00263593">
      <w:r w:rsidRPr="00875584">
        <w:rPr>
          <w:rFonts w:ascii="Arial" w:hAnsi="Arial"/>
          <w:b/>
          <w:sz w:val="24"/>
          <w:szCs w:val="24"/>
        </w:rPr>
        <w:t>Direct Known Subclasses (Specialization)</w:t>
      </w:r>
    </w:p>
    <w:p w14:paraId="6914AD17" w14:textId="77777777" w:rsidR="00DB049B" w:rsidRDefault="009E3806" w:rsidP="006977BE">
      <w:r w:rsidRPr="009E3806">
        <w:t xml:space="preserve"> </w:t>
      </w:r>
      <w:hyperlink w:anchor="_f7ddc2c93ef0e7318e8f00f08a71d10c" w:history="1">
        <w:r w:rsidR="006977BE">
          <w:rPr>
            <w:rStyle w:val="Hyperlink"/>
          </w:rPr>
          <w:t>Enumerated_Value_Domain</w:t>
        </w:r>
      </w:hyperlink>
      <w:r w:rsidR="006977BE">
        <w:t xml:space="preserve">  </w:t>
      </w:r>
    </w:p>
    <w:p w14:paraId="59413A9F" w14:textId="77777777" w:rsidR="0063570E" w:rsidRDefault="0063570E" w:rsidP="00383490"/>
    <w:p w14:paraId="3672DBDA" w14:textId="77777777" w:rsidR="00A855E6" w:rsidRDefault="00383490" w:rsidP="00263593">
      <w:r w:rsidRPr="00875584">
        <w:rPr>
          <w:rFonts w:ascii="Arial" w:hAnsi="Arial"/>
          <w:b/>
          <w:sz w:val="24"/>
          <w:szCs w:val="24"/>
        </w:rPr>
        <w:t>Associations</w:t>
      </w:r>
    </w:p>
    <w:p w14:paraId="6F68F7DC" w14:textId="77777777" w:rsidR="00A8550F" w:rsidRDefault="00860CF1" w:rsidP="006977BE">
      <w:r>
        <w:t xml:space="preserve"> </w:t>
      </w:r>
    </w:p>
    <w:p w14:paraId="28F99F92"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0B6B6634" w14:textId="77777777" w:rsidR="008B78EB" w:rsidRPr="00B603FB" w:rsidRDefault="005C6CB8" w:rsidP="00ED4063">
      <w:pPr>
        <w:rPr>
          <w:b/>
        </w:rPr>
      </w:pPr>
      <w:r>
        <w:t xml:space="preserve"> </w:t>
      </w:r>
    </w:p>
    <w:p w14:paraId="323C9B47" w14:textId="77777777" w:rsidR="00A8550F" w:rsidRDefault="00860CF1" w:rsidP="006977BE">
      <w:r>
        <w:t xml:space="preserve"> </w:t>
      </w:r>
    </w:p>
    <w:p w14:paraId="5A1DCA15"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43DE78EC" w14:textId="77777777" w:rsidR="008B78EB" w:rsidRPr="00B603FB" w:rsidRDefault="005C6CB8" w:rsidP="00ED4063">
      <w:pPr>
        <w:rPr>
          <w:b/>
        </w:rPr>
      </w:pPr>
      <w:r>
        <w:t xml:space="preserve"> </w:t>
      </w:r>
    </w:p>
    <w:p w14:paraId="48D1C1C9" w14:textId="77777777" w:rsidR="00DB049B" w:rsidRDefault="00022C8A" w:rsidP="006977BE">
      <w:r w:rsidRPr="00022C8A">
        <w:t xml:space="preserve"> </w:t>
      </w:r>
    </w:p>
    <w:p w14:paraId="320423DF"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63E0F268" w14:textId="77777777" w:rsidR="0063570E" w:rsidRDefault="0063570E" w:rsidP="00383490"/>
    <w:p w14:paraId="47C07C29" w14:textId="77777777" w:rsidR="00A855E6" w:rsidRDefault="00383490" w:rsidP="00263593">
      <w:r w:rsidRPr="00875584">
        <w:rPr>
          <w:rFonts w:ascii="Arial" w:hAnsi="Arial"/>
          <w:b/>
          <w:sz w:val="24"/>
          <w:szCs w:val="24"/>
        </w:rPr>
        <w:t>Description</w:t>
      </w:r>
    </w:p>
    <w:p w14:paraId="3E681ED1" w14:textId="77777777" w:rsidR="00DB049B" w:rsidRDefault="005C6CB8" w:rsidP="006977BE">
      <w:r>
        <w:t xml:space="preserve"> </w:t>
      </w:r>
    </w:p>
    <w:p w14:paraId="3B72FD4F" w14:textId="77777777" w:rsidR="003B37BC" w:rsidRDefault="00671FE7">
      <w:r>
        <w:t xml:space="preserve">Value_Meaning is a class each instance of which models a value meaning, which provides </w:t>
      </w:r>
      <w:r>
        <w:rPr>
          <w:i/>
          <w:iCs/>
        </w:rPr>
        <w:t>semantic content</w:t>
      </w:r>
      <w:r>
        <w:t xml:space="preserve"> of a possible value.</w:t>
      </w:r>
    </w:p>
    <w:p w14:paraId="456CA12E" w14:textId="77777777" w:rsidR="003B37BC" w:rsidRDefault="00671FE7">
      <w:r>
        <w:t xml:space="preserve"> </w:t>
      </w:r>
    </w:p>
    <w:p w14:paraId="7370479C" w14:textId="77777777" w:rsidR="003B37BC" w:rsidRDefault="00671FE7">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35782D13" w14:textId="77777777" w:rsidR="003B37BC" w:rsidRDefault="00671FE7">
      <w:r>
        <w:t xml:space="preserve"> </w:t>
      </w:r>
    </w:p>
    <w:p w14:paraId="5E66000D" w14:textId="77777777" w:rsidR="003B37BC" w:rsidRDefault="00671FE7">
      <w:r>
        <w:t>The italics in the above definition are ours.  The key aspects of Value_Meaning are:</w:t>
      </w:r>
    </w:p>
    <w:p w14:paraId="0A1CDDE0" w14:textId="77777777" w:rsidR="003B37BC" w:rsidRDefault="00671FE7">
      <w:pPr>
        <w:pStyle w:val="ListParagraph"/>
        <w:numPr>
          <w:ilvl w:val="0"/>
          <w:numId w:val="24"/>
        </w:numPr>
      </w:pPr>
      <w:r>
        <w:t>It represents a concept that is a member ("contained") of one or more Concept_Systems</w:t>
      </w:r>
    </w:p>
    <w:p w14:paraId="1078841D" w14:textId="77777777" w:rsidR="003B37BC" w:rsidRDefault="00671FE7">
      <w:pPr>
        <w:pStyle w:val="ListParagraph"/>
        <w:numPr>
          <w:ilvl w:val="0"/>
          <w:numId w:val="24"/>
        </w:numPr>
      </w:pPr>
      <w:r>
        <w:t>It provides semantic content of a permissible value.</w:t>
      </w:r>
    </w:p>
    <w:p w14:paraId="7A7106AD" w14:textId="77777777" w:rsidR="003B37BC" w:rsidRDefault="00671FE7">
      <w:pPr>
        <w:pStyle w:val="ListParagraph"/>
        <w:numPr>
          <w:ilvl w:val="0"/>
          <w:numId w:val="24"/>
        </w:numPr>
      </w:pPr>
      <w:r>
        <w:t>The representation of the V</w:t>
      </w:r>
      <w:r>
        <w:t>alue_Meaning is independent of how the information is represented in an Enumerated_Value_Domain.</w:t>
      </w:r>
    </w:p>
    <w:p w14:paraId="5D1A1940" w14:textId="77777777" w:rsidR="003B37BC" w:rsidRDefault="00671FE7">
      <w:r>
        <w:t xml:space="preserve"> </w:t>
      </w:r>
    </w:p>
    <w:p w14:paraId="4D479693" w14:textId="77777777" w:rsidR="003B37BC" w:rsidRDefault="00671FE7">
      <w:r>
        <w:t xml:space="preserve"> </w:t>
      </w:r>
    </w:p>
    <w:p w14:paraId="4E685593" w14:textId="77777777" w:rsidR="003B37BC" w:rsidRDefault="00671FE7">
      <w:r>
        <w:t xml:space="preserve"> </w:t>
      </w:r>
    </w:p>
    <w:p w14:paraId="13A7CFE2" w14:textId="77777777" w:rsidR="00DB049B" w:rsidRDefault="00C51B43" w:rsidP="006977BE">
      <w:r>
        <w:t xml:space="preserve"> </w:t>
      </w:r>
      <w:r w:rsidR="009F2598">
        <w:t xml:space="preserve">  </w:t>
      </w:r>
    </w:p>
    <w:p w14:paraId="27DEBEA9" w14:textId="77777777" w:rsidR="0063570E" w:rsidRDefault="0063570E" w:rsidP="00383490"/>
    <w:p w14:paraId="27451DA8" w14:textId="77777777" w:rsidR="00A855E6" w:rsidRDefault="00383490" w:rsidP="00263593">
      <w:r w:rsidRPr="00875584">
        <w:rPr>
          <w:rFonts w:ascii="Arial" w:hAnsi="Arial"/>
          <w:b/>
          <w:sz w:val="24"/>
          <w:szCs w:val="24"/>
        </w:rPr>
        <w:t>Diagrams</w:t>
      </w:r>
    </w:p>
    <w:p w14:paraId="218F7BB7" w14:textId="77777777" w:rsidR="00DB049B" w:rsidRDefault="00671FE7" w:rsidP="006977BE">
      <w:hyperlink w:anchor="_c940c3b06c77c12f4e6ddf81cb3280bc" w:history="1">
        <w:r w:rsidR="003E7695">
          <w:rPr>
            <w:rStyle w:val="Hyperlink"/>
          </w:rPr>
          <w:t>Conceptual and value domain metamodel region</w:t>
        </w:r>
      </w:hyperlink>
    </w:p>
    <w:p w14:paraId="1889F27A" w14:textId="77777777" w:rsidR="0063570E" w:rsidRDefault="0063570E" w:rsidP="00383490"/>
    <w:p w14:paraId="7F27E15F" w14:textId="77777777" w:rsidR="00A855E6" w:rsidRDefault="00383490" w:rsidP="00263593">
      <w:r w:rsidRPr="00875584">
        <w:rPr>
          <w:rFonts w:ascii="Arial" w:hAnsi="Arial"/>
          <w:b/>
          <w:sz w:val="24"/>
          <w:szCs w:val="24"/>
        </w:rPr>
        <w:t>Direct Known Superclasses (Generalization)</w:t>
      </w:r>
    </w:p>
    <w:p w14:paraId="37FDFC6A" w14:textId="77777777" w:rsidR="00DB049B" w:rsidRDefault="009E3806" w:rsidP="006977BE">
      <w:r w:rsidRPr="009E3806">
        <w:t xml:space="preserve"> </w:t>
      </w:r>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25C92E93" w14:textId="77777777" w:rsidR="0063570E" w:rsidRDefault="0063570E" w:rsidP="00383490"/>
    <w:p w14:paraId="320C7C7E" w14:textId="77777777" w:rsidR="00A855E6" w:rsidRDefault="00383490" w:rsidP="00263593">
      <w:r w:rsidRPr="00875584">
        <w:rPr>
          <w:rFonts w:ascii="Arial" w:hAnsi="Arial"/>
          <w:b/>
          <w:sz w:val="24"/>
          <w:szCs w:val="24"/>
        </w:rPr>
        <w:t>Attributes</w:t>
      </w:r>
    </w:p>
    <w:p w14:paraId="2410C55E" w14:textId="77777777" w:rsidR="00B603FB" w:rsidRDefault="00B603FB" w:rsidP="008B78EB"/>
    <w:p w14:paraId="32706797"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D42C76D" w14:textId="77777777" w:rsidR="008B78EB" w:rsidRPr="006A54F6" w:rsidRDefault="005C6CB8" w:rsidP="008B78EB">
      <w:pPr>
        <w:rPr>
          <w:b/>
        </w:rPr>
      </w:pPr>
      <w:r>
        <w:t xml:space="preserve"> </w:t>
      </w:r>
    </w:p>
    <w:p w14:paraId="25E96396" w14:textId="77777777" w:rsidR="003B37BC" w:rsidRDefault="00671FE7">
      <w:r>
        <w:t xml:space="preserve">date at which this Value_Meaning became, </w:t>
      </w:r>
      <w:r>
        <w:t>or will become, a valid Value_Meaning.</w:t>
      </w:r>
    </w:p>
    <w:p w14:paraId="059E33CF" w14:textId="77777777" w:rsidR="003B37BC" w:rsidRDefault="00671FE7">
      <w:r>
        <w:t xml:space="preserve"> </w:t>
      </w:r>
    </w:p>
    <w:p w14:paraId="21363629" w14:textId="77777777" w:rsidR="003B37BC" w:rsidRDefault="00671FE7">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14:paraId="37C891F2" w14:textId="77777777" w:rsidR="00B603FB" w:rsidRDefault="00B603FB" w:rsidP="008B78EB"/>
    <w:p w14:paraId="2493BC9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2B6D83A" w14:textId="77777777" w:rsidR="008B78EB" w:rsidRPr="006A54F6" w:rsidRDefault="005C6CB8" w:rsidP="008B78EB">
      <w:pPr>
        <w:rPr>
          <w:b/>
        </w:rPr>
      </w:pPr>
      <w:r>
        <w:t xml:space="preserve"> </w:t>
      </w:r>
    </w:p>
    <w:p w14:paraId="4B920E13" w14:textId="77777777" w:rsidR="003B37BC" w:rsidRDefault="00671FE7">
      <w:r>
        <w:t>date on which the V</w:t>
      </w:r>
      <w:r>
        <w:t>alue_Meaning ceased, or will cease, to be valid.</w:t>
      </w:r>
    </w:p>
    <w:p w14:paraId="3D32C30C" w14:textId="77777777" w:rsidR="003B37BC" w:rsidRDefault="00671FE7">
      <w:r>
        <w:t xml:space="preserve"> </w:t>
      </w:r>
    </w:p>
    <w:p w14:paraId="5F717C86" w14:textId="77777777" w:rsidR="003B37BC" w:rsidRDefault="00671FE7">
      <w:r>
        <w:rPr>
          <w:b/>
          <w:bCs/>
        </w:rPr>
        <w:t>Note:</w:t>
      </w:r>
      <w:r>
        <w:t xml:space="preserve"> as with begin_date, end_date is not used in the AML specification.</w:t>
      </w:r>
    </w:p>
    <w:p w14:paraId="1FC3005E" w14:textId="77777777" w:rsidR="0063570E" w:rsidRDefault="0063570E" w:rsidP="00383490"/>
    <w:p w14:paraId="16F1C7E7" w14:textId="77777777" w:rsidR="00A855E6" w:rsidRDefault="00383490" w:rsidP="00263593">
      <w:r w:rsidRPr="00875584">
        <w:rPr>
          <w:rFonts w:ascii="Arial" w:hAnsi="Arial"/>
          <w:b/>
          <w:sz w:val="24"/>
          <w:szCs w:val="24"/>
        </w:rPr>
        <w:t>Associations</w:t>
      </w:r>
    </w:p>
    <w:p w14:paraId="548EB3C5" w14:textId="77777777" w:rsidR="00A8550F" w:rsidRDefault="00860CF1" w:rsidP="006977BE">
      <w:r>
        <w:t xml:space="preserve"> </w:t>
      </w:r>
    </w:p>
    <w:p w14:paraId="01937805"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116FF711" w14:textId="77777777" w:rsidR="008B78EB" w:rsidRPr="00B603FB" w:rsidRDefault="005C6CB8" w:rsidP="00ED4063">
      <w:pPr>
        <w:rPr>
          <w:b/>
        </w:rPr>
      </w:pPr>
      <w:r>
        <w:t xml:space="preserve"> </w:t>
      </w:r>
    </w:p>
    <w:p w14:paraId="0F65F0D7" w14:textId="77777777" w:rsidR="00A8550F" w:rsidRDefault="00860CF1" w:rsidP="006977BE">
      <w:r>
        <w:t xml:space="preserve"> </w:t>
      </w:r>
    </w:p>
    <w:p w14:paraId="54D526C8"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03DB178" w14:textId="77777777" w:rsidR="008B78EB" w:rsidRPr="00B603FB" w:rsidRDefault="005C6CB8" w:rsidP="00ED4063">
      <w:pPr>
        <w:rPr>
          <w:b/>
        </w:rPr>
      </w:pPr>
      <w:r>
        <w:t xml:space="preserve"> </w:t>
      </w:r>
    </w:p>
    <w:p w14:paraId="29CE0C7B" w14:textId="77777777" w:rsidR="00A8550F" w:rsidRDefault="00860CF1" w:rsidP="006977BE">
      <w:r>
        <w:t xml:space="preserve">  </w:t>
      </w:r>
    </w:p>
    <w:p w14:paraId="60C193E3" w14:textId="77777777" w:rsidR="0063570E" w:rsidRDefault="0063570E" w:rsidP="00383490"/>
    <w:p w14:paraId="7D53570F" w14:textId="77777777" w:rsidR="00A855E6" w:rsidRDefault="00383490" w:rsidP="00263593">
      <w:r w:rsidRPr="00875584">
        <w:rPr>
          <w:rFonts w:ascii="Arial" w:hAnsi="Arial"/>
          <w:b/>
          <w:sz w:val="24"/>
          <w:szCs w:val="24"/>
        </w:rPr>
        <w:t>Known other classes</w:t>
      </w:r>
    </w:p>
    <w:p w14:paraId="013FD45D" w14:textId="77777777" w:rsidR="003E4BE1" w:rsidRDefault="00671FE7"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08C29548" w14:textId="77777777" w:rsidR="00D91281" w:rsidRDefault="00CD42A9" w:rsidP="0039400D">
      <w:r w:rsidRPr="00CD42A9">
        <w:t xml:space="preserve"> </w:t>
      </w:r>
    </w:p>
    <w:p w14:paraId="2BE5A60D" w14:textId="77777777" w:rsidR="00800588" w:rsidRPr="00800588" w:rsidRDefault="00800588" w:rsidP="005F31BE">
      <w:pPr>
        <w:pStyle w:val="Heading5"/>
      </w:pPr>
      <w:r w:rsidRPr="00800588">
        <w:t>Data Element and Data Element Concept</w:t>
      </w:r>
    </w:p>
    <w:p w14:paraId="24201D39" w14:textId="77777777" w:rsidR="00D91281" w:rsidRDefault="00800588" w:rsidP="0039400D">
      <w:r>
        <w:t xml:space="preserve"> </w:t>
      </w:r>
      <w:r w:rsidR="00467F03" w:rsidRPr="001551F5">
        <w:tab/>
      </w:r>
    </w:p>
    <w:p w14:paraId="7F0DE364" w14:textId="77777777" w:rsidR="003E4BE1" w:rsidRDefault="0001444D" w:rsidP="00595F8A">
      <w:r>
        <w:tab/>
      </w:r>
      <w:r>
        <w:tab/>
      </w:r>
      <w:r>
        <w:tab/>
      </w:r>
      <w:r>
        <w:tab/>
      </w:r>
      <w:r>
        <w:rPr>
          <w:noProof/>
        </w:rPr>
        <w:drawing>
          <wp:inline distT="0" distB="0" distL="0" distR="0" wp14:anchorId="0DCC8EBC" wp14:editId="7B8C69C8">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52D9670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79535FB8" w14:textId="77777777" w:rsidR="003E4BE1" w:rsidRDefault="005C6CB8" w:rsidP="00AB09F3">
      <w:r>
        <w:t xml:space="preserve"> </w:t>
      </w:r>
    </w:p>
    <w:p w14:paraId="0E8C1BAB" w14:textId="77777777" w:rsidR="003B37BC" w:rsidRDefault="00671FE7">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300E327C" w14:textId="77777777" w:rsidR="003B37BC" w:rsidRDefault="00671FE7">
      <w:r>
        <w:t xml:space="preserve"> </w:t>
      </w:r>
    </w:p>
    <w:p w14:paraId="2BB37DD7" w14:textId="77777777" w:rsidR="003B37BC" w:rsidRDefault="00671FE7">
      <w:r>
        <w:t>The second thing to note i</w:t>
      </w:r>
      <w:r>
        <w:t xml:space="preserve">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w:t>
      </w:r>
      <w:r>
        <w:t>ng, it will frequently be the case that such an association will not be available.</w:t>
      </w:r>
    </w:p>
    <w:p w14:paraId="1FEF5CD3" w14:textId="77777777" w:rsidR="003E4BE1" w:rsidRDefault="00CB577B" w:rsidP="00AB09F3">
      <w:r>
        <w:t xml:space="preserve">      </w:t>
      </w:r>
      <w:r w:rsidR="003E4BE1">
        <w:t xml:space="preserve"> </w:t>
      </w:r>
    </w:p>
    <w:p w14:paraId="3CC8DB93" w14:textId="77777777" w:rsidR="0063570E" w:rsidRDefault="0063570E" w:rsidP="00383490"/>
    <w:p w14:paraId="009C76D7" w14:textId="77777777" w:rsidR="00A855E6" w:rsidRDefault="00383490" w:rsidP="00263593">
      <w:r w:rsidRPr="00875584">
        <w:rPr>
          <w:rFonts w:ascii="Arial" w:hAnsi="Arial"/>
          <w:b/>
          <w:sz w:val="24"/>
          <w:szCs w:val="24"/>
        </w:rPr>
        <w:t>Known other Data Types</w:t>
      </w:r>
    </w:p>
    <w:p w14:paraId="0D87C0D1" w14:textId="77777777" w:rsidR="003E4BE1" w:rsidRDefault="003E4BE1" w:rsidP="00AB09F3">
      <w:r>
        <w:t xml:space="preserve"> </w:t>
      </w:r>
      <w:hyperlink w:anchor="_2a8e174187d7187f0716f48b9f8c271e" w:history="1">
        <w:r>
          <w:rPr>
            <w:rStyle w:val="Hyperlink"/>
          </w:rPr>
          <w:t>CodeSystemAndVersionReference</w:t>
        </w:r>
      </w:hyperlink>
    </w:p>
    <w:p w14:paraId="2BFCD9EF" w14:textId="77777777" w:rsidR="00DB049B" w:rsidRDefault="00022C8A" w:rsidP="006977BE">
      <w:r w:rsidRPr="00022C8A">
        <w:t xml:space="preserve"> </w:t>
      </w:r>
    </w:p>
    <w:p w14:paraId="1E417A29"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50F827EF" w14:textId="77777777" w:rsidR="0063570E" w:rsidRDefault="0063570E" w:rsidP="00383490"/>
    <w:p w14:paraId="5B20E463" w14:textId="77777777" w:rsidR="00A855E6" w:rsidRDefault="00383490" w:rsidP="00263593">
      <w:r w:rsidRPr="00875584">
        <w:rPr>
          <w:rFonts w:ascii="Arial" w:hAnsi="Arial"/>
          <w:b/>
          <w:sz w:val="24"/>
          <w:szCs w:val="24"/>
        </w:rPr>
        <w:t>Description</w:t>
      </w:r>
    </w:p>
    <w:p w14:paraId="17E682FC" w14:textId="77777777" w:rsidR="00DB049B" w:rsidRDefault="005C6CB8" w:rsidP="006977BE">
      <w:r>
        <w:t xml:space="preserve"> </w:t>
      </w:r>
    </w:p>
    <w:p w14:paraId="013BA8EF" w14:textId="77777777" w:rsidR="003B37BC" w:rsidRDefault="00671FE7">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68CC92D1" w14:textId="77777777" w:rsidR="003B37BC" w:rsidRDefault="00671FE7">
      <w:r>
        <w:t xml:space="preserve"> </w:t>
      </w:r>
    </w:p>
    <w:p w14:paraId="0B294C66" w14:textId="77777777" w:rsidR="003B37BC" w:rsidRDefault="00671FE7">
      <w:r>
        <w:t>(Italics added)</w:t>
      </w:r>
    </w:p>
    <w:p w14:paraId="4A649648" w14:textId="77777777" w:rsidR="00DB049B" w:rsidRDefault="00C51B43" w:rsidP="006977BE">
      <w:r>
        <w:t xml:space="preserve"> </w:t>
      </w:r>
      <w:r w:rsidR="009F2598">
        <w:t xml:space="preserve">  </w:t>
      </w:r>
    </w:p>
    <w:p w14:paraId="0FE62EF6" w14:textId="77777777" w:rsidR="0063570E" w:rsidRDefault="0063570E" w:rsidP="00383490"/>
    <w:p w14:paraId="0CA44EF0" w14:textId="77777777" w:rsidR="00A855E6" w:rsidRDefault="00383490" w:rsidP="00263593">
      <w:r w:rsidRPr="00875584">
        <w:rPr>
          <w:rFonts w:ascii="Arial" w:hAnsi="Arial"/>
          <w:b/>
          <w:sz w:val="24"/>
          <w:szCs w:val="24"/>
        </w:rPr>
        <w:t>Diagrams</w:t>
      </w:r>
    </w:p>
    <w:p w14:paraId="1675102D" w14:textId="77777777" w:rsidR="00DB049B" w:rsidRDefault="00671FE7" w:rsidP="006977BE">
      <w:hyperlink w:anchor="_ea1c0f7548bd076f87be813f2a93f734" w:history="1">
        <w:r w:rsidR="003E7695">
          <w:rPr>
            <w:rStyle w:val="Hyperlink"/>
          </w:rPr>
          <w:t>Data Element and Data Element Concept</w:t>
        </w:r>
      </w:hyperlink>
      <w:r w:rsidR="006977BE">
        <w:t xml:space="preserve">  </w:t>
      </w:r>
    </w:p>
    <w:p w14:paraId="23FA50A9" w14:textId="77777777" w:rsidR="0063570E" w:rsidRDefault="0063570E" w:rsidP="00383490"/>
    <w:p w14:paraId="54F533B7" w14:textId="77777777" w:rsidR="00A855E6" w:rsidRDefault="00383490" w:rsidP="00263593">
      <w:r w:rsidRPr="00875584">
        <w:rPr>
          <w:rFonts w:ascii="Arial" w:hAnsi="Arial"/>
          <w:b/>
          <w:sz w:val="24"/>
          <w:szCs w:val="24"/>
        </w:rPr>
        <w:t>Associations</w:t>
      </w:r>
    </w:p>
    <w:p w14:paraId="5DCDE8E4" w14:textId="77777777" w:rsidR="00A8550F" w:rsidRDefault="00860CF1" w:rsidP="006977BE">
      <w:r>
        <w:t xml:space="preserve"> </w:t>
      </w:r>
    </w:p>
    <w:p w14:paraId="3F6C64DF"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3C668405" w14:textId="77777777" w:rsidR="008B78EB" w:rsidRPr="00B603FB" w:rsidRDefault="005C6CB8" w:rsidP="00ED4063">
      <w:pPr>
        <w:rPr>
          <w:b/>
        </w:rPr>
      </w:pPr>
      <w:r>
        <w:t xml:space="preserve"> </w:t>
      </w:r>
      <w:r w:rsidR="00C04683">
        <w:t xml:space="preserve"> </w:t>
      </w:r>
      <w:r>
        <w:t xml:space="preserve"> </w:t>
      </w:r>
    </w:p>
    <w:p w14:paraId="43E398D2" w14:textId="77777777" w:rsidR="003B37BC" w:rsidRDefault="00671FE7">
      <w:r>
        <w:t>gives meaning to the data element</w:t>
      </w:r>
    </w:p>
    <w:p w14:paraId="0D6A8470" w14:textId="77777777" w:rsidR="008B78EB" w:rsidRPr="00B603FB" w:rsidRDefault="00C04683" w:rsidP="00ED4063">
      <w:pPr>
        <w:rPr>
          <w:b/>
        </w:rPr>
      </w:pPr>
      <w:r>
        <w:t xml:space="preserve"> </w:t>
      </w:r>
    </w:p>
    <w:p w14:paraId="4A676F7D" w14:textId="77777777" w:rsidR="00A8550F" w:rsidRDefault="00860CF1" w:rsidP="006977BE">
      <w:r>
        <w:t xml:space="preserve"> </w:t>
      </w:r>
    </w:p>
    <w:p w14:paraId="7D2CEE17"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3FB6E6D6" w14:textId="77777777" w:rsidR="008B78EB" w:rsidRPr="00B603FB" w:rsidRDefault="005C6CB8" w:rsidP="00ED4063">
      <w:pPr>
        <w:rPr>
          <w:b/>
        </w:rPr>
      </w:pPr>
      <w:r>
        <w:t xml:space="preserve"> </w:t>
      </w:r>
    </w:p>
    <w:p w14:paraId="66C26A98" w14:textId="77777777" w:rsidR="00DB049B" w:rsidRDefault="00022C8A" w:rsidP="006977BE">
      <w:r w:rsidRPr="00022C8A">
        <w:t xml:space="preserve"> </w:t>
      </w:r>
    </w:p>
    <w:p w14:paraId="4B8034AA"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107149BC" w14:textId="77777777" w:rsidR="0063570E" w:rsidRDefault="0063570E" w:rsidP="00383490"/>
    <w:p w14:paraId="65265AF4" w14:textId="77777777" w:rsidR="00A855E6" w:rsidRDefault="00383490" w:rsidP="00263593">
      <w:r w:rsidRPr="00875584">
        <w:rPr>
          <w:rFonts w:ascii="Arial" w:hAnsi="Arial"/>
          <w:b/>
          <w:sz w:val="24"/>
          <w:szCs w:val="24"/>
        </w:rPr>
        <w:t>Description</w:t>
      </w:r>
    </w:p>
    <w:p w14:paraId="0B7C428C" w14:textId="77777777" w:rsidR="00DB049B" w:rsidRDefault="005C6CB8" w:rsidP="006977BE">
      <w:r>
        <w:t xml:space="preserve"> </w:t>
      </w:r>
    </w:p>
    <w:p w14:paraId="3911AAA9" w14:textId="77777777" w:rsidR="003B37BC" w:rsidRDefault="00671FE7">
      <w:r>
        <w:t>a concept that is an association of a property with an object class. A data element concept is a concept that can be represented in the form of a data element described independently of any particular representation.</w:t>
      </w:r>
    </w:p>
    <w:p w14:paraId="75CCD8E7" w14:textId="77777777" w:rsidR="00DB049B" w:rsidRDefault="00C51B43" w:rsidP="006977BE">
      <w:r>
        <w:t xml:space="preserve"> </w:t>
      </w:r>
      <w:r w:rsidR="009F2598">
        <w:t xml:space="preserve">  </w:t>
      </w:r>
    </w:p>
    <w:p w14:paraId="4EAA0902" w14:textId="77777777" w:rsidR="0063570E" w:rsidRDefault="0063570E" w:rsidP="00383490"/>
    <w:p w14:paraId="6C286B90" w14:textId="77777777" w:rsidR="00A855E6" w:rsidRDefault="00383490" w:rsidP="00263593">
      <w:r w:rsidRPr="00875584">
        <w:rPr>
          <w:rFonts w:ascii="Arial" w:hAnsi="Arial"/>
          <w:b/>
          <w:sz w:val="24"/>
          <w:szCs w:val="24"/>
        </w:rPr>
        <w:t>Diagrams</w:t>
      </w:r>
    </w:p>
    <w:p w14:paraId="65B36B58" w14:textId="77777777" w:rsidR="00DB049B" w:rsidRDefault="00671FE7" w:rsidP="006977BE">
      <w:hyperlink w:anchor="_ea1c0f7548bd076f87be813f2a93f734" w:history="1">
        <w:r w:rsidR="003E7695">
          <w:rPr>
            <w:rStyle w:val="Hyperlink"/>
          </w:rPr>
          <w:t>Data Element and Data Element Concept</w:t>
        </w:r>
      </w:hyperlink>
    </w:p>
    <w:p w14:paraId="2F2A0EDF" w14:textId="77777777" w:rsidR="0063570E" w:rsidRDefault="0063570E" w:rsidP="00383490"/>
    <w:p w14:paraId="7B895D2C" w14:textId="77777777" w:rsidR="00A855E6" w:rsidRDefault="00383490" w:rsidP="00263593">
      <w:r w:rsidRPr="00875584">
        <w:rPr>
          <w:rFonts w:ascii="Arial" w:hAnsi="Arial"/>
          <w:b/>
          <w:sz w:val="24"/>
          <w:szCs w:val="24"/>
        </w:rPr>
        <w:t>Direct Known Superclasses (Generalization)</w:t>
      </w:r>
    </w:p>
    <w:p w14:paraId="5FC84ADB" w14:textId="77777777" w:rsidR="00DB049B" w:rsidRDefault="009E3806" w:rsidP="006977BE">
      <w:r w:rsidRPr="009E3806">
        <w:t xml:space="preserve"> </w:t>
      </w:r>
      <w:hyperlink w:anchor="_2f48f391605b5ae297a56304194c2a30" w:history="1">
        <w:r w:rsidR="006977BE">
          <w:rPr>
            <w:rStyle w:val="Hyperlink"/>
          </w:rPr>
          <w:t>Concept</w:t>
        </w:r>
      </w:hyperlink>
      <w:r w:rsidR="006977BE">
        <w:t xml:space="preserve"> </w:t>
      </w:r>
    </w:p>
    <w:p w14:paraId="21ECA6BA" w14:textId="77777777" w:rsidR="0063570E" w:rsidRDefault="0063570E" w:rsidP="00383490"/>
    <w:p w14:paraId="0EC4E805" w14:textId="77777777" w:rsidR="00A855E6" w:rsidRDefault="00383490" w:rsidP="00263593">
      <w:r w:rsidRPr="00875584">
        <w:rPr>
          <w:rFonts w:ascii="Arial" w:hAnsi="Arial"/>
          <w:b/>
          <w:sz w:val="24"/>
          <w:szCs w:val="24"/>
        </w:rPr>
        <w:t>Associations</w:t>
      </w:r>
    </w:p>
    <w:p w14:paraId="3305AF01" w14:textId="77777777" w:rsidR="00A8550F" w:rsidRDefault="00860CF1" w:rsidP="006977BE">
      <w:r>
        <w:t xml:space="preserve"> </w:t>
      </w:r>
    </w:p>
    <w:p w14:paraId="7C179320"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2F7423B1" w14:textId="77777777" w:rsidR="008B78EB" w:rsidRPr="00B603FB" w:rsidRDefault="005C6CB8" w:rsidP="00ED4063">
      <w:pPr>
        <w:rPr>
          <w:b/>
        </w:rPr>
      </w:pPr>
      <w:r>
        <w:t xml:space="preserve"> </w:t>
      </w:r>
    </w:p>
    <w:p w14:paraId="158A1AE4" w14:textId="77777777" w:rsidR="0063570E" w:rsidRDefault="0063570E" w:rsidP="00383490"/>
    <w:p w14:paraId="6E364B48" w14:textId="77777777" w:rsidR="00A855E6" w:rsidRDefault="00383490" w:rsidP="00263593">
      <w:r w:rsidRPr="00875584">
        <w:rPr>
          <w:rFonts w:ascii="Arial" w:hAnsi="Arial"/>
          <w:b/>
          <w:sz w:val="24"/>
          <w:szCs w:val="24"/>
        </w:rPr>
        <w:t>Known other classes</w:t>
      </w:r>
    </w:p>
    <w:p w14:paraId="33F2FAAC" w14:textId="77777777" w:rsidR="003E4BE1" w:rsidRDefault="00671FE7"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0B877985" w14:textId="77777777" w:rsidR="00D91281" w:rsidRDefault="00CD42A9" w:rsidP="0039400D">
      <w:r w:rsidRPr="00CD42A9">
        <w:t xml:space="preserve"> </w:t>
      </w:r>
    </w:p>
    <w:p w14:paraId="674D9F68" w14:textId="77777777" w:rsidR="005F31BE" w:rsidRDefault="001F24CC" w:rsidP="005F31BE">
      <w:pPr>
        <w:pStyle w:val="Heading3"/>
      </w:pPr>
      <w:bookmarkStart w:id="311" w:name="_Toc277163465"/>
      <w:r>
        <w:t>&lt;Package&gt; AML Described Items</w:t>
      </w:r>
      <w:bookmarkEnd w:id="311"/>
    </w:p>
    <w:p w14:paraId="27E94C8C" w14:textId="77777777" w:rsidR="00D91281" w:rsidRDefault="005C6CB8" w:rsidP="0039400D">
      <w:r>
        <w:t xml:space="preserve"> </w:t>
      </w:r>
    </w:p>
    <w:p w14:paraId="3C2A62B0" w14:textId="77777777" w:rsidR="003B37BC" w:rsidRDefault="00671FE7">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4118CCE2" w14:textId="77777777" w:rsidR="003B37BC" w:rsidRDefault="00671FE7">
      <w:r>
        <w:t xml:space="preserve"> </w:t>
      </w:r>
    </w:p>
    <w:p w14:paraId="6F78D6DC" w14:textId="77777777" w:rsidR="003B37BC" w:rsidRDefault="00671FE7">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09D7B12F" w14:textId="77777777" w:rsidR="003B37BC" w:rsidRDefault="00671FE7">
      <w:r>
        <w:t xml:space="preserve"> </w:t>
      </w:r>
    </w:p>
    <w:p w14:paraId="32B503E9" w14:textId="77777777" w:rsidR="003B37BC" w:rsidRDefault="00671FE7">
      <w:r>
        <w:t xml:space="preserve"> </w:t>
      </w:r>
    </w:p>
    <w:p w14:paraId="6563BF15" w14:textId="77777777" w:rsidR="003E4BE1" w:rsidRDefault="0001444D" w:rsidP="00595F8A">
      <w:r>
        <w:tab/>
      </w:r>
      <w:r>
        <w:tab/>
      </w:r>
      <w:r>
        <w:tab/>
      </w:r>
      <w:r>
        <w:tab/>
      </w:r>
      <w:r>
        <w:rPr>
          <w:noProof/>
        </w:rPr>
        <w:drawing>
          <wp:inline distT="0" distB="0" distL="0" distR="0" wp14:anchorId="54C3134B" wp14:editId="5AC804FA">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3EA686B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158BA8AD" w14:textId="77777777" w:rsidR="003E4BE1" w:rsidRDefault="005C6CB8" w:rsidP="00AB09F3">
      <w:r>
        <w:t xml:space="preserve"> </w:t>
      </w:r>
    </w:p>
    <w:p w14:paraId="29D2A82D" w14:textId="77777777" w:rsidR="003B37BC" w:rsidRDefault="00671FE7">
      <w:r>
        <w:t xml:space="preserve"> This document shows the AML artifacts that can have entries in the ADL terminology_definitions section.  The ADL equivalent of an ObjectConstraint is identified by an "id" code, an EnumeratedValueDomain as an "ac"</w:t>
      </w:r>
      <w:r>
        <w:t xml:space="preserve"> code and a PermissibleValue as an "at" code.</w:t>
      </w:r>
    </w:p>
    <w:p w14:paraId="118A8A16" w14:textId="77777777" w:rsidR="003B37BC" w:rsidRDefault="00671FE7">
      <w:r>
        <w:t xml:space="preserve"> </w:t>
      </w:r>
    </w:p>
    <w:p w14:paraId="0AE02944" w14:textId="77777777" w:rsidR="003B37BC" w:rsidRDefault="00671FE7">
      <w:r>
        <w:t xml:space="preserve"> </w:t>
      </w:r>
    </w:p>
    <w:p w14:paraId="549BBCD1" w14:textId="77777777" w:rsidR="003B37BC" w:rsidRDefault="00671FE7">
      <w:r>
        <w:t xml:space="preserve"> Note that the ADL language imposes an additional constraint that there must be an entry for the archetype originalLanguage as well as an entry for each translation language and that there cannot be an entr</w:t>
      </w:r>
      <w:r>
        <w:t>y for any additional languages.  The AML specification leaves enforcement of this type of constraint to language specific validation and export tools.</w:t>
      </w:r>
    </w:p>
    <w:p w14:paraId="75A770B8" w14:textId="77777777" w:rsidR="003B37BC" w:rsidRDefault="00671FE7">
      <w:r>
        <w:t xml:space="preserve"> </w:t>
      </w:r>
    </w:p>
    <w:p w14:paraId="339C3808" w14:textId="77777777" w:rsidR="003B37BC" w:rsidRDefault="00671FE7">
      <w:r>
        <w:t xml:space="preserve">Also note that the ADL specification requires that every entry have an Scoped_Identifier.  Again, this </w:t>
      </w:r>
      <w:r>
        <w:t>requirement is not necessary if one is modeling strictly with UML and will need to be enforced in a language specific validation/export tool.</w:t>
      </w:r>
    </w:p>
    <w:p w14:paraId="0B1E680C" w14:textId="77777777" w:rsidR="003E4BE1" w:rsidRDefault="00CB577B" w:rsidP="00AB09F3">
      <w:r>
        <w:t xml:space="preserve">      </w:t>
      </w:r>
    </w:p>
    <w:p w14:paraId="288A3F5F" w14:textId="77777777" w:rsidR="0063570E" w:rsidRDefault="0063570E" w:rsidP="00383490"/>
    <w:p w14:paraId="5AADDD07" w14:textId="77777777" w:rsidR="00A855E6" w:rsidRDefault="00383490" w:rsidP="00263593">
      <w:r w:rsidRPr="00875584">
        <w:rPr>
          <w:rFonts w:ascii="Arial" w:hAnsi="Arial"/>
          <w:b/>
          <w:sz w:val="24"/>
          <w:szCs w:val="24"/>
        </w:rPr>
        <w:t>Known other classes</w:t>
      </w:r>
    </w:p>
    <w:p w14:paraId="5B053440" w14:textId="77777777" w:rsidR="003E4BE1" w:rsidRDefault="00671FE7"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71B26BDD" w14:textId="77777777" w:rsidR="001973EB" w:rsidRDefault="007B402A" w:rsidP="0051087E">
      <w:r>
        <w:t xml:space="preserve"> </w:t>
      </w:r>
    </w:p>
    <w:p w14:paraId="64E0FDB6" w14:textId="77777777" w:rsidR="00D91281" w:rsidRDefault="00CD42A9" w:rsidP="0039400D">
      <w:r w:rsidRPr="00CD42A9">
        <w:t xml:space="preserve"> </w:t>
      </w:r>
    </w:p>
    <w:p w14:paraId="267215D9" w14:textId="77777777" w:rsidR="002C0F83" w:rsidRDefault="00A4049A" w:rsidP="00860763">
      <w:pPr>
        <w:pStyle w:val="Heading1"/>
      </w:pPr>
      <w:bookmarkStart w:id="313" w:name="_Toc277163466"/>
      <w:r>
        <w:t>AML Profiles</w:t>
      </w:r>
      <w:bookmarkEnd w:id="313"/>
      <w:r w:rsidR="003C6850">
        <w:t xml:space="preserve"> </w:t>
      </w:r>
    </w:p>
    <w:p w14:paraId="01BCDA70" w14:textId="77777777" w:rsidR="00D91281" w:rsidRDefault="00467F03" w:rsidP="0039400D">
      <w:r w:rsidRPr="001551F5">
        <w:tab/>
      </w:r>
      <w:r w:rsidR="005C6CB8">
        <w:t xml:space="preserve"> </w:t>
      </w:r>
    </w:p>
    <w:p w14:paraId="45149B6E" w14:textId="77777777" w:rsidR="003B37BC" w:rsidRDefault="00671FE7">
      <w:r>
        <w:t>The accurate and timely communication within and across health information systems of hospitals presents an important challenge and opportunity to improving the quality of health care and patient safety. Health information by its very nature is distributed</w:t>
      </w:r>
      <w:r>
        <w:t xml:space="preserve"> across independent and disparate solutions that are often syntactically or semantically inconsistent. This impedes users from accessing information in a normalized and meaningful manner. The objective of this submission is to provide a standard for modeli</w:t>
      </w:r>
      <w:r>
        <w:t>ng Archetype Models (AMs) using UML, to support the representation of Clinical Information Modeling Initiative (CIMI) artifacts in UML. Archetypes are Platform Independent Models (PIMs), which are developed as a set of constraints on a specific Reference M</w:t>
      </w:r>
      <w:r>
        <w:t>odel (RM). These archetypes are detailed and domain-specific definitions of concepts defined in terms of structured and constrained combinations of model elements within a reference model or parent archetype. These models refer to and represent clinical co</w:t>
      </w:r>
      <w:r>
        <w:t xml:space="preserve">ncepts such as heart rate, blood pressure, examination, etc. The ISO EN 13606 and OpenEHR communities define Archetypes utilizing the Archetype Definition Language (ADL). The following models define the UML Profile “Archetype Modeling Language” (AML). The </w:t>
      </w:r>
      <w:r>
        <w:t>AML Profile was developed as an aggregation of three sub-profiles, which together meet the requirements of archetype modeling. The three sub-profiles of the AML Profile will include: • Reference Model Profile (RMP): Enables the specification of reference m</w:t>
      </w:r>
      <w:r>
        <w:t>odels, upon which archetypes can be based. • Constraint Model Profile (CMP): Support the specification of constraints on a given reference model, to enable the development of archetypes, including Clinical Information Models (CIMs). • A Terminology Binding</w:t>
      </w:r>
      <w:r>
        <w:t xml:space="preserve"> Profile (TBP): Provides support the binding of information models to terminology, with optional support for binding to CTS2. Terminology bindings will include: 1. Value Bindings: Linkage of the data model to value domains, which restrict the valid value o</w:t>
      </w:r>
      <w:r>
        <w:t>f an attribute to a set of values that corresponds to a set of meanings recorded in an external terminology; 2. Semantic Bindings: Defining the meaning of model elements, using concepts in an external terminology; and 3. Constraint Bindings: Specifying con</w:t>
      </w:r>
      <w:r>
        <w:t>straints on the information model, using concepts and relationships defined in an external terminology.</w:t>
      </w:r>
    </w:p>
    <w:p w14:paraId="429BB343" w14:textId="77777777" w:rsidR="003E4BE1" w:rsidRDefault="0001444D" w:rsidP="00595F8A">
      <w:r>
        <w:tab/>
      </w:r>
      <w:r>
        <w:tab/>
      </w:r>
      <w:r>
        <w:tab/>
      </w:r>
      <w:r>
        <w:tab/>
      </w:r>
      <w:r>
        <w:rPr>
          <w:noProof/>
        </w:rPr>
        <w:drawing>
          <wp:inline distT="0" distB="0" distL="0" distR="0" wp14:anchorId="4673D7C4" wp14:editId="65295816">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5" cstate="print"/>
                    <a:stretch>
                      <a:fillRect/>
                    </a:stretch>
                  </pic:blipFill>
                  <pic:spPr>
                    <a:xfrm>
                      <a:off x="0" y="0"/>
                      <a:ext cx="5934075" cy="7467600"/>
                    </a:xfrm>
                    <a:prstGeom prst="rect">
                      <a:avLst/>
                    </a:prstGeom>
                  </pic:spPr>
                </pic:pic>
              </a:graphicData>
            </a:graphic>
          </wp:inline>
        </w:drawing>
      </w:r>
    </w:p>
    <w:p w14:paraId="6A38FC2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272F9807" w14:textId="77777777" w:rsidR="003E4BE1" w:rsidRDefault="00CB577B" w:rsidP="00AB09F3">
      <w:r>
        <w:t xml:space="preserve">      </w:t>
      </w:r>
    </w:p>
    <w:p w14:paraId="67E80F2B" w14:textId="77777777" w:rsidR="00D91281" w:rsidRDefault="00CD42A9" w:rsidP="0039400D">
      <w:r w:rsidRPr="00CD42A9">
        <w:t xml:space="preserve"> </w:t>
      </w:r>
    </w:p>
    <w:p w14:paraId="4C9AE187" w14:textId="77777777" w:rsidR="00D91281" w:rsidRDefault="00E51B2D" w:rsidP="0039400D">
      <w:r>
        <w:t xml:space="preserve"> </w:t>
      </w:r>
    </w:p>
    <w:p w14:paraId="6CCACA03" w14:textId="77777777" w:rsidR="002C0F83" w:rsidRDefault="001F24CC" w:rsidP="00860763">
      <w:pPr>
        <w:pStyle w:val="Heading2"/>
      </w:pPr>
      <w:bookmarkStart w:id="315" w:name="_Toc277163467"/>
      <w:r w:rsidRPr="001F24CC">
        <w:t>&lt;Package&gt; Reference Model Profile</w:t>
      </w:r>
      <w:bookmarkEnd w:id="315"/>
      <w:r w:rsidR="003C6850">
        <w:t xml:space="preserve"> </w:t>
      </w:r>
    </w:p>
    <w:p w14:paraId="3AB4CA5A" w14:textId="77777777" w:rsidR="00D91281" w:rsidRDefault="005C6CB8" w:rsidP="0039400D">
      <w:r>
        <w:t xml:space="preserve"> </w:t>
      </w:r>
    </w:p>
    <w:p w14:paraId="44C3C2E0" w14:textId="77777777" w:rsidR="003B37BC" w:rsidRDefault="00671FE7">
      <w:r>
        <w:t xml:space="preserve">This section defines the  set of data types whose values can be directly constrained </w:t>
      </w:r>
      <w:r>
        <w:t>by an AML Model.  It also specifies a small set of stereotypes that are used to "decorate" a reference model and its various components.</w:t>
      </w:r>
    </w:p>
    <w:p w14:paraId="2517DF99" w14:textId="77777777" w:rsidR="003B37BC" w:rsidRDefault="00671FE7">
      <w:r>
        <w:t xml:space="preserve"> </w:t>
      </w:r>
    </w:p>
    <w:p w14:paraId="1FE9AA5B" w14:textId="77777777" w:rsidR="003B37BC" w:rsidRDefault="00671FE7">
      <w:r>
        <w:t xml:space="preserve"> </w:t>
      </w:r>
    </w:p>
    <w:p w14:paraId="62391A42" w14:textId="77777777" w:rsidR="00D91281" w:rsidRDefault="00CD42A9" w:rsidP="0039400D">
      <w:r w:rsidRPr="00CD42A9">
        <w:t xml:space="preserve"> </w:t>
      </w:r>
    </w:p>
    <w:p w14:paraId="43B12E78" w14:textId="77777777" w:rsidR="005F31BE" w:rsidRDefault="001F24CC" w:rsidP="005F31BE">
      <w:pPr>
        <w:pStyle w:val="Heading3"/>
      </w:pPr>
      <w:bookmarkStart w:id="316" w:name="_Toc277163468"/>
      <w:r>
        <w:t>&lt;Package&gt; Assumed Data Types</w:t>
      </w:r>
      <w:bookmarkEnd w:id="316"/>
    </w:p>
    <w:p w14:paraId="7F5078EC" w14:textId="77777777" w:rsidR="00D91281" w:rsidRDefault="005C6CB8" w:rsidP="0039400D">
      <w:r>
        <w:t xml:space="preserve"> </w:t>
      </w:r>
    </w:p>
    <w:p w14:paraId="4D3BF2F0" w14:textId="77777777" w:rsidR="003B37BC" w:rsidRDefault="00671FE7">
      <w:r>
        <w:t xml:space="preserve">This section defines the &lt;&lt;AMLDataType&gt;&gt; stereotype which is used to identify the </w:t>
      </w:r>
      <w:r>
        <w:t>"primitive" AML types -- Integers, Strings, Dates, Durations, etc. whose values can be constrained in an AML model.</w:t>
      </w:r>
    </w:p>
    <w:p w14:paraId="0FE3CF1C" w14:textId="77777777" w:rsidR="003B37BC" w:rsidRDefault="00671FE7">
      <w:r>
        <w:t xml:space="preserve"> </w:t>
      </w:r>
    </w:p>
    <w:p w14:paraId="318D2A8F" w14:textId="77777777" w:rsidR="003B37BC" w:rsidRDefault="00671FE7">
      <w:r>
        <w:t>One of the steps in constraining a Reference Model is to define how the set of AMLDataTypes  map to corresponding elements in the Reference Model itself.   If the Reference Model already uses the UML String, Integer, Real and Boolean types, no further step</w:t>
      </w:r>
      <w:r>
        <w:t>s are necessary.  While Reference Models can reference the other AML Types directly (Duration, Time, Date, DateTime, and TerminologyCode), models will typically need to define a transformation from the AMLDataTypes into the model equivalent.</w:t>
      </w:r>
    </w:p>
    <w:p w14:paraId="0FA66B12" w14:textId="77777777" w:rsidR="003E4BE1" w:rsidRDefault="0001444D" w:rsidP="00595F8A">
      <w:r>
        <w:tab/>
      </w:r>
      <w:r>
        <w:tab/>
      </w:r>
      <w:r>
        <w:tab/>
      </w:r>
      <w:r>
        <w:tab/>
      </w:r>
      <w:r>
        <w:rPr>
          <w:noProof/>
        </w:rPr>
        <w:drawing>
          <wp:inline distT="0" distB="0" distL="0" distR="0" wp14:anchorId="7E2534AE" wp14:editId="7462FE9A">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7E66511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3641474E" w14:textId="77777777" w:rsidR="003E4BE1" w:rsidRDefault="005C6CB8" w:rsidP="00AB09F3">
      <w:r>
        <w:t xml:space="preserve"> </w:t>
      </w:r>
    </w:p>
    <w:p w14:paraId="0159497E" w14:textId="77777777" w:rsidR="003B37BC" w:rsidRDefault="00671FE7">
      <w:r>
        <w:t>The AMLDataType stereotype serves two purposes:</w:t>
      </w:r>
    </w:p>
    <w:p w14:paraId="59650531" w14:textId="77777777" w:rsidR="003B37BC" w:rsidRDefault="00671FE7">
      <w:pPr>
        <w:pStyle w:val="ListParagraph"/>
        <w:numPr>
          <w:ilvl w:val="0"/>
          <w:numId w:val="25"/>
        </w:numPr>
      </w:pPr>
      <w:r>
        <w:t>To identify the set of atomic types whose possible values can be constrained in the AML Constraint Profile</w:t>
      </w:r>
    </w:p>
    <w:p w14:paraId="13851F44" w14:textId="77777777" w:rsidR="003B37BC" w:rsidRDefault="00671FE7">
      <w:pPr>
        <w:pStyle w:val="ListParagraph"/>
        <w:numPr>
          <w:ilvl w:val="0"/>
          <w:numId w:val="25"/>
        </w:numPr>
      </w:pPr>
      <w:r>
        <w:t>To identify the set of types whose value will be treated as "data types" from th</w:t>
      </w:r>
      <w:r>
        <w:t>e AML perspective.</w:t>
      </w:r>
    </w:p>
    <w:p w14:paraId="750D394F" w14:textId="77777777" w:rsidR="003B37BC" w:rsidRDefault="00671FE7">
      <w:r>
        <w:t xml:space="preserve"> </w:t>
      </w:r>
    </w:p>
    <w:p w14:paraId="175C8217" w14:textId="77777777" w:rsidR="003B37BC" w:rsidRDefault="00671FE7">
      <w:r>
        <w:t>The AMLDataType stereotype can extend both Class and DataType elements. The target reference model may choose to represent some or all of the AML DataTypes in a different fashion.  A reference model may define its own String DataType r</w:t>
      </w:r>
      <w:r>
        <w:t xml:space="preserve">ather than using the UML Native String type directly. Similarly, it may choose to represent a Date as a complex object consisting of year, month, day, granularity, zone, etc.   </w:t>
      </w:r>
    </w:p>
    <w:p w14:paraId="52F75F88" w14:textId="77777777" w:rsidR="003B37BC" w:rsidRDefault="00671FE7">
      <w:r>
        <w:t xml:space="preserve"> </w:t>
      </w:r>
    </w:p>
    <w:p w14:paraId="7718C091" w14:textId="77777777" w:rsidR="003B37BC" w:rsidRDefault="00671FE7">
      <w:r>
        <w:t>One of the tasks for a reference model implementor is to create maps from th</w:t>
      </w:r>
      <w:r>
        <w:t xml:space="preserve">e appropriate AML Data Types and the corresponding reference model types.   </w:t>
      </w:r>
    </w:p>
    <w:p w14:paraId="0BA0648E" w14:textId="77777777" w:rsidR="003E4BE1" w:rsidRDefault="00CB577B" w:rsidP="00AB09F3">
      <w:r>
        <w:t xml:space="preserve">      </w:t>
      </w:r>
      <w:r w:rsidR="00E83FC5" w:rsidRPr="00E83FC5">
        <w:t xml:space="preserve">       </w:t>
      </w:r>
      <w:r w:rsidR="00DF1E7E" w:rsidRPr="00DF1E7E">
        <w:t xml:space="preserve"> </w:t>
      </w:r>
      <w:r w:rsidR="00E83FC5" w:rsidRPr="00E83FC5">
        <w:t xml:space="preserve"> </w:t>
      </w:r>
    </w:p>
    <w:p w14:paraId="233E4207" w14:textId="77777777" w:rsidR="00DB049B" w:rsidRDefault="00022C8A" w:rsidP="006977BE">
      <w:r w:rsidRPr="00022C8A">
        <w:t xml:space="preserve"> </w:t>
      </w:r>
    </w:p>
    <w:p w14:paraId="2677C0FD" w14:textId="77777777" w:rsidR="002C0F83" w:rsidRPr="005F31BE" w:rsidRDefault="00F851FF" w:rsidP="005F31BE">
      <w:pPr>
        <w:pStyle w:val="Heading4"/>
      </w:pPr>
      <w:bookmarkStart w:id="318" w:name="_78ee642abf9938398776ce11b2ae5595"/>
      <w:bookmarkStart w:id="319" w:name="_Toc277163469"/>
      <w:r w:rsidRPr="005F31BE">
        <w:t>&lt;Class&gt; Date</w:t>
      </w:r>
      <w:bookmarkEnd w:id="318"/>
      <w:bookmarkEnd w:id="319"/>
    </w:p>
    <w:p w14:paraId="5B337776" w14:textId="77777777" w:rsidR="0063570E" w:rsidRDefault="0063570E" w:rsidP="00383490"/>
    <w:p w14:paraId="607AC3A1" w14:textId="77777777" w:rsidR="00A855E6" w:rsidRDefault="00383490" w:rsidP="00263593">
      <w:r w:rsidRPr="00875584">
        <w:rPr>
          <w:rFonts w:ascii="Arial" w:hAnsi="Arial"/>
          <w:b/>
          <w:sz w:val="24"/>
          <w:szCs w:val="24"/>
        </w:rPr>
        <w:t>Description</w:t>
      </w:r>
    </w:p>
    <w:p w14:paraId="60AFE88E" w14:textId="77777777" w:rsidR="00DB049B" w:rsidRDefault="005C6CB8" w:rsidP="006977BE">
      <w:r>
        <w:t xml:space="preserve"> </w:t>
      </w:r>
    </w:p>
    <w:p w14:paraId="57796D18" w14:textId="77777777" w:rsidR="003B37BC" w:rsidRDefault="00671FE7">
      <w:r>
        <w:t>Represents an absolute point in time, as measured on the Gregorian calendar, and specified only to the day.</w:t>
      </w:r>
    </w:p>
    <w:p w14:paraId="685B25EE" w14:textId="77777777" w:rsidR="00DB049B" w:rsidRDefault="00C51B43" w:rsidP="006977BE">
      <w:r>
        <w:t xml:space="preserve"> </w:t>
      </w:r>
      <w:r w:rsidR="009F2598">
        <w:t xml:space="preserve">  </w:t>
      </w:r>
      <w:r>
        <w:t xml:space="preserve"> </w:t>
      </w:r>
      <w:r w:rsidR="009F2598">
        <w:t xml:space="preserve">  </w:t>
      </w:r>
    </w:p>
    <w:p w14:paraId="0BCB111A" w14:textId="77777777" w:rsidR="0063570E" w:rsidRDefault="0063570E" w:rsidP="00383490"/>
    <w:p w14:paraId="085BCCAB" w14:textId="77777777" w:rsidR="00A855E6" w:rsidRDefault="00383490" w:rsidP="00263593">
      <w:r w:rsidRPr="00875584">
        <w:rPr>
          <w:rFonts w:ascii="Arial" w:hAnsi="Arial"/>
          <w:b/>
          <w:sz w:val="24"/>
          <w:szCs w:val="24"/>
        </w:rPr>
        <w:t>Diagrams</w:t>
      </w:r>
    </w:p>
    <w:p w14:paraId="44C774C4" w14:textId="77777777" w:rsidR="00DB049B" w:rsidRDefault="00671FE7"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32D76955" w14:textId="77777777" w:rsidR="0063570E" w:rsidRDefault="0063570E" w:rsidP="00383490"/>
    <w:p w14:paraId="0CF0AB76" w14:textId="77777777" w:rsidR="00A855E6" w:rsidRDefault="00383490" w:rsidP="00263593">
      <w:r w:rsidRPr="00875584">
        <w:rPr>
          <w:rFonts w:ascii="Arial" w:hAnsi="Arial"/>
          <w:b/>
          <w:sz w:val="24"/>
          <w:szCs w:val="24"/>
        </w:rPr>
        <w:t>Direct Known Subclasses (Specialization)</w:t>
      </w:r>
    </w:p>
    <w:p w14:paraId="07EE8F95" w14:textId="77777777" w:rsidR="00DB049B" w:rsidRDefault="009E3806" w:rsidP="006977BE">
      <w:r w:rsidRPr="009E3806">
        <w:t xml:space="preserve"> </w:t>
      </w:r>
      <w:hyperlink w:anchor="_2a37a0f4cd69c5ee1a32f787b23de875" w:history="1">
        <w:r w:rsidR="006977BE">
          <w:rPr>
            <w:rStyle w:val="Hyperlink"/>
          </w:rPr>
          <w:t>MappedDate</w:t>
        </w:r>
      </w:hyperlink>
      <w:r w:rsidR="00F37E3B">
        <w:t xml:space="preserve"> </w:t>
      </w:r>
      <w:r w:rsidR="006977BE">
        <w:t xml:space="preserve">  </w:t>
      </w:r>
    </w:p>
    <w:p w14:paraId="66070611" w14:textId="77777777" w:rsidR="0063570E" w:rsidRDefault="0063570E" w:rsidP="00383490"/>
    <w:p w14:paraId="3680AA32" w14:textId="77777777" w:rsidR="00A855E6" w:rsidRDefault="00383490" w:rsidP="00263593">
      <w:r w:rsidRPr="00875584">
        <w:rPr>
          <w:rFonts w:ascii="Arial" w:hAnsi="Arial"/>
          <w:b/>
          <w:sz w:val="24"/>
          <w:szCs w:val="24"/>
        </w:rPr>
        <w:t>Attributes</w:t>
      </w:r>
    </w:p>
    <w:p w14:paraId="010E08D9" w14:textId="77777777" w:rsidR="00B603FB" w:rsidRDefault="00B603FB" w:rsidP="008B78EB"/>
    <w:p w14:paraId="127627A7" w14:textId="77777777" w:rsidR="00A755AA" w:rsidRDefault="008B78EB" w:rsidP="008B78EB">
      <w:pPr>
        <w:rPr>
          <w:b/>
        </w:rPr>
      </w:pPr>
      <w:r w:rsidRPr="006A54F6">
        <w:rPr>
          <w:b/>
        </w:rPr>
        <w:t xml:space="preserve">•   public value : String </w:t>
      </w:r>
    </w:p>
    <w:p w14:paraId="59DBFBB2" w14:textId="77777777" w:rsidR="008B78EB" w:rsidRPr="006A54F6" w:rsidRDefault="005C6CB8" w:rsidP="008B78EB">
      <w:pPr>
        <w:rPr>
          <w:b/>
        </w:rPr>
      </w:pPr>
      <w:r>
        <w:t xml:space="preserve"> </w:t>
      </w:r>
    </w:p>
    <w:p w14:paraId="6753D2B0" w14:textId="77777777" w:rsidR="003B37BC" w:rsidRDefault="00671FE7">
      <w:r>
        <w:t xml:space="preserve">ISO8601 string for date, in format </w:t>
      </w:r>
      <w:r>
        <w:rPr>
          <w:b/>
          <w:bCs/>
        </w:rPr>
        <w:t>YYYYMMDD</w:t>
      </w:r>
      <w:r>
        <w:t xml:space="preserve"> or </w:t>
      </w:r>
      <w:r>
        <w:rPr>
          <w:b/>
          <w:bCs/>
        </w:rPr>
        <w:t>YYYY-MM-DD</w:t>
      </w:r>
      <w:r>
        <w:t>, or a partial invariant.</w:t>
      </w:r>
    </w:p>
    <w:p w14:paraId="15C68534" w14:textId="77777777" w:rsidR="00DB049B" w:rsidRDefault="00022C8A" w:rsidP="006977BE">
      <w:r w:rsidRPr="00022C8A">
        <w:t xml:space="preserve"> </w:t>
      </w:r>
    </w:p>
    <w:p w14:paraId="7BF0D881" w14:textId="77777777" w:rsidR="002C0F83" w:rsidRPr="005F31BE" w:rsidRDefault="00F851FF" w:rsidP="005F31BE">
      <w:pPr>
        <w:pStyle w:val="Heading4"/>
      </w:pPr>
      <w:bookmarkStart w:id="320" w:name="_7ba7e85df09d292033e869c3e8664062"/>
      <w:bookmarkStart w:id="321" w:name="_Toc277163470"/>
      <w:r w:rsidRPr="005F31BE">
        <w:t>&lt;Class&gt; DateTime</w:t>
      </w:r>
      <w:bookmarkEnd w:id="320"/>
      <w:bookmarkEnd w:id="321"/>
    </w:p>
    <w:p w14:paraId="61AECB0A" w14:textId="77777777" w:rsidR="0063570E" w:rsidRDefault="0063570E" w:rsidP="00383490"/>
    <w:p w14:paraId="09B03A58" w14:textId="77777777" w:rsidR="00A855E6" w:rsidRDefault="00383490" w:rsidP="00263593">
      <w:r w:rsidRPr="00875584">
        <w:rPr>
          <w:rFonts w:ascii="Arial" w:hAnsi="Arial"/>
          <w:b/>
          <w:sz w:val="24"/>
          <w:szCs w:val="24"/>
        </w:rPr>
        <w:t>Description</w:t>
      </w:r>
    </w:p>
    <w:p w14:paraId="48BAF12C" w14:textId="77777777" w:rsidR="00DB049B" w:rsidRDefault="005C6CB8" w:rsidP="006977BE">
      <w:r>
        <w:t xml:space="preserve"> </w:t>
      </w:r>
    </w:p>
    <w:p w14:paraId="46C30F75" w14:textId="77777777" w:rsidR="003B37BC" w:rsidRDefault="00671FE7">
      <w:r>
        <w:t xml:space="preserve"> Represents an absolute point in time, specified to the second.</w:t>
      </w:r>
    </w:p>
    <w:p w14:paraId="4434D99D" w14:textId="77777777" w:rsidR="00DB049B" w:rsidRDefault="00C51B43" w:rsidP="006977BE">
      <w:r>
        <w:t xml:space="preserve"> </w:t>
      </w:r>
      <w:r w:rsidR="009F2598">
        <w:t xml:space="preserve">  </w:t>
      </w:r>
    </w:p>
    <w:p w14:paraId="3A8D3B45" w14:textId="77777777" w:rsidR="0063570E" w:rsidRDefault="0063570E" w:rsidP="00383490"/>
    <w:p w14:paraId="57279ABC" w14:textId="77777777" w:rsidR="00A855E6" w:rsidRDefault="00383490" w:rsidP="00263593">
      <w:r w:rsidRPr="00875584">
        <w:rPr>
          <w:rFonts w:ascii="Arial" w:hAnsi="Arial"/>
          <w:b/>
          <w:sz w:val="24"/>
          <w:szCs w:val="24"/>
        </w:rPr>
        <w:t>Diagrams</w:t>
      </w:r>
    </w:p>
    <w:p w14:paraId="256801E1" w14:textId="77777777" w:rsidR="00DB049B" w:rsidRDefault="00671FE7" w:rsidP="006977BE">
      <w:hyperlink w:anchor="_c6849d5d118a9832b3df7e75a9d1a83d" w:history="1">
        <w:r w:rsidR="003E7695">
          <w:rPr>
            <w:rStyle w:val="Hyperlink"/>
          </w:rPr>
          <w:t>Assumed Data Types</w:t>
        </w:r>
      </w:hyperlink>
      <w:r w:rsidR="00F37E3B">
        <w:t xml:space="preserve"> </w:t>
      </w:r>
      <w:r w:rsidR="006977BE">
        <w:t xml:space="preserve">  </w:t>
      </w:r>
    </w:p>
    <w:p w14:paraId="221CD794" w14:textId="77777777" w:rsidR="0063570E" w:rsidRDefault="0063570E" w:rsidP="00383490"/>
    <w:p w14:paraId="4786FD24" w14:textId="77777777" w:rsidR="00A855E6" w:rsidRDefault="00383490" w:rsidP="00263593">
      <w:r w:rsidRPr="00875584">
        <w:rPr>
          <w:rFonts w:ascii="Arial" w:hAnsi="Arial"/>
          <w:b/>
          <w:sz w:val="24"/>
          <w:szCs w:val="24"/>
        </w:rPr>
        <w:t>Attributes</w:t>
      </w:r>
    </w:p>
    <w:p w14:paraId="20AA26A5" w14:textId="77777777" w:rsidR="00B603FB" w:rsidRDefault="00B603FB" w:rsidP="008B78EB"/>
    <w:p w14:paraId="3A99563E" w14:textId="77777777" w:rsidR="00A755AA" w:rsidRDefault="008B78EB" w:rsidP="008B78EB">
      <w:pPr>
        <w:rPr>
          <w:b/>
        </w:rPr>
      </w:pPr>
      <w:r w:rsidRPr="006A54F6">
        <w:rPr>
          <w:b/>
        </w:rPr>
        <w:t xml:space="preserve">•   public value : String </w:t>
      </w:r>
    </w:p>
    <w:p w14:paraId="278E5B3F" w14:textId="77777777" w:rsidR="008B78EB" w:rsidRPr="006A54F6" w:rsidRDefault="005C6CB8" w:rsidP="008B78EB">
      <w:pPr>
        <w:rPr>
          <w:b/>
        </w:rPr>
      </w:pPr>
      <w:r>
        <w:t xml:space="preserve"> </w:t>
      </w:r>
    </w:p>
    <w:p w14:paraId="1B4F47BF" w14:textId="77777777" w:rsidR="003B37BC" w:rsidRDefault="00671FE7">
      <w:r>
        <w:t>A valid ISO8601 string for date/time, in format</w:t>
      </w:r>
    </w:p>
    <w:p w14:paraId="4B802548" w14:textId="77777777" w:rsidR="003B37BC" w:rsidRDefault="00671FE7">
      <w:r>
        <w:rPr>
          <w:b/>
          <w:bCs/>
        </w:rPr>
        <w:t xml:space="preserve">YYYYMMDDThhmmss[,sss][Z | ±hh[mm]] </w:t>
      </w:r>
      <w:r>
        <w:t xml:space="preserve">or in extended format </w:t>
      </w:r>
      <w:r>
        <w:rPr>
          <w:b/>
          <w:bCs/>
        </w:rPr>
        <w:t>YYYY-MM-DDThh:mm:ss[,sss][Z | ±hh[mm</w:t>
      </w:r>
      <w:r>
        <w:rPr>
          <w:b/>
          <w:bCs/>
        </w:rPr>
        <w:t xml:space="preserve">]] </w:t>
      </w:r>
      <w:r>
        <w:t>or a partial variant.</w:t>
      </w:r>
    </w:p>
    <w:p w14:paraId="0E230C28" w14:textId="77777777" w:rsidR="003B37BC" w:rsidRDefault="00671FE7">
      <w:r>
        <w:t xml:space="preserve"> </w:t>
      </w:r>
    </w:p>
    <w:p w14:paraId="71961B91" w14:textId="77777777" w:rsidR="003B37BC" w:rsidRDefault="00671FE7">
      <w:r>
        <w:t>Note that this class includes 2 deviations from ISO 8601:2004:</w:t>
      </w:r>
    </w:p>
    <w:p w14:paraId="26AC7CFE" w14:textId="77777777" w:rsidR="003B37BC" w:rsidRDefault="00671FE7">
      <w:r>
        <w:t>• for partial date/times, any part of the date/time up to the month may be missing, not just seconds and minutes as in the standard;</w:t>
      </w:r>
    </w:p>
    <w:p w14:paraId="4243E4BB" w14:textId="77777777" w:rsidR="003B37BC" w:rsidRDefault="00671FE7">
      <w:r>
        <w:t xml:space="preserve">• the time 24:00:00 is not allowed, since it would mean the date was really on the next day. </w:t>
      </w:r>
    </w:p>
    <w:p w14:paraId="41AAA636" w14:textId="77777777" w:rsidR="00DB049B" w:rsidRDefault="00022C8A" w:rsidP="006977BE">
      <w:r w:rsidRPr="00022C8A">
        <w:t xml:space="preserve"> </w:t>
      </w:r>
    </w:p>
    <w:p w14:paraId="4AB73C02" w14:textId="77777777" w:rsidR="002C0F83" w:rsidRPr="005F31BE" w:rsidRDefault="00F851FF" w:rsidP="005F31BE">
      <w:pPr>
        <w:pStyle w:val="Heading4"/>
      </w:pPr>
      <w:bookmarkStart w:id="322" w:name="_6f1e8a2b40ce6a6203e07d9c5daded71"/>
      <w:bookmarkStart w:id="323" w:name="_Toc277163471"/>
      <w:r w:rsidRPr="005F31BE">
        <w:t>&lt;Class&gt; Duration</w:t>
      </w:r>
      <w:bookmarkEnd w:id="322"/>
      <w:bookmarkEnd w:id="323"/>
    </w:p>
    <w:p w14:paraId="7286031F" w14:textId="77777777" w:rsidR="0063570E" w:rsidRDefault="0063570E" w:rsidP="00383490"/>
    <w:p w14:paraId="1A32B9C5" w14:textId="77777777" w:rsidR="00A855E6" w:rsidRDefault="00383490" w:rsidP="00263593">
      <w:r w:rsidRPr="00875584">
        <w:rPr>
          <w:rFonts w:ascii="Arial" w:hAnsi="Arial"/>
          <w:b/>
          <w:sz w:val="24"/>
          <w:szCs w:val="24"/>
        </w:rPr>
        <w:t>Description</w:t>
      </w:r>
    </w:p>
    <w:p w14:paraId="270D77A3" w14:textId="77777777" w:rsidR="00DB049B" w:rsidRDefault="005C6CB8" w:rsidP="006977BE">
      <w:r>
        <w:t xml:space="preserve"> </w:t>
      </w:r>
    </w:p>
    <w:p w14:paraId="4AB35D1D" w14:textId="77777777" w:rsidR="003B37BC" w:rsidRDefault="00671FE7">
      <w:r>
        <w:t>Represents a period of time corresponding to a difference between two time- points.</w:t>
      </w:r>
    </w:p>
    <w:p w14:paraId="5E080484" w14:textId="77777777" w:rsidR="003B37BC" w:rsidRDefault="00671FE7">
      <w:r>
        <w:t xml:space="preserve"> </w:t>
      </w:r>
    </w:p>
    <w:p w14:paraId="74A213C4" w14:textId="77777777" w:rsidR="003B37BC" w:rsidRDefault="00671FE7">
      <w:r>
        <w:t xml:space="preserve"> </w:t>
      </w:r>
    </w:p>
    <w:p w14:paraId="08DD41EA" w14:textId="77777777" w:rsidR="00DB049B" w:rsidRDefault="00C51B43" w:rsidP="006977BE">
      <w:r>
        <w:t xml:space="preserve"> </w:t>
      </w:r>
      <w:r w:rsidR="009F2598">
        <w:t xml:space="preserve">  </w:t>
      </w:r>
    </w:p>
    <w:p w14:paraId="2B365D4A" w14:textId="77777777" w:rsidR="0063570E" w:rsidRDefault="0063570E" w:rsidP="00383490"/>
    <w:p w14:paraId="5FA5AAF6" w14:textId="77777777" w:rsidR="00A855E6" w:rsidRDefault="00383490" w:rsidP="00263593">
      <w:r w:rsidRPr="00875584">
        <w:rPr>
          <w:rFonts w:ascii="Arial" w:hAnsi="Arial"/>
          <w:b/>
          <w:sz w:val="24"/>
          <w:szCs w:val="24"/>
        </w:rPr>
        <w:t>Diagrams</w:t>
      </w:r>
    </w:p>
    <w:p w14:paraId="719C795A" w14:textId="77777777" w:rsidR="00DB049B" w:rsidRDefault="00671FE7" w:rsidP="006977BE">
      <w:hyperlink w:anchor="_c6849d5d118a9832b3df7e75a9d1a83d" w:history="1">
        <w:r w:rsidR="003E7695">
          <w:rPr>
            <w:rStyle w:val="Hyperlink"/>
          </w:rPr>
          <w:t>Assumed Data Types</w:t>
        </w:r>
      </w:hyperlink>
      <w:r w:rsidR="00F37E3B">
        <w:t xml:space="preserve"> </w:t>
      </w:r>
      <w:r w:rsidR="006977BE">
        <w:t xml:space="preserve">  </w:t>
      </w:r>
    </w:p>
    <w:p w14:paraId="1AE877AB" w14:textId="77777777" w:rsidR="0063570E" w:rsidRDefault="0063570E" w:rsidP="00383490"/>
    <w:p w14:paraId="6343AC44" w14:textId="77777777" w:rsidR="00A855E6" w:rsidRDefault="00383490" w:rsidP="00263593">
      <w:r w:rsidRPr="00875584">
        <w:rPr>
          <w:rFonts w:ascii="Arial" w:hAnsi="Arial"/>
          <w:b/>
          <w:sz w:val="24"/>
          <w:szCs w:val="24"/>
        </w:rPr>
        <w:t>Attributes</w:t>
      </w:r>
    </w:p>
    <w:p w14:paraId="3634A20B" w14:textId="77777777" w:rsidR="00B603FB" w:rsidRDefault="00B603FB" w:rsidP="008B78EB"/>
    <w:p w14:paraId="1C3944B5" w14:textId="77777777" w:rsidR="00A755AA" w:rsidRDefault="008B78EB" w:rsidP="008B78EB">
      <w:pPr>
        <w:rPr>
          <w:b/>
        </w:rPr>
      </w:pPr>
      <w:r w:rsidRPr="006A54F6">
        <w:rPr>
          <w:b/>
        </w:rPr>
        <w:t xml:space="preserve">•   public value : String </w:t>
      </w:r>
    </w:p>
    <w:p w14:paraId="5C0D9CE2" w14:textId="77777777" w:rsidR="008B78EB" w:rsidRPr="006A54F6" w:rsidRDefault="005C6CB8" w:rsidP="008B78EB">
      <w:pPr>
        <w:rPr>
          <w:b/>
        </w:rPr>
      </w:pPr>
      <w:r>
        <w:t xml:space="preserve"> </w:t>
      </w:r>
    </w:p>
    <w:p w14:paraId="11486EBC" w14:textId="77777777" w:rsidR="003B37BC" w:rsidRDefault="00671FE7">
      <w:r>
        <w:t>Value is a valid ISO 8601 duration, i.e. takes the form:</w:t>
      </w:r>
    </w:p>
    <w:p w14:paraId="22CCD39A" w14:textId="77777777" w:rsidR="003B37BC" w:rsidRDefault="00671FE7">
      <w:r>
        <w:t xml:space="preserve">• </w:t>
      </w:r>
      <w:r>
        <w:rPr>
          <w:b/>
          <w:bCs/>
        </w:rPr>
        <w:t xml:space="preserve">P[nnY][nnM][nnW][nnD][T[nnH][nnM][nnS]] </w:t>
      </w:r>
      <w:r>
        <w:t>Where each nn represents a number of years, months, etc. nnW represents a number of 7- day weeks.</w:t>
      </w:r>
    </w:p>
    <w:p w14:paraId="26DE825B" w14:textId="77777777" w:rsidR="003B37BC" w:rsidRDefault="00671FE7">
      <w:r>
        <w:t xml:space="preserve"> </w:t>
      </w:r>
    </w:p>
    <w:p w14:paraId="413B9481" w14:textId="77777777" w:rsidR="003B37BC" w:rsidRDefault="00671FE7">
      <w:r>
        <w:t xml:space="preserve">Note: allowing the </w:t>
      </w:r>
      <w:r>
        <w:rPr>
          <w:b/>
          <w:bCs/>
        </w:rPr>
        <w:t>W</w:t>
      </w:r>
      <w:r>
        <w:t xml:space="preserve"> designator in the same expression as other designators is an exception to the published standard, but necessary in clinical information</w:t>
      </w:r>
      <w:r>
        <w:t xml:space="preserve"> (typically for representing pregnancy duration).</w:t>
      </w:r>
    </w:p>
    <w:p w14:paraId="25BD0297" w14:textId="77777777" w:rsidR="00DB049B" w:rsidRDefault="00022C8A" w:rsidP="006977BE">
      <w:r w:rsidRPr="00022C8A">
        <w:t xml:space="preserve"> </w:t>
      </w:r>
    </w:p>
    <w:p w14:paraId="5F1919A5" w14:textId="77777777" w:rsidR="002C0F83" w:rsidRPr="005F31BE" w:rsidRDefault="00F851FF" w:rsidP="005F31BE">
      <w:pPr>
        <w:pStyle w:val="Heading4"/>
      </w:pPr>
      <w:bookmarkStart w:id="324" w:name="_919dd29f1657eb59a5b5017477c08d6b"/>
      <w:bookmarkStart w:id="325" w:name="_Toc277163472"/>
      <w:r w:rsidRPr="005F31BE">
        <w:t>&lt;Class&gt; TerminologyCode</w:t>
      </w:r>
      <w:bookmarkEnd w:id="324"/>
      <w:bookmarkEnd w:id="325"/>
    </w:p>
    <w:p w14:paraId="60F9B105" w14:textId="77777777" w:rsidR="0063570E" w:rsidRDefault="0063570E" w:rsidP="00383490"/>
    <w:p w14:paraId="6609041A" w14:textId="77777777" w:rsidR="00A855E6" w:rsidRDefault="00383490" w:rsidP="00263593">
      <w:r w:rsidRPr="00875584">
        <w:rPr>
          <w:rFonts w:ascii="Arial" w:hAnsi="Arial"/>
          <w:b/>
          <w:sz w:val="24"/>
          <w:szCs w:val="24"/>
        </w:rPr>
        <w:t>Description</w:t>
      </w:r>
    </w:p>
    <w:p w14:paraId="02EF39E2" w14:textId="77777777" w:rsidR="00DB049B" w:rsidRDefault="005C6CB8" w:rsidP="006977BE">
      <w:r>
        <w:t xml:space="preserve"> </w:t>
      </w:r>
    </w:p>
    <w:p w14:paraId="2E8C3DD0" w14:textId="77777777" w:rsidR="003B37BC" w:rsidRDefault="00671FE7">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w:t>
      </w:r>
      <w:r>
        <w:t xml:space="preserve"> CODED_TEXT, etc.</w:t>
      </w:r>
    </w:p>
    <w:p w14:paraId="552C1C92" w14:textId="77777777" w:rsidR="00DB049B" w:rsidRDefault="00C51B43" w:rsidP="006977BE">
      <w:r>
        <w:t xml:space="preserve"> </w:t>
      </w:r>
      <w:r w:rsidR="009F2598">
        <w:t xml:space="preserve">  </w:t>
      </w:r>
    </w:p>
    <w:p w14:paraId="1850ECE0" w14:textId="77777777" w:rsidR="0063570E" w:rsidRDefault="0063570E" w:rsidP="00383490"/>
    <w:p w14:paraId="739C0D10" w14:textId="77777777" w:rsidR="00A855E6" w:rsidRDefault="00383490" w:rsidP="00263593">
      <w:r w:rsidRPr="00875584">
        <w:rPr>
          <w:rFonts w:ascii="Arial" w:hAnsi="Arial"/>
          <w:b/>
          <w:sz w:val="24"/>
          <w:szCs w:val="24"/>
        </w:rPr>
        <w:t>Diagrams</w:t>
      </w:r>
    </w:p>
    <w:p w14:paraId="44AE07C9" w14:textId="77777777" w:rsidR="00DB049B" w:rsidRDefault="00671FE7"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36D964A" w14:textId="77777777" w:rsidR="0063570E" w:rsidRDefault="0063570E" w:rsidP="00383490"/>
    <w:p w14:paraId="7E2B80C7" w14:textId="77777777" w:rsidR="00A855E6" w:rsidRDefault="00383490" w:rsidP="00263593">
      <w:r w:rsidRPr="00875584">
        <w:rPr>
          <w:rFonts w:ascii="Arial" w:hAnsi="Arial"/>
          <w:b/>
          <w:sz w:val="24"/>
          <w:szCs w:val="24"/>
        </w:rPr>
        <w:t>Attributes</w:t>
      </w:r>
    </w:p>
    <w:p w14:paraId="65F841B6" w14:textId="77777777" w:rsidR="00B603FB" w:rsidRDefault="00B603FB" w:rsidP="008B78EB"/>
    <w:p w14:paraId="7FFDC0D9" w14:textId="77777777" w:rsidR="00A755AA" w:rsidRDefault="008B78EB" w:rsidP="008B78EB">
      <w:pPr>
        <w:rPr>
          <w:b/>
        </w:rPr>
      </w:pPr>
      <w:r w:rsidRPr="006A54F6">
        <w:rPr>
          <w:b/>
        </w:rPr>
        <w:t>•   public terminologyId : String  [1]</w:t>
      </w:r>
    </w:p>
    <w:p w14:paraId="44DC4DF3" w14:textId="77777777" w:rsidR="008B78EB" w:rsidRPr="006A54F6" w:rsidRDefault="005C6CB8" w:rsidP="008B78EB">
      <w:pPr>
        <w:rPr>
          <w:b/>
        </w:rPr>
      </w:pPr>
      <w:r>
        <w:t xml:space="preserve"> </w:t>
      </w:r>
    </w:p>
    <w:p w14:paraId="52A74CB3" w14:textId="77777777" w:rsidR="003B37BC" w:rsidRDefault="00671FE7">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77365EAB" w14:textId="77777777" w:rsidR="003B37BC" w:rsidRDefault="00671FE7">
      <w:r>
        <w:t xml:space="preserve"> </w:t>
      </w:r>
    </w:p>
    <w:p w14:paraId="7BDAB8AF" w14:textId="77777777" w:rsidR="003B37BC" w:rsidRDefault="00671FE7">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10EC0771" w14:textId="77777777" w:rsidR="00B603FB" w:rsidRDefault="00B603FB" w:rsidP="008B78EB"/>
    <w:p w14:paraId="49E622E3" w14:textId="77777777" w:rsidR="00A755AA" w:rsidRDefault="008B78EB" w:rsidP="008B78EB">
      <w:pPr>
        <w:rPr>
          <w:b/>
        </w:rPr>
      </w:pPr>
      <w:r w:rsidRPr="006A54F6">
        <w:rPr>
          <w:b/>
        </w:rPr>
        <w:t>•   public code : String  [1]</w:t>
      </w:r>
    </w:p>
    <w:p w14:paraId="1CD53815" w14:textId="77777777" w:rsidR="008B78EB" w:rsidRPr="006A54F6" w:rsidRDefault="005C6CB8" w:rsidP="008B78EB">
      <w:pPr>
        <w:rPr>
          <w:b/>
        </w:rPr>
      </w:pPr>
      <w:r>
        <w:t xml:space="preserve"> </w:t>
      </w:r>
    </w:p>
    <w:p w14:paraId="3AD53A65" w14:textId="77777777" w:rsidR="003B37BC" w:rsidRDefault="00671FE7">
      <w:r>
        <w:t xml:space="preserve">The representation of an </w:t>
      </w:r>
      <w:r>
        <w:rPr>
          <w:b/>
          <w:bCs/>
        </w:rPr>
        <w:t>Enumerat</w:t>
      </w:r>
      <w:r>
        <w:rPr>
          <w:b/>
          <w:bCs/>
        </w:rPr>
        <w:t xml:space="preserve">ionLiteral. </w:t>
      </w:r>
      <w:r>
        <w:t xml:space="preserve">This will usually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w:t>
      </w:r>
      <w:r>
        <w:t xml:space="preserve"> value instead.</w:t>
      </w:r>
    </w:p>
    <w:p w14:paraId="212E1A72" w14:textId="77777777" w:rsidR="00B603FB" w:rsidRDefault="00B603FB" w:rsidP="008B78EB"/>
    <w:p w14:paraId="00B95485" w14:textId="77777777" w:rsidR="00A755AA" w:rsidRDefault="008B78EB" w:rsidP="008B78EB">
      <w:pPr>
        <w:rPr>
          <w:b/>
        </w:rPr>
      </w:pPr>
      <w:r w:rsidRPr="006A54F6">
        <w:rPr>
          <w:b/>
        </w:rPr>
        <w:t>•   public uri : String  [0..1]</w:t>
      </w:r>
    </w:p>
    <w:p w14:paraId="60EC2245" w14:textId="77777777" w:rsidR="008B78EB" w:rsidRPr="006A54F6" w:rsidRDefault="005C6CB8" w:rsidP="008B78EB">
      <w:pPr>
        <w:rPr>
          <w:b/>
        </w:rPr>
      </w:pPr>
      <w:r>
        <w:t xml:space="preserve"> </w:t>
      </w:r>
    </w:p>
    <w:p w14:paraId="5DEB947F" w14:textId="77777777" w:rsidR="003B37BC" w:rsidRDefault="00671FE7">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31ACB2DD" w14:textId="77777777" w:rsidR="003B37BC" w:rsidRDefault="00671FE7">
      <w:r>
        <w:t xml:space="preserve"> </w:t>
      </w:r>
    </w:p>
    <w:p w14:paraId="4956A33F" w14:textId="77777777" w:rsidR="003B37BC" w:rsidRDefault="00671FE7">
      <w:r>
        <w:t xml:space="preserve">If two TerminologyCodes have the same </w:t>
      </w:r>
      <w:r>
        <w:rPr>
          <w:i/>
          <w:iCs/>
        </w:rPr>
        <w:t>uri</w:t>
      </w:r>
      <w:r>
        <w:t>, they are considered to be identical. If a uri is absen</w:t>
      </w:r>
      <w:r>
        <w:t xml:space="preserve">t in one or both TerminologyCodes, they are considered to be identical only if the </w:t>
      </w:r>
      <w:r>
        <w:rPr>
          <w:i/>
          <w:iCs/>
        </w:rPr>
        <w:t>terminologyId</w:t>
      </w:r>
      <w:r>
        <w:t xml:space="preserve"> and </w:t>
      </w:r>
      <w:r>
        <w:rPr>
          <w:i/>
          <w:iCs/>
        </w:rPr>
        <w:t>code</w:t>
      </w:r>
      <w:r>
        <w:t xml:space="preserve"> are the same.</w:t>
      </w:r>
    </w:p>
    <w:p w14:paraId="1BC1955C" w14:textId="77777777" w:rsidR="00B603FB" w:rsidRDefault="00B603FB" w:rsidP="008B78EB"/>
    <w:p w14:paraId="6C8BAC5B" w14:textId="77777777" w:rsidR="00A755AA" w:rsidRDefault="008B78EB" w:rsidP="008B78EB">
      <w:pPr>
        <w:rPr>
          <w:b/>
        </w:rPr>
      </w:pPr>
      <w:r w:rsidRPr="006A54F6">
        <w:rPr>
          <w:b/>
        </w:rPr>
        <w:t>•   public terminologyVersion : String  [0..1]</w:t>
      </w:r>
    </w:p>
    <w:p w14:paraId="45601944" w14:textId="77777777" w:rsidR="008B78EB" w:rsidRPr="006A54F6" w:rsidRDefault="005C6CB8" w:rsidP="008B78EB">
      <w:pPr>
        <w:rPr>
          <w:b/>
        </w:rPr>
      </w:pPr>
      <w:r>
        <w:t xml:space="preserve"> </w:t>
      </w:r>
    </w:p>
    <w:p w14:paraId="12B62970" w14:textId="77777777" w:rsidR="003B37BC" w:rsidRDefault="00671FE7">
      <w:r>
        <w:t>The uri of a CodeSystem or CodeSystemVersion that carried a description of the particular code at some point in time.  This attribute is strictly informative and should is not part of the identity of the terminology code.</w:t>
      </w:r>
    </w:p>
    <w:p w14:paraId="71605818" w14:textId="77777777" w:rsidR="003B37BC" w:rsidRDefault="00671FE7">
      <w:r>
        <w:t xml:space="preserve"> </w:t>
      </w:r>
    </w:p>
    <w:p w14:paraId="18208995" w14:textId="77777777" w:rsidR="003B37BC" w:rsidRDefault="00671FE7">
      <w:r>
        <w:t xml:space="preserve"> </w:t>
      </w:r>
    </w:p>
    <w:p w14:paraId="334ACC28" w14:textId="77777777" w:rsidR="003B37BC" w:rsidRDefault="00671FE7">
      <w:r>
        <w:t xml:space="preserve">If the source </w:t>
      </w:r>
      <w:r>
        <w:rPr>
          <w:b/>
          <w:bCs/>
        </w:rPr>
        <w:t>EnumerationLiter</w:t>
      </w:r>
      <w:r>
        <w:rPr>
          <w:b/>
          <w:bCs/>
        </w:rPr>
        <w:t>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5786E8C1" w14:textId="77777777" w:rsidR="003B37BC" w:rsidRDefault="00671FE7">
      <w:pPr>
        <w:pStyle w:val="ListParagraph"/>
        <w:numPr>
          <w:ilvl w:val="0"/>
          <w:numId w:val="26"/>
        </w:numPr>
      </w:pPr>
      <w:r>
        <w:t xml:space="preserve">The </w:t>
      </w:r>
      <w:r>
        <w:rPr>
          <w:i/>
          <w:iCs/>
        </w:rPr>
        <w:t>uri</w:t>
      </w:r>
      <w:r>
        <w:t xml:space="preserve"> of the </w:t>
      </w:r>
      <w:r>
        <w:rPr>
          <w:b/>
          <w:bCs/>
        </w:rPr>
        <w:t>CodeSystemVersionReference</w:t>
      </w:r>
      <w:r>
        <w:t xml:space="preserve"> if it is present</w:t>
      </w:r>
    </w:p>
    <w:p w14:paraId="6D9C263A" w14:textId="77777777" w:rsidR="003B37BC" w:rsidRDefault="00671FE7">
      <w:pPr>
        <w:pStyle w:val="ListParagraph"/>
        <w:numPr>
          <w:ilvl w:val="0"/>
          <w:numId w:val="26"/>
        </w:numPr>
      </w:pPr>
      <w:r>
        <w:t xml:space="preserve">The </w:t>
      </w:r>
      <w:r>
        <w:rPr>
          <w:i/>
          <w:iCs/>
        </w:rPr>
        <w:t>uri</w:t>
      </w:r>
      <w:r>
        <w:t xml:space="preserve"> of the </w:t>
      </w:r>
      <w:r>
        <w:rPr>
          <w:b/>
          <w:bCs/>
        </w:rPr>
        <w:t>CodeSystemReference</w:t>
      </w:r>
      <w:r>
        <w:t xml:space="preserve"> otherwis</w:t>
      </w:r>
      <w:r>
        <w:t xml:space="preserve">e. </w:t>
      </w:r>
    </w:p>
    <w:p w14:paraId="1A73716A" w14:textId="77777777" w:rsidR="00B603FB" w:rsidRDefault="00B603FB" w:rsidP="008B78EB"/>
    <w:p w14:paraId="59D2AA2D" w14:textId="77777777" w:rsidR="00A755AA" w:rsidRDefault="008B78EB" w:rsidP="008B78EB">
      <w:pPr>
        <w:rPr>
          <w:b/>
        </w:rPr>
      </w:pPr>
      <w:r w:rsidRPr="006A54F6">
        <w:rPr>
          <w:b/>
        </w:rPr>
        <w:t>•   public term : String  [0..1]</w:t>
      </w:r>
    </w:p>
    <w:p w14:paraId="01D762CF" w14:textId="77777777" w:rsidR="008B78EB" w:rsidRPr="006A54F6" w:rsidRDefault="005C6CB8" w:rsidP="008B78EB">
      <w:pPr>
        <w:rPr>
          <w:b/>
        </w:rPr>
      </w:pPr>
      <w:r>
        <w:t xml:space="preserve"> </w:t>
      </w:r>
    </w:p>
    <w:p w14:paraId="3EF6463D" w14:textId="77777777" w:rsidR="003B37BC" w:rsidRDefault="00671FE7">
      <w:r>
        <w:t xml:space="preserve">A string that designates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w:t>
      </w:r>
      <w:r>
        <w:t xml:space="preserve">data moves through different languages or contexts. </w:t>
      </w:r>
    </w:p>
    <w:p w14:paraId="08F15DFE" w14:textId="77777777" w:rsidR="00DB049B" w:rsidRDefault="00022C8A" w:rsidP="006977BE">
      <w:r w:rsidRPr="00022C8A">
        <w:t xml:space="preserve"> </w:t>
      </w:r>
    </w:p>
    <w:p w14:paraId="2EAF9CDC" w14:textId="77777777" w:rsidR="002C0F83" w:rsidRPr="005F31BE" w:rsidRDefault="00F851FF" w:rsidP="005F31BE">
      <w:pPr>
        <w:pStyle w:val="Heading4"/>
      </w:pPr>
      <w:bookmarkStart w:id="326" w:name="_cba83b2c77167c96697f3caaa1886f5c"/>
      <w:bookmarkStart w:id="327" w:name="_Toc277163473"/>
      <w:r w:rsidRPr="005F31BE">
        <w:t>&lt;Class&gt; Time</w:t>
      </w:r>
      <w:bookmarkEnd w:id="326"/>
      <w:bookmarkEnd w:id="327"/>
    </w:p>
    <w:p w14:paraId="2221779E" w14:textId="77777777" w:rsidR="0063570E" w:rsidRDefault="0063570E" w:rsidP="00383490"/>
    <w:p w14:paraId="78F6BE1D" w14:textId="77777777" w:rsidR="00A855E6" w:rsidRDefault="00383490" w:rsidP="00263593">
      <w:r w:rsidRPr="00875584">
        <w:rPr>
          <w:rFonts w:ascii="Arial" w:hAnsi="Arial"/>
          <w:b/>
          <w:sz w:val="24"/>
          <w:szCs w:val="24"/>
        </w:rPr>
        <w:t>Description</w:t>
      </w:r>
    </w:p>
    <w:p w14:paraId="2CE856F2" w14:textId="77777777" w:rsidR="00DB049B" w:rsidRDefault="005C6CB8" w:rsidP="006977BE">
      <w:r>
        <w:t xml:space="preserve"> </w:t>
      </w:r>
    </w:p>
    <w:p w14:paraId="685C57DB" w14:textId="77777777" w:rsidR="003B37BC" w:rsidRDefault="00671FE7">
      <w:r>
        <w:t>Represents an absolute point in time from an origin usually interpreted as meaning the start of the current day, specified to the second.</w:t>
      </w:r>
    </w:p>
    <w:p w14:paraId="39A35383" w14:textId="77777777" w:rsidR="003B37BC" w:rsidRDefault="00671FE7">
      <w:r>
        <w:t xml:space="preserve"> </w:t>
      </w:r>
    </w:p>
    <w:p w14:paraId="49C79218" w14:textId="77777777" w:rsidR="003B37BC" w:rsidRDefault="00671FE7">
      <w:r>
        <w:t xml:space="preserve"> </w:t>
      </w:r>
    </w:p>
    <w:p w14:paraId="083C83D4" w14:textId="77777777" w:rsidR="00DB049B" w:rsidRDefault="00C51B43" w:rsidP="006977BE">
      <w:r>
        <w:t xml:space="preserve"> </w:t>
      </w:r>
      <w:r w:rsidR="009F2598">
        <w:t xml:space="preserve">  </w:t>
      </w:r>
    </w:p>
    <w:p w14:paraId="149A1F14" w14:textId="77777777" w:rsidR="0063570E" w:rsidRDefault="0063570E" w:rsidP="00383490"/>
    <w:p w14:paraId="77A70B8B" w14:textId="77777777" w:rsidR="00A855E6" w:rsidRDefault="00383490" w:rsidP="00263593">
      <w:r w:rsidRPr="00875584">
        <w:rPr>
          <w:rFonts w:ascii="Arial" w:hAnsi="Arial"/>
          <w:b/>
          <w:sz w:val="24"/>
          <w:szCs w:val="24"/>
        </w:rPr>
        <w:t>Diagrams</w:t>
      </w:r>
    </w:p>
    <w:p w14:paraId="5E72C60F" w14:textId="77777777" w:rsidR="00DB049B" w:rsidRDefault="00671FE7" w:rsidP="006977BE">
      <w:hyperlink w:anchor="_c6849d5d118a9832b3df7e75a9d1a83d" w:history="1">
        <w:r w:rsidR="003E7695">
          <w:rPr>
            <w:rStyle w:val="Hyperlink"/>
          </w:rPr>
          <w:t>Assumed Data Types</w:t>
        </w:r>
      </w:hyperlink>
      <w:r w:rsidR="00F37E3B">
        <w:t xml:space="preserve"> </w:t>
      </w:r>
      <w:r w:rsidR="006977BE">
        <w:t xml:space="preserve">  </w:t>
      </w:r>
    </w:p>
    <w:p w14:paraId="7425234F" w14:textId="77777777" w:rsidR="0063570E" w:rsidRDefault="0063570E" w:rsidP="00383490"/>
    <w:p w14:paraId="4FC88330" w14:textId="77777777" w:rsidR="00A855E6" w:rsidRDefault="00383490" w:rsidP="00263593">
      <w:r w:rsidRPr="00875584">
        <w:rPr>
          <w:rFonts w:ascii="Arial" w:hAnsi="Arial"/>
          <w:b/>
          <w:sz w:val="24"/>
          <w:szCs w:val="24"/>
        </w:rPr>
        <w:t>Attributes</w:t>
      </w:r>
    </w:p>
    <w:p w14:paraId="5A5D9B15" w14:textId="77777777" w:rsidR="00B603FB" w:rsidRDefault="00B603FB" w:rsidP="008B78EB"/>
    <w:p w14:paraId="54135BE1" w14:textId="77777777" w:rsidR="00A755AA" w:rsidRDefault="008B78EB" w:rsidP="008B78EB">
      <w:pPr>
        <w:rPr>
          <w:b/>
        </w:rPr>
      </w:pPr>
      <w:r w:rsidRPr="006A54F6">
        <w:rPr>
          <w:b/>
        </w:rPr>
        <w:t xml:space="preserve">•   public value : String </w:t>
      </w:r>
    </w:p>
    <w:p w14:paraId="05B8AC1F" w14:textId="77777777" w:rsidR="008B78EB" w:rsidRPr="006A54F6" w:rsidRDefault="005C6CB8" w:rsidP="008B78EB">
      <w:pPr>
        <w:rPr>
          <w:b/>
        </w:rPr>
      </w:pPr>
      <w:r>
        <w:t xml:space="preserve"> </w:t>
      </w:r>
    </w:p>
    <w:p w14:paraId="18AFCB86" w14:textId="77777777" w:rsidR="003B37BC" w:rsidRDefault="00671FE7">
      <w:r>
        <w:t xml:space="preserve">Value representation is ISO8601 string for time, i.e. in form: </w:t>
      </w:r>
      <w:r>
        <w:rPr>
          <w:b/>
          <w:bCs/>
        </w:rPr>
        <w:t>hhmmss[,sss][Z|±hh[mm]]</w:t>
      </w:r>
      <w:r>
        <w:t xml:space="preserve"> or the extended form: </w:t>
      </w:r>
      <w:r>
        <w:rPr>
          <w:b/>
          <w:bCs/>
        </w:rPr>
        <w:t>hh:mm:ss[,sss][Z|±hh[mm]]</w:t>
      </w:r>
      <w:r>
        <w:t>, or a partial invariant.</w:t>
      </w:r>
    </w:p>
    <w:p w14:paraId="2B1F983E" w14:textId="77777777" w:rsidR="003B37BC" w:rsidRDefault="00671FE7">
      <w:r>
        <w:t xml:space="preserve"> </w:t>
      </w:r>
    </w:p>
    <w:p w14:paraId="76203DB7" w14:textId="77777777" w:rsidR="003B37BC" w:rsidRDefault="00671FE7">
      <w:r>
        <w:t xml:space="preserve">A small deviation to the ISO 8601:2004 standard in this class is that the time 24:00:00 is not allowed, for consistency with </w:t>
      </w:r>
      <w:r>
        <w:rPr>
          <w:b/>
          <w:bCs/>
        </w:rPr>
        <w:t>DateTime</w:t>
      </w:r>
      <w:r>
        <w:t xml:space="preserve">. </w:t>
      </w:r>
    </w:p>
    <w:p w14:paraId="4DEC825A" w14:textId="77777777" w:rsidR="00DB049B" w:rsidRDefault="00022C8A" w:rsidP="006977BE">
      <w:r w:rsidRPr="00022C8A">
        <w:t xml:space="preserve"> </w:t>
      </w:r>
    </w:p>
    <w:p w14:paraId="05518DB1" w14:textId="77777777" w:rsidR="002C0F83" w:rsidRPr="005F31BE" w:rsidRDefault="00F851FF" w:rsidP="005F31BE">
      <w:pPr>
        <w:pStyle w:val="Heading4"/>
      </w:pPr>
      <w:bookmarkStart w:id="328" w:name="_fe0cb71b3c224a1a57cf77e3fe1594b4"/>
      <w:bookmarkStart w:id="329" w:name="_Toc277163474"/>
      <w:r w:rsidRPr="005F31BE">
        <w:t>&lt;Stereotype&gt; AMLDataType</w:t>
      </w:r>
      <w:bookmarkEnd w:id="328"/>
      <w:bookmarkEnd w:id="329"/>
    </w:p>
    <w:p w14:paraId="24B56E5C" w14:textId="77777777" w:rsidR="0063570E" w:rsidRDefault="0063570E" w:rsidP="00383490"/>
    <w:p w14:paraId="5F577598" w14:textId="77777777" w:rsidR="00A855E6" w:rsidRDefault="00383490" w:rsidP="00263593">
      <w:r w:rsidRPr="00875584">
        <w:rPr>
          <w:rFonts w:ascii="Arial" w:hAnsi="Arial"/>
          <w:b/>
          <w:sz w:val="24"/>
          <w:szCs w:val="24"/>
        </w:rPr>
        <w:t>Description</w:t>
      </w:r>
    </w:p>
    <w:p w14:paraId="39472E92" w14:textId="77777777" w:rsidR="00DB049B" w:rsidRDefault="005C6CB8" w:rsidP="006977BE">
      <w:r>
        <w:t xml:space="preserve"> </w:t>
      </w:r>
    </w:p>
    <w:p w14:paraId="7AD27585" w14:textId="77777777" w:rsidR="003B37BC" w:rsidRDefault="00671FE7">
      <w:r>
        <w:t xml:space="preserve">The </w:t>
      </w:r>
      <w:r>
        <w:rPr>
          <w:b/>
          <w:bCs/>
        </w:rPr>
        <w:t>AMLDataType</w:t>
      </w:r>
      <w:r>
        <w:t xml:space="preserve"> stereotype represents a built in A</w:t>
      </w:r>
      <w:r>
        <w:t xml:space="preserve">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76F37164" w14:textId="77777777" w:rsidR="00DB049B" w:rsidRDefault="00C51B43" w:rsidP="006977BE">
      <w:r>
        <w:t xml:space="preserve"> </w:t>
      </w:r>
      <w:r w:rsidR="009F2598">
        <w:t xml:space="preserve">  </w:t>
      </w:r>
    </w:p>
    <w:p w14:paraId="7451EFC1" w14:textId="77777777" w:rsidR="0063570E" w:rsidRDefault="0063570E" w:rsidP="00383490"/>
    <w:p w14:paraId="0667A4A5" w14:textId="77777777" w:rsidR="00A855E6" w:rsidRDefault="00383490" w:rsidP="00263593">
      <w:r w:rsidRPr="00875584">
        <w:rPr>
          <w:rFonts w:ascii="Arial" w:hAnsi="Arial"/>
          <w:b/>
          <w:sz w:val="24"/>
          <w:szCs w:val="24"/>
        </w:rPr>
        <w:t>Diagrams</w:t>
      </w:r>
    </w:p>
    <w:p w14:paraId="51240636" w14:textId="77777777" w:rsidR="00DB049B" w:rsidRDefault="00671FE7" w:rsidP="006977BE">
      <w:hyperlink w:anchor="_c6849d5d118a9832b3df7e75a9d1a83d" w:history="1">
        <w:r w:rsidR="003E7695">
          <w:rPr>
            <w:rStyle w:val="Hyperlink"/>
          </w:rPr>
          <w:t>Assumed Data Types</w:t>
        </w:r>
      </w:hyperlink>
      <w:r w:rsidR="006977BE">
        <w:t xml:space="preserve">  </w:t>
      </w:r>
    </w:p>
    <w:p w14:paraId="6E0F2F43" w14:textId="77777777" w:rsidR="00DB049B" w:rsidRDefault="00022C8A" w:rsidP="006977BE">
      <w:r w:rsidRPr="00022C8A">
        <w:t xml:space="preserve"> </w:t>
      </w:r>
    </w:p>
    <w:p w14:paraId="579521E3" w14:textId="77777777" w:rsidR="002C0F83" w:rsidRPr="005F31BE" w:rsidRDefault="00F851FF" w:rsidP="005F31BE">
      <w:pPr>
        <w:pStyle w:val="Heading4"/>
      </w:pPr>
      <w:bookmarkStart w:id="330" w:name="_7d05998578f251c4ea51b9fbe9fdb556"/>
      <w:bookmarkStart w:id="331" w:name="_Toc277163475"/>
      <w:r w:rsidRPr="005F31BE">
        <w:t>&lt;Primitive Type&gt; AMLBoolean</w:t>
      </w:r>
      <w:bookmarkEnd w:id="330"/>
      <w:bookmarkEnd w:id="331"/>
    </w:p>
    <w:p w14:paraId="0F41E7BF" w14:textId="77777777" w:rsidR="0063570E" w:rsidRDefault="0063570E" w:rsidP="00383490"/>
    <w:p w14:paraId="6E643B8A" w14:textId="77777777" w:rsidR="00A855E6" w:rsidRDefault="00383490" w:rsidP="00263593">
      <w:r w:rsidRPr="00875584">
        <w:rPr>
          <w:rFonts w:ascii="Arial" w:hAnsi="Arial"/>
          <w:b/>
          <w:sz w:val="24"/>
          <w:szCs w:val="24"/>
        </w:rPr>
        <w:t>Description</w:t>
      </w:r>
    </w:p>
    <w:p w14:paraId="164CFCF8" w14:textId="77777777" w:rsidR="00DB049B" w:rsidRDefault="005C6CB8" w:rsidP="006977BE">
      <w:r>
        <w:t xml:space="preserve"> </w:t>
      </w:r>
    </w:p>
    <w:p w14:paraId="229175DC" w14:textId="77777777" w:rsidR="003B37BC" w:rsidRDefault="00671FE7">
      <w:r>
        <w:t>Boolean type used for two-valued mathematical logic.</w:t>
      </w:r>
    </w:p>
    <w:p w14:paraId="41634280" w14:textId="77777777" w:rsidR="00DB049B" w:rsidRDefault="00C51B43" w:rsidP="006977BE">
      <w:r>
        <w:t xml:space="preserve"> </w:t>
      </w:r>
      <w:r w:rsidR="009F2598">
        <w:t xml:space="preserve">  </w:t>
      </w:r>
    </w:p>
    <w:p w14:paraId="17FB1094" w14:textId="77777777" w:rsidR="0063570E" w:rsidRDefault="0063570E" w:rsidP="00383490"/>
    <w:p w14:paraId="15B7BCB5" w14:textId="77777777" w:rsidR="00A855E6" w:rsidRDefault="00383490" w:rsidP="00263593">
      <w:r w:rsidRPr="00875584">
        <w:rPr>
          <w:rFonts w:ascii="Arial" w:hAnsi="Arial"/>
          <w:b/>
          <w:sz w:val="24"/>
          <w:szCs w:val="24"/>
        </w:rPr>
        <w:t>Diagrams</w:t>
      </w:r>
    </w:p>
    <w:p w14:paraId="44CF3569" w14:textId="77777777" w:rsidR="00DB049B" w:rsidRDefault="00671FE7" w:rsidP="006977BE">
      <w:hyperlink w:anchor="_c6849d5d118a9832b3df7e75a9d1a83d" w:history="1">
        <w:r w:rsidR="003E7695">
          <w:rPr>
            <w:rStyle w:val="Hyperlink"/>
          </w:rPr>
          <w:t>Assumed Data Types</w:t>
        </w:r>
      </w:hyperlink>
    </w:p>
    <w:p w14:paraId="5C40C5D3" w14:textId="77777777" w:rsidR="0063570E" w:rsidRDefault="0063570E" w:rsidP="00383490"/>
    <w:p w14:paraId="3BF210D6" w14:textId="77777777" w:rsidR="00A855E6" w:rsidRDefault="00383490" w:rsidP="00263593">
      <w:r w:rsidRPr="00875584">
        <w:rPr>
          <w:rFonts w:ascii="Arial" w:hAnsi="Arial"/>
          <w:b/>
          <w:sz w:val="24"/>
          <w:szCs w:val="24"/>
        </w:rPr>
        <w:t>Direct Known Superclasses (Generalization)</w:t>
      </w:r>
    </w:p>
    <w:p w14:paraId="507CABC5" w14:textId="77777777" w:rsidR="00DB049B" w:rsidRDefault="009E3806" w:rsidP="006977BE">
      <w:r w:rsidRPr="009E3806">
        <w:t xml:space="preserve"> </w:t>
      </w:r>
      <w:r>
        <w:t>Boolean</w:t>
      </w:r>
    </w:p>
    <w:p w14:paraId="59D69016" w14:textId="77777777" w:rsidR="00DB049B" w:rsidRDefault="00022C8A" w:rsidP="006977BE">
      <w:r w:rsidRPr="00022C8A">
        <w:t xml:space="preserve"> </w:t>
      </w:r>
    </w:p>
    <w:p w14:paraId="17628EEF" w14:textId="77777777" w:rsidR="002C0F83" w:rsidRPr="005F31BE" w:rsidRDefault="00F851FF" w:rsidP="005F31BE">
      <w:pPr>
        <w:pStyle w:val="Heading4"/>
      </w:pPr>
      <w:bookmarkStart w:id="332" w:name="_8e49c0c434d339e5881155e37d0822a0"/>
      <w:bookmarkStart w:id="333" w:name="_Toc277163476"/>
      <w:r w:rsidRPr="005F31BE">
        <w:t>&lt;Primitive Type&gt; AMLInteger</w:t>
      </w:r>
      <w:bookmarkEnd w:id="332"/>
      <w:bookmarkEnd w:id="333"/>
    </w:p>
    <w:p w14:paraId="3B1232BA" w14:textId="77777777" w:rsidR="0063570E" w:rsidRDefault="0063570E" w:rsidP="00383490"/>
    <w:p w14:paraId="4430E37C" w14:textId="77777777" w:rsidR="00A855E6" w:rsidRDefault="00383490" w:rsidP="00263593">
      <w:r w:rsidRPr="00875584">
        <w:rPr>
          <w:rFonts w:ascii="Arial" w:hAnsi="Arial"/>
          <w:b/>
          <w:sz w:val="24"/>
          <w:szCs w:val="24"/>
        </w:rPr>
        <w:t>Description</w:t>
      </w:r>
    </w:p>
    <w:p w14:paraId="2293E4B0" w14:textId="77777777" w:rsidR="00DB049B" w:rsidRDefault="005C6CB8" w:rsidP="006977BE">
      <w:r>
        <w:t xml:space="preserve"> </w:t>
      </w:r>
    </w:p>
    <w:p w14:paraId="1EB90935" w14:textId="77777777" w:rsidR="003B37BC" w:rsidRDefault="00671FE7">
      <w:r>
        <w:t>The AML Integer type.</w:t>
      </w:r>
    </w:p>
    <w:p w14:paraId="3BA304DB" w14:textId="77777777" w:rsidR="00DB049B" w:rsidRDefault="00C51B43" w:rsidP="006977BE">
      <w:r>
        <w:t xml:space="preserve"> </w:t>
      </w:r>
      <w:r w:rsidR="009F2598">
        <w:t xml:space="preserve">  </w:t>
      </w:r>
      <w:r>
        <w:t xml:space="preserve"> </w:t>
      </w:r>
      <w:r w:rsidR="009F2598">
        <w:t xml:space="preserve">  </w:t>
      </w:r>
    </w:p>
    <w:p w14:paraId="77FE0DC9" w14:textId="77777777" w:rsidR="0063570E" w:rsidRDefault="0063570E" w:rsidP="00383490"/>
    <w:p w14:paraId="6863DC1E" w14:textId="77777777" w:rsidR="00A855E6" w:rsidRDefault="00383490" w:rsidP="00263593">
      <w:r w:rsidRPr="00875584">
        <w:rPr>
          <w:rFonts w:ascii="Arial" w:hAnsi="Arial"/>
          <w:b/>
          <w:sz w:val="24"/>
          <w:szCs w:val="24"/>
        </w:rPr>
        <w:t>Diagrams</w:t>
      </w:r>
    </w:p>
    <w:p w14:paraId="5A004DBA" w14:textId="77777777" w:rsidR="00DB049B" w:rsidRDefault="00671FE7"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8B2C8D0" w14:textId="77777777" w:rsidR="0063570E" w:rsidRDefault="0063570E" w:rsidP="00383490"/>
    <w:p w14:paraId="5DCEB125" w14:textId="77777777" w:rsidR="00A855E6" w:rsidRDefault="00383490" w:rsidP="00263593">
      <w:r w:rsidRPr="00875584">
        <w:rPr>
          <w:rFonts w:ascii="Arial" w:hAnsi="Arial"/>
          <w:b/>
          <w:sz w:val="24"/>
          <w:szCs w:val="24"/>
        </w:rPr>
        <w:t>Direct Known Superclasses (Generalization)</w:t>
      </w:r>
    </w:p>
    <w:p w14:paraId="5D6ED39F" w14:textId="77777777" w:rsidR="00DB049B" w:rsidRDefault="009E3806" w:rsidP="006977BE">
      <w:r w:rsidRPr="009E3806">
        <w:t xml:space="preserve"> </w:t>
      </w:r>
      <w:r>
        <w:t>Integer</w:t>
      </w:r>
    </w:p>
    <w:p w14:paraId="7FB96C46" w14:textId="77777777" w:rsidR="0063570E" w:rsidRDefault="0063570E" w:rsidP="00383490"/>
    <w:p w14:paraId="077BC0C1" w14:textId="77777777" w:rsidR="00A855E6" w:rsidRDefault="00383490" w:rsidP="00263593">
      <w:r w:rsidRPr="00875584">
        <w:rPr>
          <w:rFonts w:ascii="Arial" w:hAnsi="Arial"/>
          <w:b/>
          <w:sz w:val="24"/>
          <w:szCs w:val="24"/>
        </w:rPr>
        <w:t>Direct Known Subclasses (Specialization)</w:t>
      </w:r>
    </w:p>
    <w:p w14:paraId="319E6163" w14:textId="77777777" w:rsidR="00DB049B" w:rsidRDefault="009E3806" w:rsidP="006977BE">
      <w:r w:rsidRPr="009E3806">
        <w:t xml:space="preserve"> </w:t>
      </w:r>
      <w:hyperlink w:anchor="_f30eca8742491a4fd68cc825a7079d28" w:history="1">
        <w:r w:rsidR="006977BE">
          <w:rPr>
            <w:rStyle w:val="Hyperlink"/>
          </w:rPr>
          <w:t>MappedInteger</w:t>
        </w:r>
      </w:hyperlink>
    </w:p>
    <w:p w14:paraId="240AF26D" w14:textId="77777777" w:rsidR="00DB049B" w:rsidRDefault="00022C8A" w:rsidP="006977BE">
      <w:r w:rsidRPr="00022C8A">
        <w:t xml:space="preserve"> </w:t>
      </w:r>
    </w:p>
    <w:p w14:paraId="530302CF" w14:textId="77777777" w:rsidR="002C0F83" w:rsidRPr="005F31BE" w:rsidRDefault="00F851FF" w:rsidP="005F31BE">
      <w:pPr>
        <w:pStyle w:val="Heading4"/>
      </w:pPr>
      <w:bookmarkStart w:id="334" w:name="_3d4c15955fee41de39caf618f6295359"/>
      <w:bookmarkStart w:id="335" w:name="_Toc277163477"/>
      <w:r w:rsidRPr="005F31BE">
        <w:t>&lt;Primitive Type&gt; AMLReal</w:t>
      </w:r>
      <w:bookmarkEnd w:id="334"/>
      <w:bookmarkEnd w:id="335"/>
    </w:p>
    <w:p w14:paraId="358F966B" w14:textId="77777777" w:rsidR="0063570E" w:rsidRDefault="0063570E" w:rsidP="00383490"/>
    <w:p w14:paraId="608A4AD4" w14:textId="77777777" w:rsidR="00A855E6" w:rsidRDefault="00383490" w:rsidP="00263593">
      <w:r w:rsidRPr="00875584">
        <w:rPr>
          <w:rFonts w:ascii="Arial" w:hAnsi="Arial"/>
          <w:b/>
          <w:sz w:val="24"/>
          <w:szCs w:val="24"/>
        </w:rPr>
        <w:t>Description</w:t>
      </w:r>
    </w:p>
    <w:p w14:paraId="34659D8E" w14:textId="77777777" w:rsidR="00DB049B" w:rsidRDefault="005C6CB8" w:rsidP="006977BE">
      <w:r>
        <w:t xml:space="preserve"> </w:t>
      </w:r>
    </w:p>
    <w:p w14:paraId="395A11B3" w14:textId="77777777" w:rsidR="003B37BC" w:rsidRDefault="00671FE7">
      <w:r>
        <w:t xml:space="preserve">Type used to represent decimal numbers. Typically corresponds to a single-precision floating point value </w:t>
      </w:r>
      <w:r>
        <w:t>in most languages.</w:t>
      </w:r>
    </w:p>
    <w:p w14:paraId="4F65D3F2" w14:textId="77777777" w:rsidR="00DB049B" w:rsidRDefault="00C51B43" w:rsidP="006977BE">
      <w:r>
        <w:t xml:space="preserve"> </w:t>
      </w:r>
      <w:r w:rsidR="009F2598">
        <w:t xml:space="preserve">  </w:t>
      </w:r>
    </w:p>
    <w:p w14:paraId="1080D58A" w14:textId="77777777" w:rsidR="0063570E" w:rsidRDefault="0063570E" w:rsidP="00383490"/>
    <w:p w14:paraId="398CD4D1" w14:textId="77777777" w:rsidR="00A855E6" w:rsidRDefault="00383490" w:rsidP="00263593">
      <w:r w:rsidRPr="00875584">
        <w:rPr>
          <w:rFonts w:ascii="Arial" w:hAnsi="Arial"/>
          <w:b/>
          <w:sz w:val="24"/>
          <w:szCs w:val="24"/>
        </w:rPr>
        <w:t>Diagrams</w:t>
      </w:r>
    </w:p>
    <w:p w14:paraId="6ACD2CEA" w14:textId="77777777" w:rsidR="00DB049B" w:rsidRDefault="00671FE7" w:rsidP="006977BE">
      <w:hyperlink w:anchor="_c6849d5d118a9832b3df7e75a9d1a83d" w:history="1">
        <w:r w:rsidR="003E7695">
          <w:rPr>
            <w:rStyle w:val="Hyperlink"/>
          </w:rPr>
          <w:t>Assumed Data Types</w:t>
        </w:r>
      </w:hyperlink>
    </w:p>
    <w:p w14:paraId="5C4108CA" w14:textId="77777777" w:rsidR="0063570E" w:rsidRDefault="0063570E" w:rsidP="00383490"/>
    <w:p w14:paraId="45FB09EB" w14:textId="77777777" w:rsidR="00A855E6" w:rsidRDefault="00383490" w:rsidP="00263593">
      <w:r w:rsidRPr="00875584">
        <w:rPr>
          <w:rFonts w:ascii="Arial" w:hAnsi="Arial"/>
          <w:b/>
          <w:sz w:val="24"/>
          <w:szCs w:val="24"/>
        </w:rPr>
        <w:t>Direct Known Superclasses (Generalization)</w:t>
      </w:r>
    </w:p>
    <w:p w14:paraId="4AB862B9" w14:textId="77777777" w:rsidR="00DB049B" w:rsidRDefault="009E3806" w:rsidP="006977BE">
      <w:r w:rsidRPr="009E3806">
        <w:t xml:space="preserve"> </w:t>
      </w:r>
      <w:r>
        <w:t>Real</w:t>
      </w:r>
    </w:p>
    <w:p w14:paraId="1EB031B2" w14:textId="77777777" w:rsidR="00DB049B" w:rsidRDefault="00022C8A" w:rsidP="006977BE">
      <w:r w:rsidRPr="00022C8A">
        <w:t xml:space="preserve"> </w:t>
      </w:r>
    </w:p>
    <w:p w14:paraId="686F2F03" w14:textId="77777777" w:rsidR="002C0F83" w:rsidRPr="005F31BE" w:rsidRDefault="00F851FF" w:rsidP="005F31BE">
      <w:pPr>
        <w:pStyle w:val="Heading4"/>
      </w:pPr>
      <w:bookmarkStart w:id="336" w:name="_d36d970e3308e52af14e82e5e6772776"/>
      <w:bookmarkStart w:id="337" w:name="_Toc277163478"/>
      <w:r w:rsidRPr="005F31BE">
        <w:t>&lt;Primitive Type&gt; AMLString</w:t>
      </w:r>
      <w:bookmarkEnd w:id="336"/>
      <w:bookmarkEnd w:id="337"/>
    </w:p>
    <w:p w14:paraId="0C6B6C85" w14:textId="77777777" w:rsidR="0063570E" w:rsidRDefault="0063570E" w:rsidP="00383490"/>
    <w:p w14:paraId="102EE969" w14:textId="77777777" w:rsidR="00A855E6" w:rsidRDefault="00383490" w:rsidP="00263593">
      <w:r w:rsidRPr="00875584">
        <w:rPr>
          <w:rFonts w:ascii="Arial" w:hAnsi="Arial"/>
          <w:b/>
          <w:sz w:val="24"/>
          <w:szCs w:val="24"/>
        </w:rPr>
        <w:t>Description</w:t>
      </w:r>
    </w:p>
    <w:p w14:paraId="72BD125F" w14:textId="77777777" w:rsidR="00DB049B" w:rsidRDefault="005C6CB8" w:rsidP="006977BE">
      <w:r>
        <w:t xml:space="preserve"> </w:t>
      </w:r>
    </w:p>
    <w:p w14:paraId="5A76AD50" w14:textId="77777777" w:rsidR="003B37BC" w:rsidRDefault="00671FE7">
      <w:r>
        <w:t>The AML String type.</w:t>
      </w:r>
    </w:p>
    <w:p w14:paraId="15E3B7FF" w14:textId="77777777" w:rsidR="00DB049B" w:rsidRDefault="00C51B43" w:rsidP="006977BE">
      <w:r>
        <w:t xml:space="preserve"> </w:t>
      </w:r>
      <w:r w:rsidR="009F2598">
        <w:t xml:space="preserve">  </w:t>
      </w:r>
    </w:p>
    <w:p w14:paraId="5C16749F" w14:textId="77777777" w:rsidR="0063570E" w:rsidRDefault="0063570E" w:rsidP="00383490"/>
    <w:p w14:paraId="6484E06F" w14:textId="77777777" w:rsidR="00A855E6" w:rsidRDefault="00383490" w:rsidP="00263593">
      <w:r w:rsidRPr="00875584">
        <w:rPr>
          <w:rFonts w:ascii="Arial" w:hAnsi="Arial"/>
          <w:b/>
          <w:sz w:val="24"/>
          <w:szCs w:val="24"/>
        </w:rPr>
        <w:t>Diagrams</w:t>
      </w:r>
    </w:p>
    <w:p w14:paraId="58A2F902" w14:textId="77777777" w:rsidR="00DB049B" w:rsidRDefault="00671FE7" w:rsidP="006977BE">
      <w:hyperlink w:anchor="_c6849d5d118a9832b3df7e75a9d1a83d" w:history="1">
        <w:r w:rsidR="003E7695">
          <w:rPr>
            <w:rStyle w:val="Hyperlink"/>
          </w:rPr>
          <w:t>Assumed Data Types</w:t>
        </w:r>
      </w:hyperlink>
    </w:p>
    <w:p w14:paraId="7F37B723" w14:textId="77777777" w:rsidR="0063570E" w:rsidRDefault="0063570E" w:rsidP="00383490"/>
    <w:p w14:paraId="1779ABC2" w14:textId="77777777" w:rsidR="00A855E6" w:rsidRDefault="00383490" w:rsidP="00263593">
      <w:r w:rsidRPr="00875584">
        <w:rPr>
          <w:rFonts w:ascii="Arial" w:hAnsi="Arial"/>
          <w:b/>
          <w:sz w:val="24"/>
          <w:szCs w:val="24"/>
        </w:rPr>
        <w:t>Direct Known Superclasses (Generalization)</w:t>
      </w:r>
    </w:p>
    <w:p w14:paraId="31BEF6A3" w14:textId="77777777" w:rsidR="00DB049B" w:rsidRDefault="009E3806" w:rsidP="006977BE">
      <w:r w:rsidRPr="009E3806">
        <w:t xml:space="preserve"> </w:t>
      </w:r>
      <w:r>
        <w:t>String</w:t>
      </w:r>
    </w:p>
    <w:p w14:paraId="060897CC" w14:textId="77777777" w:rsidR="00D91281" w:rsidRDefault="00CD42A9" w:rsidP="0039400D">
      <w:r w:rsidRPr="00CD42A9">
        <w:t xml:space="preserve"> </w:t>
      </w:r>
    </w:p>
    <w:p w14:paraId="12B412A7" w14:textId="77777777" w:rsidR="005F31BE" w:rsidRDefault="001F24CC" w:rsidP="005F31BE">
      <w:pPr>
        <w:pStyle w:val="Heading3"/>
      </w:pPr>
      <w:bookmarkStart w:id="338" w:name="_Toc277163479"/>
      <w:r>
        <w:t>&lt;Package&gt; Reference Model Decorators</w:t>
      </w:r>
      <w:bookmarkEnd w:id="338"/>
    </w:p>
    <w:p w14:paraId="213C4439" w14:textId="77777777" w:rsidR="00D91281" w:rsidRDefault="005C6CB8" w:rsidP="0039400D">
      <w:r>
        <w:t xml:space="preserve"> </w:t>
      </w:r>
    </w:p>
    <w:p w14:paraId="2011F0FC" w14:textId="77777777" w:rsidR="003B37BC" w:rsidRDefault="00671FE7">
      <w:r>
        <w:t xml:space="preserve">One of the steps in constraining a Reference Model is to define how the set of AMLDataTypes  </w:t>
      </w:r>
      <w:r>
        <w:t>map to corresponding elements in the Reference Model itself.   If the Reference Model already uses the UML String, Integer, Real and Boolean types, no further steps are necessary.  While Reference Models can reference the other AML Types directly (Duration</w:t>
      </w:r>
      <w:r>
        <w:t>, Time, Date, DateTime, and TerminologyCode), models will typically need to define a transformation from the AMLDataTypes into the model equivalent.</w:t>
      </w:r>
    </w:p>
    <w:p w14:paraId="6B56C8D0" w14:textId="77777777" w:rsidR="003E4BE1" w:rsidRDefault="0001444D" w:rsidP="00595F8A">
      <w:r>
        <w:tab/>
      </w:r>
      <w:r>
        <w:tab/>
      </w:r>
      <w:r>
        <w:tab/>
      </w:r>
      <w:r>
        <w:tab/>
      </w:r>
      <w:r>
        <w:rPr>
          <w:noProof/>
        </w:rPr>
        <w:drawing>
          <wp:inline distT="0" distB="0" distL="0" distR="0" wp14:anchorId="14CE62D8" wp14:editId="4CB2A68D">
            <wp:extent cx="5934075" cy="276225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2762250"/>
                    </a:xfrm>
                    <a:prstGeom prst="rect">
                      <a:avLst/>
                    </a:prstGeom>
                  </pic:spPr>
                </pic:pic>
              </a:graphicData>
            </a:graphic>
          </wp:inline>
        </w:drawing>
      </w:r>
    </w:p>
    <w:p w14:paraId="7B62C8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17B3AB5A" w14:textId="77777777" w:rsidR="003E4BE1" w:rsidRDefault="005C6CB8" w:rsidP="00AB09F3">
      <w:r>
        <w:t xml:space="preserve"> </w:t>
      </w:r>
    </w:p>
    <w:p w14:paraId="62C15A1C" w14:textId="77777777" w:rsidR="003B37BC" w:rsidRDefault="00671FE7">
      <w:r>
        <w:t xml:space="preserve"> The following clauses define the profiles that allow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14:paraId="2EAAC9C7" w14:textId="77777777" w:rsidR="003E4BE1" w:rsidRDefault="00CB577B" w:rsidP="00AB09F3">
      <w:r>
        <w:t xml:space="preserve">      </w:t>
      </w:r>
      <w:r w:rsidR="00DF1E7E" w:rsidRPr="00DF1E7E">
        <w:t xml:space="preserve">     </w:t>
      </w:r>
    </w:p>
    <w:p w14:paraId="690B9675" w14:textId="77777777" w:rsidR="00DB049B" w:rsidRDefault="00022C8A" w:rsidP="006977BE">
      <w:r w:rsidRPr="00022C8A">
        <w:t xml:space="preserve"> </w:t>
      </w:r>
    </w:p>
    <w:p w14:paraId="7C97E50F" w14:textId="77777777" w:rsidR="002C0F83" w:rsidRPr="005F31BE" w:rsidRDefault="00F851FF" w:rsidP="005F31BE">
      <w:pPr>
        <w:pStyle w:val="Heading4"/>
      </w:pPr>
      <w:bookmarkStart w:id="340" w:name="_3664d839b5cf7107b63f1e5e501e1c37"/>
      <w:bookmarkStart w:id="341" w:name="_Toc277163480"/>
      <w:r w:rsidRPr="005F31BE">
        <w:t>&lt;Stereotype&gt; DataBinding</w:t>
      </w:r>
      <w:bookmarkEnd w:id="340"/>
      <w:bookmarkEnd w:id="341"/>
    </w:p>
    <w:p w14:paraId="6A3B797E" w14:textId="77777777" w:rsidR="0063570E" w:rsidRDefault="0063570E" w:rsidP="00383490"/>
    <w:p w14:paraId="06B0B928" w14:textId="77777777" w:rsidR="00A855E6" w:rsidRDefault="00383490" w:rsidP="00263593">
      <w:r w:rsidRPr="00875584">
        <w:rPr>
          <w:rFonts w:ascii="Arial" w:hAnsi="Arial"/>
          <w:b/>
          <w:sz w:val="24"/>
          <w:szCs w:val="24"/>
        </w:rPr>
        <w:t>Description</w:t>
      </w:r>
    </w:p>
    <w:p w14:paraId="44BBF9F7" w14:textId="77777777" w:rsidR="00DB049B" w:rsidRDefault="005C6CB8" w:rsidP="006977BE">
      <w:r>
        <w:t xml:space="preserve"> </w:t>
      </w:r>
    </w:p>
    <w:p w14:paraId="7A7148AD" w14:textId="77777777" w:rsidR="003B37BC" w:rsidRDefault="00671FE7">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66FE0DC8" w14:textId="77777777" w:rsidR="003B37BC" w:rsidRDefault="00671FE7">
      <w:r>
        <w:t xml:space="preserve"> </w:t>
      </w:r>
    </w:p>
    <w:p w14:paraId="3B639217" w14:textId="77777777" w:rsidR="003B37BC" w:rsidRDefault="00671FE7">
      <w:r>
        <w:t>The Class or Da</w:t>
      </w:r>
      <w:r>
        <w:t>taType extended by a DataBinding functions as the base point for AML constraints.</w:t>
      </w:r>
    </w:p>
    <w:p w14:paraId="75E84D6D" w14:textId="77777777" w:rsidR="00DB049B" w:rsidRDefault="00C51B43" w:rsidP="006977BE">
      <w:r>
        <w:t xml:space="preserve"> </w:t>
      </w:r>
      <w:r w:rsidR="009F2598">
        <w:t xml:space="preserve">  </w:t>
      </w:r>
    </w:p>
    <w:p w14:paraId="6BEF3CF7" w14:textId="77777777" w:rsidR="0063570E" w:rsidRDefault="0063570E" w:rsidP="00383490"/>
    <w:p w14:paraId="5402BF00" w14:textId="77777777" w:rsidR="00A855E6" w:rsidRDefault="00383490" w:rsidP="00263593">
      <w:r w:rsidRPr="00875584">
        <w:rPr>
          <w:rFonts w:ascii="Arial" w:hAnsi="Arial"/>
          <w:b/>
          <w:sz w:val="24"/>
          <w:szCs w:val="24"/>
        </w:rPr>
        <w:t>Diagrams</w:t>
      </w:r>
    </w:p>
    <w:p w14:paraId="086632CD" w14:textId="77777777" w:rsidR="00DB049B" w:rsidRDefault="00671FE7" w:rsidP="006977BE">
      <w:hyperlink w:anchor="_549d0bc2f9c4ac0312fc619b71bf4d08" w:history="1">
        <w:r w:rsidR="003E7695">
          <w:rPr>
            <w:rStyle w:val="Hyperlink"/>
          </w:rPr>
          <w:t>Reference Model Decorators</w:t>
        </w:r>
      </w:hyperlink>
      <w:r w:rsidR="006977BE">
        <w:t xml:space="preserve">  </w:t>
      </w:r>
    </w:p>
    <w:p w14:paraId="53B7A71B" w14:textId="77777777" w:rsidR="009922DE" w:rsidRDefault="009922DE" w:rsidP="009922DE">
      <w:r>
        <w:t xml:space="preserve">        </w:t>
      </w:r>
    </w:p>
    <w:p w14:paraId="47929F55" w14:textId="77777777" w:rsidR="0063570E" w:rsidRDefault="0063570E" w:rsidP="00383490"/>
    <w:p w14:paraId="5EF768A1" w14:textId="77777777" w:rsidR="00A855E6" w:rsidRDefault="00383490" w:rsidP="00263593">
      <w:r w:rsidRPr="00875584">
        <w:rPr>
          <w:rFonts w:ascii="Arial" w:hAnsi="Arial"/>
          <w:b/>
          <w:sz w:val="24"/>
          <w:szCs w:val="24"/>
        </w:rPr>
        <w:t>Constraints</w:t>
      </w:r>
    </w:p>
    <w:p w14:paraId="5475BFC7" w14:textId="77777777" w:rsidR="0087616E" w:rsidRPr="00BC6BEC" w:rsidRDefault="0087616E" w:rsidP="00263593">
      <w:pPr>
        <w:rPr>
          <w:rFonts w:ascii="Arial" w:hAnsi="Arial"/>
          <w:b/>
          <w:sz w:val="24"/>
          <w:szCs w:val="24"/>
        </w:rPr>
      </w:pPr>
    </w:p>
    <w:p w14:paraId="444B2696"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1214148C" w14:textId="77777777" w:rsidR="00F126D8" w:rsidRDefault="005C6CB8" w:rsidP="006977BE">
      <w:r>
        <w:t xml:space="preserve"> </w:t>
      </w:r>
    </w:p>
    <w:p w14:paraId="27650059" w14:textId="77777777" w:rsidR="003B37BC" w:rsidRDefault="00671FE7">
      <w:r>
        <w:t>This Class must specialized an &lt;&lt;</w:t>
      </w:r>
      <w:r>
        <w:t>AMLDataType&gt;&gt;</w:t>
      </w:r>
    </w:p>
    <w:p w14:paraId="68CB26BA" w14:textId="77777777" w:rsidR="00F126D8" w:rsidRDefault="00CF06F6" w:rsidP="006977BE">
      <w:r w:rsidRPr="00467F03">
        <w:t>[OCL]</w:t>
      </w:r>
    </w:p>
    <w:p w14:paraId="5499A9F3" w14:textId="77777777" w:rsidR="008B78EB" w:rsidRDefault="004B279F" w:rsidP="00ED4063">
      <w:r w:rsidRPr="0047488C">
        <w:rPr>
          <w:rFonts w:ascii="Courier" w:hAnsi="Courier"/>
        </w:rPr>
        <w:t>not(self.base_Class.oclIsUndefined()) implies self.base_Class.general-&gt;select(x|x.stereotypedBy('AMLDataType'))-&gt;size() = 1</w:t>
      </w:r>
    </w:p>
    <w:p w14:paraId="2619BD33" w14:textId="77777777" w:rsidR="0087616E" w:rsidRPr="00BC6BEC" w:rsidRDefault="0087616E" w:rsidP="00263593">
      <w:pPr>
        <w:rPr>
          <w:rFonts w:ascii="Arial" w:hAnsi="Arial"/>
          <w:b/>
          <w:sz w:val="24"/>
          <w:szCs w:val="24"/>
        </w:rPr>
      </w:pPr>
    </w:p>
    <w:p w14:paraId="447C12E9"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66EE5620" w14:textId="77777777" w:rsidR="00F126D8" w:rsidRDefault="005C6CB8" w:rsidP="006977BE">
      <w:r>
        <w:t xml:space="preserve"> </w:t>
      </w:r>
    </w:p>
    <w:p w14:paraId="606AEF87" w14:textId="77777777" w:rsidR="003B37BC" w:rsidRDefault="00671FE7">
      <w:r>
        <w:t>This DataType must specialize an &lt;&lt;AMLDataType&gt;&gt;</w:t>
      </w:r>
    </w:p>
    <w:p w14:paraId="0173E916" w14:textId="77777777" w:rsidR="00F126D8" w:rsidRDefault="00CF06F6" w:rsidP="006977BE">
      <w:r w:rsidRPr="00467F03">
        <w:t>[OCL]</w:t>
      </w:r>
    </w:p>
    <w:p w14:paraId="56C198B4" w14:textId="77777777" w:rsidR="008B78EB" w:rsidRDefault="004B279F" w:rsidP="00ED4063">
      <w:r w:rsidRPr="0047488C">
        <w:rPr>
          <w:rFonts w:ascii="Courier" w:hAnsi="Courier"/>
        </w:rPr>
        <w:t>not(self.base_DataType.oclIsUndefined()) implies self.base_DataType.general-&gt;select(x|x.stereotypedBy('AMLDataType'))-&gt;size() = 1</w:t>
      </w:r>
    </w:p>
    <w:p w14:paraId="5C0C1592" w14:textId="77777777" w:rsidR="0087616E" w:rsidRPr="00BC6BEC" w:rsidRDefault="0087616E" w:rsidP="00263593">
      <w:pPr>
        <w:rPr>
          <w:rFonts w:ascii="Arial" w:hAnsi="Arial"/>
          <w:b/>
          <w:sz w:val="24"/>
          <w:szCs w:val="24"/>
        </w:rPr>
      </w:pPr>
    </w:p>
    <w:p w14:paraId="56A461B9"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7B45CE52" w14:textId="77777777" w:rsidR="00F126D8" w:rsidRDefault="005C6CB8" w:rsidP="006977BE">
      <w:r>
        <w:t xml:space="preserve"> </w:t>
      </w:r>
    </w:p>
    <w:p w14:paraId="40091102" w14:textId="77777777" w:rsidR="003B37BC" w:rsidRDefault="00671FE7">
      <w:r>
        <w:t>This Class must be stereotyped by &lt;&lt;MappedDataType&gt;&gt;</w:t>
      </w:r>
    </w:p>
    <w:p w14:paraId="36DE3EE3" w14:textId="77777777" w:rsidR="00F126D8" w:rsidRDefault="00CF06F6" w:rsidP="006977BE">
      <w:r w:rsidRPr="00467F03">
        <w:t>[OCL]</w:t>
      </w:r>
    </w:p>
    <w:p w14:paraId="071F570C" w14:textId="77777777" w:rsidR="008B78EB" w:rsidRDefault="004B279F" w:rsidP="00ED4063">
      <w:r w:rsidRPr="0047488C">
        <w:rPr>
          <w:rFonts w:ascii="Courier" w:hAnsi="Courier"/>
        </w:rPr>
        <w:t>not(self.base_Class.oclIsUndefined()) implies self.base_Class.general-&gt;exists(x|x.stereotypedBy('MappedDataType'))</w:t>
      </w:r>
    </w:p>
    <w:p w14:paraId="585B0CE6" w14:textId="77777777" w:rsidR="0087616E" w:rsidRPr="00BC6BEC" w:rsidRDefault="0087616E" w:rsidP="00263593">
      <w:pPr>
        <w:rPr>
          <w:rFonts w:ascii="Arial" w:hAnsi="Arial"/>
          <w:b/>
          <w:sz w:val="24"/>
          <w:szCs w:val="24"/>
        </w:rPr>
      </w:pPr>
    </w:p>
    <w:p w14:paraId="380AAD78"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0CADAD3D" w14:textId="77777777" w:rsidR="00F126D8" w:rsidRDefault="005C6CB8" w:rsidP="006977BE">
      <w:r>
        <w:t xml:space="preserve"> </w:t>
      </w:r>
    </w:p>
    <w:p w14:paraId="7DDBAC10" w14:textId="77777777" w:rsidR="003B37BC" w:rsidRDefault="00671FE7">
      <w:r>
        <w:t>This DataType must be specialized from &lt;&lt;MappedDataType&gt;&gt;</w:t>
      </w:r>
    </w:p>
    <w:p w14:paraId="6F64D6C6" w14:textId="77777777" w:rsidR="00F126D8" w:rsidRDefault="00CF06F6" w:rsidP="006977BE">
      <w:r w:rsidRPr="00467F03">
        <w:t>[OCL]</w:t>
      </w:r>
    </w:p>
    <w:p w14:paraId="0A90589A" w14:textId="77777777" w:rsidR="008B78EB" w:rsidRDefault="004B279F" w:rsidP="00ED4063">
      <w:r w:rsidRPr="0047488C">
        <w:rPr>
          <w:rFonts w:ascii="Courier" w:hAnsi="Courier"/>
        </w:rPr>
        <w:t>not(self.base_DataType.oclIsUndefined()) implies self.base_DataType.general-&gt;exists(x|x.stereotypedBy('MappedDataType'))</w:t>
      </w:r>
    </w:p>
    <w:p w14:paraId="5EA3CA5C" w14:textId="77777777" w:rsidR="00DB049B" w:rsidRDefault="00022C8A" w:rsidP="006977BE">
      <w:r w:rsidRPr="00022C8A">
        <w:t xml:space="preserve"> </w:t>
      </w:r>
    </w:p>
    <w:p w14:paraId="4C971106" w14:textId="77777777" w:rsidR="002C0F83" w:rsidRPr="005F31BE" w:rsidRDefault="00F851FF" w:rsidP="005F31BE">
      <w:pPr>
        <w:pStyle w:val="Heading4"/>
      </w:pPr>
      <w:bookmarkStart w:id="342" w:name="_1ef4456b7ca3649e5ebfe664a2c5d7f8"/>
      <w:bookmarkStart w:id="343" w:name="_Toc277163481"/>
      <w:r w:rsidRPr="005F31BE">
        <w:t>&lt;Stereotype&gt; Infrastructure</w:t>
      </w:r>
      <w:bookmarkEnd w:id="342"/>
      <w:bookmarkEnd w:id="343"/>
    </w:p>
    <w:p w14:paraId="5A74F8B5" w14:textId="77777777" w:rsidR="0063570E" w:rsidRDefault="0063570E" w:rsidP="00383490"/>
    <w:p w14:paraId="54761650" w14:textId="77777777" w:rsidR="00A855E6" w:rsidRDefault="00383490" w:rsidP="00263593">
      <w:r w:rsidRPr="00875584">
        <w:rPr>
          <w:rFonts w:ascii="Arial" w:hAnsi="Arial"/>
          <w:b/>
          <w:sz w:val="24"/>
          <w:szCs w:val="24"/>
        </w:rPr>
        <w:t>Description</w:t>
      </w:r>
    </w:p>
    <w:p w14:paraId="5142DDBE" w14:textId="77777777" w:rsidR="00DB049B" w:rsidRDefault="005C6CB8" w:rsidP="006977BE">
      <w:r>
        <w:t xml:space="preserve"> </w:t>
      </w:r>
    </w:p>
    <w:p w14:paraId="0D41A455" w14:textId="77777777" w:rsidR="003B37BC" w:rsidRDefault="00671FE7">
      <w:r>
        <w:t xml:space="preserve"> A stereotype that indicates that base Property represents an aspect of an Archetype implementation such as a specific Archetype identifier or other element.  Properties with t</w:t>
      </w:r>
      <w:r>
        <w:t>he Infrastructure cannot be constrained in AML.</w:t>
      </w:r>
    </w:p>
    <w:p w14:paraId="2A4A1058" w14:textId="77777777" w:rsidR="00DB049B" w:rsidRDefault="00C51B43" w:rsidP="006977BE">
      <w:r>
        <w:t xml:space="preserve"> </w:t>
      </w:r>
      <w:r w:rsidR="009F2598">
        <w:t xml:space="preserve">  </w:t>
      </w:r>
    </w:p>
    <w:p w14:paraId="7661D409" w14:textId="77777777" w:rsidR="0063570E" w:rsidRDefault="0063570E" w:rsidP="00383490"/>
    <w:p w14:paraId="221055D5" w14:textId="77777777" w:rsidR="00A855E6" w:rsidRDefault="00383490" w:rsidP="00263593">
      <w:r w:rsidRPr="00875584">
        <w:rPr>
          <w:rFonts w:ascii="Arial" w:hAnsi="Arial"/>
          <w:b/>
          <w:sz w:val="24"/>
          <w:szCs w:val="24"/>
        </w:rPr>
        <w:t>Diagrams</w:t>
      </w:r>
    </w:p>
    <w:p w14:paraId="67B989E5" w14:textId="77777777" w:rsidR="00DB049B" w:rsidRDefault="00671FE7" w:rsidP="006977BE">
      <w:hyperlink w:anchor="_549d0bc2f9c4ac0312fc619b71bf4d08" w:history="1">
        <w:r w:rsidR="003E7695">
          <w:rPr>
            <w:rStyle w:val="Hyperlink"/>
          </w:rPr>
          <w:t>Reference Model Decorators</w:t>
        </w:r>
      </w:hyperlink>
      <w:r w:rsidR="006977BE">
        <w:t xml:space="preserve"> </w:t>
      </w:r>
    </w:p>
    <w:p w14:paraId="53EBF4E6" w14:textId="77777777" w:rsidR="00DB049B" w:rsidRDefault="00022C8A" w:rsidP="006977BE">
      <w:r w:rsidRPr="00022C8A">
        <w:t xml:space="preserve"> </w:t>
      </w:r>
    </w:p>
    <w:p w14:paraId="1E1F0C2D" w14:textId="77777777" w:rsidR="002C0F83" w:rsidRPr="005F31BE" w:rsidRDefault="00F851FF" w:rsidP="005F31BE">
      <w:pPr>
        <w:pStyle w:val="Heading4"/>
      </w:pPr>
      <w:bookmarkStart w:id="344" w:name="_36cd609085d608934ca9b52828d35424"/>
      <w:bookmarkStart w:id="345" w:name="_Toc277163482"/>
      <w:r w:rsidRPr="005F31BE">
        <w:t>&lt;Stereotype&gt; MappedDataType</w:t>
      </w:r>
      <w:bookmarkEnd w:id="344"/>
      <w:bookmarkEnd w:id="345"/>
    </w:p>
    <w:p w14:paraId="2822CE0D" w14:textId="77777777" w:rsidR="0063570E" w:rsidRDefault="0063570E" w:rsidP="00383490"/>
    <w:p w14:paraId="5A4788EF" w14:textId="77777777" w:rsidR="00A855E6" w:rsidRDefault="00383490" w:rsidP="00263593">
      <w:r w:rsidRPr="00875584">
        <w:rPr>
          <w:rFonts w:ascii="Arial" w:hAnsi="Arial"/>
          <w:b/>
          <w:sz w:val="24"/>
          <w:szCs w:val="24"/>
        </w:rPr>
        <w:t>Description</w:t>
      </w:r>
    </w:p>
    <w:p w14:paraId="055D2C38" w14:textId="77777777" w:rsidR="00DB049B" w:rsidRDefault="005C6CB8" w:rsidP="006977BE">
      <w:r>
        <w:t xml:space="preserve"> </w:t>
      </w:r>
    </w:p>
    <w:p w14:paraId="62760954" w14:textId="77777777" w:rsidR="003B37BC" w:rsidRDefault="00671FE7">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6550C311" w14:textId="77777777" w:rsidR="003B37BC" w:rsidRDefault="00671FE7">
      <w:r>
        <w:t xml:space="preserve"> </w:t>
      </w:r>
    </w:p>
    <w:p w14:paraId="66583E10" w14:textId="77777777" w:rsidR="003B37BC" w:rsidRDefault="00671FE7">
      <w:r>
        <w:t>Reference Model implementors will need to define a mapping from the referenced amlT</w:t>
      </w:r>
      <w:r>
        <w:t>ype and the corresponding base Class or DataType that will transform the AML values into the corresponding target values.</w:t>
      </w:r>
    </w:p>
    <w:p w14:paraId="6251D250" w14:textId="77777777" w:rsidR="00DB049B" w:rsidRDefault="00C51B43" w:rsidP="006977BE">
      <w:r>
        <w:t xml:space="preserve"> </w:t>
      </w:r>
      <w:r w:rsidR="009F2598">
        <w:t xml:space="preserve">  </w:t>
      </w:r>
    </w:p>
    <w:p w14:paraId="77FE337B" w14:textId="77777777" w:rsidR="0063570E" w:rsidRDefault="0063570E" w:rsidP="00383490"/>
    <w:p w14:paraId="6E09EF84" w14:textId="77777777" w:rsidR="00A855E6" w:rsidRDefault="00383490" w:rsidP="00263593">
      <w:r w:rsidRPr="00875584">
        <w:rPr>
          <w:rFonts w:ascii="Arial" w:hAnsi="Arial"/>
          <w:b/>
          <w:sz w:val="24"/>
          <w:szCs w:val="24"/>
        </w:rPr>
        <w:t>Diagrams</w:t>
      </w:r>
    </w:p>
    <w:p w14:paraId="0E368248" w14:textId="77777777" w:rsidR="00DB049B" w:rsidRDefault="00671FE7"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5C30CA36" w14:textId="77777777" w:rsidR="0063570E" w:rsidRDefault="0063570E" w:rsidP="00383490"/>
    <w:p w14:paraId="56CA7373" w14:textId="77777777" w:rsidR="00A855E6" w:rsidRDefault="00383490" w:rsidP="00263593">
      <w:r w:rsidRPr="00875584">
        <w:rPr>
          <w:rFonts w:ascii="Arial" w:hAnsi="Arial"/>
          <w:b/>
          <w:sz w:val="24"/>
          <w:szCs w:val="24"/>
        </w:rPr>
        <w:t>Attributes</w:t>
      </w:r>
    </w:p>
    <w:p w14:paraId="2FBBE9F4" w14:textId="77777777" w:rsidR="00B603FB" w:rsidRDefault="00B603FB" w:rsidP="008B78EB"/>
    <w:p w14:paraId="570B140D" w14:textId="77777777" w:rsidR="00A755AA" w:rsidRDefault="008B78EB" w:rsidP="008B78EB">
      <w:pPr>
        <w:rPr>
          <w:b/>
        </w:rPr>
      </w:pPr>
      <w:r w:rsidRPr="006A54F6">
        <w:rPr>
          <w:b/>
        </w:rPr>
        <w:t>•   public amlType : Classifier  [1]</w:t>
      </w:r>
    </w:p>
    <w:p w14:paraId="5F0D0B77" w14:textId="77777777" w:rsidR="008B78EB" w:rsidRPr="006A54F6" w:rsidRDefault="005C6CB8" w:rsidP="008B78EB">
      <w:pPr>
        <w:rPr>
          <w:b/>
        </w:rPr>
      </w:pPr>
      <w:r>
        <w:t xml:space="preserve"> </w:t>
      </w:r>
    </w:p>
    <w:p w14:paraId="127DBEC8" w14:textId="77777777" w:rsidR="003B37BC" w:rsidRDefault="00671FE7">
      <w:r>
        <w:t xml:space="preserve">The assumed or built in AML Data Type that corresponds to the extended Class or DataType. </w:t>
      </w:r>
    </w:p>
    <w:p w14:paraId="7D0CBD5E" w14:textId="77777777" w:rsidR="009922DE" w:rsidRDefault="009922DE" w:rsidP="009922DE">
      <w:r>
        <w:t xml:space="preserve">  </w:t>
      </w:r>
    </w:p>
    <w:p w14:paraId="6CC9C09F" w14:textId="77777777" w:rsidR="0063570E" w:rsidRDefault="0063570E" w:rsidP="00383490"/>
    <w:p w14:paraId="12EF8F2C" w14:textId="77777777" w:rsidR="00A855E6" w:rsidRDefault="00383490" w:rsidP="00263593">
      <w:r w:rsidRPr="00875584">
        <w:rPr>
          <w:rFonts w:ascii="Arial" w:hAnsi="Arial"/>
          <w:b/>
          <w:sz w:val="24"/>
          <w:szCs w:val="24"/>
        </w:rPr>
        <w:t>Constraints</w:t>
      </w:r>
    </w:p>
    <w:p w14:paraId="0B5444C2" w14:textId="77777777" w:rsidR="0087616E" w:rsidRPr="00BC6BEC" w:rsidRDefault="0087616E" w:rsidP="00263593">
      <w:pPr>
        <w:rPr>
          <w:rFonts w:ascii="Arial" w:hAnsi="Arial"/>
          <w:b/>
          <w:sz w:val="24"/>
          <w:szCs w:val="24"/>
        </w:rPr>
      </w:pPr>
    </w:p>
    <w:p w14:paraId="3ADE7BAD"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043B7458" w14:textId="77777777" w:rsidR="00F126D8" w:rsidRDefault="005C6CB8" w:rsidP="006977BE">
      <w:r>
        <w:t xml:space="preserve"> </w:t>
      </w:r>
    </w:p>
    <w:p w14:paraId="77EAF4EF" w14:textId="77777777" w:rsidR="003B37BC" w:rsidRDefault="00671FE7">
      <w:r>
        <w:t>The amlType must reference a classifier (Class or DataType) that has a AMLDataType stereotype.</w:t>
      </w:r>
    </w:p>
    <w:p w14:paraId="0BC37208" w14:textId="77777777" w:rsidR="00F126D8" w:rsidRDefault="00CF06F6" w:rsidP="006977BE">
      <w:r w:rsidRPr="00467F03">
        <w:t>[OCL]</w:t>
      </w:r>
    </w:p>
    <w:p w14:paraId="63FA6476" w14:textId="77777777" w:rsidR="008B78EB" w:rsidRDefault="004B279F" w:rsidP="00ED4063">
      <w:r w:rsidRPr="0047488C">
        <w:rPr>
          <w:rFonts w:ascii="Courier" w:hAnsi="Courier"/>
        </w:rPr>
        <w:t>self.amlType.stereotypedBy('AMLDataType')</w:t>
      </w:r>
    </w:p>
    <w:p w14:paraId="17ECEE9E" w14:textId="77777777" w:rsidR="00DB049B" w:rsidRDefault="00022C8A" w:rsidP="006977BE">
      <w:r w:rsidRPr="00022C8A">
        <w:t xml:space="preserve"> </w:t>
      </w:r>
    </w:p>
    <w:p w14:paraId="778ADE84" w14:textId="77777777" w:rsidR="002C0F83" w:rsidRPr="005F31BE" w:rsidRDefault="00F851FF" w:rsidP="005F31BE">
      <w:pPr>
        <w:pStyle w:val="Heading4"/>
      </w:pPr>
      <w:bookmarkStart w:id="346" w:name="_e50b1e945ae67ec50611fe0d76c717d5"/>
      <w:bookmarkStart w:id="347" w:name="_Toc277163483"/>
      <w:r w:rsidRPr="005F31BE">
        <w:t>&lt;Stereotype&gt; ReferenceModel</w:t>
      </w:r>
      <w:bookmarkEnd w:id="346"/>
      <w:bookmarkEnd w:id="347"/>
    </w:p>
    <w:p w14:paraId="258753DC" w14:textId="77777777" w:rsidR="0063570E" w:rsidRDefault="0063570E" w:rsidP="00383490"/>
    <w:p w14:paraId="53A8D398" w14:textId="77777777" w:rsidR="00A855E6" w:rsidRDefault="00383490" w:rsidP="00263593">
      <w:r w:rsidRPr="00875584">
        <w:rPr>
          <w:rFonts w:ascii="Arial" w:hAnsi="Arial"/>
          <w:b/>
          <w:sz w:val="24"/>
          <w:szCs w:val="24"/>
        </w:rPr>
        <w:t>Description</w:t>
      </w:r>
    </w:p>
    <w:p w14:paraId="0ECA62A9" w14:textId="77777777" w:rsidR="00DB049B" w:rsidRDefault="005C6CB8" w:rsidP="006977BE">
      <w:r>
        <w:t xml:space="preserve"> </w:t>
      </w:r>
    </w:p>
    <w:p w14:paraId="0537AB37" w14:textId="77777777" w:rsidR="003B37BC" w:rsidRDefault="00671FE7">
      <w:r>
        <w:t>This stereotype identifies a package as a  Reference Model -- a package which contains the collection of UML Classes that can be constrained by the Archetypes in an Arch</w:t>
      </w:r>
      <w:r>
        <w:t>etype Library.  The Reference Model stereotype also allows the specification of the publisher, namespace and version of a Reference Model in a form that is compatible with a modeling language such as ADL.</w:t>
      </w:r>
    </w:p>
    <w:p w14:paraId="43B00AD6" w14:textId="77777777" w:rsidR="00DB049B" w:rsidRDefault="00C51B43" w:rsidP="006977BE">
      <w:r>
        <w:t xml:space="preserve"> </w:t>
      </w:r>
      <w:r w:rsidR="009F2598">
        <w:t xml:space="preserve">  </w:t>
      </w:r>
    </w:p>
    <w:p w14:paraId="539C93E0" w14:textId="77777777" w:rsidR="0063570E" w:rsidRDefault="0063570E" w:rsidP="00383490"/>
    <w:p w14:paraId="38E1D3F0" w14:textId="77777777" w:rsidR="00A855E6" w:rsidRDefault="00383490" w:rsidP="00263593">
      <w:r w:rsidRPr="00875584">
        <w:rPr>
          <w:rFonts w:ascii="Arial" w:hAnsi="Arial"/>
          <w:b/>
          <w:sz w:val="24"/>
          <w:szCs w:val="24"/>
        </w:rPr>
        <w:t>Diagrams</w:t>
      </w:r>
    </w:p>
    <w:p w14:paraId="4A8C76AD" w14:textId="77777777" w:rsidR="00DB049B" w:rsidRDefault="00671FE7"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9B1B88C" w14:textId="77777777" w:rsidR="0063570E" w:rsidRDefault="0063570E" w:rsidP="00383490"/>
    <w:p w14:paraId="02018358" w14:textId="77777777" w:rsidR="00A855E6" w:rsidRDefault="00383490" w:rsidP="00263593">
      <w:r w:rsidRPr="00875584">
        <w:rPr>
          <w:rFonts w:ascii="Arial" w:hAnsi="Arial"/>
          <w:b/>
          <w:sz w:val="24"/>
          <w:szCs w:val="24"/>
        </w:rPr>
        <w:t>Attributes</w:t>
      </w:r>
    </w:p>
    <w:p w14:paraId="0F186817" w14:textId="77777777" w:rsidR="00B603FB" w:rsidRDefault="00B603FB" w:rsidP="008B78EB"/>
    <w:p w14:paraId="365DF8C6" w14:textId="77777777" w:rsidR="00A755AA" w:rsidRDefault="008B78EB" w:rsidP="008B78EB">
      <w:pPr>
        <w:rPr>
          <w:b/>
        </w:rPr>
      </w:pPr>
      <w:r w:rsidRPr="006A54F6">
        <w:rPr>
          <w:b/>
        </w:rPr>
        <w:t>•   public rmPublisher : String  [0..1]</w:t>
      </w:r>
    </w:p>
    <w:p w14:paraId="4E1D9A2C" w14:textId="77777777" w:rsidR="008B78EB" w:rsidRPr="006A54F6" w:rsidRDefault="005C6CB8" w:rsidP="008B78EB">
      <w:pPr>
        <w:rPr>
          <w:b/>
        </w:rPr>
      </w:pPr>
      <w:r>
        <w:t xml:space="preserve"> </w:t>
      </w:r>
    </w:p>
    <w:p w14:paraId="60B06672" w14:textId="77777777" w:rsidR="003B37BC" w:rsidRDefault="00671FE7">
      <w:r>
        <w:t xml:space="preserve"> The name of the Reference Model publisher.  Corresponds to </w:t>
      </w:r>
      <w:r>
        <w:rPr>
          <w:i/>
          <w:iCs/>
        </w:rPr>
        <w:t xml:space="preserve">rm_publisher </w:t>
      </w:r>
      <w:r>
        <w:t>in AOM 2.0</w:t>
      </w:r>
    </w:p>
    <w:p w14:paraId="6A5702CC" w14:textId="77777777" w:rsidR="00B603FB" w:rsidRDefault="00B603FB" w:rsidP="008B78EB"/>
    <w:p w14:paraId="27132EB8" w14:textId="77777777" w:rsidR="00A755AA" w:rsidRDefault="008B78EB" w:rsidP="008B78EB">
      <w:pPr>
        <w:rPr>
          <w:b/>
        </w:rPr>
      </w:pPr>
      <w:r w:rsidRPr="006A54F6">
        <w:rPr>
          <w:b/>
        </w:rPr>
        <w:t>•   public rmNamespace : String  [0..1]</w:t>
      </w:r>
    </w:p>
    <w:p w14:paraId="25F3FDD2" w14:textId="77777777" w:rsidR="008B78EB" w:rsidRPr="006A54F6" w:rsidRDefault="005C6CB8" w:rsidP="008B78EB">
      <w:pPr>
        <w:rPr>
          <w:b/>
        </w:rPr>
      </w:pPr>
      <w:r>
        <w:t xml:space="preserve"> </w:t>
      </w:r>
    </w:p>
    <w:p w14:paraId="1C5D24E0" w14:textId="77777777" w:rsidR="003B37BC" w:rsidRDefault="00671FE7">
      <w:r>
        <w:t xml:space="preserve"> The owning domain name of the archetype.  Corresponds to the </w:t>
      </w:r>
      <w:r>
        <w:rPr>
          <w:i/>
          <w:iCs/>
        </w:rPr>
        <w:t>namespace</w:t>
      </w:r>
      <w:r>
        <w:t xml:space="preserve"> attribute in AOM2.0.</w:t>
      </w:r>
    </w:p>
    <w:p w14:paraId="3C5C7912" w14:textId="77777777" w:rsidR="00B603FB" w:rsidRDefault="00B603FB" w:rsidP="008B78EB"/>
    <w:p w14:paraId="429D7D42" w14:textId="77777777" w:rsidR="00A755AA" w:rsidRDefault="008B78EB" w:rsidP="008B78EB">
      <w:pPr>
        <w:rPr>
          <w:b/>
        </w:rPr>
      </w:pPr>
      <w:r w:rsidRPr="006A54F6">
        <w:rPr>
          <w:b/>
        </w:rPr>
        <w:t>•   public rmVersion : String  [0..1]</w:t>
      </w:r>
    </w:p>
    <w:p w14:paraId="2EDB1F06" w14:textId="77777777" w:rsidR="008B78EB" w:rsidRPr="006A54F6" w:rsidRDefault="005C6CB8" w:rsidP="008B78EB">
      <w:pPr>
        <w:rPr>
          <w:b/>
        </w:rPr>
      </w:pPr>
      <w:r>
        <w:t xml:space="preserve"> </w:t>
      </w:r>
    </w:p>
    <w:p w14:paraId="2741FF0D" w14:textId="77777777" w:rsidR="003B37BC" w:rsidRDefault="00671FE7">
      <w:r>
        <w:t xml:space="preserve">Designates the version id of the reference model on which the archetype is based. Corresponds to </w:t>
      </w:r>
      <w:r>
        <w:rPr>
          <w:i/>
          <w:iCs/>
        </w:rPr>
        <w:t>rm_release</w:t>
      </w:r>
      <w:r>
        <w:t xml:space="preserve"> in AOM 2.0</w:t>
      </w:r>
    </w:p>
    <w:p w14:paraId="29E24F58" w14:textId="77777777" w:rsidR="00DB049B" w:rsidRDefault="00022C8A" w:rsidP="006977BE">
      <w:r w:rsidRPr="00022C8A">
        <w:t xml:space="preserve"> </w:t>
      </w:r>
    </w:p>
    <w:p w14:paraId="6A0AB098" w14:textId="77777777" w:rsidR="002C0F83" w:rsidRPr="005F31BE" w:rsidRDefault="00F851FF" w:rsidP="005F31BE">
      <w:pPr>
        <w:pStyle w:val="Heading4"/>
      </w:pPr>
      <w:bookmarkStart w:id="348" w:name="_586eaf5aed11940796b62636e9174f40"/>
      <w:bookmarkStart w:id="349" w:name="_Toc277163484"/>
      <w:r w:rsidRPr="005F31BE">
        <w:t>&lt;Stereotype&gt; Runtime</w:t>
      </w:r>
      <w:bookmarkEnd w:id="348"/>
      <w:bookmarkEnd w:id="349"/>
    </w:p>
    <w:p w14:paraId="372597F4" w14:textId="77777777" w:rsidR="0063570E" w:rsidRDefault="0063570E" w:rsidP="00383490"/>
    <w:p w14:paraId="38433239" w14:textId="77777777" w:rsidR="00A855E6" w:rsidRDefault="00383490" w:rsidP="00263593">
      <w:r w:rsidRPr="00875584">
        <w:rPr>
          <w:rFonts w:ascii="Arial" w:hAnsi="Arial"/>
          <w:b/>
          <w:sz w:val="24"/>
          <w:szCs w:val="24"/>
        </w:rPr>
        <w:t>Description</w:t>
      </w:r>
    </w:p>
    <w:p w14:paraId="04EA9299" w14:textId="77777777" w:rsidR="00DB049B" w:rsidRDefault="005C6CB8" w:rsidP="006977BE">
      <w:r>
        <w:t xml:space="preserve"> </w:t>
      </w:r>
    </w:p>
    <w:p w14:paraId="36069B8C" w14:textId="77777777" w:rsidR="003B37BC" w:rsidRDefault="00671FE7">
      <w:r>
        <w:t>A stereotype that indicates that base Property represents an identifier, date or other element that is a part of the identity of an instance and cannot be constrained in the AML.</w:t>
      </w:r>
    </w:p>
    <w:p w14:paraId="368A2AE4" w14:textId="77777777" w:rsidR="003B37BC" w:rsidRDefault="00671FE7">
      <w:r>
        <w:t xml:space="preserve"> </w:t>
      </w:r>
    </w:p>
    <w:p w14:paraId="6D9C4F48" w14:textId="77777777" w:rsidR="00DB049B" w:rsidRDefault="00C51B43" w:rsidP="006977BE">
      <w:r>
        <w:t xml:space="preserve"> </w:t>
      </w:r>
      <w:r w:rsidR="009F2598">
        <w:t xml:space="preserve">  </w:t>
      </w:r>
    </w:p>
    <w:p w14:paraId="209A70EC" w14:textId="77777777" w:rsidR="0063570E" w:rsidRDefault="0063570E" w:rsidP="00383490"/>
    <w:p w14:paraId="5FEAD9A3" w14:textId="77777777" w:rsidR="00A855E6" w:rsidRDefault="00383490" w:rsidP="00263593">
      <w:r w:rsidRPr="00875584">
        <w:rPr>
          <w:rFonts w:ascii="Arial" w:hAnsi="Arial"/>
          <w:b/>
          <w:sz w:val="24"/>
          <w:szCs w:val="24"/>
        </w:rPr>
        <w:t>Diagrams</w:t>
      </w:r>
    </w:p>
    <w:p w14:paraId="4FAC1C21" w14:textId="77777777" w:rsidR="00DB049B" w:rsidRDefault="00671FE7" w:rsidP="006977BE">
      <w:hyperlink w:anchor="_549d0bc2f9c4ac0312fc619b71bf4d08" w:history="1">
        <w:r w:rsidR="003E7695">
          <w:rPr>
            <w:rStyle w:val="Hyperlink"/>
          </w:rPr>
          <w:t>Reference Model Decorators</w:t>
        </w:r>
      </w:hyperlink>
      <w:r w:rsidR="006977BE">
        <w:t xml:space="preserve"> </w:t>
      </w:r>
    </w:p>
    <w:p w14:paraId="18BFF6A2" w14:textId="77777777" w:rsidR="00D91281" w:rsidRDefault="00CD42A9" w:rsidP="0039400D">
      <w:r w:rsidRPr="00CD42A9">
        <w:t xml:space="preserve"> </w:t>
      </w:r>
    </w:p>
    <w:p w14:paraId="176553C2" w14:textId="77777777" w:rsidR="002C0F83" w:rsidRPr="005F31BE" w:rsidRDefault="001F24CC" w:rsidP="005F31BE">
      <w:pPr>
        <w:pStyle w:val="Heading4"/>
      </w:pPr>
      <w:bookmarkStart w:id="350" w:name="_Toc277163485"/>
      <w:r w:rsidRPr="005F31BE">
        <w:t>&lt;Package&gt; DataBinding Example</w:t>
      </w:r>
      <w:bookmarkEnd w:id="350"/>
    </w:p>
    <w:p w14:paraId="254B0814" w14:textId="77777777" w:rsidR="00D91281" w:rsidRDefault="005C6CB8" w:rsidP="0039400D">
      <w:r>
        <w:t xml:space="preserve"> </w:t>
      </w:r>
    </w:p>
    <w:p w14:paraId="4A81AF7F" w14:textId="77777777" w:rsidR="003B37BC" w:rsidRDefault="00671FE7">
      <w:r>
        <w:t>The following section is a non-normative example of how the AMLDataType, MappedDataType and DataBinding stereotypes are used to connect an AML Archetype to a Reference Model</w:t>
      </w:r>
    </w:p>
    <w:p w14:paraId="6C3678DF" w14:textId="77777777" w:rsidR="00D91281" w:rsidRDefault="00CD42A9" w:rsidP="0039400D">
      <w:r w:rsidRPr="00CD42A9">
        <w:t xml:space="preserve"> </w:t>
      </w:r>
    </w:p>
    <w:p w14:paraId="00C7E5C5" w14:textId="77777777" w:rsidR="00800588" w:rsidRPr="00800588" w:rsidRDefault="00800588" w:rsidP="005F31BE">
      <w:pPr>
        <w:pStyle w:val="Heading5"/>
      </w:pPr>
      <w:r w:rsidRPr="00800588">
        <w:t>&lt;Package&gt; Sample Reference Model</w:t>
      </w:r>
    </w:p>
    <w:p w14:paraId="0FC679A1" w14:textId="77777777" w:rsidR="00D91281" w:rsidRDefault="00800588" w:rsidP="0039400D">
      <w:r>
        <w:t xml:space="preserve"> </w:t>
      </w:r>
    </w:p>
    <w:p w14:paraId="4C34DEC5" w14:textId="77777777" w:rsidR="003E4BE1" w:rsidRDefault="0001444D" w:rsidP="00595F8A">
      <w:r>
        <w:tab/>
      </w:r>
      <w:r>
        <w:tab/>
      </w:r>
      <w:r>
        <w:tab/>
      </w:r>
      <w:r>
        <w:tab/>
      </w:r>
      <w:r>
        <w:rPr>
          <w:noProof/>
        </w:rPr>
        <w:drawing>
          <wp:inline distT="0" distB="0" distL="0" distR="0" wp14:anchorId="7CAC3DE5" wp14:editId="76CF6FC0">
            <wp:extent cx="3905250" cy="90487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3905250" cy="904875"/>
                    </a:xfrm>
                    <a:prstGeom prst="rect">
                      <a:avLst/>
                    </a:prstGeom>
                  </pic:spPr>
                </pic:pic>
              </a:graphicData>
            </a:graphic>
          </wp:inline>
        </w:drawing>
      </w:r>
    </w:p>
    <w:p w14:paraId="2353034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42B14C2D" w14:textId="77777777" w:rsidR="003E4BE1" w:rsidRDefault="005C6CB8" w:rsidP="00AB09F3">
      <w:r>
        <w:t xml:space="preserve"> </w:t>
      </w:r>
    </w:p>
    <w:p w14:paraId="26C43995" w14:textId="77777777" w:rsidR="003B37BC" w:rsidRDefault="00671FE7">
      <w:r>
        <w:t>The figure above shows a sample reference model.  The class, InventoryItem has three attributes:</w:t>
      </w:r>
    </w:p>
    <w:p w14:paraId="50E1DDCC" w14:textId="77777777" w:rsidR="003B37BC" w:rsidRDefault="00671FE7">
      <w:pPr>
        <w:pStyle w:val="ListParagraph"/>
        <w:numPr>
          <w:ilvl w:val="0"/>
          <w:numId w:val="27"/>
        </w:numPr>
      </w:pPr>
      <w:r>
        <w:rPr>
          <w:i/>
          <w:iCs/>
        </w:rPr>
        <w:t>name</w:t>
      </w:r>
      <w:r>
        <w:t xml:space="preserve">: type </w:t>
      </w:r>
      <w:r>
        <w:rPr>
          <w:b/>
          <w:bCs/>
        </w:rPr>
        <w:t>String</w:t>
      </w:r>
      <w:r>
        <w:t xml:space="preserve"> (a UML </w:t>
      </w:r>
      <w:r>
        <w:rPr>
          <w:b/>
          <w:bCs/>
        </w:rPr>
        <w:t>PrimitiveType</w:t>
      </w:r>
      <w:r>
        <w:t>)</w:t>
      </w:r>
    </w:p>
    <w:p w14:paraId="0406BEB1" w14:textId="77777777" w:rsidR="003B37BC" w:rsidRDefault="00671FE7">
      <w:pPr>
        <w:pStyle w:val="ListParagraph"/>
        <w:numPr>
          <w:ilvl w:val="0"/>
          <w:numId w:val="27"/>
        </w:numPr>
      </w:pPr>
      <w:r>
        <w:rPr>
          <w:i/>
          <w:iCs/>
        </w:rPr>
        <w:t>restockDate</w:t>
      </w:r>
      <w:r>
        <w:t xml:space="preserve"> : type </w:t>
      </w:r>
      <w:r>
        <w:rPr>
          <w:b/>
          <w:bCs/>
        </w:rPr>
        <w:t>DV_Date</w:t>
      </w:r>
      <w:r>
        <w:t xml:space="preserve"> (a </w:t>
      </w:r>
      <w:r>
        <w:rPr>
          <w:b/>
          <w:bCs/>
        </w:rPr>
        <w:t>Class</w:t>
      </w:r>
      <w:r>
        <w:t>)</w:t>
      </w:r>
    </w:p>
    <w:p w14:paraId="11CE4F24" w14:textId="77777777" w:rsidR="003B37BC" w:rsidRDefault="00671FE7">
      <w:pPr>
        <w:pStyle w:val="ListParagraph"/>
        <w:numPr>
          <w:ilvl w:val="0"/>
          <w:numId w:val="27"/>
        </w:numPr>
      </w:pPr>
      <w:r>
        <w:rPr>
          <w:i/>
          <w:iCs/>
        </w:rPr>
        <w:t>quantity</w:t>
      </w:r>
      <w:r>
        <w:t xml:space="preserve"> : type </w:t>
      </w:r>
      <w:r>
        <w:rPr>
          <w:b/>
          <w:bCs/>
        </w:rPr>
        <w:t>DV_Integer</w:t>
      </w:r>
      <w:r>
        <w:t xml:space="preserve"> (a </w:t>
      </w:r>
      <w:r>
        <w:rPr>
          <w:b/>
          <w:bCs/>
        </w:rPr>
        <w:t>DataType</w:t>
      </w:r>
      <w:r>
        <w:t xml:space="preserve">) </w:t>
      </w:r>
    </w:p>
    <w:p w14:paraId="32BECC74" w14:textId="77777777" w:rsidR="003E4BE1" w:rsidRDefault="00CB577B" w:rsidP="00AB09F3">
      <w:r>
        <w:t xml:space="preserve">      </w:t>
      </w:r>
    </w:p>
    <w:p w14:paraId="5CB656B4" w14:textId="77777777" w:rsidR="00DB049B" w:rsidRDefault="00022C8A" w:rsidP="006977BE">
      <w:r w:rsidRPr="00022C8A">
        <w:t xml:space="preserve"> </w:t>
      </w:r>
    </w:p>
    <w:p w14:paraId="5A292C0D"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788BE7CE" w14:textId="77777777" w:rsidR="0063570E" w:rsidRDefault="0063570E" w:rsidP="00383490"/>
    <w:p w14:paraId="2A48B80F" w14:textId="77777777" w:rsidR="00A855E6" w:rsidRDefault="00383490" w:rsidP="00263593">
      <w:r w:rsidRPr="00875584">
        <w:rPr>
          <w:rFonts w:ascii="Arial" w:hAnsi="Arial"/>
          <w:b/>
          <w:sz w:val="24"/>
          <w:szCs w:val="24"/>
        </w:rPr>
        <w:t>Description</w:t>
      </w:r>
    </w:p>
    <w:p w14:paraId="42C9D26B" w14:textId="77777777" w:rsidR="00DB049B" w:rsidRDefault="005C6CB8" w:rsidP="006977BE">
      <w:r>
        <w:t xml:space="preserve"> </w:t>
      </w:r>
    </w:p>
    <w:p w14:paraId="539A2AD6" w14:textId="77777777" w:rsidR="003B37BC" w:rsidRDefault="00671FE7">
      <w:r>
        <w:t xml:space="preserve">A specialized Integer data type used by the sample reference model. </w:t>
      </w:r>
    </w:p>
    <w:p w14:paraId="5C6A3705" w14:textId="77777777" w:rsidR="00DB049B" w:rsidRDefault="00C51B43" w:rsidP="006977BE">
      <w:r>
        <w:t xml:space="preserve"> </w:t>
      </w:r>
      <w:r w:rsidR="009F2598">
        <w:t xml:space="preserve">  </w:t>
      </w:r>
    </w:p>
    <w:p w14:paraId="71CDAE81" w14:textId="77777777" w:rsidR="0063570E" w:rsidRDefault="0063570E" w:rsidP="00383490"/>
    <w:p w14:paraId="7AAC7615" w14:textId="77777777" w:rsidR="00A855E6" w:rsidRDefault="00383490" w:rsidP="00263593">
      <w:r w:rsidRPr="00875584">
        <w:rPr>
          <w:rFonts w:ascii="Arial" w:hAnsi="Arial"/>
          <w:b/>
          <w:sz w:val="24"/>
          <w:szCs w:val="24"/>
        </w:rPr>
        <w:t>Diagrams</w:t>
      </w:r>
    </w:p>
    <w:p w14:paraId="453B0122" w14:textId="77777777" w:rsidR="00DB049B" w:rsidRDefault="00671FE7" w:rsidP="006977BE">
      <w:hyperlink w:anchor="_ee9ffd00f21ae726d591ff29117ce0b2" w:history="1">
        <w:r w:rsidR="003E7695">
          <w:rPr>
            <w:rStyle w:val="Hyperlink"/>
          </w:rPr>
          <w:t>Sample Reference Model</w:t>
        </w:r>
      </w:hyperlink>
    </w:p>
    <w:p w14:paraId="03A758C9" w14:textId="77777777" w:rsidR="00DB049B" w:rsidRDefault="00022C8A" w:rsidP="006977BE">
      <w:r w:rsidRPr="00022C8A">
        <w:t xml:space="preserve"> </w:t>
      </w:r>
    </w:p>
    <w:p w14:paraId="4605CBEB"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676CD959" w14:textId="77777777" w:rsidR="0063570E" w:rsidRDefault="0063570E" w:rsidP="00383490"/>
    <w:p w14:paraId="55DB2983" w14:textId="77777777" w:rsidR="00A855E6" w:rsidRDefault="00383490" w:rsidP="00263593">
      <w:r w:rsidRPr="00875584">
        <w:rPr>
          <w:rFonts w:ascii="Arial" w:hAnsi="Arial"/>
          <w:b/>
          <w:sz w:val="24"/>
          <w:szCs w:val="24"/>
        </w:rPr>
        <w:t>Description</w:t>
      </w:r>
    </w:p>
    <w:p w14:paraId="53D45BEF" w14:textId="77777777" w:rsidR="00DB049B" w:rsidRDefault="005C6CB8" w:rsidP="006977BE">
      <w:r>
        <w:t xml:space="preserve"> </w:t>
      </w:r>
    </w:p>
    <w:p w14:paraId="14D7B565" w14:textId="77777777" w:rsidR="003B37BC" w:rsidRDefault="00671FE7">
      <w:r>
        <w:t>A specialized Integer data type used by the sample</w:t>
      </w:r>
      <w:r>
        <w:t xml:space="preserve"> reference model. </w:t>
      </w:r>
    </w:p>
    <w:p w14:paraId="3256A7CD" w14:textId="77777777" w:rsidR="00DB049B" w:rsidRDefault="00C51B43" w:rsidP="006977BE">
      <w:r>
        <w:t xml:space="preserve"> </w:t>
      </w:r>
      <w:r w:rsidR="009F2598">
        <w:t xml:space="preserve">  </w:t>
      </w:r>
    </w:p>
    <w:p w14:paraId="41704195" w14:textId="77777777" w:rsidR="0063570E" w:rsidRDefault="0063570E" w:rsidP="00383490"/>
    <w:p w14:paraId="0A90D05E" w14:textId="77777777" w:rsidR="00A855E6" w:rsidRDefault="00383490" w:rsidP="00263593">
      <w:r w:rsidRPr="00875584">
        <w:rPr>
          <w:rFonts w:ascii="Arial" w:hAnsi="Arial"/>
          <w:b/>
          <w:sz w:val="24"/>
          <w:szCs w:val="24"/>
        </w:rPr>
        <w:t>Diagrams</w:t>
      </w:r>
    </w:p>
    <w:p w14:paraId="70965474" w14:textId="77777777" w:rsidR="00DB049B" w:rsidRDefault="00671FE7"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32C9B8" w14:textId="77777777" w:rsidR="0063570E" w:rsidRDefault="0063570E" w:rsidP="00383490"/>
    <w:p w14:paraId="0171811F" w14:textId="77777777" w:rsidR="00A855E6" w:rsidRDefault="00383490" w:rsidP="00263593">
      <w:r w:rsidRPr="00875584">
        <w:rPr>
          <w:rFonts w:ascii="Arial" w:hAnsi="Arial"/>
          <w:b/>
          <w:sz w:val="24"/>
          <w:szCs w:val="24"/>
        </w:rPr>
        <w:t>Attributes</w:t>
      </w:r>
    </w:p>
    <w:p w14:paraId="7A733D9A" w14:textId="77777777" w:rsidR="00B603FB" w:rsidRDefault="00B603FB" w:rsidP="008B78EB"/>
    <w:p w14:paraId="320F37C1" w14:textId="77777777" w:rsidR="00A755AA" w:rsidRDefault="008B78EB" w:rsidP="008B78EB">
      <w:pPr>
        <w:rPr>
          <w:b/>
        </w:rPr>
      </w:pPr>
      <w:r w:rsidRPr="006A54F6">
        <w:rPr>
          <w:b/>
        </w:rPr>
        <w:t xml:space="preserve">•   public year : Integer </w:t>
      </w:r>
    </w:p>
    <w:p w14:paraId="0CDAC168" w14:textId="77777777" w:rsidR="00B603FB" w:rsidRDefault="00B603FB" w:rsidP="008B78EB"/>
    <w:p w14:paraId="3F3A6189" w14:textId="77777777" w:rsidR="00A755AA" w:rsidRDefault="008B78EB" w:rsidP="008B78EB">
      <w:pPr>
        <w:rPr>
          <w:b/>
        </w:rPr>
      </w:pPr>
      <w:r w:rsidRPr="006A54F6">
        <w:rPr>
          <w:b/>
        </w:rPr>
        <w:t xml:space="preserve">•   public month : Integer </w:t>
      </w:r>
    </w:p>
    <w:p w14:paraId="3DBCABCC" w14:textId="77777777" w:rsidR="00B603FB" w:rsidRDefault="00B603FB" w:rsidP="008B78EB"/>
    <w:p w14:paraId="0A178196" w14:textId="77777777" w:rsidR="00A755AA" w:rsidRDefault="008B78EB" w:rsidP="008B78EB">
      <w:pPr>
        <w:rPr>
          <w:b/>
        </w:rPr>
      </w:pPr>
      <w:r w:rsidRPr="006A54F6">
        <w:rPr>
          <w:b/>
        </w:rPr>
        <w:t xml:space="preserve">•   public day : Integer </w:t>
      </w:r>
    </w:p>
    <w:p w14:paraId="42D30E1D" w14:textId="77777777" w:rsidR="00DB049B" w:rsidRDefault="00022C8A" w:rsidP="006977BE">
      <w:r w:rsidRPr="00022C8A">
        <w:t xml:space="preserve"> </w:t>
      </w:r>
    </w:p>
    <w:p w14:paraId="35D15856"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3B36A100" w14:textId="77777777" w:rsidR="00DB049B" w:rsidRDefault="00C51B43" w:rsidP="006977BE">
      <w:r>
        <w:t xml:space="preserve"> </w:t>
      </w:r>
      <w:r w:rsidR="009F2598">
        <w:t xml:space="preserve">  </w:t>
      </w:r>
    </w:p>
    <w:p w14:paraId="39CB5AF6" w14:textId="77777777" w:rsidR="0063570E" w:rsidRDefault="0063570E" w:rsidP="00383490"/>
    <w:p w14:paraId="496D60AA" w14:textId="77777777" w:rsidR="00A855E6" w:rsidRDefault="00383490" w:rsidP="00263593">
      <w:r w:rsidRPr="00875584">
        <w:rPr>
          <w:rFonts w:ascii="Arial" w:hAnsi="Arial"/>
          <w:b/>
          <w:sz w:val="24"/>
          <w:szCs w:val="24"/>
        </w:rPr>
        <w:t>Diagrams</w:t>
      </w:r>
    </w:p>
    <w:p w14:paraId="042236AC" w14:textId="77777777" w:rsidR="00DB049B" w:rsidRDefault="00671FE7"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9820F4" w14:textId="77777777" w:rsidR="0063570E" w:rsidRDefault="0063570E" w:rsidP="00383490"/>
    <w:p w14:paraId="7A34FA84" w14:textId="77777777" w:rsidR="00A855E6" w:rsidRDefault="00383490" w:rsidP="00263593">
      <w:r w:rsidRPr="00875584">
        <w:rPr>
          <w:rFonts w:ascii="Arial" w:hAnsi="Arial"/>
          <w:b/>
          <w:sz w:val="24"/>
          <w:szCs w:val="24"/>
        </w:rPr>
        <w:t>Attributes</w:t>
      </w:r>
    </w:p>
    <w:p w14:paraId="5D7B9DE6" w14:textId="77777777" w:rsidR="00B603FB" w:rsidRDefault="00B603FB" w:rsidP="008B78EB"/>
    <w:p w14:paraId="6A657BCF" w14:textId="77777777" w:rsidR="00A755AA" w:rsidRDefault="008B78EB" w:rsidP="008B78EB">
      <w:pPr>
        <w:rPr>
          <w:b/>
        </w:rPr>
      </w:pPr>
      <w:r w:rsidRPr="006A54F6">
        <w:rPr>
          <w:b/>
        </w:rPr>
        <w:t xml:space="preserve">•   public name : String </w:t>
      </w:r>
    </w:p>
    <w:p w14:paraId="524BACAF" w14:textId="77777777" w:rsidR="00B603FB" w:rsidRDefault="00B603FB" w:rsidP="008B78EB"/>
    <w:p w14:paraId="3C2C9269"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14F9A202" w14:textId="77777777" w:rsidR="00B603FB" w:rsidRDefault="00B603FB" w:rsidP="008B78EB"/>
    <w:p w14:paraId="47C8F4BA"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036160C9" w14:textId="77777777" w:rsidR="00DB049B" w:rsidRDefault="00022C8A" w:rsidP="006977BE">
      <w:r w:rsidRPr="00022C8A">
        <w:t xml:space="preserve"> </w:t>
      </w:r>
    </w:p>
    <w:p w14:paraId="49CAB0FF"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7FF50664" w14:textId="77777777" w:rsidR="0063570E" w:rsidRDefault="0063570E" w:rsidP="00383490"/>
    <w:p w14:paraId="76032FC6" w14:textId="77777777" w:rsidR="00A855E6" w:rsidRDefault="00383490" w:rsidP="00263593">
      <w:r w:rsidRPr="00875584">
        <w:rPr>
          <w:rFonts w:ascii="Arial" w:hAnsi="Arial"/>
          <w:b/>
          <w:sz w:val="24"/>
          <w:szCs w:val="24"/>
        </w:rPr>
        <w:t>Diagrams</w:t>
      </w:r>
    </w:p>
    <w:p w14:paraId="734CAC19" w14:textId="77777777" w:rsidR="00DB049B" w:rsidRDefault="00671FE7" w:rsidP="006977BE">
      <w:hyperlink w:anchor="_ee9ffd00f21ae726d591ff29117ce0b2" w:history="1">
        <w:r w:rsidR="003E7695">
          <w:rPr>
            <w:rStyle w:val="Hyperlink"/>
          </w:rPr>
          <w:t>Sample Reference Model</w:t>
        </w:r>
      </w:hyperlink>
      <w:r w:rsidR="00324424">
        <w:t xml:space="preserve">, </w:t>
      </w:r>
    </w:p>
    <w:p w14:paraId="5F732DF2" w14:textId="77777777" w:rsidR="00D91281" w:rsidRDefault="00E83FC5" w:rsidP="0039400D">
      <w:r w:rsidRPr="00E83FC5">
        <w:t xml:space="preserve"> </w:t>
      </w:r>
      <w:r w:rsidR="00CD42A9" w:rsidRPr="00CD42A9">
        <w:t xml:space="preserve"> </w:t>
      </w:r>
    </w:p>
    <w:p w14:paraId="60B68849" w14:textId="77777777" w:rsidR="00800588" w:rsidRPr="00800588" w:rsidRDefault="00800588" w:rsidP="005F31BE">
      <w:pPr>
        <w:pStyle w:val="Heading5"/>
      </w:pPr>
      <w:r w:rsidRPr="00800588">
        <w:t>&lt;Package&gt; Sample DataBinding</w:t>
      </w:r>
    </w:p>
    <w:p w14:paraId="55973D86" w14:textId="77777777" w:rsidR="00D91281" w:rsidRDefault="00800588" w:rsidP="0039400D">
      <w:r>
        <w:t xml:space="preserve"> </w:t>
      </w:r>
    </w:p>
    <w:p w14:paraId="262011D3" w14:textId="77777777" w:rsidR="003E4BE1" w:rsidRDefault="0001444D" w:rsidP="00595F8A">
      <w:r>
        <w:tab/>
      </w:r>
      <w:r>
        <w:tab/>
      </w:r>
      <w:r>
        <w:tab/>
      </w:r>
      <w:r>
        <w:tab/>
      </w:r>
      <w:r>
        <w:rPr>
          <w:noProof/>
        </w:rPr>
        <w:drawing>
          <wp:inline distT="0" distB="0" distL="0" distR="0" wp14:anchorId="0EFF18CE" wp14:editId="6B675AA5">
            <wp:extent cx="5305425"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5305425" cy="2124075"/>
                    </a:xfrm>
                    <a:prstGeom prst="rect">
                      <a:avLst/>
                    </a:prstGeom>
                  </pic:spPr>
                </pic:pic>
              </a:graphicData>
            </a:graphic>
          </wp:inline>
        </w:drawing>
      </w:r>
    </w:p>
    <w:p w14:paraId="3758A4D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5EB7C59C" w14:textId="77777777" w:rsidR="003E4BE1" w:rsidRDefault="005C6CB8" w:rsidP="00AB09F3">
      <w:r>
        <w:t xml:space="preserve"> </w:t>
      </w:r>
    </w:p>
    <w:p w14:paraId="4B24C9CA" w14:textId="77777777" w:rsidR="003B37BC" w:rsidRDefault="00671FE7">
      <w:r>
        <w:t>This diagram shows the two data types defined in the Sample Reference Model data types with added MappedDataType stereotype.  This identifies them as a mapped representation of an AML primitived type, which means that AML constraints cannot be applied to t</w:t>
      </w:r>
      <w:r>
        <w:t xml:space="preserve">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5D5E153C" w14:textId="77777777" w:rsidR="003B37BC" w:rsidRDefault="00671FE7">
      <w:r>
        <w:t xml:space="preserve"> </w:t>
      </w:r>
    </w:p>
    <w:p w14:paraId="7D618A3E" w14:textId="77777777" w:rsidR="003E4BE1" w:rsidRDefault="00CB577B" w:rsidP="00AB09F3">
      <w:r>
        <w:t xml:space="preserve">      </w:t>
      </w:r>
      <w:r w:rsidR="00E83FC5" w:rsidRPr="00E83FC5">
        <w:t xml:space="preserve">  </w:t>
      </w:r>
    </w:p>
    <w:p w14:paraId="2201587F" w14:textId="77777777" w:rsidR="00DB049B" w:rsidRDefault="00022C8A" w:rsidP="006977BE">
      <w:r w:rsidRPr="00022C8A">
        <w:t xml:space="preserve"> </w:t>
      </w:r>
    </w:p>
    <w:p w14:paraId="28ACD03D"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08BD6E4F" w14:textId="77777777" w:rsidR="0063570E" w:rsidRDefault="0063570E" w:rsidP="00383490"/>
    <w:p w14:paraId="663D7E60" w14:textId="77777777" w:rsidR="00A855E6" w:rsidRDefault="00383490" w:rsidP="00263593">
      <w:r w:rsidRPr="00875584">
        <w:rPr>
          <w:rFonts w:ascii="Arial" w:hAnsi="Arial"/>
          <w:b/>
          <w:sz w:val="24"/>
          <w:szCs w:val="24"/>
        </w:rPr>
        <w:t>Description</w:t>
      </w:r>
    </w:p>
    <w:p w14:paraId="6026131F" w14:textId="77777777" w:rsidR="00DB049B" w:rsidRDefault="005C6CB8" w:rsidP="006977BE">
      <w:r>
        <w:t xml:space="preserve"> </w:t>
      </w:r>
    </w:p>
    <w:p w14:paraId="2FB87BD5" w14:textId="77777777" w:rsidR="003B37BC" w:rsidRDefault="00671FE7">
      <w:r>
        <w:t>A specialized Integer data type used by the sample reference model.</w:t>
      </w:r>
    </w:p>
    <w:p w14:paraId="53735F9D" w14:textId="77777777" w:rsidR="00DB049B" w:rsidRDefault="00C51B43" w:rsidP="006977BE">
      <w:r>
        <w:t xml:space="preserve"> </w:t>
      </w:r>
      <w:r w:rsidR="009F2598">
        <w:t xml:space="preserve">  </w:t>
      </w:r>
    </w:p>
    <w:p w14:paraId="0C27DD95" w14:textId="77777777" w:rsidR="0063570E" w:rsidRDefault="0063570E" w:rsidP="00383490"/>
    <w:p w14:paraId="706C64E8" w14:textId="77777777" w:rsidR="00A855E6" w:rsidRDefault="00383490" w:rsidP="00263593">
      <w:r w:rsidRPr="00875584">
        <w:rPr>
          <w:rFonts w:ascii="Arial" w:hAnsi="Arial"/>
          <w:b/>
          <w:sz w:val="24"/>
          <w:szCs w:val="24"/>
        </w:rPr>
        <w:t>Diagrams</w:t>
      </w:r>
    </w:p>
    <w:p w14:paraId="096818F0" w14:textId="77777777" w:rsidR="00DB049B" w:rsidRDefault="00671FE7" w:rsidP="006977BE">
      <w:hyperlink w:anchor="_8548f4699761fde908c0fa2fe95f29ba" w:history="1">
        <w:r w:rsidR="003E7695">
          <w:rPr>
            <w:rStyle w:val="Hyperlink"/>
          </w:rPr>
          <w:t>Sample Data Binding</w:t>
        </w:r>
      </w:hyperlink>
    </w:p>
    <w:p w14:paraId="79915E04" w14:textId="77777777" w:rsidR="0063570E" w:rsidRDefault="0063570E" w:rsidP="00383490"/>
    <w:p w14:paraId="58D0AD72" w14:textId="77777777" w:rsidR="00A855E6" w:rsidRDefault="00383490" w:rsidP="00263593">
      <w:r w:rsidRPr="00875584">
        <w:rPr>
          <w:rFonts w:ascii="Arial" w:hAnsi="Arial"/>
          <w:b/>
          <w:sz w:val="24"/>
          <w:szCs w:val="24"/>
        </w:rPr>
        <w:t>Direct Known Subclasses (Specialization)</w:t>
      </w:r>
    </w:p>
    <w:p w14:paraId="589AE121" w14:textId="77777777" w:rsidR="00DB049B" w:rsidRDefault="009E3806" w:rsidP="006977BE">
      <w:r w:rsidRPr="009E3806">
        <w:t xml:space="preserve"> </w:t>
      </w:r>
      <w:hyperlink w:anchor="_f30eca8742491a4fd68cc825a7079d28" w:history="1">
        <w:r w:rsidR="006977BE">
          <w:rPr>
            <w:rStyle w:val="Hyperlink"/>
          </w:rPr>
          <w:t>MappedInteger</w:t>
        </w:r>
      </w:hyperlink>
    </w:p>
    <w:p w14:paraId="48BB8C59" w14:textId="77777777" w:rsidR="00DB049B" w:rsidRDefault="00022C8A" w:rsidP="006977BE">
      <w:r w:rsidRPr="00022C8A">
        <w:t xml:space="preserve"> </w:t>
      </w:r>
    </w:p>
    <w:p w14:paraId="5E04189C"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5E30F030" w14:textId="77777777" w:rsidR="0063570E" w:rsidRDefault="0063570E" w:rsidP="00383490"/>
    <w:p w14:paraId="167B4146" w14:textId="77777777" w:rsidR="00A855E6" w:rsidRDefault="00383490" w:rsidP="00263593">
      <w:r w:rsidRPr="00875584">
        <w:rPr>
          <w:rFonts w:ascii="Arial" w:hAnsi="Arial"/>
          <w:b/>
          <w:sz w:val="24"/>
          <w:szCs w:val="24"/>
        </w:rPr>
        <w:t>Description</w:t>
      </w:r>
    </w:p>
    <w:p w14:paraId="1183DA1F" w14:textId="77777777" w:rsidR="00DB049B" w:rsidRDefault="005C6CB8" w:rsidP="006977BE">
      <w:r>
        <w:t xml:space="preserve"> </w:t>
      </w:r>
    </w:p>
    <w:p w14:paraId="0A5399E0" w14:textId="77777777" w:rsidR="003B37BC" w:rsidRDefault="00671FE7">
      <w:r>
        <w:t>The Date data type as used by the sample reference model.</w:t>
      </w:r>
    </w:p>
    <w:p w14:paraId="4442EC35" w14:textId="77777777" w:rsidR="00DB049B" w:rsidRDefault="00C51B43" w:rsidP="006977BE">
      <w:r>
        <w:t xml:space="preserve"> </w:t>
      </w:r>
      <w:r w:rsidR="009F2598">
        <w:t xml:space="preserve">  </w:t>
      </w:r>
    </w:p>
    <w:p w14:paraId="566C922E" w14:textId="77777777" w:rsidR="0063570E" w:rsidRDefault="0063570E" w:rsidP="00383490"/>
    <w:p w14:paraId="1E30E241" w14:textId="77777777" w:rsidR="00A855E6" w:rsidRDefault="00383490" w:rsidP="00263593">
      <w:r w:rsidRPr="00875584">
        <w:rPr>
          <w:rFonts w:ascii="Arial" w:hAnsi="Arial"/>
          <w:b/>
          <w:sz w:val="24"/>
          <w:szCs w:val="24"/>
        </w:rPr>
        <w:t>Diagrams</w:t>
      </w:r>
    </w:p>
    <w:p w14:paraId="54648E89" w14:textId="77777777" w:rsidR="00DB049B" w:rsidRDefault="00671FE7" w:rsidP="006977BE">
      <w:hyperlink w:anchor="_8548f4699761fde908c0fa2fe95f29ba" w:history="1">
        <w:r w:rsidR="003E7695">
          <w:rPr>
            <w:rStyle w:val="Hyperlink"/>
          </w:rPr>
          <w:t>Sample Data Binding</w:t>
        </w:r>
      </w:hyperlink>
    </w:p>
    <w:p w14:paraId="30BCFD14" w14:textId="77777777" w:rsidR="0063570E" w:rsidRDefault="0063570E" w:rsidP="00383490"/>
    <w:p w14:paraId="5D45C3E7" w14:textId="77777777" w:rsidR="00A855E6" w:rsidRDefault="00383490" w:rsidP="00263593">
      <w:r w:rsidRPr="00875584">
        <w:rPr>
          <w:rFonts w:ascii="Arial" w:hAnsi="Arial"/>
          <w:b/>
          <w:sz w:val="24"/>
          <w:szCs w:val="24"/>
        </w:rPr>
        <w:t>Direct Known Subclasses (Specialization)</w:t>
      </w:r>
    </w:p>
    <w:p w14:paraId="58795460" w14:textId="77777777" w:rsidR="00DB049B" w:rsidRDefault="009E3806" w:rsidP="006977BE">
      <w:r w:rsidRPr="009E3806">
        <w:t xml:space="preserve"> </w:t>
      </w:r>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A6D073" w14:textId="77777777" w:rsidR="0063570E" w:rsidRDefault="0063570E" w:rsidP="00383490"/>
    <w:p w14:paraId="3797A2FF" w14:textId="77777777" w:rsidR="00A855E6" w:rsidRDefault="00383490" w:rsidP="00263593">
      <w:r w:rsidRPr="00875584">
        <w:rPr>
          <w:rFonts w:ascii="Arial" w:hAnsi="Arial"/>
          <w:b/>
          <w:sz w:val="24"/>
          <w:szCs w:val="24"/>
        </w:rPr>
        <w:t>Attributes</w:t>
      </w:r>
    </w:p>
    <w:p w14:paraId="4F54D499" w14:textId="77777777" w:rsidR="00B603FB" w:rsidRDefault="00B603FB" w:rsidP="008B78EB"/>
    <w:p w14:paraId="046CC1C2" w14:textId="77777777" w:rsidR="00A755AA" w:rsidRDefault="008B78EB" w:rsidP="008B78EB">
      <w:pPr>
        <w:rPr>
          <w:b/>
        </w:rPr>
      </w:pPr>
      <w:r w:rsidRPr="006A54F6">
        <w:rPr>
          <w:b/>
        </w:rPr>
        <w:t xml:space="preserve">•   public year : Integer </w:t>
      </w:r>
    </w:p>
    <w:p w14:paraId="5B51F097" w14:textId="77777777" w:rsidR="00B603FB" w:rsidRDefault="00B603FB" w:rsidP="008B78EB"/>
    <w:p w14:paraId="7187A4C6" w14:textId="77777777" w:rsidR="00A755AA" w:rsidRDefault="008B78EB" w:rsidP="008B78EB">
      <w:pPr>
        <w:rPr>
          <w:b/>
        </w:rPr>
      </w:pPr>
      <w:r w:rsidRPr="006A54F6">
        <w:rPr>
          <w:b/>
        </w:rPr>
        <w:t xml:space="preserve">•   public month : Integer </w:t>
      </w:r>
    </w:p>
    <w:p w14:paraId="7BC92A8D" w14:textId="77777777" w:rsidR="00B603FB" w:rsidRDefault="00B603FB" w:rsidP="008B78EB"/>
    <w:p w14:paraId="6F724F57" w14:textId="77777777" w:rsidR="00A755AA" w:rsidRDefault="008B78EB" w:rsidP="008B78EB">
      <w:pPr>
        <w:rPr>
          <w:b/>
        </w:rPr>
      </w:pPr>
      <w:r w:rsidRPr="006A54F6">
        <w:rPr>
          <w:b/>
        </w:rPr>
        <w:t xml:space="preserve">•   public day : Integer </w:t>
      </w:r>
    </w:p>
    <w:p w14:paraId="0F5AC102" w14:textId="77777777" w:rsidR="00DB049B" w:rsidRDefault="00022C8A" w:rsidP="006977BE">
      <w:r w:rsidRPr="00022C8A">
        <w:t xml:space="preserve"> </w:t>
      </w:r>
    </w:p>
    <w:p w14:paraId="27AB1BB5"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6A52A826" w14:textId="77777777" w:rsidR="0063570E" w:rsidRDefault="0063570E" w:rsidP="00383490"/>
    <w:p w14:paraId="000998E5" w14:textId="77777777" w:rsidR="00A855E6" w:rsidRDefault="00383490" w:rsidP="00263593">
      <w:r w:rsidRPr="00875584">
        <w:rPr>
          <w:rFonts w:ascii="Arial" w:hAnsi="Arial"/>
          <w:b/>
          <w:sz w:val="24"/>
          <w:szCs w:val="24"/>
        </w:rPr>
        <w:t>Description</w:t>
      </w:r>
    </w:p>
    <w:p w14:paraId="0B3B2990" w14:textId="77777777" w:rsidR="00DB049B" w:rsidRDefault="005C6CB8" w:rsidP="006977BE">
      <w:r>
        <w:t xml:space="preserve"> </w:t>
      </w:r>
    </w:p>
    <w:p w14:paraId="77B63EC5" w14:textId="77777777" w:rsidR="003B37BC" w:rsidRDefault="00671FE7">
      <w:r>
        <w:t xml:space="preserve">The data binding class that specializes both the </w:t>
      </w:r>
      <w:r>
        <w:rPr>
          <w:b/>
          <w:bCs/>
        </w:rPr>
        <w:t>Date</w:t>
      </w:r>
      <w:r>
        <w:t xml:space="preserve"> data type and its corresponding </w:t>
      </w:r>
      <w:r>
        <w:rPr>
          <w:b/>
          <w:bCs/>
        </w:rPr>
        <w:t>DV_Date</w:t>
      </w:r>
      <w:r>
        <w:t xml:space="preserve"> class in the reference model.  </w:t>
      </w:r>
    </w:p>
    <w:p w14:paraId="259301AD" w14:textId="77777777" w:rsidR="00DB049B" w:rsidRDefault="00C51B43" w:rsidP="006977BE">
      <w:r>
        <w:t xml:space="preserve"> </w:t>
      </w:r>
      <w:r w:rsidR="009F2598">
        <w:t xml:space="preserve">  </w:t>
      </w:r>
      <w:r>
        <w:t xml:space="preserve"> </w:t>
      </w:r>
      <w:r w:rsidR="009F2598">
        <w:t xml:space="preserve">  </w:t>
      </w:r>
    </w:p>
    <w:p w14:paraId="13B3FFB9" w14:textId="77777777" w:rsidR="0063570E" w:rsidRDefault="0063570E" w:rsidP="00383490"/>
    <w:p w14:paraId="7B6626AF" w14:textId="77777777" w:rsidR="00A855E6" w:rsidRDefault="00383490" w:rsidP="00263593">
      <w:r w:rsidRPr="00875584">
        <w:rPr>
          <w:rFonts w:ascii="Arial" w:hAnsi="Arial"/>
          <w:b/>
          <w:sz w:val="24"/>
          <w:szCs w:val="24"/>
        </w:rPr>
        <w:t>Diagrams</w:t>
      </w:r>
    </w:p>
    <w:p w14:paraId="18E6F68C" w14:textId="77777777" w:rsidR="00DB049B" w:rsidRDefault="00671FE7" w:rsidP="006977BE">
      <w:hyperlink w:anchor="_40567bb1c344f2e9ddb760c83dac78ce" w:history="1">
        <w:r w:rsidR="003E7695">
          <w:rPr>
            <w:rStyle w:val="Hyperlink"/>
          </w:rPr>
          <w:t>Sample Constraint</w:t>
        </w:r>
      </w:hyperlink>
      <w:r w:rsidR="00324424">
        <w:t xml:space="preserve">, </w:t>
      </w:r>
      <w:hyperlink w:anchor="_8548f4699761fde908c0fa2fe95f29ba" w:history="1">
        <w:r w:rsidR="003E7695">
          <w:rPr>
            <w:rStyle w:val="Hyperlink"/>
          </w:rPr>
          <w:t>Sample Data Binding</w:t>
        </w:r>
      </w:hyperlink>
    </w:p>
    <w:p w14:paraId="6F8D0CC8" w14:textId="77777777" w:rsidR="0063570E" w:rsidRDefault="0063570E" w:rsidP="00383490"/>
    <w:p w14:paraId="11305024" w14:textId="77777777" w:rsidR="00A855E6" w:rsidRDefault="00383490" w:rsidP="00263593">
      <w:r w:rsidRPr="00875584">
        <w:rPr>
          <w:rFonts w:ascii="Arial" w:hAnsi="Arial"/>
          <w:b/>
          <w:sz w:val="24"/>
          <w:szCs w:val="24"/>
        </w:rPr>
        <w:t>Direct Known Superclasses (Generalization)</w:t>
      </w:r>
    </w:p>
    <w:p w14:paraId="057F35BF" w14:textId="77777777" w:rsidR="00DB049B" w:rsidRDefault="009E3806" w:rsidP="006977BE">
      <w:r w:rsidRPr="009E3806">
        <w:t xml:space="preserve"> </w:t>
      </w:r>
      <w:hyperlink w:anchor="_78ee642abf9938398776ce11b2ae5595" w:history="1">
        <w:r w:rsidR="006977BE">
          <w:rPr>
            <w:rStyle w:val="Hyperlink"/>
          </w:rPr>
          <w:t>Date</w:t>
        </w:r>
      </w:hyperlink>
      <w:r w:rsidR="006977BE">
        <w:t xml:space="preserve">, </w:t>
      </w:r>
      <w:r w:rsidRPr="009E3806">
        <w:t xml:space="preserve"> </w:t>
      </w:r>
      <w:hyperlink w:anchor="_acf6f25348d09f64751e3145a2a78d4a" w:history="1">
        <w:r w:rsidR="006977BE">
          <w:rPr>
            <w:rStyle w:val="Hyperlink"/>
          </w:rPr>
          <w:t>DV_Date</w:t>
        </w:r>
      </w:hyperlink>
    </w:p>
    <w:p w14:paraId="7C3D8A7E" w14:textId="77777777" w:rsidR="0063570E" w:rsidRDefault="0063570E" w:rsidP="00383490"/>
    <w:p w14:paraId="5FF7071F" w14:textId="77777777" w:rsidR="00A855E6" w:rsidRDefault="00383490" w:rsidP="00263593">
      <w:r w:rsidRPr="00875584">
        <w:rPr>
          <w:rFonts w:ascii="Arial" w:hAnsi="Arial"/>
          <w:b/>
          <w:sz w:val="24"/>
          <w:szCs w:val="24"/>
        </w:rPr>
        <w:t>Direct Known Subclasses (Specialization)</w:t>
      </w:r>
    </w:p>
    <w:p w14:paraId="22D91A23" w14:textId="77777777" w:rsidR="00DB049B" w:rsidRDefault="009E3806" w:rsidP="006977BE">
      <w:r w:rsidRPr="009E3806">
        <w:t xml:space="preserve"> </w:t>
      </w:r>
      <w:hyperlink w:anchor="_3508926265c7d0fc2aff69e7498f5c24" w:history="1">
        <w:r w:rsidR="006977BE">
          <w:rPr>
            <w:rStyle w:val="Hyperlink"/>
          </w:rPr>
          <w:t>AcmeDate</w:t>
        </w:r>
      </w:hyperlink>
    </w:p>
    <w:p w14:paraId="7DCC7D70" w14:textId="77777777" w:rsidR="0063570E" w:rsidRDefault="0063570E" w:rsidP="00383490"/>
    <w:p w14:paraId="28F531E4" w14:textId="77777777" w:rsidR="00A855E6" w:rsidRDefault="00383490" w:rsidP="00263593">
      <w:r w:rsidRPr="00875584">
        <w:rPr>
          <w:rFonts w:ascii="Arial" w:hAnsi="Arial"/>
          <w:b/>
          <w:sz w:val="24"/>
          <w:szCs w:val="24"/>
        </w:rPr>
        <w:t>Known other classes</w:t>
      </w:r>
    </w:p>
    <w:p w14:paraId="6187C993" w14:textId="77777777" w:rsidR="003E4BE1" w:rsidRDefault="00671FE7" w:rsidP="00AB09F3">
      <w:hyperlink w:anchor="_78ee642abf9938398776ce11b2ae5595" w:history="1">
        <w:r w:rsidR="00DE35E0">
          <w:rPr>
            <w:rStyle w:val="Hyperlink"/>
          </w:rPr>
          <w:t>Date</w:t>
        </w:r>
      </w:hyperlink>
    </w:p>
    <w:p w14:paraId="314CECC3" w14:textId="77777777" w:rsidR="0063570E" w:rsidRDefault="0063570E" w:rsidP="00383490"/>
    <w:p w14:paraId="6F23BEF1" w14:textId="77777777" w:rsidR="00A855E6" w:rsidRDefault="00383490" w:rsidP="00263593">
      <w:r w:rsidRPr="00875584">
        <w:rPr>
          <w:rFonts w:ascii="Arial" w:hAnsi="Arial"/>
          <w:b/>
          <w:sz w:val="24"/>
          <w:szCs w:val="24"/>
        </w:rPr>
        <w:t>Known other primitive types</w:t>
      </w:r>
    </w:p>
    <w:p w14:paraId="4961160A" w14:textId="77777777" w:rsidR="003E4BE1" w:rsidRDefault="00671FE7" w:rsidP="00AB09F3">
      <w:hyperlink w:anchor="_8e49c0c434d339e5881155e37d0822a0" w:history="1">
        <w:r w:rsidR="00DF1E7E">
          <w:rPr>
            <w:rStyle w:val="Hyperlink"/>
          </w:rPr>
          <w:t>AMLInteger</w:t>
        </w:r>
      </w:hyperlink>
      <w:r w:rsidR="00DF1E7E">
        <w:t xml:space="preserve"> </w:t>
      </w:r>
    </w:p>
    <w:p w14:paraId="2C976C74" w14:textId="77777777" w:rsidR="00D91281" w:rsidRDefault="00E83FC5" w:rsidP="0039400D">
      <w:r w:rsidRPr="00E83FC5">
        <w:t xml:space="preserve">  </w:t>
      </w:r>
      <w:r w:rsidR="00CD42A9" w:rsidRPr="00CD42A9">
        <w:t xml:space="preserve"> </w:t>
      </w:r>
    </w:p>
    <w:p w14:paraId="48286A6B" w14:textId="77777777" w:rsidR="00800588" w:rsidRPr="00800588" w:rsidRDefault="00800588" w:rsidP="005F31BE">
      <w:pPr>
        <w:pStyle w:val="Heading5"/>
      </w:pPr>
      <w:r w:rsidRPr="00800588">
        <w:t>&lt;Package&gt; Sample Constraint</w:t>
      </w:r>
    </w:p>
    <w:p w14:paraId="51876143" w14:textId="77777777" w:rsidR="00D91281" w:rsidRDefault="00800588" w:rsidP="0039400D">
      <w:r>
        <w:t xml:space="preserve"> </w:t>
      </w:r>
    </w:p>
    <w:p w14:paraId="51AB31BD" w14:textId="77777777" w:rsidR="003E4BE1" w:rsidRDefault="0001444D" w:rsidP="00595F8A">
      <w:r>
        <w:tab/>
      </w:r>
      <w:r>
        <w:tab/>
      </w:r>
      <w:r>
        <w:tab/>
      </w:r>
      <w:r>
        <w:tab/>
      </w:r>
      <w:r>
        <w:rPr>
          <w:noProof/>
        </w:rPr>
        <w:drawing>
          <wp:inline distT="0" distB="0" distL="0" distR="0" wp14:anchorId="770D548A" wp14:editId="557121DA">
            <wp:extent cx="5943600" cy="2076449"/>
            <wp:effectExtent l="0" t="0" r="0" b="0"/>
            <wp:docPr id="58" name="Picture 1004023364.png" descr="100402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04023364.png"/>
                    <pic:cNvPicPr/>
                  </pic:nvPicPr>
                  <pic:blipFill>
                    <a:blip r:embed="rId60" cstate="print"/>
                    <a:stretch>
                      <a:fillRect/>
                    </a:stretch>
                  </pic:blipFill>
                  <pic:spPr>
                    <a:xfrm>
                      <a:off x="0" y="0"/>
                      <a:ext cx="5943600" cy="2076449"/>
                    </a:xfrm>
                    <a:prstGeom prst="rect">
                      <a:avLst/>
                    </a:prstGeom>
                  </pic:spPr>
                </pic:pic>
              </a:graphicData>
            </a:graphic>
          </wp:inline>
        </w:drawing>
      </w:r>
    </w:p>
    <w:p w14:paraId="2F9FF6C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26CBF9D4" w14:textId="77777777" w:rsidR="003E4BE1" w:rsidRDefault="005C6CB8" w:rsidP="00AB09F3">
      <w:r>
        <w:t xml:space="preserve"> </w:t>
      </w:r>
    </w:p>
    <w:p w14:paraId="7A3C0E4F" w14:textId="77777777" w:rsidR="003B37BC" w:rsidRDefault="00671FE7">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14:paraId="6CFDD3CC" w14:textId="77777777" w:rsidR="003B37BC" w:rsidRDefault="00671FE7">
      <w:r>
        <w:t xml:space="preserve"> </w:t>
      </w:r>
    </w:p>
    <w:p w14:paraId="60B336EA" w14:textId="77777777" w:rsidR="003B37BC" w:rsidRDefault="00671FE7">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564E87F2" w14:textId="77777777" w:rsidR="003E4BE1" w:rsidRDefault="00CB577B" w:rsidP="00AB09F3">
      <w:r>
        <w:t xml:space="preserve">      </w:t>
      </w:r>
      <w:r w:rsidR="00E83FC5" w:rsidRPr="00E83FC5">
        <w:t xml:space="preserve">   </w:t>
      </w:r>
    </w:p>
    <w:p w14:paraId="1DC2400F" w14:textId="77777777" w:rsidR="00DB049B" w:rsidRDefault="00022C8A" w:rsidP="006977BE">
      <w:r w:rsidRPr="00022C8A">
        <w:t xml:space="preserve"> </w:t>
      </w:r>
    </w:p>
    <w:p w14:paraId="40203D91"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2FE6AD68" w14:textId="77777777" w:rsidR="0063570E" w:rsidRDefault="0063570E" w:rsidP="00383490"/>
    <w:p w14:paraId="3F973E6E" w14:textId="77777777" w:rsidR="00A855E6" w:rsidRDefault="00383490" w:rsidP="00263593">
      <w:r w:rsidRPr="00875584">
        <w:rPr>
          <w:rFonts w:ascii="Arial" w:hAnsi="Arial"/>
          <w:b/>
          <w:sz w:val="24"/>
          <w:szCs w:val="24"/>
        </w:rPr>
        <w:t>Description</w:t>
      </w:r>
    </w:p>
    <w:p w14:paraId="2842DF06" w14:textId="77777777" w:rsidR="00DB049B" w:rsidRDefault="005C6CB8" w:rsidP="006977BE">
      <w:r>
        <w:t xml:space="preserve"> </w:t>
      </w:r>
    </w:p>
    <w:p w14:paraId="2872B396" w14:textId="77777777" w:rsidR="003B37BC" w:rsidRDefault="00671FE7">
      <w:r>
        <w:t xml:space="preserve">Instances of </w:t>
      </w:r>
      <w:r>
        <w:rPr>
          <w:b/>
          <w:bCs/>
        </w:rPr>
        <w:t>MappedDate</w:t>
      </w:r>
      <w:r>
        <w:t xml:space="preserve"> whose year is 2015</w:t>
      </w:r>
    </w:p>
    <w:p w14:paraId="53604321" w14:textId="77777777" w:rsidR="00DB049B" w:rsidRDefault="00C51B43" w:rsidP="006977BE">
      <w:r>
        <w:t xml:space="preserve"> </w:t>
      </w:r>
      <w:r w:rsidR="009F2598">
        <w:t xml:space="preserve">  </w:t>
      </w:r>
    </w:p>
    <w:p w14:paraId="2EFC2753" w14:textId="77777777" w:rsidR="0063570E" w:rsidRDefault="0063570E" w:rsidP="00383490"/>
    <w:p w14:paraId="1A7D68EE" w14:textId="77777777" w:rsidR="00A855E6" w:rsidRDefault="00383490" w:rsidP="00263593">
      <w:r w:rsidRPr="00875584">
        <w:rPr>
          <w:rFonts w:ascii="Arial" w:hAnsi="Arial"/>
          <w:b/>
          <w:sz w:val="24"/>
          <w:szCs w:val="24"/>
        </w:rPr>
        <w:t>Diagrams</w:t>
      </w:r>
    </w:p>
    <w:p w14:paraId="582F3AC4" w14:textId="77777777" w:rsidR="00DB049B" w:rsidRDefault="00671FE7" w:rsidP="006977BE">
      <w:hyperlink w:anchor="_40567bb1c344f2e9ddb760c83dac78ce" w:history="1">
        <w:r w:rsidR="003E7695">
          <w:rPr>
            <w:rStyle w:val="Hyperlink"/>
          </w:rPr>
          <w:t>Sample Constraint</w:t>
        </w:r>
      </w:hyperlink>
    </w:p>
    <w:p w14:paraId="26EE55E9" w14:textId="77777777" w:rsidR="0063570E" w:rsidRDefault="0063570E" w:rsidP="00383490"/>
    <w:p w14:paraId="206283EB" w14:textId="77777777" w:rsidR="00A855E6" w:rsidRDefault="00383490" w:rsidP="00263593">
      <w:r w:rsidRPr="00875584">
        <w:rPr>
          <w:rFonts w:ascii="Arial" w:hAnsi="Arial"/>
          <w:b/>
          <w:sz w:val="24"/>
          <w:szCs w:val="24"/>
        </w:rPr>
        <w:t>Direct Known Superclasses (Generalization)</w:t>
      </w:r>
    </w:p>
    <w:p w14:paraId="7E6B91A7" w14:textId="77777777" w:rsidR="00DB049B" w:rsidRDefault="009E3806" w:rsidP="006977BE">
      <w:r w:rsidRPr="009E3806">
        <w:t xml:space="preserve"> </w:t>
      </w:r>
      <w:hyperlink w:anchor="_2a37a0f4cd69c5ee1a32f787b23de875" w:history="1">
        <w:r w:rsidR="006977BE">
          <w:rPr>
            <w:rStyle w:val="Hyperlink"/>
          </w:rPr>
          <w:t>MappedDate</w:t>
        </w:r>
      </w:hyperlink>
    </w:p>
    <w:p w14:paraId="7FBFB836" w14:textId="77777777" w:rsidR="00DB049B" w:rsidRDefault="00022C8A" w:rsidP="006977BE">
      <w:r w:rsidRPr="00022C8A">
        <w:t xml:space="preserve"> </w:t>
      </w:r>
    </w:p>
    <w:p w14:paraId="790AFC41"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357C4792" w14:textId="77777777" w:rsidR="0063570E" w:rsidRDefault="0063570E" w:rsidP="00383490"/>
    <w:p w14:paraId="7BD26C8D" w14:textId="77777777" w:rsidR="00A855E6" w:rsidRDefault="00383490" w:rsidP="00263593">
      <w:r w:rsidRPr="00875584">
        <w:rPr>
          <w:rFonts w:ascii="Arial" w:hAnsi="Arial"/>
          <w:b/>
          <w:sz w:val="24"/>
          <w:szCs w:val="24"/>
        </w:rPr>
        <w:t>Description</w:t>
      </w:r>
    </w:p>
    <w:p w14:paraId="529B461F" w14:textId="77777777" w:rsidR="00DB049B" w:rsidRDefault="005C6CB8" w:rsidP="006977BE">
      <w:r>
        <w:t xml:space="preserve"> </w:t>
      </w:r>
    </w:p>
    <w:p w14:paraId="29DDF87E" w14:textId="77777777" w:rsidR="003B37BC" w:rsidRDefault="00671FE7">
      <w:r>
        <w:t xml:space="preserve">A sample inventory item in the ACME Manufacturing database. An </w:t>
      </w:r>
      <w:r>
        <w:rPr>
          <w:b/>
          <w:bCs/>
        </w:rPr>
        <w:t>ACMEInventoryItem</w:t>
      </w:r>
      <w:r>
        <w:t xml:space="preserve"> must have:</w:t>
      </w:r>
    </w:p>
    <w:p w14:paraId="4392BC76" w14:textId="77777777" w:rsidR="003B37BC" w:rsidRDefault="00671FE7">
      <w:pPr>
        <w:pStyle w:val="ListParagraph"/>
        <w:numPr>
          <w:ilvl w:val="0"/>
          <w:numId w:val="28"/>
        </w:numPr>
      </w:pPr>
      <w:r>
        <w:t xml:space="preserve">A </w:t>
      </w:r>
      <w:r>
        <w:rPr>
          <w:i/>
          <w:iCs/>
        </w:rPr>
        <w:t>name</w:t>
      </w:r>
      <w:r>
        <w:t xml:space="preserve"> that begins with the string "ACME_"</w:t>
      </w:r>
    </w:p>
    <w:p w14:paraId="6F54C7AB" w14:textId="77777777" w:rsidR="003B37BC" w:rsidRDefault="00671FE7">
      <w:pPr>
        <w:pStyle w:val="ListParagraph"/>
        <w:numPr>
          <w:ilvl w:val="0"/>
          <w:numId w:val="28"/>
        </w:numPr>
      </w:pPr>
      <w:r>
        <w:t xml:space="preserve">A </w:t>
      </w:r>
      <w:r>
        <w:rPr>
          <w:i/>
          <w:iCs/>
        </w:rPr>
        <w:t>quantity</w:t>
      </w:r>
      <w:r>
        <w:t xml:space="preserve"> of 1, 2, or 10</w:t>
      </w:r>
    </w:p>
    <w:p w14:paraId="227CCBEE" w14:textId="77777777" w:rsidR="003B37BC" w:rsidRDefault="00671FE7">
      <w:pPr>
        <w:pStyle w:val="ListParagraph"/>
        <w:numPr>
          <w:ilvl w:val="0"/>
          <w:numId w:val="28"/>
        </w:numPr>
      </w:pPr>
      <w:r>
        <w:t xml:space="preserve">A </w:t>
      </w:r>
      <w:r>
        <w:rPr>
          <w:i/>
          <w:iCs/>
        </w:rPr>
        <w:t>restockDate</w:t>
      </w:r>
      <w:r>
        <w:t xml:space="preserve"> that occurs in 2015</w:t>
      </w:r>
    </w:p>
    <w:p w14:paraId="28A83703" w14:textId="77777777" w:rsidR="00DB049B" w:rsidRDefault="00C51B43" w:rsidP="006977BE">
      <w:r>
        <w:t xml:space="preserve"> </w:t>
      </w:r>
      <w:r w:rsidR="009F2598">
        <w:t xml:space="preserve">  </w:t>
      </w:r>
    </w:p>
    <w:p w14:paraId="585347DA" w14:textId="77777777" w:rsidR="0063570E" w:rsidRDefault="0063570E" w:rsidP="00383490"/>
    <w:p w14:paraId="0DF86744" w14:textId="77777777" w:rsidR="00A855E6" w:rsidRDefault="00383490" w:rsidP="00263593">
      <w:r w:rsidRPr="00875584">
        <w:rPr>
          <w:rFonts w:ascii="Arial" w:hAnsi="Arial"/>
          <w:b/>
          <w:sz w:val="24"/>
          <w:szCs w:val="24"/>
        </w:rPr>
        <w:t>Diagrams</w:t>
      </w:r>
    </w:p>
    <w:p w14:paraId="0D9E52DB" w14:textId="77777777" w:rsidR="00DB049B" w:rsidRDefault="00671FE7" w:rsidP="006977BE">
      <w:hyperlink w:anchor="_40567bb1c344f2e9ddb760c83dac78ce" w:history="1">
        <w:r w:rsidR="003E7695">
          <w:rPr>
            <w:rStyle w:val="Hyperlink"/>
          </w:rPr>
          <w:t>Sample Constraint</w:t>
        </w:r>
      </w:hyperlink>
    </w:p>
    <w:p w14:paraId="0DDD430D" w14:textId="77777777" w:rsidR="0063570E" w:rsidRDefault="0063570E" w:rsidP="00383490"/>
    <w:p w14:paraId="7C61F2A1" w14:textId="77777777" w:rsidR="00A855E6" w:rsidRDefault="00383490" w:rsidP="00263593">
      <w:r w:rsidRPr="00875584">
        <w:rPr>
          <w:rFonts w:ascii="Arial" w:hAnsi="Arial"/>
          <w:b/>
          <w:sz w:val="24"/>
          <w:szCs w:val="24"/>
        </w:rPr>
        <w:t>Direct Known Superclasses (Generalization)</w:t>
      </w:r>
    </w:p>
    <w:p w14:paraId="54A6116F" w14:textId="77777777" w:rsidR="00DB049B" w:rsidRDefault="009E3806" w:rsidP="006977BE">
      <w:r w:rsidRPr="009E3806">
        <w:t xml:space="preserve"> </w:t>
      </w:r>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F7AE6A" w14:textId="77777777" w:rsidR="0063570E" w:rsidRDefault="0063570E" w:rsidP="00383490"/>
    <w:p w14:paraId="15EAB8E1" w14:textId="77777777" w:rsidR="00A855E6" w:rsidRDefault="00383490" w:rsidP="00263593">
      <w:r w:rsidRPr="00875584">
        <w:rPr>
          <w:rFonts w:ascii="Arial" w:hAnsi="Arial"/>
          <w:b/>
          <w:sz w:val="24"/>
          <w:szCs w:val="24"/>
        </w:rPr>
        <w:t>Attributes</w:t>
      </w:r>
    </w:p>
    <w:p w14:paraId="68C35532" w14:textId="77777777" w:rsidR="00B603FB" w:rsidRDefault="00B603FB" w:rsidP="008B78EB"/>
    <w:p w14:paraId="28A85E9E"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5E42AC1D" w14:textId="77777777" w:rsidR="00B603FB" w:rsidRDefault="00B603FB" w:rsidP="008B78EB"/>
    <w:p w14:paraId="3ED1B0C6"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0D776669" w14:textId="77777777" w:rsidR="00B603FB" w:rsidRDefault="00B603FB" w:rsidP="008B78EB"/>
    <w:p w14:paraId="38A092C0"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032AA9F8" w14:textId="77777777" w:rsidR="00DB049B" w:rsidRDefault="00022C8A" w:rsidP="006977BE">
      <w:r w:rsidRPr="00022C8A">
        <w:t xml:space="preserve"> </w:t>
      </w:r>
    </w:p>
    <w:p w14:paraId="16C736E2"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739140E3" w14:textId="77777777" w:rsidR="0063570E" w:rsidRDefault="0063570E" w:rsidP="00383490"/>
    <w:p w14:paraId="26732B91" w14:textId="77777777" w:rsidR="00A855E6" w:rsidRDefault="00383490" w:rsidP="00263593">
      <w:r w:rsidRPr="00875584">
        <w:rPr>
          <w:rFonts w:ascii="Arial" w:hAnsi="Arial"/>
          <w:b/>
          <w:sz w:val="24"/>
          <w:szCs w:val="24"/>
        </w:rPr>
        <w:t>Description</w:t>
      </w:r>
    </w:p>
    <w:p w14:paraId="2B5B311E" w14:textId="77777777" w:rsidR="00DB049B" w:rsidRDefault="005C6CB8" w:rsidP="006977BE">
      <w:r>
        <w:t xml:space="preserve"> </w:t>
      </w:r>
    </w:p>
    <w:p w14:paraId="647824C3" w14:textId="77777777" w:rsidR="003B37BC" w:rsidRDefault="00671FE7">
      <w:r>
        <w:t>An inventory item in a sample reference model.</w:t>
      </w:r>
    </w:p>
    <w:p w14:paraId="70273703" w14:textId="77777777" w:rsidR="00DB049B" w:rsidRDefault="00C51B43" w:rsidP="006977BE">
      <w:r>
        <w:t xml:space="preserve"> </w:t>
      </w:r>
      <w:r w:rsidR="009F2598">
        <w:t xml:space="preserve">  </w:t>
      </w:r>
    </w:p>
    <w:p w14:paraId="2B7656B1" w14:textId="77777777" w:rsidR="0063570E" w:rsidRDefault="0063570E" w:rsidP="00383490"/>
    <w:p w14:paraId="75E88DA7" w14:textId="77777777" w:rsidR="00A855E6" w:rsidRDefault="00383490" w:rsidP="00263593">
      <w:r w:rsidRPr="00875584">
        <w:rPr>
          <w:rFonts w:ascii="Arial" w:hAnsi="Arial"/>
          <w:b/>
          <w:sz w:val="24"/>
          <w:szCs w:val="24"/>
        </w:rPr>
        <w:t>Diagrams</w:t>
      </w:r>
    </w:p>
    <w:p w14:paraId="758F3933" w14:textId="77777777" w:rsidR="00DB049B" w:rsidRDefault="00671FE7" w:rsidP="006977BE">
      <w:hyperlink w:anchor="_40567bb1c344f2e9ddb760c83dac78ce" w:history="1">
        <w:r w:rsidR="003E7695">
          <w:rPr>
            <w:rStyle w:val="Hyperlink"/>
          </w:rPr>
          <w:t>Sample Constraint</w:t>
        </w:r>
      </w:hyperlink>
    </w:p>
    <w:p w14:paraId="12924B59" w14:textId="77777777" w:rsidR="0063570E" w:rsidRDefault="0063570E" w:rsidP="00383490"/>
    <w:p w14:paraId="11614584" w14:textId="77777777" w:rsidR="00A855E6" w:rsidRDefault="00383490" w:rsidP="00263593">
      <w:r w:rsidRPr="00875584">
        <w:rPr>
          <w:rFonts w:ascii="Arial" w:hAnsi="Arial"/>
          <w:b/>
          <w:sz w:val="24"/>
          <w:szCs w:val="24"/>
        </w:rPr>
        <w:t>Direct Known Subclasses (Specialization)</w:t>
      </w:r>
    </w:p>
    <w:p w14:paraId="5BB4848F" w14:textId="77777777" w:rsidR="00DB049B" w:rsidRDefault="009E3806" w:rsidP="006977BE">
      <w:r w:rsidRPr="009E3806">
        <w:t xml:space="preserve"> </w:t>
      </w:r>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4E5736" w14:textId="77777777" w:rsidR="0063570E" w:rsidRDefault="0063570E" w:rsidP="00383490"/>
    <w:p w14:paraId="537496B8" w14:textId="77777777" w:rsidR="00A855E6" w:rsidRDefault="00383490" w:rsidP="00263593">
      <w:r w:rsidRPr="00875584">
        <w:rPr>
          <w:rFonts w:ascii="Arial" w:hAnsi="Arial"/>
          <w:b/>
          <w:sz w:val="24"/>
          <w:szCs w:val="24"/>
        </w:rPr>
        <w:t>Attributes</w:t>
      </w:r>
    </w:p>
    <w:p w14:paraId="3AC70475" w14:textId="77777777" w:rsidR="00B603FB" w:rsidRDefault="00B603FB" w:rsidP="008B78EB"/>
    <w:p w14:paraId="0002E0C3" w14:textId="77777777" w:rsidR="00A755AA" w:rsidRDefault="008B78EB" w:rsidP="008B78EB">
      <w:pPr>
        <w:rPr>
          <w:b/>
        </w:rPr>
      </w:pPr>
      <w:r w:rsidRPr="006A54F6">
        <w:rPr>
          <w:b/>
        </w:rPr>
        <w:t xml:space="preserve">•   public name : String </w:t>
      </w:r>
    </w:p>
    <w:p w14:paraId="09754DAB" w14:textId="77777777" w:rsidR="008B78EB" w:rsidRPr="006A54F6" w:rsidRDefault="005C6CB8" w:rsidP="008B78EB">
      <w:pPr>
        <w:rPr>
          <w:b/>
        </w:rPr>
      </w:pPr>
      <w:r>
        <w:t xml:space="preserve"> </w:t>
      </w:r>
    </w:p>
    <w:p w14:paraId="74314EC5" w14:textId="77777777" w:rsidR="003B37BC" w:rsidRDefault="00671FE7">
      <w:r>
        <w:t>The name of the item</w:t>
      </w:r>
    </w:p>
    <w:p w14:paraId="22A7C557" w14:textId="77777777" w:rsidR="00B603FB" w:rsidRDefault="00B603FB" w:rsidP="008B78EB"/>
    <w:p w14:paraId="194A5906"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5445FA6B" w14:textId="77777777" w:rsidR="008B78EB" w:rsidRPr="006A54F6" w:rsidRDefault="005C6CB8" w:rsidP="008B78EB">
      <w:pPr>
        <w:rPr>
          <w:b/>
        </w:rPr>
      </w:pPr>
      <w:r>
        <w:t xml:space="preserve"> </w:t>
      </w:r>
    </w:p>
    <w:p w14:paraId="1BA4C067" w14:textId="77777777" w:rsidR="003B37BC" w:rsidRDefault="00671FE7">
      <w:r>
        <w:t>The date that the item should be restocked</w:t>
      </w:r>
    </w:p>
    <w:p w14:paraId="1A75E79E" w14:textId="77777777" w:rsidR="00B603FB" w:rsidRDefault="00B603FB" w:rsidP="008B78EB"/>
    <w:p w14:paraId="384354B7"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0A15D2CA" w14:textId="77777777" w:rsidR="008B78EB" w:rsidRPr="006A54F6" w:rsidRDefault="005C6CB8" w:rsidP="008B78EB">
      <w:pPr>
        <w:rPr>
          <w:b/>
        </w:rPr>
      </w:pPr>
      <w:r>
        <w:t xml:space="preserve"> </w:t>
      </w:r>
    </w:p>
    <w:p w14:paraId="02444EDA" w14:textId="77777777" w:rsidR="003B37BC" w:rsidRDefault="00671FE7">
      <w:r>
        <w:t>The number of items in the inventory.</w:t>
      </w:r>
    </w:p>
    <w:p w14:paraId="1191AEE8" w14:textId="77777777" w:rsidR="0063570E" w:rsidRDefault="0063570E" w:rsidP="00383490"/>
    <w:p w14:paraId="1CEFA61E" w14:textId="77777777" w:rsidR="00A855E6" w:rsidRDefault="00383490" w:rsidP="00263593">
      <w:r w:rsidRPr="00875584">
        <w:rPr>
          <w:rFonts w:ascii="Arial" w:hAnsi="Arial"/>
          <w:b/>
          <w:sz w:val="24"/>
          <w:szCs w:val="24"/>
        </w:rPr>
        <w:t>Known other classes</w:t>
      </w:r>
    </w:p>
    <w:p w14:paraId="30C4A158" w14:textId="77777777" w:rsidR="003E4BE1" w:rsidRDefault="00671FE7" w:rsidP="00AB09F3">
      <w:hyperlink w:anchor="_2a37a0f4cd69c5ee1a32f787b23de875" w:history="1">
        <w:r w:rsidR="00DE35E0">
          <w:rPr>
            <w:rStyle w:val="Hyperlink"/>
          </w:rPr>
          <w:t>MappedDate</w:t>
        </w:r>
      </w:hyperlink>
    </w:p>
    <w:p w14:paraId="026E7BA6" w14:textId="77777777" w:rsidR="00D91281" w:rsidRDefault="00CD42A9" w:rsidP="0039400D">
      <w:r w:rsidRPr="00CD42A9">
        <w:t xml:space="preserve"> </w:t>
      </w:r>
    </w:p>
    <w:p w14:paraId="638A3824" w14:textId="77777777" w:rsidR="00D91281" w:rsidRDefault="00E51B2D" w:rsidP="0039400D">
      <w:r>
        <w:t xml:space="preserve"> </w:t>
      </w:r>
    </w:p>
    <w:p w14:paraId="489896B2" w14:textId="77777777" w:rsidR="002C0F83" w:rsidRDefault="001F24CC" w:rsidP="00860763">
      <w:pPr>
        <w:pStyle w:val="Heading2"/>
      </w:pPr>
      <w:bookmarkStart w:id="364" w:name="_Toc277163486"/>
      <w:r w:rsidRPr="001F24CC">
        <w:t>&lt;Package&gt; Terminology Profile</w:t>
      </w:r>
      <w:bookmarkEnd w:id="364"/>
      <w:r w:rsidR="003C6850">
        <w:t xml:space="preserve"> </w:t>
      </w:r>
    </w:p>
    <w:p w14:paraId="20D9FE70" w14:textId="77777777" w:rsidR="00D91281" w:rsidRDefault="005C6CB8" w:rsidP="0039400D">
      <w:r>
        <w:t xml:space="preserve"> </w:t>
      </w:r>
    </w:p>
    <w:p w14:paraId="6602C502" w14:textId="77777777" w:rsidR="003B37BC" w:rsidRDefault="00671FE7">
      <w:r>
        <w:t>The AML Terminology Profile is the UML equivalent of the ADL 2.0 terminology section, including:</w:t>
      </w:r>
    </w:p>
    <w:p w14:paraId="134CD205" w14:textId="77777777" w:rsidR="003B37BC" w:rsidRDefault="00671FE7">
      <w:pPr>
        <w:pStyle w:val="ListParagraph"/>
        <w:numPr>
          <w:ilvl w:val="0"/>
          <w:numId w:val="30"/>
        </w:numPr>
      </w:pPr>
      <w:r>
        <w:t xml:space="preserve"> Identifiers -- "id", "at" and "ac" identifiers may be assigned to Class constraints, EnumerationLiterals and Enumerations respectively.</w:t>
      </w:r>
    </w:p>
    <w:p w14:paraId="0521B9B3" w14:textId="77777777" w:rsidR="003B37BC" w:rsidRDefault="00671FE7">
      <w:pPr>
        <w:pStyle w:val="ListParagraph"/>
        <w:numPr>
          <w:ilvl w:val="0"/>
          <w:numId w:val="30"/>
        </w:numPr>
      </w:pPr>
      <w:r>
        <w:t>Term definitions -- mu</w:t>
      </w:r>
      <w:r>
        <w:t>ltilingual designation ("text") / description tuples may be assigned to any named AML model artifact</w:t>
      </w:r>
    </w:p>
    <w:p w14:paraId="79DDBE1F" w14:textId="77777777" w:rsidR="003B37BC" w:rsidRDefault="00671FE7">
      <w:pPr>
        <w:pStyle w:val="ListParagraph"/>
        <w:numPr>
          <w:ilvl w:val="0"/>
          <w:numId w:val="30"/>
        </w:numPr>
      </w:pPr>
      <w:r>
        <w:t>Term bindings</w:t>
      </w:r>
    </w:p>
    <w:p w14:paraId="4AD3B102" w14:textId="77777777" w:rsidR="003B37BC" w:rsidRDefault="00671FE7">
      <w:pPr>
        <w:pStyle w:val="ListParagraph"/>
        <w:numPr>
          <w:ilvl w:val="1"/>
          <w:numId w:val="30"/>
        </w:numPr>
      </w:pPr>
      <w:r>
        <w:t>Class constraints may be associated with a reference to an external resource that the constraint is "about"</w:t>
      </w:r>
    </w:p>
    <w:p w14:paraId="363A7C68" w14:textId="77777777" w:rsidR="003B37BC" w:rsidRDefault="00671FE7">
      <w:pPr>
        <w:pStyle w:val="ListParagraph"/>
        <w:numPr>
          <w:ilvl w:val="1"/>
          <w:numId w:val="30"/>
        </w:numPr>
      </w:pPr>
      <w:r>
        <w:t>Enumeration constraints may be as</w:t>
      </w:r>
      <w:r>
        <w:t>sociated with a reference to an external value set that constrains the set of possible values and value meanings</w:t>
      </w:r>
    </w:p>
    <w:p w14:paraId="7CC38415" w14:textId="77777777" w:rsidR="003B37BC" w:rsidRDefault="00671FE7">
      <w:pPr>
        <w:pStyle w:val="ListParagraph"/>
        <w:numPr>
          <w:ilvl w:val="1"/>
          <w:numId w:val="30"/>
        </w:numPr>
      </w:pPr>
      <w:r>
        <w:t xml:space="preserve">TerminologyCode (Permissible) values may be associated with "concept" (aka. class, category, term) references that provide the meaning for the </w:t>
      </w:r>
      <w:r>
        <w:t>value</w:t>
      </w:r>
    </w:p>
    <w:p w14:paraId="73AF25D1" w14:textId="77777777" w:rsidR="003B37BC" w:rsidRDefault="00671FE7">
      <w:pPr>
        <w:pStyle w:val="ListParagraph"/>
        <w:numPr>
          <w:ilvl w:val="0"/>
          <w:numId w:val="30"/>
        </w:numPr>
      </w:pPr>
      <w:r>
        <w:t>Value Sets -- local enumerations may be defined that associate collections of individual codes (ADL "at" codes) with a local value set or enumeration (ADL "ac" code).</w:t>
      </w:r>
    </w:p>
    <w:p w14:paraId="214ABD70" w14:textId="77777777" w:rsidR="003B37BC" w:rsidRDefault="00671FE7">
      <w:r>
        <w:t>The Terminology Binding profile draws on the ISO 11179-3 model for the identificati</w:t>
      </w:r>
      <w:r>
        <w:t>on, designation, definition and value / meaning binding aspects and on the OMG Common Terminology Services 2 (CTS2) specification for the model of Concept, Code System, Code System Version, Value Set and Value Set Definition references.</w:t>
      </w:r>
    </w:p>
    <w:p w14:paraId="4B522490" w14:textId="77777777" w:rsidR="00D91281" w:rsidRDefault="00CD42A9" w:rsidP="0039400D">
      <w:r w:rsidRPr="00CD42A9">
        <w:t xml:space="preserve"> </w:t>
      </w:r>
    </w:p>
    <w:p w14:paraId="29518EF7" w14:textId="77777777" w:rsidR="005F31BE" w:rsidRDefault="001F24CC" w:rsidP="005F31BE">
      <w:pPr>
        <w:pStyle w:val="Heading3"/>
      </w:pPr>
      <w:bookmarkStart w:id="365" w:name="_Toc277163487"/>
      <w:r>
        <w:t>&lt;Package&gt; Identification and Designation</w:t>
      </w:r>
      <w:bookmarkEnd w:id="365"/>
    </w:p>
    <w:p w14:paraId="38E66DBA" w14:textId="77777777" w:rsidR="00D91281" w:rsidRDefault="005C6CB8" w:rsidP="0039400D">
      <w:r>
        <w:t xml:space="preserve"> </w:t>
      </w:r>
    </w:p>
    <w:p w14:paraId="7B0C43CC" w14:textId="77777777" w:rsidR="003B37BC" w:rsidRDefault="00671FE7">
      <w:r>
        <w:t xml:space="preserve"> The first section in the AML Terminology Profile focuses on resource identifiers, the equivalent of which in the ADL/AOM 2.0 specification would be the "id", "at" and "ac" codes, their namespaces and their multilingual de</w:t>
      </w:r>
      <w:r>
        <w:t>signations and descriptions.</w:t>
      </w:r>
    </w:p>
    <w:p w14:paraId="2091D10A" w14:textId="77777777" w:rsidR="003E4BE1" w:rsidRDefault="0001444D" w:rsidP="00595F8A">
      <w:r>
        <w:tab/>
      </w:r>
      <w:r>
        <w:tab/>
      </w:r>
      <w:r>
        <w:tab/>
      </w:r>
      <w:r>
        <w:tab/>
      </w:r>
      <w:r>
        <w:rPr>
          <w:noProof/>
        </w:rPr>
        <w:drawing>
          <wp:inline distT="0" distB="0" distL="0" distR="0" wp14:anchorId="702C7B70" wp14:editId="75887052">
            <wp:extent cx="5943600" cy="1828800"/>
            <wp:effectExtent l="0" t="0" r="0" b="0"/>
            <wp:docPr id="60" name="Picture 64186300.png" descr="64186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186300.png"/>
                    <pic:cNvPicPr/>
                  </pic:nvPicPr>
                  <pic:blipFill>
                    <a:blip r:embed="rId61" cstate="print"/>
                    <a:stretch>
                      <a:fillRect/>
                    </a:stretch>
                  </pic:blipFill>
                  <pic:spPr>
                    <a:xfrm>
                      <a:off x="0" y="0"/>
                      <a:ext cx="5943600" cy="1828800"/>
                    </a:xfrm>
                    <a:prstGeom prst="rect">
                      <a:avLst/>
                    </a:prstGeom>
                  </pic:spPr>
                </pic:pic>
              </a:graphicData>
            </a:graphic>
          </wp:inline>
        </w:drawing>
      </w:r>
    </w:p>
    <w:p w14:paraId="150D1DB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3339A7FC" w14:textId="77777777" w:rsidR="003E4BE1" w:rsidRDefault="00CB577B" w:rsidP="00AB09F3">
      <w:r>
        <w:t xml:space="preserve">      </w:t>
      </w:r>
      <w:r w:rsidR="00DF1E7E" w:rsidRPr="00DF1E7E">
        <w:t xml:space="preserve">        </w:t>
      </w:r>
    </w:p>
    <w:p w14:paraId="45EE325B" w14:textId="77777777" w:rsidR="00DB049B" w:rsidRDefault="00022C8A" w:rsidP="006977BE">
      <w:r w:rsidRPr="00022C8A">
        <w:t xml:space="preserve"> </w:t>
      </w:r>
    </w:p>
    <w:p w14:paraId="5E0EB5A8" w14:textId="77777777" w:rsidR="002C0F83" w:rsidRPr="005F31BE" w:rsidRDefault="00F851FF" w:rsidP="005F31BE">
      <w:pPr>
        <w:pStyle w:val="Heading4"/>
      </w:pPr>
      <w:bookmarkStart w:id="367" w:name="_7dc1530ae1ef855ecc3eb9bd5b555a14"/>
      <w:bookmarkStart w:id="368" w:name="_Toc277163488"/>
      <w:r w:rsidRPr="005F31BE">
        <w:t>&lt;Stereotype&gt; ArchetypeType</w:t>
      </w:r>
      <w:bookmarkEnd w:id="367"/>
      <w:bookmarkEnd w:id="368"/>
    </w:p>
    <w:p w14:paraId="755BDDBF" w14:textId="77777777" w:rsidR="0063570E" w:rsidRDefault="0063570E" w:rsidP="00383490"/>
    <w:p w14:paraId="6056E1EB" w14:textId="77777777" w:rsidR="00A855E6" w:rsidRDefault="00383490" w:rsidP="00263593">
      <w:r w:rsidRPr="00875584">
        <w:rPr>
          <w:rFonts w:ascii="Arial" w:hAnsi="Arial"/>
          <w:b/>
          <w:sz w:val="24"/>
          <w:szCs w:val="24"/>
        </w:rPr>
        <w:t>Description</w:t>
      </w:r>
    </w:p>
    <w:p w14:paraId="0025E631" w14:textId="77777777" w:rsidR="00DB049B" w:rsidRDefault="005C6CB8" w:rsidP="006977BE">
      <w:r>
        <w:t xml:space="preserve"> </w:t>
      </w:r>
    </w:p>
    <w:p w14:paraId="48FC95E8" w14:textId="77777777" w:rsidR="003B37BC" w:rsidRDefault="00671FE7">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D0FB04A" w14:textId="77777777" w:rsidR="00DB049B" w:rsidRDefault="00C51B43" w:rsidP="006977BE">
      <w:r>
        <w:t xml:space="preserve"> </w:t>
      </w:r>
      <w:r w:rsidR="009F2598">
        <w:t xml:space="preserve">  </w:t>
      </w:r>
    </w:p>
    <w:p w14:paraId="7DEAC1EC" w14:textId="77777777" w:rsidR="0063570E" w:rsidRDefault="0063570E" w:rsidP="00383490"/>
    <w:p w14:paraId="321E8008" w14:textId="77777777" w:rsidR="00A855E6" w:rsidRDefault="00383490" w:rsidP="00263593">
      <w:r w:rsidRPr="00875584">
        <w:rPr>
          <w:rFonts w:ascii="Arial" w:hAnsi="Arial"/>
          <w:b/>
          <w:sz w:val="24"/>
          <w:szCs w:val="24"/>
        </w:rPr>
        <w:t>Diagrams</w:t>
      </w:r>
    </w:p>
    <w:p w14:paraId="57229224" w14:textId="77777777" w:rsidR="00DB049B" w:rsidRDefault="00671FE7" w:rsidP="006977BE">
      <w:hyperlink w:anchor="_0628ce7e5381e7543ba417bb320e03fb" w:history="1">
        <w:r w:rsidR="003E7695">
          <w:rPr>
            <w:rStyle w:val="Hyperlink"/>
          </w:rPr>
          <w:t>IdentificationAndDesignation</w:t>
        </w:r>
      </w:hyperlink>
    </w:p>
    <w:p w14:paraId="644D43BF" w14:textId="77777777" w:rsidR="0063570E" w:rsidRDefault="0063570E" w:rsidP="00383490"/>
    <w:p w14:paraId="032CD9F8" w14:textId="77777777" w:rsidR="00A855E6" w:rsidRDefault="00383490" w:rsidP="00263593">
      <w:r w:rsidRPr="00875584">
        <w:rPr>
          <w:rFonts w:ascii="Arial" w:hAnsi="Arial"/>
          <w:b/>
          <w:sz w:val="24"/>
          <w:szCs w:val="24"/>
        </w:rPr>
        <w:t>Direct Known Superclasses (Generalization)</w:t>
      </w:r>
    </w:p>
    <w:p w14:paraId="6AB2C1ED"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66C6A233" w14:textId="77777777" w:rsidR="00DB049B" w:rsidRDefault="00022C8A" w:rsidP="006977BE">
      <w:r w:rsidRPr="00022C8A">
        <w:t xml:space="preserve"> </w:t>
      </w:r>
    </w:p>
    <w:p w14:paraId="6D496E18" w14:textId="77777777" w:rsidR="002C0F83" w:rsidRPr="005F31BE" w:rsidRDefault="00F851FF" w:rsidP="005F31BE">
      <w:pPr>
        <w:pStyle w:val="Heading4"/>
      </w:pPr>
      <w:bookmarkStart w:id="369" w:name="_d45578f848d02aad83980903e5bde7d1"/>
      <w:bookmarkStart w:id="370" w:name="_Toc277163489"/>
      <w:r w:rsidRPr="005F31BE">
        <w:t>&lt;Stereotype&gt; DescribedItem</w:t>
      </w:r>
      <w:bookmarkEnd w:id="369"/>
      <w:bookmarkEnd w:id="370"/>
    </w:p>
    <w:p w14:paraId="35117A51" w14:textId="77777777" w:rsidR="0063570E" w:rsidRDefault="0063570E" w:rsidP="00383490"/>
    <w:p w14:paraId="7A8E48F8" w14:textId="77777777" w:rsidR="00A855E6" w:rsidRDefault="00383490" w:rsidP="00263593">
      <w:r w:rsidRPr="00875584">
        <w:rPr>
          <w:rFonts w:ascii="Arial" w:hAnsi="Arial"/>
          <w:b/>
          <w:sz w:val="24"/>
          <w:szCs w:val="24"/>
        </w:rPr>
        <w:t>Description</w:t>
      </w:r>
    </w:p>
    <w:p w14:paraId="3F92403D" w14:textId="77777777" w:rsidR="00DB049B" w:rsidRDefault="005C6CB8" w:rsidP="006977BE">
      <w:r>
        <w:t xml:space="preserve"> </w:t>
      </w:r>
    </w:p>
    <w:p w14:paraId="68B73E99" w14:textId="77777777" w:rsidR="003B37BC" w:rsidRDefault="00671FE7">
      <w:r>
        <w:t xml:space="preserve">The </w:t>
      </w:r>
      <w:r>
        <w:rPr>
          <w:b/>
          <w:bCs/>
        </w:rPr>
        <w:t>DescribedItem</w:t>
      </w:r>
      <w:r>
        <w:t xml:space="preserve"> stereotype allows multilingual designations/descriptions and scoped identifiers to be assigned a </w:t>
      </w:r>
      <w:r>
        <w:rPr>
          <w:b/>
          <w:bCs/>
        </w:rPr>
        <w:t>NamedElement</w:t>
      </w:r>
      <w:r>
        <w:t>.</w:t>
      </w:r>
    </w:p>
    <w:p w14:paraId="58E956A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AD8A01" w14:textId="77777777" w:rsidR="0063570E" w:rsidRDefault="0063570E" w:rsidP="00383490"/>
    <w:p w14:paraId="3E93F339" w14:textId="77777777" w:rsidR="00A855E6" w:rsidRDefault="00383490" w:rsidP="00263593">
      <w:r w:rsidRPr="00875584">
        <w:rPr>
          <w:rFonts w:ascii="Arial" w:hAnsi="Arial"/>
          <w:b/>
          <w:sz w:val="24"/>
          <w:szCs w:val="24"/>
        </w:rPr>
        <w:t>Diagrams</w:t>
      </w:r>
    </w:p>
    <w:p w14:paraId="4CE6A7A6"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bbceab59bf026d3b0616400766b2619e" w:history="1">
        <w:r w:rsidR="003E7695">
          <w:rPr>
            <w:rStyle w:val="Hyperlink"/>
          </w:rPr>
          <w:t>Enumerated Value Domains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47BA7242" w14:textId="77777777" w:rsidR="0063570E" w:rsidRDefault="0063570E" w:rsidP="00383490"/>
    <w:p w14:paraId="56BE177B" w14:textId="77777777" w:rsidR="00A855E6" w:rsidRDefault="00383490" w:rsidP="00263593">
      <w:r w:rsidRPr="00875584">
        <w:rPr>
          <w:rFonts w:ascii="Arial" w:hAnsi="Arial"/>
          <w:b/>
          <w:sz w:val="24"/>
          <w:szCs w:val="24"/>
        </w:rPr>
        <w:t>Direct Known Superclasses (Generalization)</w:t>
      </w:r>
    </w:p>
    <w:p w14:paraId="5597AACA" w14:textId="77777777" w:rsidR="00DB049B" w:rsidRDefault="009E3806" w:rsidP="006977BE">
      <w:r w:rsidRPr="009E3806">
        <w:t xml:space="preserve"> </w:t>
      </w:r>
      <w:hyperlink w:anchor="_80448b03d480bba05b1e156796878f77" w:history="1">
        <w:r w:rsidR="006977BE">
          <w:rPr>
            <w:rStyle w:val="Hyperlink"/>
          </w:rPr>
          <w:t>DesignatableItem</w:t>
        </w:r>
      </w:hyperlink>
      <w:r w:rsidR="006977BE">
        <w:t xml:space="preserve">, </w:t>
      </w:r>
      <w:r w:rsidRPr="009E3806">
        <w:t xml:space="preserve"> </w:t>
      </w:r>
      <w:hyperlink w:anchor="_4b28f60cd7e8328f1d31dbcfa39d2ff3" w:history="1">
        <w:r w:rsidR="006977BE">
          <w:rPr>
            <w:rStyle w:val="Hyperlink"/>
          </w:rPr>
          <w:t>IdentifiedItem</w:t>
        </w:r>
      </w:hyperlink>
    </w:p>
    <w:p w14:paraId="367FF0CF" w14:textId="77777777" w:rsidR="0063570E" w:rsidRDefault="0063570E" w:rsidP="00383490"/>
    <w:p w14:paraId="6545FE7A" w14:textId="77777777" w:rsidR="00A855E6" w:rsidRDefault="00383490" w:rsidP="00263593">
      <w:r w:rsidRPr="00875584">
        <w:rPr>
          <w:rFonts w:ascii="Arial" w:hAnsi="Arial"/>
          <w:b/>
          <w:sz w:val="24"/>
          <w:szCs w:val="24"/>
        </w:rPr>
        <w:t>Direct Known Subclasses (Specialization)</w:t>
      </w:r>
    </w:p>
    <w:p w14:paraId="494080E3" w14:textId="77777777" w:rsidR="00DB049B" w:rsidRDefault="009E3806" w:rsidP="006977BE">
      <w:r w:rsidRPr="009E3806">
        <w:t xml:space="preserve"> </w:t>
      </w:r>
      <w:hyperlink w:anchor="_c7f411daaf64f83e013bec437cb8f30a" w:history="1">
        <w:r w:rsidR="006977BE">
          <w:rPr>
            <w:rStyle w:val="Hyperlink"/>
          </w:rPr>
          <w:t>EnumeratedValueDomain</w:t>
        </w:r>
      </w:hyperlink>
      <w:r w:rsidR="006977BE">
        <w:t xml:space="preserve">, </w:t>
      </w:r>
      <w:r w:rsidRPr="009E3806">
        <w:t xml:space="preserve"> </w:t>
      </w:r>
      <w:hyperlink w:anchor="_ad75af95f635bdf35f69d9db9b17aae2" w:history="1">
        <w:r w:rsidR="006977BE">
          <w:rPr>
            <w:rStyle w:val="Hyperlink"/>
          </w:rPr>
          <w:t>ObjectConstraint</w:t>
        </w:r>
      </w:hyperlink>
      <w:r w:rsidR="006977BE">
        <w:t xml:space="preserve">, </w:t>
      </w:r>
      <w:r w:rsidRPr="009E3806">
        <w:t xml:space="preserve"> </w:t>
      </w:r>
      <w:hyperlink w:anchor="_5bb7ce8128b60ee5eb2ca275444e9692" w:history="1">
        <w:r w:rsidR="006977BE">
          <w:rPr>
            <w:rStyle w:val="Hyperlink"/>
          </w:rPr>
          <w:t>PermissibleValue</w:t>
        </w:r>
      </w:hyperlink>
      <w:r w:rsidR="006977BE">
        <w:t xml:space="preserve">, </w:t>
      </w:r>
      <w:r w:rsidRPr="009E3806">
        <w:t xml:space="preserve"> </w:t>
      </w:r>
      <w:hyperlink w:anchor="_1b2eec63ad4ef6c72d57b9985e0346ff" w:history="1">
        <w:r w:rsidR="006977BE">
          <w:rPr>
            <w:rStyle w:val="Hyperlink"/>
          </w:rPr>
          <w:t>ResourceReference</w:t>
        </w:r>
      </w:hyperlink>
      <w:r w:rsidR="006977BE">
        <w:t xml:space="preserve"> </w:t>
      </w:r>
    </w:p>
    <w:p w14:paraId="4A9D53E3" w14:textId="77777777" w:rsidR="009922DE" w:rsidRDefault="009922DE" w:rsidP="009922DE">
      <w:r>
        <w:t xml:space="preserve">  </w:t>
      </w:r>
    </w:p>
    <w:p w14:paraId="10A819FD" w14:textId="77777777" w:rsidR="0063570E" w:rsidRDefault="0063570E" w:rsidP="00383490"/>
    <w:p w14:paraId="1BF9AF51" w14:textId="77777777" w:rsidR="00A855E6" w:rsidRDefault="00383490" w:rsidP="00263593">
      <w:r w:rsidRPr="00875584">
        <w:rPr>
          <w:rFonts w:ascii="Arial" w:hAnsi="Arial"/>
          <w:b/>
          <w:sz w:val="24"/>
          <w:szCs w:val="24"/>
        </w:rPr>
        <w:t>Constraints</w:t>
      </w:r>
    </w:p>
    <w:p w14:paraId="54C776F0" w14:textId="77777777" w:rsidR="0087616E" w:rsidRPr="00BC6BEC" w:rsidRDefault="0087616E" w:rsidP="00263593">
      <w:pPr>
        <w:rPr>
          <w:rFonts w:ascii="Arial" w:hAnsi="Arial"/>
          <w:b/>
          <w:sz w:val="24"/>
          <w:szCs w:val="24"/>
        </w:rPr>
      </w:pPr>
    </w:p>
    <w:p w14:paraId="032ABE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19CB3739" w14:textId="77777777" w:rsidR="00F126D8" w:rsidRDefault="005C6CB8" w:rsidP="006977BE">
      <w:r>
        <w:t xml:space="preserve"> </w:t>
      </w:r>
    </w:p>
    <w:p w14:paraId="24124866" w14:textId="77777777" w:rsidR="003B37BC" w:rsidRDefault="00671FE7">
      <w:r>
        <w:t>There must be a maximum of one &lt;&lt;ResourceReferenceInstance&gt;&gt; Abstraction</w:t>
      </w:r>
    </w:p>
    <w:p w14:paraId="6C702E7E" w14:textId="77777777" w:rsidR="00F126D8" w:rsidRDefault="00CF06F6" w:rsidP="006977BE">
      <w:r w:rsidRPr="00467F03">
        <w:t>[OCL]</w:t>
      </w:r>
    </w:p>
    <w:p w14:paraId="26B495E1" w14:textId="77777777" w:rsidR="008B78EB" w:rsidRDefault="004B279F" w:rsidP="00ED4063">
      <w:r w:rsidRPr="0047488C">
        <w:rPr>
          <w:rFonts w:ascii="Courier" w:hAnsi="Courier"/>
        </w:rPr>
        <w:t>self.base_NamedElement.clientDependency-&gt;select(d|d.stereotypedBy('ResourceReferenceInstance'))-&gt;size()&lt;=1</w:t>
      </w:r>
    </w:p>
    <w:p w14:paraId="78E6A72F" w14:textId="77777777" w:rsidR="00DB049B" w:rsidRDefault="00022C8A" w:rsidP="006977BE">
      <w:r w:rsidRPr="00022C8A">
        <w:t xml:space="preserve"> </w:t>
      </w:r>
    </w:p>
    <w:p w14:paraId="43A8BD18" w14:textId="77777777" w:rsidR="002C0F83" w:rsidRPr="005F31BE" w:rsidRDefault="00F851FF" w:rsidP="005F31BE">
      <w:pPr>
        <w:pStyle w:val="Heading4"/>
      </w:pPr>
      <w:bookmarkStart w:id="371" w:name="_80448b03d480bba05b1e156796878f77"/>
      <w:bookmarkStart w:id="372" w:name="_Toc277163490"/>
      <w:r w:rsidRPr="005F31BE">
        <w:t>&lt;Stereotype&gt; DesignatableItem</w:t>
      </w:r>
      <w:bookmarkEnd w:id="371"/>
      <w:bookmarkEnd w:id="372"/>
    </w:p>
    <w:p w14:paraId="3B6B27D9" w14:textId="77777777" w:rsidR="0063570E" w:rsidRDefault="0063570E" w:rsidP="00383490"/>
    <w:p w14:paraId="18E4796A" w14:textId="77777777" w:rsidR="00A855E6" w:rsidRDefault="00383490" w:rsidP="00263593">
      <w:r w:rsidRPr="00875584">
        <w:rPr>
          <w:rFonts w:ascii="Arial" w:hAnsi="Arial"/>
          <w:b/>
          <w:sz w:val="24"/>
          <w:szCs w:val="24"/>
        </w:rPr>
        <w:t>Description</w:t>
      </w:r>
    </w:p>
    <w:p w14:paraId="10129939" w14:textId="77777777" w:rsidR="00DB049B" w:rsidRDefault="005C6CB8" w:rsidP="006977BE">
      <w:r>
        <w:t xml:space="preserve"> </w:t>
      </w:r>
    </w:p>
    <w:p w14:paraId="348CDEA6" w14:textId="77777777" w:rsidR="003B37BC" w:rsidRDefault="00671FE7">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1B464FF6" w14:textId="77777777" w:rsidR="00DB049B" w:rsidRDefault="00C51B43" w:rsidP="006977BE">
      <w:r>
        <w:t xml:space="preserve"> </w:t>
      </w:r>
      <w:r w:rsidR="009F2598">
        <w:t xml:space="preserve">  </w:t>
      </w:r>
    </w:p>
    <w:p w14:paraId="7376590B" w14:textId="77777777" w:rsidR="0063570E" w:rsidRDefault="0063570E" w:rsidP="00383490"/>
    <w:p w14:paraId="1E43028B" w14:textId="77777777" w:rsidR="00A855E6" w:rsidRDefault="00383490" w:rsidP="00263593">
      <w:r w:rsidRPr="00875584">
        <w:rPr>
          <w:rFonts w:ascii="Arial" w:hAnsi="Arial"/>
          <w:b/>
          <w:sz w:val="24"/>
          <w:szCs w:val="24"/>
        </w:rPr>
        <w:t>Diagrams</w:t>
      </w:r>
    </w:p>
    <w:p w14:paraId="0BC5589B" w14:textId="77777777" w:rsidR="00DB049B" w:rsidRDefault="00671FE7" w:rsidP="006977BE">
      <w:hyperlink w:anchor="_0628ce7e5381e7543ba417bb320e03fb" w:history="1">
        <w:r w:rsidR="003E7695">
          <w:rPr>
            <w:rStyle w:val="Hyperlink"/>
          </w:rPr>
          <w:t>IdentificationAndDesignation</w:t>
        </w:r>
      </w:hyperlink>
    </w:p>
    <w:p w14:paraId="2CE4D813" w14:textId="77777777" w:rsidR="0063570E" w:rsidRDefault="0063570E" w:rsidP="00383490"/>
    <w:p w14:paraId="6242195B" w14:textId="77777777" w:rsidR="00A855E6" w:rsidRDefault="00383490" w:rsidP="00263593">
      <w:r w:rsidRPr="00875584">
        <w:rPr>
          <w:rFonts w:ascii="Arial" w:hAnsi="Arial"/>
          <w:b/>
          <w:sz w:val="24"/>
          <w:szCs w:val="24"/>
        </w:rPr>
        <w:t>Direct Known Subclasses (Specialization)</w:t>
      </w:r>
    </w:p>
    <w:p w14:paraId="1CD3AAB4"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1b2eec63ad4ef6c72d57b9985e0346ff" w:history="1">
        <w:r w:rsidR="006977BE">
          <w:rPr>
            <w:rStyle w:val="Hyperlink"/>
          </w:rPr>
          <w:t>ResourceReference</w:t>
        </w:r>
      </w:hyperlink>
      <w:r w:rsidR="006977BE">
        <w:t xml:space="preserve">, </w:t>
      </w:r>
      <w:r w:rsidRPr="009E3806">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486B6B" w14:textId="77777777" w:rsidR="0063570E" w:rsidRDefault="0063570E" w:rsidP="00383490"/>
    <w:p w14:paraId="184DD246" w14:textId="77777777" w:rsidR="00A855E6" w:rsidRDefault="00383490" w:rsidP="00263593">
      <w:r w:rsidRPr="00875584">
        <w:rPr>
          <w:rFonts w:ascii="Arial" w:hAnsi="Arial"/>
          <w:b/>
          <w:sz w:val="24"/>
          <w:szCs w:val="24"/>
        </w:rPr>
        <w:t>Attributes</w:t>
      </w:r>
    </w:p>
    <w:p w14:paraId="7C887834" w14:textId="77777777" w:rsidR="00B603FB" w:rsidRDefault="00B603FB" w:rsidP="008B78EB"/>
    <w:p w14:paraId="1A786C9D" w14:textId="77777777" w:rsidR="00A755AA" w:rsidRDefault="008B78EB" w:rsidP="008B78EB">
      <w:pPr>
        <w:rPr>
          <w:b/>
        </w:rPr>
      </w:pPr>
      <w:r w:rsidRPr="006A54F6">
        <w:rPr>
          <w:b/>
        </w:rPr>
        <w:t>•   public language : EnumerationLiteral  [0..*]</w:t>
      </w:r>
    </w:p>
    <w:p w14:paraId="18EB711E" w14:textId="77777777" w:rsidR="008B78EB" w:rsidRPr="006A54F6" w:rsidRDefault="005C6CB8" w:rsidP="008B78EB">
      <w:pPr>
        <w:rPr>
          <w:b/>
        </w:rPr>
      </w:pPr>
      <w:r>
        <w:t xml:space="preserve"> </w:t>
      </w:r>
    </w:p>
    <w:p w14:paraId="1B5F5A93" w14:textId="77777777" w:rsidR="003B37BC" w:rsidRDefault="00671FE7">
      <w:r>
        <w:t xml:space="preserve">A reference to a spoken or written language.  </w:t>
      </w:r>
      <w:r>
        <w:rPr>
          <w:i/>
          <w:iCs/>
        </w:rPr>
        <w:t>language</w:t>
      </w:r>
      <w:r>
        <w:t xml:space="preserve"> must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3422889A" w14:textId="77777777" w:rsidR="00B603FB" w:rsidRDefault="00B603FB" w:rsidP="008B78EB"/>
    <w:p w14:paraId="2BDF5590" w14:textId="77777777" w:rsidR="00A755AA" w:rsidRDefault="008B78EB" w:rsidP="008B78EB">
      <w:pPr>
        <w:rPr>
          <w:b/>
        </w:rPr>
      </w:pPr>
      <w:r w:rsidRPr="006A54F6">
        <w:rPr>
          <w:b/>
        </w:rPr>
        <w:t>•   public sign : String  [0..*]</w:t>
      </w:r>
    </w:p>
    <w:p w14:paraId="31E23215" w14:textId="77777777" w:rsidR="008B78EB" w:rsidRPr="006A54F6" w:rsidRDefault="005C6CB8" w:rsidP="008B78EB">
      <w:pPr>
        <w:rPr>
          <w:b/>
        </w:rPr>
      </w:pPr>
      <w:r>
        <w:t xml:space="preserve"> </w:t>
      </w:r>
    </w:p>
    <w:p w14:paraId="4DA80F05" w14:textId="77777777" w:rsidR="003B37BC" w:rsidRDefault="00671FE7">
      <w:r>
        <w:t xml:space="preserve">A string that designates or "signifies" the name of the </w:t>
      </w:r>
      <w:r>
        <w:rPr>
          <w:i/>
          <w:iCs/>
        </w:rPr>
        <w:t xml:space="preserve">NamedElement </w:t>
      </w:r>
      <w:r>
        <w:t xml:space="preserve">in the corresponding </w:t>
      </w:r>
      <w:r>
        <w:rPr>
          <w:i/>
          <w:iCs/>
        </w:rPr>
        <w:t xml:space="preserve">language. sign </w:t>
      </w:r>
      <w:r>
        <w:t>is a required field and cannot contain an em</w:t>
      </w:r>
      <w:r>
        <w:t>pty String ("").</w:t>
      </w:r>
    </w:p>
    <w:p w14:paraId="4354FFEB" w14:textId="77777777" w:rsidR="003B37BC" w:rsidRDefault="00671FE7">
      <w:r>
        <w:t xml:space="preserve"> </w:t>
      </w:r>
    </w:p>
    <w:p w14:paraId="2EEAB0B1" w14:textId="77777777" w:rsidR="00B603FB" w:rsidRDefault="00B603FB" w:rsidP="008B78EB"/>
    <w:p w14:paraId="7C89335D" w14:textId="77777777" w:rsidR="00A755AA" w:rsidRDefault="008B78EB" w:rsidP="008B78EB">
      <w:pPr>
        <w:rPr>
          <w:b/>
        </w:rPr>
      </w:pPr>
      <w:r w:rsidRPr="006A54F6">
        <w:rPr>
          <w:b/>
        </w:rPr>
        <w:t>•   public description : String  [0..*]</w:t>
      </w:r>
    </w:p>
    <w:p w14:paraId="36847869" w14:textId="77777777" w:rsidR="008B78EB" w:rsidRPr="006A54F6" w:rsidRDefault="005C6CB8" w:rsidP="008B78EB">
      <w:pPr>
        <w:rPr>
          <w:b/>
        </w:rPr>
      </w:pPr>
      <w:r>
        <w:t xml:space="preserve"> </w:t>
      </w:r>
    </w:p>
    <w:p w14:paraId="130C3747" w14:textId="77777777" w:rsidR="003B37BC" w:rsidRDefault="00671FE7">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56B15E2E" w14:textId="77777777" w:rsidR="009922DE" w:rsidRDefault="009922DE" w:rsidP="009922DE">
      <w:r>
        <w:t xml:space="preserve">  </w:t>
      </w:r>
    </w:p>
    <w:p w14:paraId="6D76FE2C" w14:textId="77777777" w:rsidR="0063570E" w:rsidRDefault="0063570E" w:rsidP="00383490"/>
    <w:p w14:paraId="0901DAAB" w14:textId="77777777" w:rsidR="00A855E6" w:rsidRDefault="00383490" w:rsidP="00263593">
      <w:r w:rsidRPr="00875584">
        <w:rPr>
          <w:rFonts w:ascii="Arial" w:hAnsi="Arial"/>
          <w:b/>
          <w:sz w:val="24"/>
          <w:szCs w:val="24"/>
        </w:rPr>
        <w:t>Constraints</w:t>
      </w:r>
    </w:p>
    <w:p w14:paraId="272E8F31" w14:textId="77777777" w:rsidR="0087616E" w:rsidRPr="00BC6BEC" w:rsidRDefault="0087616E" w:rsidP="00263593">
      <w:pPr>
        <w:rPr>
          <w:rFonts w:ascii="Arial" w:hAnsi="Arial"/>
          <w:b/>
          <w:sz w:val="24"/>
          <w:szCs w:val="24"/>
        </w:rPr>
      </w:pPr>
    </w:p>
    <w:p w14:paraId="4037FFB3"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3F595902" w14:textId="77777777" w:rsidR="00F126D8" w:rsidRDefault="005C6CB8" w:rsidP="006977BE">
      <w:r>
        <w:t xml:space="preserve"> </w:t>
      </w:r>
    </w:p>
    <w:p w14:paraId="61B8798A" w14:textId="77777777" w:rsidR="003B37BC" w:rsidRDefault="00671FE7">
      <w:r>
        <w:t>The ordered sequences language, sign, description must be same length and language must be in a &lt;&lt;Language&gt;&gt;.</w:t>
      </w:r>
    </w:p>
    <w:p w14:paraId="7D1B9ED6" w14:textId="77777777" w:rsidR="00F126D8" w:rsidRDefault="00CF06F6" w:rsidP="006977BE">
      <w:r w:rsidRPr="00467F03">
        <w:t>[OCL]</w:t>
      </w:r>
    </w:p>
    <w:p w14:paraId="27A973AD"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2AC7781C" w14:textId="77777777" w:rsidR="00DB049B" w:rsidRDefault="00022C8A" w:rsidP="006977BE">
      <w:r w:rsidRPr="00022C8A">
        <w:t xml:space="preserve"> </w:t>
      </w:r>
    </w:p>
    <w:p w14:paraId="41578FDB" w14:textId="77777777" w:rsidR="002C0F83" w:rsidRPr="005F31BE" w:rsidRDefault="00F851FF" w:rsidP="005F31BE">
      <w:pPr>
        <w:pStyle w:val="Heading4"/>
      </w:pPr>
      <w:bookmarkStart w:id="373" w:name="_4b28f60cd7e8328f1d31dbcfa39d2ff3"/>
      <w:bookmarkStart w:id="374" w:name="_Toc277163491"/>
      <w:r w:rsidRPr="005F31BE">
        <w:t>&lt;Stereotype&gt; IdentifiedItem</w:t>
      </w:r>
      <w:bookmarkEnd w:id="373"/>
      <w:bookmarkEnd w:id="374"/>
    </w:p>
    <w:p w14:paraId="57369B8D" w14:textId="77777777" w:rsidR="0063570E" w:rsidRDefault="0063570E" w:rsidP="00383490"/>
    <w:p w14:paraId="64FA45A4" w14:textId="77777777" w:rsidR="00A855E6" w:rsidRDefault="00383490" w:rsidP="00263593">
      <w:r w:rsidRPr="00875584">
        <w:rPr>
          <w:rFonts w:ascii="Arial" w:hAnsi="Arial"/>
          <w:b/>
          <w:sz w:val="24"/>
          <w:szCs w:val="24"/>
        </w:rPr>
        <w:t>Description</w:t>
      </w:r>
    </w:p>
    <w:p w14:paraId="704E811D" w14:textId="77777777" w:rsidR="00DB049B" w:rsidRDefault="005C6CB8" w:rsidP="006977BE">
      <w:r>
        <w:t xml:space="preserve"> </w:t>
      </w:r>
    </w:p>
    <w:p w14:paraId="0EBC1BE4" w14:textId="77777777" w:rsidR="003B37BC" w:rsidRDefault="00671FE7">
      <w:r>
        <w:t xml:space="preserve">The </w:t>
      </w:r>
      <w:r>
        <w:rPr>
          <w:b/>
          <w:bCs/>
        </w:rPr>
        <w:t>IdentifiedItem</w:t>
      </w:r>
      <w:r>
        <w:t xml:space="preserve"> stereotype allows the assignment of one or more optional identifiers to be assigned to a </w:t>
      </w:r>
      <w:r>
        <w:rPr>
          <w:b/>
          <w:bCs/>
        </w:rPr>
        <w:t>NamedElement</w:t>
      </w:r>
      <w:r>
        <w:t>.</w:t>
      </w:r>
    </w:p>
    <w:p w14:paraId="6186B219" w14:textId="77777777" w:rsidR="00DB049B" w:rsidRDefault="00C51B43" w:rsidP="006977BE">
      <w:r>
        <w:t xml:space="preserve"> </w:t>
      </w:r>
      <w:r w:rsidR="009F2598">
        <w:t xml:space="preserve">  </w:t>
      </w:r>
    </w:p>
    <w:p w14:paraId="076B52BC" w14:textId="77777777" w:rsidR="0063570E" w:rsidRDefault="0063570E" w:rsidP="00383490"/>
    <w:p w14:paraId="3B51AE1E" w14:textId="77777777" w:rsidR="00A855E6" w:rsidRDefault="00383490" w:rsidP="00263593">
      <w:r w:rsidRPr="00875584">
        <w:rPr>
          <w:rFonts w:ascii="Arial" w:hAnsi="Arial"/>
          <w:b/>
          <w:sz w:val="24"/>
          <w:szCs w:val="24"/>
        </w:rPr>
        <w:t>Diagrams</w:t>
      </w:r>
    </w:p>
    <w:p w14:paraId="47919B1A" w14:textId="77777777" w:rsidR="00DB049B" w:rsidRDefault="00671FE7" w:rsidP="006977BE">
      <w:hyperlink w:anchor="_0628ce7e5381e7543ba417bb320e03fb" w:history="1">
        <w:r w:rsidR="003E7695">
          <w:rPr>
            <w:rStyle w:val="Hyperlink"/>
          </w:rPr>
          <w:t>IdentificationAndDesignation</w:t>
        </w:r>
      </w:hyperlink>
    </w:p>
    <w:p w14:paraId="37F804FE" w14:textId="77777777" w:rsidR="0063570E" w:rsidRDefault="0063570E" w:rsidP="00383490"/>
    <w:p w14:paraId="40E4683A" w14:textId="77777777" w:rsidR="00A855E6" w:rsidRDefault="00383490" w:rsidP="00263593">
      <w:r w:rsidRPr="00875584">
        <w:rPr>
          <w:rFonts w:ascii="Arial" w:hAnsi="Arial"/>
          <w:b/>
          <w:sz w:val="24"/>
          <w:szCs w:val="24"/>
        </w:rPr>
        <w:t>Direct Known Subclasses (Specialization)</w:t>
      </w:r>
    </w:p>
    <w:p w14:paraId="157F5EC0"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262B1E2" w14:textId="77777777" w:rsidR="0063570E" w:rsidRDefault="0063570E" w:rsidP="00383490"/>
    <w:p w14:paraId="2F4F058B" w14:textId="77777777" w:rsidR="00A855E6" w:rsidRDefault="00383490" w:rsidP="00263593">
      <w:r w:rsidRPr="00875584">
        <w:rPr>
          <w:rFonts w:ascii="Arial" w:hAnsi="Arial"/>
          <w:b/>
          <w:sz w:val="24"/>
          <w:szCs w:val="24"/>
        </w:rPr>
        <w:t>Attributes</w:t>
      </w:r>
    </w:p>
    <w:p w14:paraId="05946231" w14:textId="77777777" w:rsidR="00B603FB" w:rsidRDefault="00B603FB" w:rsidP="008B78EB"/>
    <w:p w14:paraId="2887AA39" w14:textId="77777777" w:rsidR="00A755AA" w:rsidRDefault="008B78EB" w:rsidP="008B78EB">
      <w:pPr>
        <w:rPr>
          <w:b/>
        </w:rPr>
      </w:pPr>
      <w:r w:rsidRPr="006A54F6">
        <w:rPr>
          <w:b/>
        </w:rPr>
        <w:t>•   public id : EnumerationLiteral  [0..*]</w:t>
      </w:r>
    </w:p>
    <w:p w14:paraId="779A1DED" w14:textId="77777777" w:rsidR="008B78EB" w:rsidRPr="006A54F6" w:rsidRDefault="005C6CB8" w:rsidP="008B78EB">
      <w:pPr>
        <w:rPr>
          <w:b/>
        </w:rPr>
      </w:pPr>
      <w:r>
        <w:t xml:space="preserve"> </w:t>
      </w:r>
    </w:p>
    <w:p w14:paraId="6E7B0967" w14:textId="77777777" w:rsidR="003B37BC" w:rsidRDefault="00671FE7">
      <w:r>
        <w:t xml:space="preserve">An identifier that is unique within the context of the containing </w:t>
      </w:r>
      <w:r>
        <w:rPr>
          <w:b/>
          <w:bCs/>
        </w:rPr>
        <w:t>Enumeration</w:t>
      </w:r>
      <w:r>
        <w:t xml:space="preserve">. </w:t>
      </w:r>
    </w:p>
    <w:p w14:paraId="01249B73" w14:textId="77777777" w:rsidR="009922DE" w:rsidRDefault="009922DE" w:rsidP="009922DE">
      <w:r>
        <w:t xml:space="preserve">    </w:t>
      </w:r>
    </w:p>
    <w:p w14:paraId="746C34F6" w14:textId="77777777" w:rsidR="0063570E" w:rsidRDefault="0063570E" w:rsidP="00383490"/>
    <w:p w14:paraId="7638A552" w14:textId="77777777" w:rsidR="00A855E6" w:rsidRDefault="00383490" w:rsidP="00263593">
      <w:r w:rsidRPr="00875584">
        <w:rPr>
          <w:rFonts w:ascii="Arial" w:hAnsi="Arial"/>
          <w:b/>
          <w:sz w:val="24"/>
          <w:szCs w:val="24"/>
        </w:rPr>
        <w:t>Constraints</w:t>
      </w:r>
    </w:p>
    <w:p w14:paraId="762B2C01" w14:textId="77777777" w:rsidR="0087616E" w:rsidRPr="00BC6BEC" w:rsidRDefault="0087616E" w:rsidP="00263593">
      <w:pPr>
        <w:rPr>
          <w:rFonts w:ascii="Arial" w:hAnsi="Arial"/>
          <w:b/>
          <w:sz w:val="24"/>
          <w:szCs w:val="24"/>
        </w:rPr>
      </w:pPr>
    </w:p>
    <w:p w14:paraId="71440DE2"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5AD58A1D" w14:textId="77777777" w:rsidR="00F126D8" w:rsidRDefault="005C6CB8" w:rsidP="006977BE">
      <w:r>
        <w:t xml:space="preserve"> </w:t>
      </w:r>
    </w:p>
    <w:p w14:paraId="4D2073D8" w14:textId="77777777" w:rsidR="003B37BC" w:rsidRDefault="00671FE7">
      <w:r>
        <w:t xml:space="preserve"> Every </w:t>
      </w:r>
      <w:r>
        <w:rPr>
          <w:i/>
          <w:iCs/>
        </w:rPr>
        <w:t>id</w:t>
      </w:r>
      <w:r>
        <w:t xml:space="preserve"> property is an instance of an Sco</w:t>
      </w:r>
      <w:r>
        <w:t>pedIdentifier.</w:t>
      </w:r>
    </w:p>
    <w:p w14:paraId="7109023A" w14:textId="77777777" w:rsidR="00F126D8" w:rsidRDefault="00CF06F6" w:rsidP="006977BE">
      <w:r w:rsidRPr="00467F03">
        <w:t>[OCL]</w:t>
      </w:r>
    </w:p>
    <w:p w14:paraId="01A76655" w14:textId="77777777" w:rsidR="008B78EB" w:rsidRDefault="004B279F" w:rsidP="00ED4063">
      <w:r w:rsidRPr="0047488C">
        <w:rPr>
          <w:rFonts w:ascii="Courier" w:hAnsi="Courier"/>
        </w:rPr>
        <w:t xml:space="preserve"> self.id-&gt;forAll(x:EnumerationLiteral | x.enumeration.stereotypedBy('ScopedIdentifier'))</w:t>
      </w:r>
    </w:p>
    <w:p w14:paraId="0E0D76B7" w14:textId="77777777" w:rsidR="0087616E" w:rsidRPr="00BC6BEC" w:rsidRDefault="0087616E" w:rsidP="00263593">
      <w:pPr>
        <w:rPr>
          <w:rFonts w:ascii="Arial" w:hAnsi="Arial"/>
          <w:b/>
          <w:sz w:val="24"/>
          <w:szCs w:val="24"/>
        </w:rPr>
      </w:pPr>
    </w:p>
    <w:p w14:paraId="359007EC"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718CCBF9" w14:textId="77777777" w:rsidR="00F126D8" w:rsidRDefault="005C6CB8" w:rsidP="006977BE">
      <w:r>
        <w:t xml:space="preserve"> </w:t>
      </w:r>
    </w:p>
    <w:p w14:paraId="417A12E2" w14:textId="77777777" w:rsidR="003B37BC" w:rsidRDefault="00671FE7">
      <w:r>
        <w:t xml:space="preserve"> Every id must belong to a unique instance specification classifier.  An identified Item cannot have two or more identifiers drawn from the same ScopedIdentifier enumeration.</w:t>
      </w:r>
    </w:p>
    <w:p w14:paraId="033332A9" w14:textId="77777777" w:rsidR="00F126D8" w:rsidRDefault="00CF06F6" w:rsidP="006977BE">
      <w:r w:rsidRPr="00467F03">
        <w:t>[OCL]</w:t>
      </w:r>
    </w:p>
    <w:p w14:paraId="5E2B269B" w14:textId="77777777" w:rsidR="008B78EB" w:rsidRDefault="004B279F" w:rsidP="00ED4063">
      <w:r w:rsidRPr="0047488C">
        <w:rPr>
          <w:rFonts w:ascii="Courier" w:hAnsi="Courier"/>
        </w:rPr>
        <w:t>self.id-&gt;forAll(l1 | self.id-&gt;forAll(l2 | l1.enumeration = l2.enumeration implies l1 = l2))</w:t>
      </w:r>
    </w:p>
    <w:p w14:paraId="3874DE68" w14:textId="77777777" w:rsidR="00DB049B" w:rsidRDefault="00022C8A" w:rsidP="006977BE">
      <w:r w:rsidRPr="00022C8A">
        <w:t xml:space="preserve"> </w:t>
      </w:r>
    </w:p>
    <w:p w14:paraId="7684FAF1" w14:textId="77777777" w:rsidR="002C0F83" w:rsidRPr="005F31BE" w:rsidRDefault="00F851FF" w:rsidP="005F31BE">
      <w:pPr>
        <w:pStyle w:val="Heading4"/>
      </w:pPr>
      <w:bookmarkStart w:id="375" w:name="_b9f78b93edc24bb3301ba69a57e4afc3"/>
      <w:bookmarkStart w:id="376" w:name="_Toc277163492"/>
      <w:r w:rsidRPr="005F31BE">
        <w:t>&lt;Stereotype&gt; KnownNamespace</w:t>
      </w:r>
      <w:bookmarkEnd w:id="375"/>
      <w:bookmarkEnd w:id="376"/>
    </w:p>
    <w:p w14:paraId="669BF479" w14:textId="77777777" w:rsidR="0063570E" w:rsidRDefault="0063570E" w:rsidP="00383490"/>
    <w:p w14:paraId="07FEA8CB" w14:textId="77777777" w:rsidR="00A855E6" w:rsidRDefault="00383490" w:rsidP="00263593">
      <w:r w:rsidRPr="00875584">
        <w:rPr>
          <w:rFonts w:ascii="Arial" w:hAnsi="Arial"/>
          <w:b/>
          <w:sz w:val="24"/>
          <w:szCs w:val="24"/>
        </w:rPr>
        <w:t>Description</w:t>
      </w:r>
    </w:p>
    <w:p w14:paraId="4F9E1743" w14:textId="77777777" w:rsidR="00DB049B" w:rsidRDefault="005C6CB8" w:rsidP="006977BE">
      <w:r>
        <w:t xml:space="preserve"> </w:t>
      </w:r>
    </w:p>
    <w:p w14:paraId="7EEF42EC" w14:textId="77777777" w:rsidR="003B37BC" w:rsidRDefault="00671FE7">
      <w:r>
        <w:rPr>
          <w:b/>
          <w:bCs/>
        </w:rPr>
        <w:t>KnownNamespace</w:t>
      </w:r>
      <w:r>
        <w:t xml:space="preserve"> extends the </w:t>
      </w:r>
      <w:r>
        <w:rPr>
          <w:b/>
          <w:bCs/>
        </w:rPr>
        <w:t>Enumeration</w:t>
      </w:r>
      <w:r>
        <w:t xml:space="preserve"> that lists the set of namespace identifiers that are recognized by a particular implementation or archetype library.  The name of a member literal represen</w:t>
      </w:r>
      <w:r>
        <w:t>ts a local namespace identifier.  Each local identifier can, in turn, be realized by a second namespace.  As an example, an AML model might have 3 known namespaces:</w:t>
      </w:r>
    </w:p>
    <w:p w14:paraId="3BE752EB" w14:textId="77777777" w:rsidR="003B37BC" w:rsidRDefault="00671FE7">
      <w:pPr>
        <w:pStyle w:val="ListParagraph"/>
        <w:numPr>
          <w:ilvl w:val="0"/>
          <w:numId w:val="32"/>
        </w:numPr>
      </w:pPr>
      <w:r>
        <w:t xml:space="preserve"> "SCT"</w:t>
      </w:r>
    </w:p>
    <w:p w14:paraId="3464CC86" w14:textId="77777777" w:rsidR="003B37BC" w:rsidRDefault="00671FE7">
      <w:pPr>
        <w:pStyle w:val="ListParagraph"/>
        <w:numPr>
          <w:ilvl w:val="0"/>
          <w:numId w:val="32"/>
        </w:numPr>
      </w:pPr>
      <w:r>
        <w:t xml:space="preserve"> "SNOMED-CT"</w:t>
      </w:r>
    </w:p>
    <w:p w14:paraId="1A0711A4" w14:textId="77777777" w:rsidR="003B37BC" w:rsidRDefault="00671FE7">
      <w:pPr>
        <w:pStyle w:val="ListParagraph"/>
        <w:numPr>
          <w:ilvl w:val="0"/>
          <w:numId w:val="32"/>
        </w:numPr>
      </w:pPr>
      <w:r>
        <w:t>"LOINC"</w:t>
      </w:r>
    </w:p>
    <w:p w14:paraId="1C3C75B4" w14:textId="77777777" w:rsidR="003B37BC" w:rsidRDefault="00671FE7">
      <w:r>
        <w:t xml:space="preserve"> </w:t>
      </w:r>
    </w:p>
    <w:p w14:paraId="567C4BE9" w14:textId="77777777" w:rsidR="003B37BC" w:rsidRDefault="00671FE7">
      <w:r>
        <w:t>The first two namespaces would reference the same realization</w:t>
      </w:r>
      <w:r>
        <w:t xml:space="preserve"> target, an </w:t>
      </w:r>
      <w:r>
        <w:rPr>
          <w:b/>
          <w:bCs/>
        </w:rPr>
        <w:t>ScopedIdentifier</w:t>
      </w:r>
      <w:r>
        <w:t xml:space="preserve"> for the SNOMED CT identifiers referenced by the model, while the third would reference another </w:t>
      </w:r>
      <w:r>
        <w:rPr>
          <w:b/>
          <w:bCs/>
        </w:rPr>
        <w:t>ScopedIdentifier</w:t>
      </w:r>
      <w:r>
        <w:t xml:space="preserve"> </w:t>
      </w:r>
      <w:r>
        <w:rPr>
          <w:b/>
          <w:bCs/>
        </w:rPr>
        <w:t>Enumeration</w:t>
      </w:r>
      <w:r>
        <w:t xml:space="preserve"> that contains the LOINC identifiers referenced by the model.</w:t>
      </w:r>
    </w:p>
    <w:p w14:paraId="79791B75" w14:textId="77777777" w:rsidR="003B37BC" w:rsidRDefault="00671FE7">
      <w:r>
        <w:t xml:space="preserve"> </w:t>
      </w:r>
    </w:p>
    <w:p w14:paraId="361F5456" w14:textId="77777777" w:rsidR="003B37BC" w:rsidRDefault="00671FE7">
      <w:r>
        <w:t xml:space="preserve"> </w:t>
      </w:r>
    </w:p>
    <w:p w14:paraId="6AF33265" w14:textId="77777777" w:rsidR="00DB049B" w:rsidRDefault="00C51B43" w:rsidP="006977BE">
      <w:r>
        <w:t xml:space="preserve"> </w:t>
      </w:r>
      <w:r w:rsidR="009F2598">
        <w:t xml:space="preserve">  </w:t>
      </w:r>
    </w:p>
    <w:p w14:paraId="0EE12DA7" w14:textId="77777777" w:rsidR="0063570E" w:rsidRDefault="0063570E" w:rsidP="00383490"/>
    <w:p w14:paraId="6FA114F0" w14:textId="77777777" w:rsidR="00A855E6" w:rsidRDefault="00383490" w:rsidP="00263593">
      <w:r w:rsidRPr="00875584">
        <w:rPr>
          <w:rFonts w:ascii="Arial" w:hAnsi="Arial"/>
          <w:b/>
          <w:sz w:val="24"/>
          <w:szCs w:val="24"/>
        </w:rPr>
        <w:t>Diagrams</w:t>
      </w:r>
    </w:p>
    <w:p w14:paraId="11AD4103" w14:textId="77777777" w:rsidR="00DB049B" w:rsidRDefault="00671FE7" w:rsidP="006977BE">
      <w:hyperlink w:anchor="_0628ce7e5381e7543ba417bb320e03fb" w:history="1">
        <w:r w:rsidR="003E7695">
          <w:rPr>
            <w:rStyle w:val="Hyperlink"/>
          </w:rPr>
          <w:t>IdentificationAndDesignation</w:t>
        </w:r>
      </w:hyperlink>
    </w:p>
    <w:p w14:paraId="3EA3D373" w14:textId="77777777" w:rsidR="0063570E" w:rsidRDefault="0063570E" w:rsidP="00383490"/>
    <w:p w14:paraId="2DF3C7EF" w14:textId="77777777" w:rsidR="00A855E6" w:rsidRDefault="00383490" w:rsidP="00263593">
      <w:r w:rsidRPr="00875584">
        <w:rPr>
          <w:rFonts w:ascii="Arial" w:hAnsi="Arial"/>
          <w:b/>
          <w:sz w:val="24"/>
          <w:szCs w:val="24"/>
        </w:rPr>
        <w:t>Direct Known Superclasses (Generalization)</w:t>
      </w:r>
    </w:p>
    <w:p w14:paraId="7C49D78A"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37DEC06B" w14:textId="77777777" w:rsidR="009922DE" w:rsidRDefault="009922DE" w:rsidP="009922DE">
      <w:r>
        <w:t xml:space="preserve">    </w:t>
      </w:r>
    </w:p>
    <w:p w14:paraId="7788A94D" w14:textId="77777777" w:rsidR="0063570E" w:rsidRDefault="0063570E" w:rsidP="00383490"/>
    <w:p w14:paraId="50D3E668" w14:textId="77777777" w:rsidR="00A855E6" w:rsidRDefault="00383490" w:rsidP="00263593">
      <w:r w:rsidRPr="00875584">
        <w:rPr>
          <w:rFonts w:ascii="Arial" w:hAnsi="Arial"/>
          <w:b/>
          <w:sz w:val="24"/>
          <w:szCs w:val="24"/>
        </w:rPr>
        <w:t>Constraints</w:t>
      </w:r>
    </w:p>
    <w:p w14:paraId="6C3B124C" w14:textId="77777777" w:rsidR="0087616E" w:rsidRPr="00BC6BEC" w:rsidRDefault="0087616E" w:rsidP="00263593">
      <w:pPr>
        <w:rPr>
          <w:rFonts w:ascii="Arial" w:hAnsi="Arial"/>
          <w:b/>
          <w:sz w:val="24"/>
          <w:szCs w:val="24"/>
        </w:rPr>
      </w:pPr>
    </w:p>
    <w:p w14:paraId="3139EABE"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15EF3BB0" w14:textId="77777777" w:rsidR="00F126D8" w:rsidRDefault="005C6CB8" w:rsidP="006977BE">
      <w:r>
        <w:t xml:space="preserve"> </w:t>
      </w:r>
    </w:p>
    <w:p w14:paraId="15D19F6A" w14:textId="77777777" w:rsidR="003B37BC" w:rsidRDefault="00671FE7">
      <w:r>
        <w:t>If knownNamespace has an identifier that uniquely references its scoping namespace.</w:t>
      </w:r>
    </w:p>
    <w:p w14:paraId="25DD5C22" w14:textId="77777777" w:rsidR="00F126D8" w:rsidRDefault="00CF06F6" w:rsidP="006977BE">
      <w:r w:rsidRPr="00467F03">
        <w:t>[OCL]</w:t>
      </w:r>
    </w:p>
    <w:p w14:paraId="382447CA" w14:textId="77777777" w:rsidR="008B78EB" w:rsidRDefault="004B279F" w:rsidP="00ED4063">
      <w:r w:rsidRPr="0047488C">
        <w:rPr>
          <w:rFonts w:ascii="Courier" w:hAnsi="Courier"/>
        </w:rPr>
        <w:t xml:space="preserve"> self.base_Enumeration.ownedLiteral-&gt;forAll(x:EnumerationLiteral|x.stereotypedBy('ScopedIdentifier'))</w:t>
      </w:r>
    </w:p>
    <w:p w14:paraId="62E2D624" w14:textId="77777777" w:rsidR="0087616E" w:rsidRPr="00BC6BEC" w:rsidRDefault="0087616E" w:rsidP="00263593">
      <w:pPr>
        <w:rPr>
          <w:rFonts w:ascii="Arial" w:hAnsi="Arial"/>
          <w:b/>
          <w:sz w:val="24"/>
          <w:szCs w:val="24"/>
        </w:rPr>
      </w:pPr>
    </w:p>
    <w:p w14:paraId="333E010A"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6CBAADED" w14:textId="77777777" w:rsidR="00F126D8" w:rsidRDefault="005C6CB8" w:rsidP="006977BE">
      <w:r>
        <w:t xml:space="preserve"> </w:t>
      </w:r>
    </w:p>
    <w:p w14:paraId="50AF605F" w14:textId="77777777" w:rsidR="003B37BC" w:rsidRDefault="00671FE7">
      <w:r>
        <w:t>All owned EnumerationLiterals must be &lt;&lt;Na</w:t>
      </w:r>
      <w:r>
        <w:t>mespaceInstance&gt;&gt;</w:t>
      </w:r>
    </w:p>
    <w:p w14:paraId="7310FF57" w14:textId="77777777" w:rsidR="00F126D8" w:rsidRDefault="00CF06F6" w:rsidP="006977BE">
      <w:r w:rsidRPr="00467F03">
        <w:t>[OCL]</w:t>
      </w:r>
    </w:p>
    <w:p w14:paraId="6E209CD8" w14:textId="77777777" w:rsidR="008B78EB" w:rsidRDefault="004B279F" w:rsidP="00ED4063">
      <w:r w:rsidRPr="0047488C">
        <w:rPr>
          <w:rFonts w:ascii="Courier" w:hAnsi="Courier"/>
        </w:rPr>
        <w:t>self.base_Enumeration.ownedLiteral-&gt;forAll(x:EnumerationLiteral|x.stereotypedBy('NamespaceInstance'))</w:t>
      </w:r>
    </w:p>
    <w:p w14:paraId="742E0E91" w14:textId="77777777" w:rsidR="00DB049B" w:rsidRDefault="00022C8A" w:rsidP="006977BE">
      <w:r w:rsidRPr="00022C8A">
        <w:t xml:space="preserve"> </w:t>
      </w:r>
    </w:p>
    <w:p w14:paraId="25F1B382" w14:textId="77777777" w:rsidR="002C0F83" w:rsidRPr="005F31BE" w:rsidRDefault="00F851FF" w:rsidP="005F31BE">
      <w:pPr>
        <w:pStyle w:val="Heading4"/>
      </w:pPr>
      <w:bookmarkStart w:id="377" w:name="_446e0591a4f825b22cd9e573c1239a72"/>
      <w:bookmarkStart w:id="378" w:name="_Toc277163493"/>
      <w:r w:rsidRPr="005F31BE">
        <w:t>&lt;Stereotype&gt; Language</w:t>
      </w:r>
      <w:bookmarkEnd w:id="377"/>
      <w:bookmarkEnd w:id="378"/>
    </w:p>
    <w:p w14:paraId="44804C2E" w14:textId="77777777" w:rsidR="0063570E" w:rsidRDefault="0063570E" w:rsidP="00383490"/>
    <w:p w14:paraId="08F76545" w14:textId="77777777" w:rsidR="00A855E6" w:rsidRDefault="00383490" w:rsidP="00263593">
      <w:r w:rsidRPr="00875584">
        <w:rPr>
          <w:rFonts w:ascii="Arial" w:hAnsi="Arial"/>
          <w:b/>
          <w:sz w:val="24"/>
          <w:szCs w:val="24"/>
        </w:rPr>
        <w:t>Description</w:t>
      </w:r>
    </w:p>
    <w:p w14:paraId="15F4B267" w14:textId="77777777" w:rsidR="00DB049B" w:rsidRDefault="005C6CB8" w:rsidP="006977BE">
      <w:r>
        <w:t xml:space="preserve"> </w:t>
      </w:r>
    </w:p>
    <w:p w14:paraId="676CE4F2" w14:textId="77777777" w:rsidR="003B37BC" w:rsidRDefault="00671FE7">
      <w:r>
        <w:t>The set of languages that are referenced by an AML instance.  Typically these will be drawn</w:t>
      </w:r>
      <w:r>
        <w:t xml:space="preserve"> from ISO 639-1 or one of its derivatives.</w:t>
      </w:r>
    </w:p>
    <w:p w14:paraId="5797F559" w14:textId="77777777" w:rsidR="00DB049B" w:rsidRDefault="00C51B43" w:rsidP="006977BE">
      <w:r>
        <w:t xml:space="preserve"> </w:t>
      </w:r>
      <w:r w:rsidR="009F2598">
        <w:t xml:space="preserve">  </w:t>
      </w:r>
    </w:p>
    <w:p w14:paraId="7BAC4493" w14:textId="77777777" w:rsidR="0063570E" w:rsidRDefault="0063570E" w:rsidP="00383490"/>
    <w:p w14:paraId="1ACFB52A" w14:textId="77777777" w:rsidR="00A855E6" w:rsidRDefault="00383490" w:rsidP="00263593">
      <w:r w:rsidRPr="00875584">
        <w:rPr>
          <w:rFonts w:ascii="Arial" w:hAnsi="Arial"/>
          <w:b/>
          <w:sz w:val="24"/>
          <w:szCs w:val="24"/>
        </w:rPr>
        <w:t>Diagrams</w:t>
      </w:r>
    </w:p>
    <w:p w14:paraId="2D65C62E" w14:textId="77777777" w:rsidR="00DB049B" w:rsidRDefault="00671FE7" w:rsidP="006977BE">
      <w:hyperlink w:anchor="_0628ce7e5381e7543ba417bb320e03fb" w:history="1">
        <w:r w:rsidR="003E7695">
          <w:rPr>
            <w:rStyle w:val="Hyperlink"/>
          </w:rPr>
          <w:t>IdentificationAndDesignation</w:t>
        </w:r>
      </w:hyperlink>
    </w:p>
    <w:p w14:paraId="347095D9" w14:textId="77777777" w:rsidR="0063570E" w:rsidRDefault="0063570E" w:rsidP="00383490"/>
    <w:p w14:paraId="5E317614" w14:textId="77777777" w:rsidR="00A855E6" w:rsidRDefault="00383490" w:rsidP="00263593">
      <w:r w:rsidRPr="00875584">
        <w:rPr>
          <w:rFonts w:ascii="Arial" w:hAnsi="Arial"/>
          <w:b/>
          <w:sz w:val="24"/>
          <w:szCs w:val="24"/>
        </w:rPr>
        <w:t>Direct Known Superclasses (Generalization)</w:t>
      </w:r>
    </w:p>
    <w:p w14:paraId="2A8BCBB6" w14:textId="77777777" w:rsidR="00DB049B" w:rsidRDefault="009E3806" w:rsidP="006977BE">
      <w:r w:rsidRPr="009E3806">
        <w:t xml:space="preserve"> </w:t>
      </w:r>
      <w:hyperlink w:anchor="_59faf6918f4c546323d6df67392c366b" w:history="1">
        <w:r w:rsidR="006977BE">
          <w:rPr>
            <w:rStyle w:val="Hyperlink"/>
          </w:rPr>
          <w:t>ScopedIdentifier</w:t>
        </w:r>
      </w:hyperlink>
      <w:r w:rsidR="006977BE">
        <w:t xml:space="preserve"> </w:t>
      </w:r>
    </w:p>
    <w:p w14:paraId="5012D4EA" w14:textId="77777777" w:rsidR="00DB049B" w:rsidRDefault="00022C8A" w:rsidP="006977BE">
      <w:r w:rsidRPr="00022C8A">
        <w:t xml:space="preserve"> </w:t>
      </w:r>
    </w:p>
    <w:p w14:paraId="7D7F0001" w14:textId="77777777" w:rsidR="002C0F83" w:rsidRPr="005F31BE" w:rsidRDefault="00F851FF" w:rsidP="005F31BE">
      <w:pPr>
        <w:pStyle w:val="Heading4"/>
      </w:pPr>
      <w:bookmarkStart w:id="379" w:name="_762263779deb88cfafbbc8e4add57703"/>
      <w:bookmarkStart w:id="380" w:name="_Toc277163494"/>
      <w:r w:rsidRPr="005F31BE">
        <w:t>&lt;Stereotype&gt; NamespaceInstance</w:t>
      </w:r>
      <w:bookmarkEnd w:id="379"/>
      <w:bookmarkEnd w:id="380"/>
    </w:p>
    <w:p w14:paraId="0C300EE4" w14:textId="77777777" w:rsidR="0063570E" w:rsidRDefault="0063570E" w:rsidP="00383490"/>
    <w:p w14:paraId="2AB8034B" w14:textId="77777777" w:rsidR="00A855E6" w:rsidRDefault="00383490" w:rsidP="00263593">
      <w:r w:rsidRPr="00875584">
        <w:rPr>
          <w:rFonts w:ascii="Arial" w:hAnsi="Arial"/>
          <w:b/>
          <w:sz w:val="24"/>
          <w:szCs w:val="24"/>
        </w:rPr>
        <w:t>Description</w:t>
      </w:r>
    </w:p>
    <w:p w14:paraId="70630C24" w14:textId="77777777" w:rsidR="00DB049B" w:rsidRDefault="005C6CB8" w:rsidP="006977BE">
      <w:r>
        <w:t xml:space="preserve"> </w:t>
      </w:r>
    </w:p>
    <w:p w14:paraId="22D5AE40" w14:textId="77777777" w:rsidR="003B37BC" w:rsidRDefault="00671FE7">
      <w:r>
        <w:t xml:space="preserve"> NamespaceInstance is an instance of Namespace.</w:t>
      </w:r>
    </w:p>
    <w:p w14:paraId="7A8A99C0" w14:textId="77777777" w:rsidR="00DB049B" w:rsidRDefault="00C51B43" w:rsidP="006977BE">
      <w:r>
        <w:t xml:space="preserve"> </w:t>
      </w:r>
      <w:r w:rsidR="009F2598">
        <w:t xml:space="preserve">  </w:t>
      </w:r>
    </w:p>
    <w:p w14:paraId="3239460C" w14:textId="77777777" w:rsidR="0063570E" w:rsidRDefault="0063570E" w:rsidP="00383490"/>
    <w:p w14:paraId="5A411865" w14:textId="77777777" w:rsidR="00A855E6" w:rsidRDefault="00383490" w:rsidP="00263593">
      <w:r w:rsidRPr="00875584">
        <w:rPr>
          <w:rFonts w:ascii="Arial" w:hAnsi="Arial"/>
          <w:b/>
          <w:sz w:val="24"/>
          <w:szCs w:val="24"/>
        </w:rPr>
        <w:t>Diagrams</w:t>
      </w:r>
    </w:p>
    <w:p w14:paraId="0E51B2F6" w14:textId="77777777" w:rsidR="00DB049B" w:rsidRDefault="00671FE7" w:rsidP="006977BE">
      <w:hyperlink w:anchor="_0628ce7e5381e7543ba417bb320e03fb" w:history="1">
        <w:r w:rsidR="003E7695">
          <w:rPr>
            <w:rStyle w:val="Hyperlink"/>
          </w:rPr>
          <w:t>IdentificationAndDesignation</w:t>
        </w:r>
      </w:hyperlink>
      <w:r w:rsidR="006977BE">
        <w:t xml:space="preserve"> </w:t>
      </w:r>
    </w:p>
    <w:p w14:paraId="6F4B39CB" w14:textId="77777777" w:rsidR="009922DE" w:rsidRDefault="009922DE" w:rsidP="009922DE">
      <w:r>
        <w:t xml:space="preserve">  </w:t>
      </w:r>
    </w:p>
    <w:p w14:paraId="33F503F4" w14:textId="77777777" w:rsidR="0063570E" w:rsidRDefault="0063570E" w:rsidP="00383490"/>
    <w:p w14:paraId="59A56DFF" w14:textId="77777777" w:rsidR="00A855E6" w:rsidRDefault="00383490" w:rsidP="00263593">
      <w:r w:rsidRPr="00875584">
        <w:rPr>
          <w:rFonts w:ascii="Arial" w:hAnsi="Arial"/>
          <w:b/>
          <w:sz w:val="24"/>
          <w:szCs w:val="24"/>
        </w:rPr>
        <w:t>Constraints</w:t>
      </w:r>
    </w:p>
    <w:p w14:paraId="3A79BEFB" w14:textId="77777777" w:rsidR="0087616E" w:rsidRPr="00BC6BEC" w:rsidRDefault="0087616E" w:rsidP="00263593">
      <w:pPr>
        <w:rPr>
          <w:rFonts w:ascii="Arial" w:hAnsi="Arial"/>
          <w:b/>
          <w:sz w:val="24"/>
          <w:szCs w:val="24"/>
        </w:rPr>
      </w:pPr>
    </w:p>
    <w:p w14:paraId="6BA079E0"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06706649" w14:textId="77777777" w:rsidR="00F126D8" w:rsidRDefault="005C6CB8" w:rsidP="006977BE">
      <w:r>
        <w:t xml:space="preserve"> </w:t>
      </w:r>
    </w:p>
    <w:p w14:paraId="2110C52E" w14:textId="77777777" w:rsidR="003B37BC" w:rsidRDefault="00671FE7">
      <w:r>
        <w:t>There must be a single &lt;&lt;KnownNamespace&gt;&gt; client and a single &lt;&lt;ScopedIdentifier&gt;&gt; supplier.</w:t>
      </w:r>
    </w:p>
    <w:p w14:paraId="1B693434" w14:textId="77777777" w:rsidR="00F126D8" w:rsidRDefault="00CF06F6" w:rsidP="006977BE">
      <w:r w:rsidRPr="00467F03">
        <w:t>[OCL]</w:t>
      </w:r>
    </w:p>
    <w:p w14:paraId="2E04751A"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7C0D217C" w14:textId="77777777" w:rsidR="00DB049B" w:rsidRDefault="00022C8A" w:rsidP="006977BE">
      <w:r w:rsidRPr="00022C8A">
        <w:t xml:space="preserve"> </w:t>
      </w:r>
    </w:p>
    <w:p w14:paraId="1ECA9759" w14:textId="77777777" w:rsidR="002C0F83" w:rsidRPr="005F31BE" w:rsidRDefault="00F851FF" w:rsidP="005F31BE">
      <w:pPr>
        <w:pStyle w:val="Heading4"/>
      </w:pPr>
      <w:bookmarkStart w:id="381" w:name="_59faf6918f4c546323d6df67392c366b"/>
      <w:bookmarkStart w:id="382" w:name="_Toc277163495"/>
      <w:r w:rsidRPr="005F31BE">
        <w:t>&lt;Stereotype&gt; ScopedIdentifier</w:t>
      </w:r>
      <w:bookmarkEnd w:id="381"/>
      <w:bookmarkEnd w:id="382"/>
    </w:p>
    <w:p w14:paraId="5D1CEA33" w14:textId="77777777" w:rsidR="0063570E" w:rsidRDefault="0063570E" w:rsidP="00383490"/>
    <w:p w14:paraId="3951A18F" w14:textId="77777777" w:rsidR="00A855E6" w:rsidRDefault="00383490" w:rsidP="00263593">
      <w:r w:rsidRPr="00875584">
        <w:rPr>
          <w:rFonts w:ascii="Arial" w:hAnsi="Arial"/>
          <w:b/>
          <w:sz w:val="24"/>
          <w:szCs w:val="24"/>
        </w:rPr>
        <w:t>Description</w:t>
      </w:r>
    </w:p>
    <w:p w14:paraId="0BAFCE88" w14:textId="77777777" w:rsidR="00DB049B" w:rsidRDefault="005C6CB8" w:rsidP="006977BE">
      <w:r>
        <w:t xml:space="preserve"> </w:t>
      </w:r>
    </w:p>
    <w:p w14:paraId="7292FA3D" w14:textId="77777777" w:rsidR="003B37BC" w:rsidRDefault="00671FE7">
      <w:r>
        <w:t xml:space="preserve">A </w:t>
      </w:r>
      <w:r>
        <w:rPr>
          <w:b/>
          <w:bCs/>
        </w:rPr>
        <w:t>ScopedIdentifier</w:t>
      </w:r>
      <w:r>
        <w:t xml:space="preserve"> is an enumeration that may include a uri that references the scope of the identifier and a uri pattern that describes how uri's are constructed from the member EnumerationLiterals.</w:t>
      </w:r>
    </w:p>
    <w:p w14:paraId="0B96F744" w14:textId="77777777" w:rsidR="003B37BC" w:rsidRDefault="003B37BC"/>
    <w:p w14:paraId="39989DFB" w14:textId="77777777" w:rsidR="003B37BC" w:rsidRDefault="00671FE7">
      <w:r>
        <w:t xml:space="preserve">As an example, the SNOMED CT identifier namespace might have a </w:t>
      </w:r>
      <w:r>
        <w:rPr>
          <w:i/>
          <w:iCs/>
        </w:rPr>
        <w:t>uri</w:t>
      </w:r>
      <w:r>
        <w:t xml:space="preserve"> of "ht</w:t>
      </w:r>
      <w:r>
        <w:t xml:space="preserve">tp://snomed.info/sct", which identifies the shole namespace and an </w:t>
      </w:r>
      <w:r>
        <w:rPr>
          <w:i/>
          <w:iCs/>
        </w:rPr>
        <w:t>identifierURIPattern</w:t>
      </w:r>
      <w:r>
        <w:t xml:space="preserve"> of "http://snomed.info/id/$1" which indicates that an EnumerationLiteral named 74400008 would be represented as "http://snomed.info/id/74400008".</w:t>
      </w:r>
    </w:p>
    <w:p w14:paraId="2EF17B74" w14:textId="77777777" w:rsidR="00DB049B" w:rsidRDefault="00C51B43" w:rsidP="006977BE">
      <w:r>
        <w:t xml:space="preserve"> </w:t>
      </w:r>
      <w:r w:rsidR="009F2598">
        <w:t xml:space="preserve">  </w:t>
      </w:r>
    </w:p>
    <w:p w14:paraId="0119DFBF" w14:textId="77777777" w:rsidR="0063570E" w:rsidRDefault="0063570E" w:rsidP="00383490"/>
    <w:p w14:paraId="58A94441" w14:textId="77777777" w:rsidR="00A855E6" w:rsidRDefault="00383490" w:rsidP="00263593">
      <w:r w:rsidRPr="00875584">
        <w:rPr>
          <w:rFonts w:ascii="Arial" w:hAnsi="Arial"/>
          <w:b/>
          <w:sz w:val="24"/>
          <w:szCs w:val="24"/>
        </w:rPr>
        <w:t>Diagrams</w:t>
      </w:r>
    </w:p>
    <w:p w14:paraId="70AC4F59" w14:textId="77777777" w:rsidR="00DB049B" w:rsidRDefault="00671FE7" w:rsidP="006977BE">
      <w:hyperlink w:anchor="_0628ce7e5381e7543ba417bb320e03fb" w:history="1">
        <w:r w:rsidR="003E7695">
          <w:rPr>
            <w:rStyle w:val="Hyperlink"/>
          </w:rPr>
          <w:t>IdentificationAndDesignation</w:t>
        </w:r>
      </w:hyperlink>
    </w:p>
    <w:p w14:paraId="1D6CF78E" w14:textId="77777777" w:rsidR="0063570E" w:rsidRDefault="0063570E" w:rsidP="00383490"/>
    <w:p w14:paraId="7861BD8D" w14:textId="77777777" w:rsidR="00A855E6" w:rsidRDefault="00383490" w:rsidP="00263593">
      <w:r w:rsidRPr="00875584">
        <w:rPr>
          <w:rFonts w:ascii="Arial" w:hAnsi="Arial"/>
          <w:b/>
          <w:sz w:val="24"/>
          <w:szCs w:val="24"/>
        </w:rPr>
        <w:t>Direct Known Subclasses (Specialization)</w:t>
      </w:r>
    </w:p>
    <w:p w14:paraId="58B1C88D" w14:textId="77777777" w:rsidR="00DB049B" w:rsidRDefault="009E3806" w:rsidP="006977BE">
      <w:r w:rsidRPr="009E3806">
        <w:t xml:space="preserve"> </w:t>
      </w:r>
      <w:hyperlink w:anchor="_7dc1530ae1ef855ecc3eb9bd5b555a14" w:history="1">
        <w:r w:rsidR="006977BE">
          <w:rPr>
            <w:rStyle w:val="Hyperlink"/>
          </w:rPr>
          <w:t>ArchetypeType</w:t>
        </w:r>
      </w:hyperlink>
      <w:r w:rsidR="006977BE">
        <w:t xml:space="preserve">, </w:t>
      </w:r>
      <w:r w:rsidRPr="009E3806">
        <w:t xml:space="preserve"> </w:t>
      </w:r>
      <w:hyperlink w:anchor="_b9f78b93edc24bb3301ba69a57e4afc3" w:history="1">
        <w:r w:rsidR="006977BE">
          <w:rPr>
            <w:rStyle w:val="Hyperlink"/>
          </w:rPr>
          <w:t>KnownNamespace</w:t>
        </w:r>
      </w:hyperlink>
      <w:r w:rsidR="006977BE">
        <w:t xml:space="preserve">, </w:t>
      </w:r>
      <w:r w:rsidRPr="009E3806">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767ACA7" w14:textId="77777777" w:rsidR="0063570E" w:rsidRDefault="0063570E" w:rsidP="00383490"/>
    <w:p w14:paraId="1F575DEF" w14:textId="77777777" w:rsidR="00A855E6" w:rsidRDefault="00383490" w:rsidP="00263593">
      <w:r w:rsidRPr="00875584">
        <w:rPr>
          <w:rFonts w:ascii="Arial" w:hAnsi="Arial"/>
          <w:b/>
          <w:sz w:val="24"/>
          <w:szCs w:val="24"/>
        </w:rPr>
        <w:t>Attributes</w:t>
      </w:r>
    </w:p>
    <w:p w14:paraId="75BB5670" w14:textId="77777777" w:rsidR="00B603FB" w:rsidRDefault="00B603FB" w:rsidP="008B78EB"/>
    <w:p w14:paraId="2EF004DE" w14:textId="77777777" w:rsidR="00A755AA" w:rsidRDefault="008B78EB" w:rsidP="008B78EB">
      <w:pPr>
        <w:rPr>
          <w:b/>
        </w:rPr>
      </w:pPr>
      <w:r w:rsidRPr="006A54F6">
        <w:rPr>
          <w:b/>
        </w:rPr>
        <w:t>•   public uri : String  [0..1]</w:t>
      </w:r>
    </w:p>
    <w:p w14:paraId="48F78DFE" w14:textId="77777777" w:rsidR="008B78EB" w:rsidRPr="006A54F6" w:rsidRDefault="005C6CB8" w:rsidP="008B78EB">
      <w:pPr>
        <w:rPr>
          <w:b/>
        </w:rPr>
      </w:pPr>
      <w:r>
        <w:t xml:space="preserve"> </w:t>
      </w:r>
    </w:p>
    <w:p w14:paraId="5C0F1ED7" w14:textId="77777777" w:rsidR="003B37BC" w:rsidRDefault="00671FE7">
      <w:r>
        <w:t xml:space="preserve">A URI that references the namespace associated with the ScopedIdentifier.  Examples:  </w:t>
      </w:r>
      <w:hyperlink r:id="rId62" w:history="1">
        <w:r>
          <w:rPr>
            <w:color w:val="0000FF"/>
            <w:u w:val="single"/>
          </w:rPr>
          <w:t>http://snomed.info/</w:t>
        </w:r>
        <w:r>
          <w:rPr>
            <w:color w:val="0000FF"/>
            <w:u w:val="single"/>
          </w:rPr>
          <w:t>sct</w:t>
        </w:r>
      </w:hyperlink>
      <w:r>
        <w:t xml:space="preserve">  http://loinc.org</w:t>
      </w:r>
    </w:p>
    <w:p w14:paraId="4B1F0894" w14:textId="77777777" w:rsidR="00B603FB" w:rsidRDefault="00B603FB" w:rsidP="008B78EB"/>
    <w:p w14:paraId="0098F3E1" w14:textId="77777777" w:rsidR="00A755AA" w:rsidRDefault="008B78EB" w:rsidP="008B78EB">
      <w:pPr>
        <w:rPr>
          <w:b/>
        </w:rPr>
      </w:pPr>
      <w:r w:rsidRPr="006A54F6">
        <w:rPr>
          <w:b/>
        </w:rPr>
        <w:t>•   public identifierURIPattern : String  [0..1]</w:t>
      </w:r>
    </w:p>
    <w:p w14:paraId="06D0B79D" w14:textId="77777777" w:rsidR="008B78EB" w:rsidRPr="006A54F6" w:rsidRDefault="005C6CB8" w:rsidP="008B78EB">
      <w:pPr>
        <w:rPr>
          <w:b/>
        </w:rPr>
      </w:pPr>
      <w:r>
        <w:t xml:space="preserve"> </w:t>
      </w:r>
    </w:p>
    <w:p w14:paraId="1020B058" w14:textId="77777777" w:rsidR="003B37BC" w:rsidRDefault="00671FE7">
      <w:r>
        <w:t xml:space="preserve">A URI substitution pattern, where "$1" indicates where the name of an owned EnumerationLiteral would be substituted to create a URI.  Example:  http://loinc.org/id/$1. </w:t>
      </w:r>
    </w:p>
    <w:p w14:paraId="5119E8B0" w14:textId="77777777" w:rsidR="00D91281" w:rsidRDefault="00CD42A9" w:rsidP="0039400D">
      <w:r w:rsidRPr="00CD42A9">
        <w:t xml:space="preserve"> </w:t>
      </w:r>
    </w:p>
    <w:p w14:paraId="6A00796B" w14:textId="77777777" w:rsidR="005F31BE" w:rsidRDefault="001F24CC" w:rsidP="005F31BE">
      <w:pPr>
        <w:pStyle w:val="Heading3"/>
      </w:pPr>
      <w:bookmarkStart w:id="383" w:name="_Toc277163496"/>
      <w:r>
        <w:t>&lt;Package&gt; Resource References</w:t>
      </w:r>
      <w:bookmarkEnd w:id="383"/>
    </w:p>
    <w:p w14:paraId="2F3EFF59" w14:textId="77777777" w:rsidR="00D91281" w:rsidRDefault="005C6CB8" w:rsidP="0039400D">
      <w:r>
        <w:t xml:space="preserve"> </w:t>
      </w:r>
    </w:p>
    <w:p w14:paraId="1ED6CE61" w14:textId="77777777" w:rsidR="003B37BC" w:rsidRDefault="00671FE7">
      <w:r>
        <w:t>This clause describes the profiles that correspond to the MetaModel constructs:</w:t>
      </w:r>
    </w:p>
    <w:p w14:paraId="31B818EF" w14:textId="77777777" w:rsidR="003B37BC" w:rsidRDefault="00671FE7">
      <w:pPr>
        <w:pStyle w:val="ListParagraph"/>
        <w:numPr>
          <w:ilvl w:val="0"/>
          <w:numId w:val="34"/>
        </w:numPr>
      </w:pPr>
      <w:r>
        <w:t>ResourceReference</w:t>
      </w:r>
    </w:p>
    <w:p w14:paraId="7EA15D6A" w14:textId="77777777" w:rsidR="003B37BC" w:rsidRDefault="00671FE7">
      <w:pPr>
        <w:pStyle w:val="ListParagraph"/>
        <w:numPr>
          <w:ilvl w:val="0"/>
          <w:numId w:val="34"/>
        </w:numPr>
      </w:pPr>
      <w:r>
        <w:t>CodeSystemAndVersionReference</w:t>
      </w:r>
    </w:p>
    <w:p w14:paraId="0F89AE7C" w14:textId="77777777" w:rsidR="003B37BC" w:rsidRDefault="00671FE7">
      <w:pPr>
        <w:pStyle w:val="ListParagraph"/>
        <w:numPr>
          <w:ilvl w:val="0"/>
          <w:numId w:val="34"/>
        </w:numPr>
      </w:pPr>
      <w:r>
        <w:t>ValueSetAndDefinitionReference</w:t>
      </w:r>
    </w:p>
    <w:p w14:paraId="2FF79201" w14:textId="77777777" w:rsidR="003B37BC" w:rsidRDefault="00671FE7">
      <w:r>
        <w:t>The first clause below defines how each of these elements are represented</w:t>
      </w:r>
      <w:r>
        <w:t>.  The second clause defines a set of extensions to the Abstraction relationship that provide links between model elements and their target ResourceReferences.</w:t>
      </w:r>
    </w:p>
    <w:p w14:paraId="47A90ABA" w14:textId="77777777" w:rsidR="00D91281" w:rsidRDefault="00CD42A9" w:rsidP="0039400D">
      <w:r w:rsidRPr="00CD42A9">
        <w:t xml:space="preserve"> </w:t>
      </w:r>
    </w:p>
    <w:p w14:paraId="3B0D5DA8" w14:textId="77777777" w:rsidR="002C0F83" w:rsidRPr="005F31BE" w:rsidRDefault="001F24CC" w:rsidP="005F31BE">
      <w:pPr>
        <w:pStyle w:val="Heading4"/>
      </w:pPr>
      <w:bookmarkStart w:id="384" w:name="_Toc277163497"/>
      <w:r w:rsidRPr="005F31BE">
        <w:t>&lt;Package&gt; Resource References</w:t>
      </w:r>
      <w:bookmarkEnd w:id="384"/>
    </w:p>
    <w:p w14:paraId="0ACED8F1" w14:textId="77777777" w:rsidR="003E4BE1" w:rsidRDefault="0001444D" w:rsidP="00595F8A">
      <w:r>
        <w:tab/>
      </w:r>
      <w:r>
        <w:tab/>
      </w:r>
      <w:r>
        <w:tab/>
      </w:r>
      <w:r>
        <w:tab/>
      </w:r>
      <w:r>
        <w:rPr>
          <w:noProof/>
        </w:rPr>
        <w:drawing>
          <wp:inline distT="0" distB="0" distL="0" distR="0" wp14:anchorId="0E49E4B7" wp14:editId="43D7FBC0">
            <wp:extent cx="5934075" cy="2724150"/>
            <wp:effectExtent l="0" t="0" r="0" b="0"/>
            <wp:docPr id="62" name="Picture 1299715307.png" descr="12997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99715307.png"/>
                    <pic:cNvPicPr/>
                  </pic:nvPicPr>
                  <pic:blipFill>
                    <a:blip r:embed="rId63" cstate="print"/>
                    <a:stretch>
                      <a:fillRect/>
                    </a:stretch>
                  </pic:blipFill>
                  <pic:spPr>
                    <a:xfrm>
                      <a:off x="0" y="0"/>
                      <a:ext cx="5934075" cy="2724150"/>
                    </a:xfrm>
                    <a:prstGeom prst="rect">
                      <a:avLst/>
                    </a:prstGeom>
                  </pic:spPr>
                </pic:pic>
              </a:graphicData>
            </a:graphic>
          </wp:inline>
        </w:drawing>
      </w:r>
    </w:p>
    <w:p w14:paraId="3C65400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135672BD" w14:textId="77777777" w:rsidR="003E4BE1" w:rsidRDefault="005C6CB8" w:rsidP="00AB09F3">
      <w:r>
        <w:t xml:space="preserve"> </w:t>
      </w:r>
    </w:p>
    <w:p w14:paraId="767C6B7D" w14:textId="77777777" w:rsidR="003B37BC" w:rsidRDefault="00671FE7">
      <w:r>
        <w:t xml:space="preserve">A URI that names the resource.  This should conform to the semantics of the CTS2 </w:t>
      </w:r>
      <w:r>
        <w:rPr>
          <w:b/>
          <w:bCs/>
        </w:rPr>
        <w:t>PersistentURI</w:t>
      </w:r>
      <w:r>
        <w:t>.</w:t>
      </w:r>
    </w:p>
    <w:p w14:paraId="1E348868" w14:textId="77777777" w:rsidR="003E4BE1" w:rsidRDefault="00CB577B" w:rsidP="00AB09F3">
      <w:r>
        <w:t xml:space="preserve">      </w:t>
      </w:r>
      <w:r w:rsidR="00DF1E7E" w:rsidRPr="00DF1E7E">
        <w:t xml:space="preserve">       </w:t>
      </w:r>
    </w:p>
    <w:p w14:paraId="6061CA22" w14:textId="77777777" w:rsidR="00DB049B" w:rsidRDefault="00022C8A" w:rsidP="006977BE">
      <w:r w:rsidRPr="00022C8A">
        <w:t xml:space="preserve"> </w:t>
      </w:r>
    </w:p>
    <w:p w14:paraId="229457B7" w14:textId="77777777" w:rsidR="00800588" w:rsidRPr="005F31BE" w:rsidRDefault="00800588" w:rsidP="005F31BE">
      <w:pPr>
        <w:pStyle w:val="Heading5"/>
      </w:pPr>
      <w:bookmarkStart w:id="386" w:name="_7de70b4fbd9e6a164f7f00cde47dfd5a"/>
      <w:r w:rsidRPr="005F31BE">
        <w:t>&lt;Stereotype&gt; CodeSystemReference</w:t>
      </w:r>
      <w:bookmarkEnd w:id="386"/>
    </w:p>
    <w:p w14:paraId="2FF5C765" w14:textId="77777777" w:rsidR="00DB049B" w:rsidRDefault="00800588" w:rsidP="006977BE">
      <w:r>
        <w:t xml:space="preserve"> </w:t>
      </w:r>
    </w:p>
    <w:p w14:paraId="02EF4536" w14:textId="77777777" w:rsidR="0063570E" w:rsidRDefault="0063570E" w:rsidP="00383490"/>
    <w:p w14:paraId="303EE217" w14:textId="77777777" w:rsidR="00A855E6" w:rsidRDefault="00383490" w:rsidP="00263593">
      <w:r w:rsidRPr="00875584">
        <w:rPr>
          <w:rFonts w:ascii="Arial" w:hAnsi="Arial"/>
          <w:b/>
          <w:sz w:val="24"/>
          <w:szCs w:val="24"/>
        </w:rPr>
        <w:t>Description</w:t>
      </w:r>
    </w:p>
    <w:p w14:paraId="77744C0B" w14:textId="77777777" w:rsidR="00DB049B" w:rsidRDefault="005C6CB8" w:rsidP="006977BE">
      <w:r>
        <w:t xml:space="preserve"> </w:t>
      </w:r>
    </w:p>
    <w:p w14:paraId="439641F9" w14:textId="77777777" w:rsidR="003B37BC" w:rsidRDefault="00671FE7">
      <w:r>
        <w:t xml:space="preserve">A ResourceReference whose </w:t>
      </w:r>
      <w:r>
        <w:rPr>
          <w:i/>
          <w:iCs/>
        </w:rPr>
        <w:t>uri</w:t>
      </w:r>
      <w:r>
        <w:t xml:space="preserve"> identifies to a code system (aka. "concept system, "terminology" or "ontology").  Note that,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vers</w:t>
      </w:r>
      <w:r>
        <w:rPr>
          <w:i/>
          <w:iCs/>
        </w:rPr>
        <w:t xml:space="preserve">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766DD096" w14:textId="77777777" w:rsidR="00DB049B" w:rsidRDefault="00C51B43" w:rsidP="006977BE">
      <w:r>
        <w:t xml:space="preserve"> </w:t>
      </w:r>
      <w:r w:rsidR="009F2598">
        <w:t xml:space="preserve">  </w:t>
      </w:r>
    </w:p>
    <w:p w14:paraId="6DE7F03E" w14:textId="77777777" w:rsidR="0063570E" w:rsidRDefault="0063570E" w:rsidP="00383490"/>
    <w:p w14:paraId="75F86E23" w14:textId="77777777" w:rsidR="00A855E6" w:rsidRDefault="00383490" w:rsidP="00263593">
      <w:r w:rsidRPr="00875584">
        <w:rPr>
          <w:rFonts w:ascii="Arial" w:hAnsi="Arial"/>
          <w:b/>
          <w:sz w:val="24"/>
          <w:szCs w:val="24"/>
        </w:rPr>
        <w:t>Diagrams</w:t>
      </w:r>
    </w:p>
    <w:p w14:paraId="56A6190B" w14:textId="77777777" w:rsidR="00DB049B" w:rsidRDefault="00671FE7" w:rsidP="006977BE">
      <w:hyperlink w:anchor="_aa2597b87275ed4e1724a94a9c31d90b" w:history="1">
        <w:r w:rsidR="003E7695">
          <w:rPr>
            <w:rStyle w:val="Hyperlink"/>
          </w:rPr>
          <w:t>Resource References</w:t>
        </w:r>
      </w:hyperlink>
    </w:p>
    <w:p w14:paraId="3D1B9D3A" w14:textId="77777777" w:rsidR="0063570E" w:rsidRDefault="0063570E" w:rsidP="00383490"/>
    <w:p w14:paraId="676B98ED" w14:textId="77777777" w:rsidR="00A855E6" w:rsidRDefault="00383490" w:rsidP="00263593">
      <w:r w:rsidRPr="00875584">
        <w:rPr>
          <w:rFonts w:ascii="Arial" w:hAnsi="Arial"/>
          <w:b/>
          <w:sz w:val="24"/>
          <w:szCs w:val="24"/>
        </w:rPr>
        <w:t>Direct Known Superclasses (Generalization)</w:t>
      </w:r>
    </w:p>
    <w:p w14:paraId="25D6BAA7"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39C36A7E" w14:textId="77777777" w:rsidR="009922DE" w:rsidRDefault="009922DE" w:rsidP="009922DE">
      <w:r>
        <w:t xml:space="preserve">  </w:t>
      </w:r>
    </w:p>
    <w:p w14:paraId="18D924BD" w14:textId="77777777" w:rsidR="0063570E" w:rsidRDefault="0063570E" w:rsidP="00383490"/>
    <w:p w14:paraId="5D632CA4" w14:textId="77777777" w:rsidR="00A855E6" w:rsidRDefault="00383490" w:rsidP="00263593">
      <w:r w:rsidRPr="00875584">
        <w:rPr>
          <w:rFonts w:ascii="Arial" w:hAnsi="Arial"/>
          <w:b/>
          <w:sz w:val="24"/>
          <w:szCs w:val="24"/>
        </w:rPr>
        <w:t>Constraints</w:t>
      </w:r>
    </w:p>
    <w:p w14:paraId="40B48272" w14:textId="77777777" w:rsidR="0087616E" w:rsidRPr="00BC6BEC" w:rsidRDefault="0087616E" w:rsidP="00263593">
      <w:pPr>
        <w:rPr>
          <w:rFonts w:ascii="Arial" w:hAnsi="Arial"/>
          <w:b/>
          <w:sz w:val="24"/>
          <w:szCs w:val="24"/>
        </w:rPr>
      </w:pPr>
    </w:p>
    <w:p w14:paraId="67FD1459"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7302785D" w14:textId="77777777" w:rsidR="00F126D8" w:rsidRDefault="005C6CB8" w:rsidP="006977BE">
      <w:r>
        <w:t xml:space="preserve"> </w:t>
      </w:r>
    </w:p>
    <w:p w14:paraId="40D0866A" w14:textId="77777777" w:rsidR="003B37BC" w:rsidRDefault="00671FE7">
      <w:r>
        <w:t>There must be at most 1 imported &lt;&lt;CodeSystemVersionReference&gt;&gt; Package.</w:t>
      </w:r>
    </w:p>
    <w:p w14:paraId="1AC16973" w14:textId="77777777" w:rsidR="00F126D8" w:rsidRDefault="00CF06F6" w:rsidP="006977BE">
      <w:r w:rsidRPr="00467F03">
        <w:t>[Binary]</w:t>
      </w:r>
    </w:p>
    <w:p w14:paraId="08F72B8F" w14:textId="77777777" w:rsidR="008B78EB" w:rsidRDefault="004B279F" w:rsidP="00ED4063">
      <w:r w:rsidRPr="0047488C">
        <w:rPr>
          <w:rFonts w:ascii="Courier" w:hAnsi="Courier"/>
        </w:rPr>
        <w:t>self.base_Package.packageImport.importedPackage-&gt;select(p|p.stereotypedBy('CodeSystemVersionReference'))-&gt;size()&lt;=1</w:t>
      </w:r>
    </w:p>
    <w:p w14:paraId="0D4ECB11" w14:textId="77777777" w:rsidR="00DB049B" w:rsidRDefault="00022C8A" w:rsidP="006977BE">
      <w:r w:rsidRPr="00022C8A">
        <w:t xml:space="preserve"> </w:t>
      </w:r>
    </w:p>
    <w:p w14:paraId="22D114E8"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4A1BD7EE" w14:textId="77777777" w:rsidR="00DB049B" w:rsidRDefault="00800588" w:rsidP="006977BE">
      <w:r>
        <w:t xml:space="preserve"> </w:t>
      </w:r>
    </w:p>
    <w:p w14:paraId="2937A286" w14:textId="77777777" w:rsidR="0063570E" w:rsidRDefault="0063570E" w:rsidP="00383490"/>
    <w:p w14:paraId="5662B915" w14:textId="77777777" w:rsidR="00A855E6" w:rsidRDefault="00383490" w:rsidP="00263593">
      <w:r w:rsidRPr="00875584">
        <w:rPr>
          <w:rFonts w:ascii="Arial" w:hAnsi="Arial"/>
          <w:b/>
          <w:sz w:val="24"/>
          <w:szCs w:val="24"/>
        </w:rPr>
        <w:t>Description</w:t>
      </w:r>
    </w:p>
    <w:p w14:paraId="246342A2" w14:textId="77777777" w:rsidR="00DB049B" w:rsidRDefault="005C6CB8" w:rsidP="006977BE">
      <w:r>
        <w:t xml:space="preserve"> </w:t>
      </w:r>
    </w:p>
    <w:p w14:paraId="0EFFF8D4" w14:textId="77777777" w:rsidR="003B37BC" w:rsidRDefault="00671FE7">
      <w:r>
        <w:t xml:space="preserve">A URI that references a specific version of a code system.  Note that,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CF9846E" w14:textId="77777777" w:rsidR="00DB049B" w:rsidRDefault="00C51B43" w:rsidP="006977BE">
      <w:r>
        <w:t xml:space="preserve"> </w:t>
      </w:r>
      <w:r w:rsidR="009F2598">
        <w:t xml:space="preserve">  </w:t>
      </w:r>
    </w:p>
    <w:p w14:paraId="5B5A3844" w14:textId="77777777" w:rsidR="0063570E" w:rsidRDefault="0063570E" w:rsidP="00383490"/>
    <w:p w14:paraId="2F2D6D68" w14:textId="77777777" w:rsidR="00A855E6" w:rsidRDefault="00383490" w:rsidP="00263593">
      <w:r w:rsidRPr="00875584">
        <w:rPr>
          <w:rFonts w:ascii="Arial" w:hAnsi="Arial"/>
          <w:b/>
          <w:sz w:val="24"/>
          <w:szCs w:val="24"/>
        </w:rPr>
        <w:t>Diagrams</w:t>
      </w:r>
    </w:p>
    <w:p w14:paraId="7CCB0D6A" w14:textId="77777777" w:rsidR="00DB049B" w:rsidRDefault="00671FE7" w:rsidP="006977BE">
      <w:hyperlink w:anchor="_aa2597b87275ed4e1724a94a9c31d90b" w:history="1">
        <w:r w:rsidR="003E7695">
          <w:rPr>
            <w:rStyle w:val="Hyperlink"/>
          </w:rPr>
          <w:t>Resource References</w:t>
        </w:r>
      </w:hyperlink>
    </w:p>
    <w:p w14:paraId="14CE8529" w14:textId="77777777" w:rsidR="0063570E" w:rsidRDefault="0063570E" w:rsidP="00383490"/>
    <w:p w14:paraId="51D72DDD" w14:textId="77777777" w:rsidR="00A855E6" w:rsidRDefault="00383490" w:rsidP="00263593">
      <w:r w:rsidRPr="00875584">
        <w:rPr>
          <w:rFonts w:ascii="Arial" w:hAnsi="Arial"/>
          <w:b/>
          <w:sz w:val="24"/>
          <w:szCs w:val="24"/>
        </w:rPr>
        <w:t>Direct Known Superclasses (Generalization)</w:t>
      </w:r>
    </w:p>
    <w:p w14:paraId="47076B6D"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02B0FCE8" w14:textId="77777777" w:rsidR="0063570E" w:rsidRDefault="0063570E" w:rsidP="00383490"/>
    <w:p w14:paraId="5AE30E9F" w14:textId="77777777" w:rsidR="00A855E6" w:rsidRDefault="00383490" w:rsidP="00263593">
      <w:r w:rsidRPr="00875584">
        <w:rPr>
          <w:rFonts w:ascii="Arial" w:hAnsi="Arial"/>
          <w:b/>
          <w:sz w:val="24"/>
          <w:szCs w:val="24"/>
        </w:rPr>
        <w:t>Attributes</w:t>
      </w:r>
    </w:p>
    <w:p w14:paraId="53B4C866" w14:textId="77777777" w:rsidR="00B603FB" w:rsidRDefault="00B603FB" w:rsidP="008B78EB"/>
    <w:p w14:paraId="5978CB58"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0A1DC417" w14:textId="77777777" w:rsidR="00DB049B" w:rsidRDefault="00022C8A" w:rsidP="006977BE">
      <w:r w:rsidRPr="00022C8A">
        <w:t xml:space="preserve"> </w:t>
      </w:r>
    </w:p>
    <w:p w14:paraId="32F86705" w14:textId="77777777" w:rsidR="00800588" w:rsidRPr="005F31BE" w:rsidRDefault="00800588" w:rsidP="005F31BE">
      <w:pPr>
        <w:pStyle w:val="Heading5"/>
      </w:pPr>
      <w:bookmarkStart w:id="388" w:name="_57ae94153b82f28889d42ad4aa8fe1e0"/>
      <w:r w:rsidRPr="005F31BE">
        <w:t>&lt;Stereotype&gt; ConceptReference</w:t>
      </w:r>
      <w:bookmarkEnd w:id="388"/>
    </w:p>
    <w:p w14:paraId="7E94FB49" w14:textId="77777777" w:rsidR="00DB049B" w:rsidRDefault="00800588" w:rsidP="006977BE">
      <w:r>
        <w:t xml:space="preserve"> </w:t>
      </w:r>
    </w:p>
    <w:p w14:paraId="347922DF" w14:textId="77777777" w:rsidR="0063570E" w:rsidRDefault="0063570E" w:rsidP="00383490"/>
    <w:p w14:paraId="263B8886" w14:textId="77777777" w:rsidR="00A855E6" w:rsidRDefault="00383490" w:rsidP="00263593">
      <w:r w:rsidRPr="00875584">
        <w:rPr>
          <w:rFonts w:ascii="Arial" w:hAnsi="Arial"/>
          <w:b/>
          <w:sz w:val="24"/>
          <w:szCs w:val="24"/>
        </w:rPr>
        <w:t>Description</w:t>
      </w:r>
    </w:p>
    <w:p w14:paraId="54F14968" w14:textId="77777777" w:rsidR="00DB049B" w:rsidRDefault="005C6CB8" w:rsidP="006977BE">
      <w:r>
        <w:t xml:space="preserve"> </w:t>
      </w:r>
    </w:p>
    <w:p w14:paraId="4799F49F" w14:textId="77777777" w:rsidR="003B37BC" w:rsidRDefault="00671FE7">
      <w:r>
        <w:t>A URI that uniquely identifies a "concept" (aka. class, entity, individual or, in some contexts "term"), accompanied by additional information that conveys the intended meaning, code and source of the information used to determine the intent of the URI.</w:t>
      </w:r>
    </w:p>
    <w:p w14:paraId="784A496E" w14:textId="77777777" w:rsidR="003B37BC" w:rsidRDefault="00671FE7">
      <w:r>
        <w:t xml:space="preserve"> </w:t>
      </w:r>
    </w:p>
    <w:p w14:paraId="54F000B6" w14:textId="77777777" w:rsidR="003B37BC" w:rsidRDefault="00671FE7">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w:t>
      </w:r>
      <w:r>
        <w:t xml:space="preserve">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16583AC9" w14:textId="77777777" w:rsidR="00DB049B" w:rsidRDefault="00C51B43" w:rsidP="006977BE">
      <w:r>
        <w:t xml:space="preserve"> </w:t>
      </w:r>
      <w:r w:rsidR="009F2598">
        <w:t xml:space="preserve">  </w:t>
      </w:r>
    </w:p>
    <w:p w14:paraId="51D3DD60" w14:textId="77777777" w:rsidR="0063570E" w:rsidRDefault="0063570E" w:rsidP="00383490"/>
    <w:p w14:paraId="47E09A18" w14:textId="77777777" w:rsidR="00A855E6" w:rsidRDefault="00383490" w:rsidP="00263593">
      <w:r w:rsidRPr="00875584">
        <w:rPr>
          <w:rFonts w:ascii="Arial" w:hAnsi="Arial"/>
          <w:b/>
          <w:sz w:val="24"/>
          <w:szCs w:val="24"/>
        </w:rPr>
        <w:t>Diagrams</w:t>
      </w:r>
    </w:p>
    <w:p w14:paraId="0E846BFB" w14:textId="77777777" w:rsidR="00DB049B" w:rsidRDefault="00671FE7" w:rsidP="006977BE">
      <w:hyperlink w:anchor="_aa2597b87275ed4e1724a94a9c31d90b" w:history="1">
        <w:r w:rsidR="003E7695">
          <w:rPr>
            <w:rStyle w:val="Hyperlink"/>
          </w:rPr>
          <w:t>Resource References</w:t>
        </w:r>
      </w:hyperlink>
    </w:p>
    <w:p w14:paraId="092F26D2" w14:textId="77777777" w:rsidR="0063570E" w:rsidRDefault="0063570E" w:rsidP="00383490"/>
    <w:p w14:paraId="70F10753" w14:textId="77777777" w:rsidR="00A855E6" w:rsidRDefault="00383490" w:rsidP="00263593">
      <w:r w:rsidRPr="00875584">
        <w:rPr>
          <w:rFonts w:ascii="Arial" w:hAnsi="Arial"/>
          <w:b/>
          <w:sz w:val="24"/>
          <w:szCs w:val="24"/>
        </w:rPr>
        <w:t>Direct Known Superclasses (Generalization)</w:t>
      </w:r>
    </w:p>
    <w:p w14:paraId="69B2EE77"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10733A0D" w14:textId="77777777" w:rsidR="009922DE" w:rsidRDefault="009922DE" w:rsidP="009922DE">
      <w:r>
        <w:t xml:space="preserve">  </w:t>
      </w:r>
    </w:p>
    <w:p w14:paraId="2F86D100" w14:textId="77777777" w:rsidR="0063570E" w:rsidRDefault="0063570E" w:rsidP="00383490"/>
    <w:p w14:paraId="620CC364" w14:textId="77777777" w:rsidR="00A855E6" w:rsidRDefault="00383490" w:rsidP="00263593">
      <w:r w:rsidRPr="00875584">
        <w:rPr>
          <w:rFonts w:ascii="Arial" w:hAnsi="Arial"/>
          <w:b/>
          <w:sz w:val="24"/>
          <w:szCs w:val="24"/>
        </w:rPr>
        <w:t>Constraints</w:t>
      </w:r>
    </w:p>
    <w:p w14:paraId="1EB0BDBB" w14:textId="77777777" w:rsidR="0087616E" w:rsidRPr="00BC6BEC" w:rsidRDefault="0087616E" w:rsidP="00263593">
      <w:pPr>
        <w:rPr>
          <w:rFonts w:ascii="Arial" w:hAnsi="Arial"/>
          <w:b/>
          <w:sz w:val="24"/>
          <w:szCs w:val="24"/>
        </w:rPr>
      </w:pPr>
    </w:p>
    <w:p w14:paraId="7D6B5FB5"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1B43AC7A" w14:textId="77777777" w:rsidR="00F126D8" w:rsidRDefault="005C6CB8" w:rsidP="006977BE">
      <w:r>
        <w:t xml:space="preserve"> </w:t>
      </w:r>
    </w:p>
    <w:p w14:paraId="0E3C7268" w14:textId="77777777" w:rsidR="003B37BC" w:rsidRDefault="00671FE7">
      <w:r>
        <w:t>Definition of describingCodeSystem</w:t>
      </w:r>
    </w:p>
    <w:p w14:paraId="3FFDA818" w14:textId="77777777" w:rsidR="003B37BC" w:rsidRDefault="00671FE7">
      <w:r>
        <w:t>describingCodeSystem:=self.base_*.clientDependency.supplier-&gt;select(p|p.stereotypedBy('CodeSystemReference'))-&gt;asSequence()-&gt;first()</w:t>
      </w:r>
    </w:p>
    <w:p w14:paraId="01266FEC" w14:textId="77777777" w:rsidR="00F126D8" w:rsidRDefault="00CF06F6" w:rsidP="006977BE">
      <w:r w:rsidRPr="00467F03">
        <w:t>[English]</w:t>
      </w:r>
    </w:p>
    <w:p w14:paraId="3AA063FC" w14:textId="77777777" w:rsidR="008B78EB" w:rsidRDefault="004B279F" w:rsidP="00ED4063">
      <w:r w:rsidRPr="0047488C">
        <w:rPr>
          <w:rFonts w:ascii="Courier" w:hAnsi="Courier"/>
        </w:rPr>
        <w:t>describingCodeSystem:=self.base_*.clientDependency.supplier-&gt;select(p|p.stereotypedBy('CodeSystemReference'))-&gt;asSequence()-&gt;first()</w:t>
      </w:r>
    </w:p>
    <w:p w14:paraId="36289DAE" w14:textId="77777777" w:rsidR="00DB049B" w:rsidRDefault="00022C8A" w:rsidP="006977BE">
      <w:r w:rsidRPr="00022C8A">
        <w:t xml:space="preserve"> </w:t>
      </w:r>
    </w:p>
    <w:p w14:paraId="4F35E710" w14:textId="77777777" w:rsidR="00800588" w:rsidRPr="005F31BE" w:rsidRDefault="00800588" w:rsidP="005F31BE">
      <w:pPr>
        <w:pStyle w:val="Heading5"/>
      </w:pPr>
      <w:bookmarkStart w:id="389" w:name="_1b2eec63ad4ef6c72d57b9985e0346ff"/>
      <w:r w:rsidRPr="005F31BE">
        <w:t>&lt;Stereotype&gt; ResourceReference</w:t>
      </w:r>
      <w:bookmarkEnd w:id="389"/>
    </w:p>
    <w:p w14:paraId="61EE3C42" w14:textId="77777777" w:rsidR="00DB049B" w:rsidRDefault="00800588" w:rsidP="006977BE">
      <w:r>
        <w:t xml:space="preserve"> </w:t>
      </w:r>
    </w:p>
    <w:p w14:paraId="0B8A9BF4" w14:textId="77777777" w:rsidR="0063570E" w:rsidRDefault="0063570E" w:rsidP="00383490"/>
    <w:p w14:paraId="5F8D894D" w14:textId="77777777" w:rsidR="00A855E6" w:rsidRDefault="00383490" w:rsidP="00263593">
      <w:r w:rsidRPr="00875584">
        <w:rPr>
          <w:rFonts w:ascii="Arial" w:hAnsi="Arial"/>
          <w:b/>
          <w:sz w:val="24"/>
          <w:szCs w:val="24"/>
        </w:rPr>
        <w:t>Description</w:t>
      </w:r>
    </w:p>
    <w:p w14:paraId="53D92883" w14:textId="77777777" w:rsidR="00DB049B" w:rsidRDefault="005C6CB8" w:rsidP="006977BE">
      <w:r>
        <w:t xml:space="preserve"> </w:t>
      </w:r>
    </w:p>
    <w:p w14:paraId="4CF405C0" w14:textId="77777777" w:rsidR="003B37BC" w:rsidRDefault="00671FE7">
      <w:r>
        <w:t xml:space="preserve">A ResourceReference couples a NamedElement with a uri that references an external class, category, individual or "concept".  It should be noted that the uri in ResourceReference has the </w:t>
      </w:r>
      <w:r>
        <w:t>semantics associated with the PersistentURI in the CTS2 specification -- it is not intended to reference a resource directly, but to "name" a resource that has a description in one or more terminologies, (code systems, classification systems, ontologies).</w:t>
      </w:r>
    </w:p>
    <w:p w14:paraId="488D80A0" w14:textId="77777777" w:rsidR="003B37BC" w:rsidRDefault="00671FE7">
      <w:r>
        <w:t xml:space="preserve"> </w:t>
      </w:r>
    </w:p>
    <w:p w14:paraId="778C46D9" w14:textId="77777777" w:rsidR="003B37BC" w:rsidRDefault="00671FE7">
      <w:r>
        <w:t>The uri serves as the identity of a ResourceReference.  It may be accompanied by additional language specific designations and descriptions as well as by a ScopedIdentifer that identifies the target as a namespace/name tuple.</w:t>
      </w:r>
    </w:p>
    <w:p w14:paraId="5B86F308" w14:textId="77777777" w:rsidR="00DB049B" w:rsidRDefault="00C51B43" w:rsidP="006977BE">
      <w:r>
        <w:t xml:space="preserve"> </w:t>
      </w:r>
      <w:r w:rsidR="009F2598">
        <w:t xml:space="preserve">  </w:t>
      </w:r>
    </w:p>
    <w:p w14:paraId="63267204" w14:textId="77777777" w:rsidR="0063570E" w:rsidRDefault="0063570E" w:rsidP="00383490"/>
    <w:p w14:paraId="54F0E3CF" w14:textId="77777777" w:rsidR="00A855E6" w:rsidRDefault="00383490" w:rsidP="00263593">
      <w:r w:rsidRPr="00875584">
        <w:rPr>
          <w:rFonts w:ascii="Arial" w:hAnsi="Arial"/>
          <w:b/>
          <w:sz w:val="24"/>
          <w:szCs w:val="24"/>
        </w:rPr>
        <w:t>Diagrams</w:t>
      </w:r>
    </w:p>
    <w:p w14:paraId="38606CAB" w14:textId="77777777" w:rsidR="00DB049B" w:rsidRDefault="00671FE7" w:rsidP="006977BE">
      <w:hyperlink w:anchor="_aa2597b87275ed4e1724a94a9c31d90b" w:history="1">
        <w:r w:rsidR="003E7695">
          <w:rPr>
            <w:rStyle w:val="Hyperlink"/>
          </w:rPr>
          <w:t>Resource References</w:t>
        </w:r>
      </w:hyperlink>
    </w:p>
    <w:p w14:paraId="6635A83F" w14:textId="77777777" w:rsidR="0063570E" w:rsidRDefault="0063570E" w:rsidP="00383490"/>
    <w:p w14:paraId="338467B5" w14:textId="77777777" w:rsidR="00A855E6" w:rsidRDefault="00383490" w:rsidP="00263593">
      <w:r w:rsidRPr="00875584">
        <w:rPr>
          <w:rFonts w:ascii="Arial" w:hAnsi="Arial"/>
          <w:b/>
          <w:sz w:val="24"/>
          <w:szCs w:val="24"/>
        </w:rPr>
        <w:t>Direct Known Superclasses (Generalization)</w:t>
      </w:r>
    </w:p>
    <w:p w14:paraId="798B5707"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r w:rsidRPr="009E3806">
        <w:t xml:space="preserve"> </w:t>
      </w:r>
      <w:hyperlink w:anchor="_80448b03d480bba05b1e156796878f77" w:history="1">
        <w:r w:rsidR="006977BE">
          <w:rPr>
            <w:rStyle w:val="Hyperlink"/>
          </w:rPr>
          <w:t>DesignatableItem</w:t>
        </w:r>
      </w:hyperlink>
    </w:p>
    <w:p w14:paraId="7196A44C" w14:textId="77777777" w:rsidR="0063570E" w:rsidRDefault="0063570E" w:rsidP="00383490"/>
    <w:p w14:paraId="3B29E215" w14:textId="77777777" w:rsidR="00A855E6" w:rsidRDefault="00383490" w:rsidP="00263593">
      <w:r w:rsidRPr="00875584">
        <w:rPr>
          <w:rFonts w:ascii="Arial" w:hAnsi="Arial"/>
          <w:b/>
          <w:sz w:val="24"/>
          <w:szCs w:val="24"/>
        </w:rPr>
        <w:t>Direct Known Subclasses (Specialization)</w:t>
      </w:r>
    </w:p>
    <w:p w14:paraId="50D31DD0" w14:textId="77777777" w:rsidR="00DB049B" w:rsidRDefault="009E3806" w:rsidP="006977BE">
      <w:r w:rsidRPr="009E3806">
        <w:t xml:space="preserve"> </w:t>
      </w:r>
      <w:hyperlink w:anchor="_7de70b4fbd9e6a164f7f00cde47dfd5a" w:history="1">
        <w:r w:rsidR="006977BE">
          <w:rPr>
            <w:rStyle w:val="Hyperlink"/>
          </w:rPr>
          <w:t>CodeSystemReference</w:t>
        </w:r>
      </w:hyperlink>
      <w:r w:rsidR="006977BE">
        <w:t xml:space="preserve">, </w:t>
      </w:r>
      <w:r w:rsidRPr="009E3806">
        <w:t xml:space="preserve"> </w:t>
      </w:r>
      <w:hyperlink w:anchor="_9a8de95c38ebe2d6ce506cbc9bef7b7a" w:history="1">
        <w:r w:rsidR="006977BE">
          <w:rPr>
            <w:rStyle w:val="Hyperlink"/>
          </w:rPr>
          <w:t>CodeSystemVersionReference</w:t>
        </w:r>
      </w:hyperlink>
      <w:r w:rsidR="006977BE">
        <w:t xml:space="preserve">, </w:t>
      </w:r>
      <w:r w:rsidRPr="009E3806">
        <w:t xml:space="preserve"> </w:t>
      </w:r>
      <w:hyperlink w:anchor="_57ae94153b82f28889d42ad4aa8fe1e0" w:history="1">
        <w:r w:rsidR="006977BE">
          <w:rPr>
            <w:rStyle w:val="Hyperlink"/>
          </w:rPr>
          <w:t>ConceptReference</w:t>
        </w:r>
      </w:hyperlink>
      <w:r w:rsidR="006977BE">
        <w:t xml:space="preserve">, </w:t>
      </w:r>
      <w:r w:rsidRPr="009E3806">
        <w:t xml:space="preserve"> </w:t>
      </w:r>
      <w:hyperlink w:anchor="_a4fedb7858ead8d2272640d51b53719a" w:history="1">
        <w:r w:rsidR="006977BE">
          <w:rPr>
            <w:rStyle w:val="Hyperlink"/>
          </w:rPr>
          <w:t>ValueSetDefinitionReference</w:t>
        </w:r>
      </w:hyperlink>
      <w:r w:rsidR="006977BE">
        <w:t xml:space="preserve">, </w:t>
      </w:r>
      <w:r w:rsidRPr="009E3806">
        <w:t xml:space="preserve"> </w:t>
      </w:r>
      <w:hyperlink w:anchor="_1a1ca20b54028ee5e2eb20af35411f6e" w:history="1">
        <w:r w:rsidR="006977BE">
          <w:rPr>
            <w:rStyle w:val="Hyperlink"/>
          </w:rPr>
          <w:t>ValueSetReference</w:t>
        </w:r>
      </w:hyperlink>
      <w:r w:rsidR="00F37E3B">
        <w:t xml:space="preserve"> </w:t>
      </w:r>
      <w:r w:rsidR="006977BE">
        <w:t xml:space="preserve">   </w:t>
      </w:r>
    </w:p>
    <w:p w14:paraId="4E2B9AC4" w14:textId="77777777" w:rsidR="0063570E" w:rsidRDefault="0063570E" w:rsidP="00383490"/>
    <w:p w14:paraId="79DD21BF" w14:textId="77777777" w:rsidR="00A855E6" w:rsidRDefault="00383490" w:rsidP="00263593">
      <w:r w:rsidRPr="00875584">
        <w:rPr>
          <w:rFonts w:ascii="Arial" w:hAnsi="Arial"/>
          <w:b/>
          <w:sz w:val="24"/>
          <w:szCs w:val="24"/>
        </w:rPr>
        <w:t>Attributes</w:t>
      </w:r>
    </w:p>
    <w:p w14:paraId="3364A6B5" w14:textId="77777777" w:rsidR="00B603FB" w:rsidRDefault="00B603FB" w:rsidP="008B78EB"/>
    <w:p w14:paraId="375C2D38" w14:textId="77777777" w:rsidR="00A755AA" w:rsidRDefault="008B78EB" w:rsidP="008B78EB">
      <w:pPr>
        <w:rPr>
          <w:b/>
        </w:rPr>
      </w:pPr>
      <w:r w:rsidRPr="006A54F6">
        <w:rPr>
          <w:b/>
        </w:rPr>
        <w:t>•   public uri : String  [1]</w:t>
      </w:r>
    </w:p>
    <w:p w14:paraId="663F9169" w14:textId="77777777" w:rsidR="008B78EB" w:rsidRPr="006A54F6" w:rsidRDefault="005C6CB8" w:rsidP="008B78EB">
      <w:pPr>
        <w:rPr>
          <w:b/>
        </w:rPr>
      </w:pPr>
      <w:r>
        <w:t xml:space="preserve"> </w:t>
      </w:r>
    </w:p>
    <w:p w14:paraId="2FBA61B5" w14:textId="77777777" w:rsidR="003B37BC" w:rsidRDefault="00671FE7">
      <w:r>
        <w:t>URI of the resource.</w:t>
      </w:r>
    </w:p>
    <w:p w14:paraId="1C431A33" w14:textId="77777777" w:rsidR="009922DE" w:rsidRDefault="009922DE" w:rsidP="009922DE">
      <w:r>
        <w:t xml:space="preserve">    </w:t>
      </w:r>
    </w:p>
    <w:p w14:paraId="5550C7E7" w14:textId="77777777" w:rsidR="0063570E" w:rsidRDefault="0063570E" w:rsidP="00383490"/>
    <w:p w14:paraId="1711DDA9" w14:textId="77777777" w:rsidR="00A855E6" w:rsidRDefault="00383490" w:rsidP="00263593">
      <w:r w:rsidRPr="00875584">
        <w:rPr>
          <w:rFonts w:ascii="Arial" w:hAnsi="Arial"/>
          <w:b/>
          <w:sz w:val="24"/>
          <w:szCs w:val="24"/>
        </w:rPr>
        <w:t>Constraints</w:t>
      </w:r>
    </w:p>
    <w:p w14:paraId="23714FB9" w14:textId="77777777" w:rsidR="0087616E" w:rsidRPr="00BC6BEC" w:rsidRDefault="0087616E" w:rsidP="00263593">
      <w:pPr>
        <w:rPr>
          <w:rFonts w:ascii="Arial" w:hAnsi="Arial"/>
          <w:b/>
          <w:sz w:val="24"/>
          <w:szCs w:val="24"/>
        </w:rPr>
      </w:pPr>
    </w:p>
    <w:p w14:paraId="4D0C2FF1"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6798122E" w14:textId="77777777" w:rsidR="00F126D8" w:rsidRDefault="005C6CB8" w:rsidP="006977BE">
      <w:r>
        <w:t xml:space="preserve"> </w:t>
      </w:r>
    </w:p>
    <w:p w14:paraId="4FFE628D" w14:textId="77777777" w:rsidR="003B37BC" w:rsidRDefault="00671FE7">
      <w:r>
        <w:t>Every identifier must come from a different namespace</w:t>
      </w:r>
    </w:p>
    <w:p w14:paraId="6D178E04" w14:textId="77777777" w:rsidR="00F126D8" w:rsidRDefault="00CF06F6" w:rsidP="006977BE">
      <w:r w:rsidRPr="00467F03">
        <w:t>[OCL]</w:t>
      </w:r>
    </w:p>
    <w:p w14:paraId="3BB024A4" w14:textId="77777777" w:rsidR="008B78EB" w:rsidRDefault="004B279F" w:rsidP="00ED4063">
      <w:r w:rsidRPr="0047488C">
        <w:rPr>
          <w:rFonts w:ascii="Courier" w:hAnsi="Courier"/>
        </w:rPr>
        <w:t xml:space="preserve"> self.id-&gt;forAll(i1 | self.id-&gt;forAll(i2 | i1.enumeration = i2.enumeration implies i1 = i2))</w:t>
      </w:r>
    </w:p>
    <w:p w14:paraId="6F7A84B6" w14:textId="77777777" w:rsidR="0087616E" w:rsidRPr="00BC6BEC" w:rsidRDefault="0087616E" w:rsidP="00263593">
      <w:pPr>
        <w:rPr>
          <w:rFonts w:ascii="Arial" w:hAnsi="Arial"/>
          <w:b/>
          <w:sz w:val="24"/>
          <w:szCs w:val="24"/>
        </w:rPr>
      </w:pPr>
    </w:p>
    <w:p w14:paraId="4A4231D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687F5C39" w14:textId="77777777" w:rsidR="00F126D8" w:rsidRDefault="005C6CB8" w:rsidP="006977BE">
      <w:r>
        <w:t xml:space="preserve"> </w:t>
      </w:r>
    </w:p>
    <w:p w14:paraId="7901E35A" w14:textId="77777777" w:rsidR="003B37BC" w:rsidRDefault="00671FE7">
      <w:r>
        <w:t>The ordered sequences language, sign, description must be the same length and language must be part of a &lt;&lt;Language&gt;&gt; Enumeration.</w:t>
      </w:r>
    </w:p>
    <w:p w14:paraId="587BDC12" w14:textId="77777777" w:rsidR="00F126D8" w:rsidRDefault="00CF06F6" w:rsidP="006977BE">
      <w:r w:rsidRPr="00467F03">
        <w:t>[OCL]</w:t>
      </w:r>
    </w:p>
    <w:p w14:paraId="22B6796E"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4D5D3119" w14:textId="77777777" w:rsidR="00DB049B" w:rsidRDefault="00022C8A" w:rsidP="006977BE">
      <w:r w:rsidRPr="00022C8A">
        <w:t xml:space="preserve"> </w:t>
      </w:r>
    </w:p>
    <w:p w14:paraId="0B317882"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03E8C056" w14:textId="77777777" w:rsidR="00DB049B" w:rsidRDefault="00800588" w:rsidP="006977BE">
      <w:r>
        <w:t xml:space="preserve"> </w:t>
      </w:r>
    </w:p>
    <w:p w14:paraId="1327640F" w14:textId="77777777" w:rsidR="0063570E" w:rsidRDefault="0063570E" w:rsidP="00383490"/>
    <w:p w14:paraId="69364B7E" w14:textId="77777777" w:rsidR="00A855E6" w:rsidRDefault="00383490" w:rsidP="00263593">
      <w:r w:rsidRPr="00875584">
        <w:rPr>
          <w:rFonts w:ascii="Arial" w:hAnsi="Arial"/>
          <w:b/>
          <w:sz w:val="24"/>
          <w:szCs w:val="24"/>
        </w:rPr>
        <w:t>Description</w:t>
      </w:r>
    </w:p>
    <w:p w14:paraId="62FB1BE1" w14:textId="77777777" w:rsidR="00DB049B" w:rsidRDefault="005C6CB8" w:rsidP="006977BE">
      <w:r>
        <w:t xml:space="preserve"> </w:t>
      </w:r>
    </w:p>
    <w:p w14:paraId="56697149" w14:textId="77777777" w:rsidR="003B37BC" w:rsidRDefault="00671FE7">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262BE29A" w14:textId="77777777" w:rsidR="003B37BC" w:rsidRDefault="00671FE7">
      <w:r>
        <w:t xml:space="preserve"> </w:t>
      </w:r>
    </w:p>
    <w:p w14:paraId="7CA0E2B1" w14:textId="77777777" w:rsidR="003B37BC" w:rsidRDefault="00671FE7">
      <w:r>
        <w:t xml:space="preserve"> </w:t>
      </w:r>
    </w:p>
    <w:p w14:paraId="43259BB5" w14:textId="77777777" w:rsidR="00DB049B" w:rsidRDefault="00C51B43" w:rsidP="006977BE">
      <w:r>
        <w:t xml:space="preserve"> </w:t>
      </w:r>
      <w:r w:rsidR="009F2598">
        <w:t xml:space="preserve">  </w:t>
      </w:r>
    </w:p>
    <w:p w14:paraId="14D34EE4" w14:textId="77777777" w:rsidR="0063570E" w:rsidRDefault="0063570E" w:rsidP="00383490"/>
    <w:p w14:paraId="09863608" w14:textId="77777777" w:rsidR="00A855E6" w:rsidRDefault="00383490" w:rsidP="00263593">
      <w:r w:rsidRPr="00875584">
        <w:rPr>
          <w:rFonts w:ascii="Arial" w:hAnsi="Arial"/>
          <w:b/>
          <w:sz w:val="24"/>
          <w:szCs w:val="24"/>
        </w:rPr>
        <w:t>Diagrams</w:t>
      </w:r>
    </w:p>
    <w:p w14:paraId="7CD38308" w14:textId="77777777" w:rsidR="00DB049B" w:rsidRDefault="00671FE7" w:rsidP="006977BE">
      <w:hyperlink w:anchor="_aa2597b87275ed4e1724a94a9c31d90b" w:history="1">
        <w:r w:rsidR="003E7695">
          <w:rPr>
            <w:rStyle w:val="Hyperlink"/>
          </w:rPr>
          <w:t>Resource References</w:t>
        </w:r>
      </w:hyperlink>
    </w:p>
    <w:p w14:paraId="5956B79A" w14:textId="77777777" w:rsidR="0063570E" w:rsidRDefault="0063570E" w:rsidP="00383490"/>
    <w:p w14:paraId="6ECE65C9" w14:textId="77777777" w:rsidR="00A855E6" w:rsidRDefault="00383490" w:rsidP="00263593">
      <w:r w:rsidRPr="00875584">
        <w:rPr>
          <w:rFonts w:ascii="Arial" w:hAnsi="Arial"/>
          <w:b/>
          <w:sz w:val="24"/>
          <w:szCs w:val="24"/>
        </w:rPr>
        <w:t>Direct Known Superclasses (Generalization)</w:t>
      </w:r>
    </w:p>
    <w:p w14:paraId="7F23BDDC"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1937AC37" w14:textId="77777777" w:rsidR="009922DE" w:rsidRDefault="009922DE" w:rsidP="009922DE">
      <w:r>
        <w:t xml:space="preserve">  </w:t>
      </w:r>
    </w:p>
    <w:p w14:paraId="07D6873C" w14:textId="77777777" w:rsidR="0063570E" w:rsidRDefault="0063570E" w:rsidP="00383490"/>
    <w:p w14:paraId="4C0EC6B0" w14:textId="77777777" w:rsidR="00A855E6" w:rsidRDefault="00383490" w:rsidP="00263593">
      <w:r w:rsidRPr="00875584">
        <w:rPr>
          <w:rFonts w:ascii="Arial" w:hAnsi="Arial"/>
          <w:b/>
          <w:sz w:val="24"/>
          <w:szCs w:val="24"/>
        </w:rPr>
        <w:t>Constraints</w:t>
      </w:r>
    </w:p>
    <w:p w14:paraId="6DE9291F" w14:textId="77777777" w:rsidR="0087616E" w:rsidRPr="00BC6BEC" w:rsidRDefault="0087616E" w:rsidP="00263593">
      <w:pPr>
        <w:rPr>
          <w:rFonts w:ascii="Arial" w:hAnsi="Arial"/>
          <w:b/>
          <w:sz w:val="24"/>
          <w:szCs w:val="24"/>
        </w:rPr>
      </w:pPr>
    </w:p>
    <w:p w14:paraId="24DB8CA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15AF2528" w14:textId="77777777" w:rsidR="00F126D8" w:rsidRDefault="005C6CB8" w:rsidP="006977BE">
      <w:r>
        <w:t xml:space="preserve"> </w:t>
      </w:r>
    </w:p>
    <w:p w14:paraId="7B311E22" w14:textId="77777777" w:rsidR="003B37BC" w:rsidRDefault="00671FE7">
      <w:r>
        <w:t xml:space="preserve"> A ValueSetDefinitionReference is a specialization of a ValueSetReference.</w:t>
      </w:r>
    </w:p>
    <w:p w14:paraId="265DFDCE" w14:textId="77777777" w:rsidR="00F126D8" w:rsidRDefault="00CF06F6" w:rsidP="006977BE">
      <w:r w:rsidRPr="00467F03">
        <w:t>[OCL]</w:t>
      </w:r>
    </w:p>
    <w:p w14:paraId="7EDEA09F" w14:textId="77777777" w:rsidR="008B78EB" w:rsidRDefault="004B279F" w:rsidP="00ED4063">
      <w:r w:rsidRPr="0047488C">
        <w:rPr>
          <w:rFonts w:ascii="Courier" w:hAnsi="Courier"/>
        </w:rPr>
        <w:t>self.base_Enumeration.general-&gt;select(g|g.stereotypedBy('ValueSetReference'))-&gt;size()&lt;=1</w:t>
      </w:r>
    </w:p>
    <w:p w14:paraId="3DC4FD55" w14:textId="77777777" w:rsidR="00DB049B" w:rsidRDefault="00022C8A" w:rsidP="006977BE">
      <w:r w:rsidRPr="00022C8A">
        <w:t xml:space="preserve"> </w:t>
      </w:r>
    </w:p>
    <w:p w14:paraId="49376C3D" w14:textId="77777777" w:rsidR="00800588" w:rsidRPr="005F31BE" w:rsidRDefault="00800588" w:rsidP="005F31BE">
      <w:pPr>
        <w:pStyle w:val="Heading5"/>
      </w:pPr>
      <w:bookmarkStart w:id="391" w:name="_1a1ca20b54028ee5e2eb20af35411f6e"/>
      <w:r w:rsidRPr="005F31BE">
        <w:t>&lt;Stereotype&gt; ValueSetReference</w:t>
      </w:r>
      <w:bookmarkEnd w:id="391"/>
    </w:p>
    <w:p w14:paraId="6E402923" w14:textId="77777777" w:rsidR="00DB049B" w:rsidRDefault="00800588" w:rsidP="006977BE">
      <w:r>
        <w:t xml:space="preserve"> </w:t>
      </w:r>
    </w:p>
    <w:p w14:paraId="2E7720C6" w14:textId="77777777" w:rsidR="0063570E" w:rsidRDefault="0063570E" w:rsidP="00383490"/>
    <w:p w14:paraId="2B31058D" w14:textId="77777777" w:rsidR="00A855E6" w:rsidRDefault="00383490" w:rsidP="00263593">
      <w:r w:rsidRPr="00875584">
        <w:rPr>
          <w:rFonts w:ascii="Arial" w:hAnsi="Arial"/>
          <w:b/>
          <w:sz w:val="24"/>
          <w:szCs w:val="24"/>
        </w:rPr>
        <w:t>Description</w:t>
      </w:r>
    </w:p>
    <w:p w14:paraId="12AEBFDA" w14:textId="77777777" w:rsidR="00DB049B" w:rsidRDefault="005C6CB8" w:rsidP="006977BE">
      <w:r>
        <w:t xml:space="preserve"> </w:t>
      </w:r>
    </w:p>
    <w:p w14:paraId="5502C890" w14:textId="77777777" w:rsidR="003B37BC" w:rsidRDefault="00671FE7">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66D52942" w14:textId="77777777" w:rsidR="00DB049B" w:rsidRDefault="00C51B43" w:rsidP="006977BE">
      <w:r>
        <w:t xml:space="preserve"> </w:t>
      </w:r>
      <w:r w:rsidR="009F2598">
        <w:t xml:space="preserve">  </w:t>
      </w:r>
    </w:p>
    <w:p w14:paraId="1A9CA6DD" w14:textId="77777777" w:rsidR="0063570E" w:rsidRDefault="0063570E" w:rsidP="00383490"/>
    <w:p w14:paraId="06BA369E" w14:textId="77777777" w:rsidR="00A855E6" w:rsidRDefault="00383490" w:rsidP="00263593">
      <w:r w:rsidRPr="00875584">
        <w:rPr>
          <w:rFonts w:ascii="Arial" w:hAnsi="Arial"/>
          <w:b/>
          <w:sz w:val="24"/>
          <w:szCs w:val="24"/>
        </w:rPr>
        <w:t>Diagrams</w:t>
      </w:r>
    </w:p>
    <w:p w14:paraId="30CE0612" w14:textId="77777777" w:rsidR="00DB049B" w:rsidRDefault="00671FE7" w:rsidP="006977BE">
      <w:hyperlink w:anchor="_aa2597b87275ed4e1724a94a9c31d90b" w:history="1">
        <w:r w:rsidR="003E7695">
          <w:rPr>
            <w:rStyle w:val="Hyperlink"/>
          </w:rPr>
          <w:t>Resource References</w:t>
        </w:r>
      </w:hyperlink>
    </w:p>
    <w:p w14:paraId="6ACB9CA1" w14:textId="77777777" w:rsidR="0063570E" w:rsidRDefault="0063570E" w:rsidP="00383490"/>
    <w:p w14:paraId="2044C041" w14:textId="77777777" w:rsidR="00A855E6" w:rsidRDefault="00383490" w:rsidP="00263593">
      <w:r w:rsidRPr="00875584">
        <w:rPr>
          <w:rFonts w:ascii="Arial" w:hAnsi="Arial"/>
          <w:b/>
          <w:sz w:val="24"/>
          <w:szCs w:val="24"/>
        </w:rPr>
        <w:t>Direct Known Superclasses (Generalization)</w:t>
      </w:r>
    </w:p>
    <w:p w14:paraId="08904985" w14:textId="77777777" w:rsidR="00DB049B" w:rsidRDefault="009E3806" w:rsidP="006977BE">
      <w:r w:rsidRPr="009E3806">
        <w:t xml:space="preserve"> </w:t>
      </w:r>
      <w:hyperlink w:anchor="_1b2eec63ad4ef6c72d57b9985e0346ff" w:history="1">
        <w:r w:rsidR="006977BE">
          <w:rPr>
            <w:rStyle w:val="Hyperlink"/>
          </w:rPr>
          <w:t>ResourceReference</w:t>
        </w:r>
      </w:hyperlink>
      <w:r w:rsidR="006977BE">
        <w:t xml:space="preserve"> </w:t>
      </w:r>
    </w:p>
    <w:p w14:paraId="226126DF" w14:textId="77777777" w:rsidR="009922DE" w:rsidRDefault="009922DE" w:rsidP="009922DE">
      <w:r>
        <w:t xml:space="preserve">  </w:t>
      </w:r>
    </w:p>
    <w:p w14:paraId="041CEB4B" w14:textId="77777777" w:rsidR="0063570E" w:rsidRDefault="0063570E" w:rsidP="00383490"/>
    <w:p w14:paraId="647B4B26" w14:textId="77777777" w:rsidR="00A855E6" w:rsidRDefault="00383490" w:rsidP="00263593">
      <w:r w:rsidRPr="00875584">
        <w:rPr>
          <w:rFonts w:ascii="Arial" w:hAnsi="Arial"/>
          <w:b/>
          <w:sz w:val="24"/>
          <w:szCs w:val="24"/>
        </w:rPr>
        <w:t>Constraints</w:t>
      </w:r>
    </w:p>
    <w:p w14:paraId="68FEE5C4" w14:textId="77777777" w:rsidR="0087616E" w:rsidRPr="00BC6BEC" w:rsidRDefault="0087616E" w:rsidP="00263593">
      <w:pPr>
        <w:rPr>
          <w:rFonts w:ascii="Arial" w:hAnsi="Arial"/>
          <w:b/>
          <w:sz w:val="24"/>
          <w:szCs w:val="24"/>
        </w:rPr>
      </w:pPr>
    </w:p>
    <w:p w14:paraId="15C17ECD"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3B2A35D8" w14:textId="77777777" w:rsidR="00F126D8" w:rsidRDefault="005C6CB8" w:rsidP="006977BE">
      <w:r>
        <w:t xml:space="preserve"> </w:t>
      </w:r>
    </w:p>
    <w:p w14:paraId="5D608239" w14:textId="77777777" w:rsidR="003B37BC" w:rsidRDefault="00671FE7">
      <w:r>
        <w:t>This Enumeration must have exactly one &lt;&lt;ValueSetDefinitionReference&gt;&gt; Generalization.</w:t>
      </w:r>
    </w:p>
    <w:p w14:paraId="5A70ADFB" w14:textId="77777777" w:rsidR="003B37BC" w:rsidRDefault="00671FE7">
      <w:r>
        <w:t xml:space="preserve"> </w:t>
      </w:r>
    </w:p>
    <w:p w14:paraId="2FCF57E4" w14:textId="77777777" w:rsidR="00F126D8" w:rsidRDefault="00CF06F6" w:rsidP="006977BE">
      <w:r w:rsidRPr="00467F03">
        <w:t>[OCL]</w:t>
      </w:r>
    </w:p>
    <w:p w14:paraId="406B9A46" w14:textId="77777777" w:rsidR="008B78EB" w:rsidRDefault="004B279F" w:rsidP="00ED4063">
      <w:r w:rsidRPr="0047488C">
        <w:rPr>
          <w:rFonts w:ascii="Courier" w:hAnsi="Courier"/>
        </w:rPr>
        <w:t>self.base_Enumeration.general-&gt;select(g|g.stereotypedBy('ValueSetDefinitionReference'))-&gt;size()&lt;=1</w:t>
      </w:r>
    </w:p>
    <w:p w14:paraId="7B0A3E1A" w14:textId="77777777" w:rsidR="0063570E" w:rsidRDefault="0063570E" w:rsidP="00383490"/>
    <w:p w14:paraId="52FD6102" w14:textId="77777777" w:rsidR="00A855E6" w:rsidRDefault="00383490" w:rsidP="00263593">
      <w:r w:rsidRPr="00875584">
        <w:rPr>
          <w:rFonts w:ascii="Arial" w:hAnsi="Arial"/>
          <w:b/>
          <w:sz w:val="24"/>
          <w:szCs w:val="24"/>
        </w:rPr>
        <w:t>Known other Stereotypes</w:t>
      </w:r>
    </w:p>
    <w:p w14:paraId="5D7F636A" w14:textId="77777777" w:rsidR="003E4BE1" w:rsidRDefault="00671FE7" w:rsidP="00AB09F3">
      <w:hyperlink w:anchor="_d45578f848d02aad83980903e5bde7d1" w:history="1">
        <w:r w:rsidR="00A46A79">
          <w:rPr>
            <w:rStyle w:val="Hyperlink"/>
          </w:rPr>
          <w:t>DescribedItem</w:t>
        </w:r>
      </w:hyperlink>
      <w:r w:rsidR="003E4BE1">
        <w:t xml:space="preserve"> </w:t>
      </w:r>
    </w:p>
    <w:p w14:paraId="7B15C39A" w14:textId="77777777" w:rsidR="00D91281" w:rsidRDefault="00CD42A9" w:rsidP="0039400D">
      <w:r w:rsidRPr="00CD42A9">
        <w:t xml:space="preserve"> </w:t>
      </w:r>
    </w:p>
    <w:p w14:paraId="0CFDF2F2" w14:textId="77777777" w:rsidR="002C0F83" w:rsidRPr="005F31BE" w:rsidRDefault="001F24CC" w:rsidP="005F31BE">
      <w:pPr>
        <w:pStyle w:val="Heading4"/>
      </w:pPr>
      <w:bookmarkStart w:id="392" w:name="_Toc277163498"/>
      <w:r w:rsidRPr="005F31BE">
        <w:t>&lt;Package&gt; Resource Reference Relationships</w:t>
      </w:r>
      <w:bookmarkEnd w:id="392"/>
    </w:p>
    <w:p w14:paraId="055DD51B" w14:textId="77777777" w:rsidR="00D91281" w:rsidRDefault="005C6CB8" w:rsidP="0039400D">
      <w:r>
        <w:t xml:space="preserve"> </w:t>
      </w:r>
    </w:p>
    <w:p w14:paraId="7BC52035" w14:textId="77777777" w:rsidR="003B37BC" w:rsidRDefault="00671FE7">
      <w:r>
        <w:t>This section describes the set of associations that allow the various types of ResourceReference to be linked to their referencing elements.</w:t>
      </w:r>
    </w:p>
    <w:p w14:paraId="54718252" w14:textId="77777777" w:rsidR="003E4BE1" w:rsidRDefault="0001444D" w:rsidP="00595F8A">
      <w:r>
        <w:tab/>
      </w:r>
      <w:r>
        <w:tab/>
      </w:r>
      <w:r>
        <w:tab/>
      </w:r>
      <w:r>
        <w:tab/>
      </w:r>
      <w:r>
        <w:rPr>
          <w:noProof/>
        </w:rPr>
        <w:drawing>
          <wp:inline distT="0" distB="0" distL="0" distR="0" wp14:anchorId="4FE1C23A" wp14:editId="22E4FDDE">
            <wp:extent cx="5934075" cy="2162175"/>
            <wp:effectExtent l="0" t="0" r="0" b="0"/>
            <wp:docPr id="64" name="Picture -1458895493.png" descr="-1458895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58895493.png"/>
                    <pic:cNvPicPr/>
                  </pic:nvPicPr>
                  <pic:blipFill>
                    <a:blip r:embed="rId64" cstate="print"/>
                    <a:stretch>
                      <a:fillRect/>
                    </a:stretch>
                  </pic:blipFill>
                  <pic:spPr>
                    <a:xfrm>
                      <a:off x="0" y="0"/>
                      <a:ext cx="5934075" cy="2162175"/>
                    </a:xfrm>
                    <a:prstGeom prst="rect">
                      <a:avLst/>
                    </a:prstGeom>
                  </pic:spPr>
                </pic:pic>
              </a:graphicData>
            </a:graphic>
          </wp:inline>
        </w:drawing>
      </w:r>
    </w:p>
    <w:p w14:paraId="21A1616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472174B2" w14:textId="77777777" w:rsidR="003E4BE1" w:rsidRDefault="005C6CB8" w:rsidP="00AB09F3">
      <w:r>
        <w:t xml:space="preserve"> </w:t>
      </w:r>
    </w:p>
    <w:p w14:paraId="69869BD1" w14:textId="77777777" w:rsidR="003B37BC" w:rsidRDefault="00671FE7">
      <w:r>
        <w:t xml:space="preserve">A URI that names the resource.  This should conform to the semantics of the CTS2 </w:t>
      </w:r>
      <w:r>
        <w:rPr>
          <w:b/>
          <w:bCs/>
        </w:rPr>
        <w:t>PersistentURI</w:t>
      </w:r>
      <w:r>
        <w:t>.</w:t>
      </w:r>
    </w:p>
    <w:p w14:paraId="6C1481E1" w14:textId="77777777" w:rsidR="003E4BE1" w:rsidRDefault="00CB577B" w:rsidP="00AB09F3">
      <w:r>
        <w:t xml:space="preserve">      </w:t>
      </w:r>
      <w:r w:rsidR="00DF1E7E" w:rsidRPr="00DF1E7E">
        <w:t xml:space="preserve">      </w:t>
      </w:r>
    </w:p>
    <w:p w14:paraId="69C79696" w14:textId="77777777" w:rsidR="00DB049B" w:rsidRDefault="00022C8A" w:rsidP="006977BE">
      <w:r w:rsidRPr="00022C8A">
        <w:t xml:space="preserve"> </w:t>
      </w:r>
    </w:p>
    <w:p w14:paraId="28E8F074" w14:textId="77777777" w:rsidR="00800588" w:rsidRPr="005F31BE" w:rsidRDefault="00800588" w:rsidP="005F31BE">
      <w:pPr>
        <w:pStyle w:val="Heading5"/>
      </w:pPr>
      <w:bookmarkStart w:id="394" w:name="_7c76bb5bbde4643a957c898bfc8af67a"/>
      <w:r w:rsidRPr="005F31BE">
        <w:t>&lt;Stereotype&gt; AssumedValue</w:t>
      </w:r>
      <w:bookmarkEnd w:id="394"/>
    </w:p>
    <w:p w14:paraId="0B5D6491" w14:textId="77777777" w:rsidR="00DB049B" w:rsidRDefault="00800588" w:rsidP="006977BE">
      <w:r>
        <w:t xml:space="preserve"> </w:t>
      </w:r>
    </w:p>
    <w:p w14:paraId="18E7BAA9" w14:textId="77777777" w:rsidR="0063570E" w:rsidRDefault="0063570E" w:rsidP="00383490"/>
    <w:p w14:paraId="0CF0B0C7" w14:textId="77777777" w:rsidR="00A855E6" w:rsidRDefault="00383490" w:rsidP="00263593">
      <w:r w:rsidRPr="00875584">
        <w:rPr>
          <w:rFonts w:ascii="Arial" w:hAnsi="Arial"/>
          <w:b/>
          <w:sz w:val="24"/>
          <w:szCs w:val="24"/>
        </w:rPr>
        <w:t>Description</w:t>
      </w:r>
    </w:p>
    <w:p w14:paraId="08BA6B6F" w14:textId="77777777" w:rsidR="00DB049B" w:rsidRDefault="005C6CB8" w:rsidP="006977BE">
      <w:r>
        <w:t xml:space="preserve"> </w:t>
      </w:r>
    </w:p>
    <w:p w14:paraId="72B82A15" w14:textId="77777777" w:rsidR="003B37BC" w:rsidRDefault="00671FE7">
      <w:r>
        <w:t xml:space="preserve">An instance of a link between a  </w:t>
      </w:r>
      <w:r>
        <w:rPr>
          <w:b/>
          <w:bCs/>
        </w:rPr>
        <w:t>ConceptReferenceConstraint</w:t>
      </w:r>
      <w:r>
        <w:t xml:space="preserve"> and an assumedValue.</w:t>
      </w:r>
    </w:p>
    <w:p w14:paraId="1E3360A4" w14:textId="77777777" w:rsidR="00DB049B" w:rsidRDefault="00C51B43" w:rsidP="006977BE">
      <w:r>
        <w:t xml:space="preserve"> </w:t>
      </w:r>
      <w:r w:rsidR="009F2598">
        <w:t xml:space="preserve">  </w:t>
      </w:r>
    </w:p>
    <w:p w14:paraId="340F348B" w14:textId="77777777" w:rsidR="0063570E" w:rsidRDefault="0063570E" w:rsidP="00383490"/>
    <w:p w14:paraId="465F7E7B" w14:textId="77777777" w:rsidR="00A855E6" w:rsidRDefault="00383490" w:rsidP="00263593">
      <w:r w:rsidRPr="00875584">
        <w:rPr>
          <w:rFonts w:ascii="Arial" w:hAnsi="Arial"/>
          <w:b/>
          <w:sz w:val="24"/>
          <w:szCs w:val="24"/>
        </w:rPr>
        <w:t>Diagrams</w:t>
      </w:r>
    </w:p>
    <w:p w14:paraId="5884012F" w14:textId="77777777" w:rsidR="00DB049B" w:rsidRDefault="00671FE7" w:rsidP="006977BE">
      <w:hyperlink w:anchor="_6d065336864e77a240c6e7a3eb36e8cd" w:history="1">
        <w:r w:rsidR="003E7695">
          <w:rPr>
            <w:rStyle w:val="Hyperlink"/>
          </w:rPr>
          <w:t>Resource Reference Relationships</w:t>
        </w:r>
      </w:hyperlink>
    </w:p>
    <w:p w14:paraId="5B2E535F" w14:textId="77777777" w:rsidR="0063570E" w:rsidRDefault="0063570E" w:rsidP="00383490"/>
    <w:p w14:paraId="1B41418D" w14:textId="77777777" w:rsidR="00A855E6" w:rsidRDefault="00383490" w:rsidP="00263593">
      <w:r w:rsidRPr="00875584">
        <w:rPr>
          <w:rFonts w:ascii="Arial" w:hAnsi="Arial"/>
          <w:b/>
          <w:sz w:val="24"/>
          <w:szCs w:val="24"/>
        </w:rPr>
        <w:t>Direct Known Superclasses (Generalization)</w:t>
      </w:r>
    </w:p>
    <w:p w14:paraId="317C7020" w14:textId="77777777" w:rsidR="00DB049B" w:rsidRDefault="009E3806" w:rsidP="006977BE">
      <w:r w:rsidRPr="009E3806">
        <w:t xml:space="preserve"> </w:t>
      </w:r>
      <w:hyperlink w:anchor="_6a2f733d1d3ea9bc232f96caadb113e1" w:history="1">
        <w:r w:rsidR="006977BE">
          <w:rPr>
            <w:rStyle w:val="Hyperlink"/>
          </w:rPr>
          <w:t>ConceptReferenceInstance</w:t>
        </w:r>
      </w:hyperlink>
      <w:r w:rsidR="006977BE">
        <w:t xml:space="preserve"> </w:t>
      </w:r>
    </w:p>
    <w:p w14:paraId="0DE6546B" w14:textId="77777777" w:rsidR="00DB049B" w:rsidRDefault="00022C8A" w:rsidP="006977BE">
      <w:r w:rsidRPr="00022C8A">
        <w:t xml:space="preserve"> </w:t>
      </w:r>
    </w:p>
    <w:p w14:paraId="584149B6"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5BB5B7D6" w14:textId="77777777" w:rsidR="00DB049B" w:rsidRDefault="00800588" w:rsidP="006977BE">
      <w:r>
        <w:t xml:space="preserve"> </w:t>
      </w:r>
    </w:p>
    <w:p w14:paraId="655A7C15" w14:textId="77777777" w:rsidR="0063570E" w:rsidRDefault="0063570E" w:rsidP="00383490"/>
    <w:p w14:paraId="5B572EAF" w14:textId="77777777" w:rsidR="00A855E6" w:rsidRDefault="00383490" w:rsidP="00263593">
      <w:r w:rsidRPr="00875584">
        <w:rPr>
          <w:rFonts w:ascii="Arial" w:hAnsi="Arial"/>
          <w:b/>
          <w:sz w:val="24"/>
          <w:szCs w:val="24"/>
        </w:rPr>
        <w:t>Description</w:t>
      </w:r>
    </w:p>
    <w:p w14:paraId="3AA6CF7C" w14:textId="77777777" w:rsidR="00DB049B" w:rsidRDefault="005C6CB8" w:rsidP="006977BE">
      <w:r>
        <w:t xml:space="preserve"> </w:t>
      </w:r>
    </w:p>
    <w:p w14:paraId="2C728EB5" w14:textId="77777777" w:rsidR="003B37BC" w:rsidRDefault="00671FE7">
      <w:r>
        <w:rPr>
          <w:b/>
          <w:bCs/>
        </w:rPr>
        <w:t>CodeSystemReferenceInstance</w:t>
      </w:r>
      <w:r>
        <w:t xml:space="preserve"> represents the optional link between a </w:t>
      </w:r>
      <w:r>
        <w:rPr>
          <w:b/>
          <w:bCs/>
        </w:rPr>
        <w:t xml:space="preserve">ConceptReference </w:t>
      </w:r>
      <w:r>
        <w:t>and a describing code system and optional version.</w:t>
      </w:r>
    </w:p>
    <w:p w14:paraId="41D9743F" w14:textId="77777777" w:rsidR="00DB049B" w:rsidRDefault="00C51B43" w:rsidP="006977BE">
      <w:r>
        <w:t xml:space="preserve"> </w:t>
      </w:r>
      <w:r w:rsidR="009F2598">
        <w:t xml:space="preserve">  </w:t>
      </w:r>
    </w:p>
    <w:p w14:paraId="4E4D5B18" w14:textId="77777777" w:rsidR="0063570E" w:rsidRDefault="0063570E" w:rsidP="00383490"/>
    <w:p w14:paraId="08AC8921" w14:textId="77777777" w:rsidR="00A855E6" w:rsidRDefault="00383490" w:rsidP="00263593">
      <w:r w:rsidRPr="00875584">
        <w:rPr>
          <w:rFonts w:ascii="Arial" w:hAnsi="Arial"/>
          <w:b/>
          <w:sz w:val="24"/>
          <w:szCs w:val="24"/>
        </w:rPr>
        <w:t>Diagrams</w:t>
      </w:r>
    </w:p>
    <w:p w14:paraId="5E156F8F" w14:textId="77777777" w:rsidR="00DB049B" w:rsidRDefault="00671FE7" w:rsidP="006977BE">
      <w:hyperlink w:anchor="_6d065336864e77a240c6e7a3eb36e8cd" w:history="1">
        <w:r w:rsidR="003E7695">
          <w:rPr>
            <w:rStyle w:val="Hyperlink"/>
          </w:rPr>
          <w:t>Resource Reference Relationships</w:t>
        </w:r>
      </w:hyperlink>
    </w:p>
    <w:p w14:paraId="7765A01B" w14:textId="77777777" w:rsidR="0063570E" w:rsidRDefault="0063570E" w:rsidP="00383490"/>
    <w:p w14:paraId="10BC1FE0" w14:textId="77777777" w:rsidR="00A855E6" w:rsidRDefault="00383490" w:rsidP="00263593">
      <w:r w:rsidRPr="00875584">
        <w:rPr>
          <w:rFonts w:ascii="Arial" w:hAnsi="Arial"/>
          <w:b/>
          <w:sz w:val="24"/>
          <w:szCs w:val="24"/>
        </w:rPr>
        <w:t>Direct Known Superclasses (Generalization)</w:t>
      </w:r>
    </w:p>
    <w:p w14:paraId="1C1F95CA" w14:textId="77777777" w:rsidR="00DB049B" w:rsidRDefault="009E3806" w:rsidP="006977BE">
      <w:r w:rsidRPr="009E3806">
        <w:t xml:space="preserve"> </w:t>
      </w:r>
      <w:hyperlink w:anchor="_9d682f32f4917feea358e696d1fd146d" w:history="1">
        <w:r w:rsidR="006977BE">
          <w:rPr>
            <w:rStyle w:val="Hyperlink"/>
          </w:rPr>
          <w:t>ResourceReferenceInstance</w:t>
        </w:r>
      </w:hyperlink>
      <w:r w:rsidR="006977BE">
        <w:t xml:space="preserve"> </w:t>
      </w:r>
    </w:p>
    <w:p w14:paraId="02C22FD1" w14:textId="77777777" w:rsidR="009922DE" w:rsidRDefault="009922DE" w:rsidP="009922DE">
      <w:r>
        <w:t xml:space="preserve">  </w:t>
      </w:r>
    </w:p>
    <w:p w14:paraId="6EB118B3" w14:textId="77777777" w:rsidR="0063570E" w:rsidRDefault="0063570E" w:rsidP="00383490"/>
    <w:p w14:paraId="1B0D7894" w14:textId="77777777" w:rsidR="00A855E6" w:rsidRDefault="00383490" w:rsidP="00263593">
      <w:r w:rsidRPr="00875584">
        <w:rPr>
          <w:rFonts w:ascii="Arial" w:hAnsi="Arial"/>
          <w:b/>
          <w:sz w:val="24"/>
          <w:szCs w:val="24"/>
        </w:rPr>
        <w:t>Constraints</w:t>
      </w:r>
    </w:p>
    <w:p w14:paraId="6ED77F62" w14:textId="77777777" w:rsidR="0087616E" w:rsidRPr="00BC6BEC" w:rsidRDefault="0087616E" w:rsidP="00263593">
      <w:pPr>
        <w:rPr>
          <w:rFonts w:ascii="Arial" w:hAnsi="Arial"/>
          <w:b/>
          <w:sz w:val="24"/>
          <w:szCs w:val="24"/>
        </w:rPr>
      </w:pPr>
    </w:p>
    <w:p w14:paraId="5C3EC697"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6F556F96" w14:textId="77777777" w:rsidR="00F126D8" w:rsidRDefault="005C6CB8" w:rsidP="006977BE">
      <w:r>
        <w:t xml:space="preserve"> </w:t>
      </w:r>
    </w:p>
    <w:p w14:paraId="3BA6BA70" w14:textId="77777777" w:rsidR="003B37BC" w:rsidRDefault="00671FE7">
      <w:r>
        <w:t>Must be a valid instance of a CodeSystemReference.</w:t>
      </w:r>
    </w:p>
    <w:p w14:paraId="064B38BA" w14:textId="77777777" w:rsidR="00F126D8" w:rsidRDefault="00CF06F6" w:rsidP="006977BE">
      <w:r w:rsidRPr="00467F03">
        <w:t>[OCL]</w:t>
      </w:r>
    </w:p>
    <w:p w14:paraId="0ECBE97A" w14:textId="77777777" w:rsidR="008B78EB" w:rsidRDefault="004B279F" w:rsidP="00ED4063">
      <w:r w:rsidRPr="0047488C">
        <w:rPr>
          <w:rFonts w:ascii="Courier" w:hAnsi="Courier"/>
        </w:rPr>
        <w:t xml:space="preserve">  self.base_Abstraction.supplier-&gt;forAll(x|x.stereotypedBy('CodeSystemReference'))   </w:t>
      </w:r>
    </w:p>
    <w:p w14:paraId="3FC89FBF" w14:textId="77777777" w:rsidR="00DB049B" w:rsidRDefault="00022C8A" w:rsidP="006977BE">
      <w:r w:rsidRPr="00022C8A">
        <w:t xml:space="preserve"> </w:t>
      </w:r>
    </w:p>
    <w:p w14:paraId="0EA54598"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756B9E93" w14:textId="77777777" w:rsidR="00DB049B" w:rsidRDefault="00800588" w:rsidP="006977BE">
      <w:r>
        <w:t xml:space="preserve"> </w:t>
      </w:r>
    </w:p>
    <w:p w14:paraId="3CAF5CBF" w14:textId="77777777" w:rsidR="0063570E" w:rsidRDefault="0063570E" w:rsidP="00383490"/>
    <w:p w14:paraId="2E85E23B" w14:textId="77777777" w:rsidR="00A855E6" w:rsidRDefault="00383490" w:rsidP="00263593">
      <w:r w:rsidRPr="00875584">
        <w:rPr>
          <w:rFonts w:ascii="Arial" w:hAnsi="Arial"/>
          <w:b/>
          <w:sz w:val="24"/>
          <w:szCs w:val="24"/>
        </w:rPr>
        <w:t>Description</w:t>
      </w:r>
    </w:p>
    <w:p w14:paraId="6144B8EA" w14:textId="77777777" w:rsidR="00DB049B" w:rsidRDefault="005C6CB8" w:rsidP="006977BE">
      <w:r>
        <w:t xml:space="preserve"> </w:t>
      </w:r>
    </w:p>
    <w:p w14:paraId="2476CDCA" w14:textId="77777777" w:rsidR="003B37BC" w:rsidRDefault="00671FE7">
      <w:r>
        <w:t xml:space="preserve"> 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7CC17D9E" w14:textId="77777777" w:rsidR="00DB049B" w:rsidRDefault="00C51B43" w:rsidP="006977BE">
      <w:r>
        <w:t xml:space="preserve"> </w:t>
      </w:r>
      <w:r w:rsidR="009F2598">
        <w:t xml:space="preserve">  </w:t>
      </w:r>
    </w:p>
    <w:p w14:paraId="25FD224B" w14:textId="77777777" w:rsidR="0063570E" w:rsidRDefault="0063570E" w:rsidP="00383490"/>
    <w:p w14:paraId="7B194F84" w14:textId="77777777" w:rsidR="00A855E6" w:rsidRDefault="00383490" w:rsidP="00263593">
      <w:r w:rsidRPr="00875584">
        <w:rPr>
          <w:rFonts w:ascii="Arial" w:hAnsi="Arial"/>
          <w:b/>
          <w:sz w:val="24"/>
          <w:szCs w:val="24"/>
        </w:rPr>
        <w:t>Diagrams</w:t>
      </w:r>
    </w:p>
    <w:p w14:paraId="150C649B" w14:textId="77777777" w:rsidR="00DB049B" w:rsidRDefault="00671FE7" w:rsidP="006977BE">
      <w:hyperlink w:anchor="_6d065336864e77a240c6e7a3eb36e8cd" w:history="1">
        <w:r w:rsidR="003E7695">
          <w:rPr>
            <w:rStyle w:val="Hyperlink"/>
          </w:rPr>
          <w:t>Resource Reference Relationships</w:t>
        </w:r>
      </w:hyperlink>
    </w:p>
    <w:p w14:paraId="177C4648" w14:textId="77777777" w:rsidR="0063570E" w:rsidRDefault="0063570E" w:rsidP="00383490"/>
    <w:p w14:paraId="15A105EF" w14:textId="77777777" w:rsidR="00A855E6" w:rsidRDefault="00383490" w:rsidP="00263593">
      <w:r w:rsidRPr="00875584">
        <w:rPr>
          <w:rFonts w:ascii="Arial" w:hAnsi="Arial"/>
          <w:b/>
          <w:sz w:val="24"/>
          <w:szCs w:val="24"/>
        </w:rPr>
        <w:t>Direct Known Superclasses (Generalization)</w:t>
      </w:r>
    </w:p>
    <w:p w14:paraId="5D6D6A21" w14:textId="77777777" w:rsidR="00DB049B" w:rsidRDefault="009E3806" w:rsidP="006977BE">
      <w:r w:rsidRPr="009E3806">
        <w:t xml:space="preserve"> </w:t>
      </w:r>
      <w:hyperlink w:anchor="_9d682f32f4917feea358e696d1fd146d" w:history="1">
        <w:r w:rsidR="006977BE">
          <w:rPr>
            <w:rStyle w:val="Hyperlink"/>
          </w:rPr>
          <w:t>ResourceReferenceInstance</w:t>
        </w:r>
      </w:hyperlink>
    </w:p>
    <w:p w14:paraId="498D58B1" w14:textId="77777777" w:rsidR="0063570E" w:rsidRDefault="0063570E" w:rsidP="00383490"/>
    <w:p w14:paraId="4E905CEF" w14:textId="77777777" w:rsidR="00A855E6" w:rsidRDefault="00383490" w:rsidP="00263593">
      <w:r w:rsidRPr="00875584">
        <w:rPr>
          <w:rFonts w:ascii="Arial" w:hAnsi="Arial"/>
          <w:b/>
          <w:sz w:val="24"/>
          <w:szCs w:val="24"/>
        </w:rPr>
        <w:t>Direct Known Subclasses (Specialization)</w:t>
      </w:r>
    </w:p>
    <w:p w14:paraId="134A267A" w14:textId="77777777" w:rsidR="00DB049B" w:rsidRDefault="009E3806" w:rsidP="006977BE">
      <w:r w:rsidRPr="009E3806">
        <w:t xml:space="preserve"> </w:t>
      </w:r>
      <w:hyperlink w:anchor="_7c76bb5bbde4643a957c898bfc8af67a" w:history="1">
        <w:r w:rsidR="006977BE">
          <w:rPr>
            <w:rStyle w:val="Hyperlink"/>
          </w:rPr>
          <w:t>AssumedValue</w:t>
        </w:r>
      </w:hyperlink>
      <w:r w:rsidR="006977BE">
        <w:t xml:space="preserve">, </w:t>
      </w:r>
      <w:r w:rsidRPr="009E3806">
        <w:t xml:space="preserve"> </w:t>
      </w:r>
      <w:hyperlink w:anchor="_ef85d33c740061c0c756c4e535c34ccc" w:history="1">
        <w:r w:rsidR="006977BE">
          <w:rPr>
            <w:rStyle w:val="Hyperlink"/>
          </w:rPr>
          <w:t>PossibleValue</w:t>
        </w:r>
      </w:hyperlink>
      <w:r w:rsidR="006977BE">
        <w:t xml:space="preserve"> </w:t>
      </w:r>
    </w:p>
    <w:p w14:paraId="1EB2CE25" w14:textId="77777777" w:rsidR="009922DE" w:rsidRDefault="009922DE" w:rsidP="009922DE">
      <w:r>
        <w:t xml:space="preserve">  </w:t>
      </w:r>
    </w:p>
    <w:p w14:paraId="4C9B2148" w14:textId="77777777" w:rsidR="0063570E" w:rsidRDefault="0063570E" w:rsidP="00383490"/>
    <w:p w14:paraId="765897B4" w14:textId="77777777" w:rsidR="00A855E6" w:rsidRDefault="00383490" w:rsidP="00263593">
      <w:r w:rsidRPr="00875584">
        <w:rPr>
          <w:rFonts w:ascii="Arial" w:hAnsi="Arial"/>
          <w:b/>
          <w:sz w:val="24"/>
          <w:szCs w:val="24"/>
        </w:rPr>
        <w:t>Constraints</w:t>
      </w:r>
    </w:p>
    <w:p w14:paraId="3FC0B858" w14:textId="77777777" w:rsidR="0087616E" w:rsidRPr="00BC6BEC" w:rsidRDefault="0087616E" w:rsidP="00263593">
      <w:pPr>
        <w:rPr>
          <w:rFonts w:ascii="Arial" w:hAnsi="Arial"/>
          <w:b/>
          <w:sz w:val="24"/>
          <w:szCs w:val="24"/>
        </w:rPr>
      </w:pPr>
    </w:p>
    <w:p w14:paraId="5F6CEDCB"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70EB7F2D" w14:textId="77777777" w:rsidR="00F126D8" w:rsidRDefault="005C6CB8" w:rsidP="006977BE">
      <w:r>
        <w:t xml:space="preserve"> </w:t>
      </w:r>
    </w:p>
    <w:p w14:paraId="157AD9E9" w14:textId="77777777" w:rsidR="003B37BC" w:rsidRDefault="00671FE7">
      <w:r>
        <w:t>There must be one &lt;&lt;PermissibleValue&gt;&gt; or &lt;&lt;ConceptReference&gt;&gt; client and one &lt;&lt;Concept</w:t>
      </w:r>
      <w:r>
        <w:t>Reference&gt;&gt; supplier.</w:t>
      </w:r>
    </w:p>
    <w:p w14:paraId="25067D2A" w14:textId="77777777" w:rsidR="00F126D8" w:rsidRDefault="00CF06F6" w:rsidP="006977BE">
      <w:r w:rsidRPr="00467F03">
        <w:t>[OCL]</w:t>
      </w:r>
    </w:p>
    <w:p w14:paraId="04FC6C9C"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2DF4090" w14:textId="77777777" w:rsidR="00DB049B" w:rsidRDefault="00022C8A" w:rsidP="006977BE">
      <w:r w:rsidRPr="00022C8A">
        <w:t xml:space="preserve"> </w:t>
      </w:r>
    </w:p>
    <w:p w14:paraId="29BCAE61" w14:textId="77777777" w:rsidR="00800588" w:rsidRPr="005F31BE" w:rsidRDefault="00800588" w:rsidP="005F31BE">
      <w:pPr>
        <w:pStyle w:val="Heading5"/>
      </w:pPr>
      <w:bookmarkStart w:id="397" w:name="_ef85d33c740061c0c756c4e535c34ccc"/>
      <w:r w:rsidRPr="005F31BE">
        <w:t>&lt;Stereotype&gt; PossibleValue</w:t>
      </w:r>
      <w:bookmarkEnd w:id="397"/>
    </w:p>
    <w:p w14:paraId="467A7F74" w14:textId="77777777" w:rsidR="00DB049B" w:rsidRDefault="00800588" w:rsidP="006977BE">
      <w:r>
        <w:t xml:space="preserve"> </w:t>
      </w:r>
    </w:p>
    <w:p w14:paraId="6478522A" w14:textId="77777777" w:rsidR="0063570E" w:rsidRDefault="0063570E" w:rsidP="00383490"/>
    <w:p w14:paraId="76F50AF8" w14:textId="77777777" w:rsidR="00A855E6" w:rsidRDefault="00383490" w:rsidP="00263593">
      <w:r w:rsidRPr="00875584">
        <w:rPr>
          <w:rFonts w:ascii="Arial" w:hAnsi="Arial"/>
          <w:b/>
          <w:sz w:val="24"/>
          <w:szCs w:val="24"/>
        </w:rPr>
        <w:t>Description</w:t>
      </w:r>
    </w:p>
    <w:p w14:paraId="31B2B3A5" w14:textId="77777777" w:rsidR="00DB049B" w:rsidRDefault="005C6CB8" w:rsidP="006977BE">
      <w:r>
        <w:t xml:space="preserve"> </w:t>
      </w:r>
    </w:p>
    <w:p w14:paraId="2FA29BFB" w14:textId="77777777" w:rsidR="003B37BC" w:rsidRDefault="00671FE7">
      <w:r>
        <w:t xml:space="preserve">An instance of a link between a  </w:t>
      </w:r>
      <w:r>
        <w:rPr>
          <w:b/>
          <w:bCs/>
        </w:rPr>
        <w:t>ConceptReferenceConstraint</w:t>
      </w:r>
      <w:r>
        <w:t xml:space="preserve"> and a set of possible values.</w:t>
      </w:r>
    </w:p>
    <w:p w14:paraId="0C46BA43" w14:textId="77777777" w:rsidR="00DB049B" w:rsidRDefault="00C51B43" w:rsidP="006977BE">
      <w:r>
        <w:t xml:space="preserve"> </w:t>
      </w:r>
      <w:r w:rsidR="009F2598">
        <w:t xml:space="preserve">  </w:t>
      </w:r>
    </w:p>
    <w:p w14:paraId="10645A29" w14:textId="77777777" w:rsidR="0063570E" w:rsidRDefault="0063570E" w:rsidP="00383490"/>
    <w:p w14:paraId="74E384BF" w14:textId="77777777" w:rsidR="00A855E6" w:rsidRDefault="00383490" w:rsidP="00263593">
      <w:r w:rsidRPr="00875584">
        <w:rPr>
          <w:rFonts w:ascii="Arial" w:hAnsi="Arial"/>
          <w:b/>
          <w:sz w:val="24"/>
          <w:szCs w:val="24"/>
        </w:rPr>
        <w:t>Diagrams</w:t>
      </w:r>
    </w:p>
    <w:p w14:paraId="576899E2" w14:textId="77777777" w:rsidR="00DB049B" w:rsidRDefault="00671FE7" w:rsidP="006977BE">
      <w:hyperlink w:anchor="_6d065336864e77a240c6e7a3eb36e8cd" w:history="1">
        <w:r w:rsidR="003E7695">
          <w:rPr>
            <w:rStyle w:val="Hyperlink"/>
          </w:rPr>
          <w:t>Resource Reference Relationships</w:t>
        </w:r>
      </w:hyperlink>
    </w:p>
    <w:p w14:paraId="62E44EBD" w14:textId="77777777" w:rsidR="0063570E" w:rsidRDefault="0063570E" w:rsidP="00383490"/>
    <w:p w14:paraId="6BAD881E" w14:textId="77777777" w:rsidR="00A855E6" w:rsidRDefault="00383490" w:rsidP="00263593">
      <w:r w:rsidRPr="00875584">
        <w:rPr>
          <w:rFonts w:ascii="Arial" w:hAnsi="Arial"/>
          <w:b/>
          <w:sz w:val="24"/>
          <w:szCs w:val="24"/>
        </w:rPr>
        <w:t>Direct Known Superclasses (Generalization)</w:t>
      </w:r>
    </w:p>
    <w:p w14:paraId="7B4BD078" w14:textId="77777777" w:rsidR="00DB049B" w:rsidRDefault="009E3806" w:rsidP="006977BE">
      <w:r w:rsidRPr="009E3806">
        <w:t xml:space="preserve"> </w:t>
      </w:r>
      <w:hyperlink w:anchor="_6a2f733d1d3ea9bc232f96caadb113e1" w:history="1">
        <w:r w:rsidR="006977BE">
          <w:rPr>
            <w:rStyle w:val="Hyperlink"/>
          </w:rPr>
          <w:t>ConceptReferenceInstance</w:t>
        </w:r>
      </w:hyperlink>
      <w:r w:rsidR="006977BE">
        <w:t xml:space="preserve"> </w:t>
      </w:r>
    </w:p>
    <w:p w14:paraId="26898940" w14:textId="77777777" w:rsidR="00DB049B" w:rsidRDefault="00022C8A" w:rsidP="006977BE">
      <w:r w:rsidRPr="00022C8A">
        <w:t xml:space="preserve"> </w:t>
      </w:r>
    </w:p>
    <w:p w14:paraId="05632742"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47E5BBA2" w14:textId="77777777" w:rsidR="00DB049B" w:rsidRDefault="00800588" w:rsidP="006977BE">
      <w:r>
        <w:t xml:space="preserve"> </w:t>
      </w:r>
    </w:p>
    <w:p w14:paraId="535C1995" w14:textId="77777777" w:rsidR="0063570E" w:rsidRDefault="0063570E" w:rsidP="00383490"/>
    <w:p w14:paraId="0F4E39E8" w14:textId="77777777" w:rsidR="00A855E6" w:rsidRDefault="00383490" w:rsidP="00263593">
      <w:r w:rsidRPr="00875584">
        <w:rPr>
          <w:rFonts w:ascii="Arial" w:hAnsi="Arial"/>
          <w:b/>
          <w:sz w:val="24"/>
          <w:szCs w:val="24"/>
        </w:rPr>
        <w:t>Description</w:t>
      </w:r>
    </w:p>
    <w:p w14:paraId="4710256A" w14:textId="77777777" w:rsidR="00DB049B" w:rsidRDefault="005C6CB8" w:rsidP="006977BE">
      <w:r>
        <w:t xml:space="preserve"> </w:t>
      </w:r>
    </w:p>
    <w:p w14:paraId="51782CD2" w14:textId="77777777" w:rsidR="003B37BC" w:rsidRDefault="00671FE7">
      <w:r>
        <w:t>ResourceReferenceInstance is an abstraction that associates a NamedElement that is stereotyped by</w:t>
      </w:r>
      <w:r>
        <w:t xml:space="preserve"> DescribedItem with an instance of its reference.</w:t>
      </w:r>
    </w:p>
    <w:p w14:paraId="0A5C61EA" w14:textId="77777777" w:rsidR="00DB049B" w:rsidRDefault="00C51B43" w:rsidP="006977BE">
      <w:r>
        <w:t xml:space="preserve"> </w:t>
      </w:r>
      <w:r w:rsidR="009F2598">
        <w:t xml:space="preserve">  </w:t>
      </w:r>
    </w:p>
    <w:p w14:paraId="1524F785" w14:textId="77777777" w:rsidR="0063570E" w:rsidRDefault="0063570E" w:rsidP="00383490"/>
    <w:p w14:paraId="463874EB" w14:textId="77777777" w:rsidR="00A855E6" w:rsidRDefault="00383490" w:rsidP="00263593">
      <w:r w:rsidRPr="00875584">
        <w:rPr>
          <w:rFonts w:ascii="Arial" w:hAnsi="Arial"/>
          <w:b/>
          <w:sz w:val="24"/>
          <w:szCs w:val="24"/>
        </w:rPr>
        <w:t>Diagrams</w:t>
      </w:r>
    </w:p>
    <w:p w14:paraId="7EEA3FC6" w14:textId="77777777" w:rsidR="00DB049B" w:rsidRDefault="00671FE7" w:rsidP="006977BE">
      <w:hyperlink w:anchor="_6d065336864e77a240c6e7a3eb36e8cd" w:history="1">
        <w:r w:rsidR="003E7695">
          <w:rPr>
            <w:rStyle w:val="Hyperlink"/>
          </w:rPr>
          <w:t>Resource Reference Relationships</w:t>
        </w:r>
      </w:hyperlink>
    </w:p>
    <w:p w14:paraId="7B9D780D" w14:textId="77777777" w:rsidR="0063570E" w:rsidRDefault="0063570E" w:rsidP="00383490"/>
    <w:p w14:paraId="631384EE" w14:textId="77777777" w:rsidR="00A855E6" w:rsidRDefault="00383490" w:rsidP="00263593">
      <w:r w:rsidRPr="00875584">
        <w:rPr>
          <w:rFonts w:ascii="Arial" w:hAnsi="Arial"/>
          <w:b/>
          <w:sz w:val="24"/>
          <w:szCs w:val="24"/>
        </w:rPr>
        <w:t>Direct Known Superclasses (Generalization)</w:t>
      </w:r>
    </w:p>
    <w:p w14:paraId="7EDF8230" w14:textId="77777777" w:rsidR="00DB049B" w:rsidRDefault="009E3806" w:rsidP="006977BE">
      <w:r w:rsidRPr="009E3806">
        <w:t xml:space="preserve"> </w:t>
      </w:r>
      <w:hyperlink w:anchor="_80448b03d480bba05b1e156796878f77" w:history="1">
        <w:r w:rsidR="006977BE">
          <w:rPr>
            <w:rStyle w:val="Hyperlink"/>
          </w:rPr>
          <w:t>DesignatableItem</w:t>
        </w:r>
      </w:hyperlink>
      <w:r w:rsidR="006977BE">
        <w:t xml:space="preserve">, </w:t>
      </w:r>
      <w:r w:rsidRPr="009E3806">
        <w:t xml:space="preserve"> </w:t>
      </w:r>
      <w:hyperlink w:anchor="_4b28f60cd7e8328f1d31dbcfa39d2ff3" w:history="1">
        <w:r w:rsidR="006977BE">
          <w:rPr>
            <w:rStyle w:val="Hyperlink"/>
          </w:rPr>
          <w:t>IdentifiedItem</w:t>
        </w:r>
      </w:hyperlink>
    </w:p>
    <w:p w14:paraId="5F926292" w14:textId="77777777" w:rsidR="0063570E" w:rsidRDefault="0063570E" w:rsidP="00383490"/>
    <w:p w14:paraId="0DDC740D" w14:textId="77777777" w:rsidR="00A855E6" w:rsidRDefault="00383490" w:rsidP="00263593">
      <w:r w:rsidRPr="00875584">
        <w:rPr>
          <w:rFonts w:ascii="Arial" w:hAnsi="Arial"/>
          <w:b/>
          <w:sz w:val="24"/>
          <w:szCs w:val="24"/>
        </w:rPr>
        <w:t>Direct Known Subclasses (Specialization)</w:t>
      </w:r>
    </w:p>
    <w:p w14:paraId="5D5CD79C" w14:textId="77777777" w:rsidR="00DB049B" w:rsidRDefault="009E3806" w:rsidP="006977BE">
      <w:r w:rsidRPr="009E3806">
        <w:t xml:space="preserve"> </w:t>
      </w:r>
      <w:hyperlink w:anchor="_e055a6cce06d0838055b62dbfbf235f2" w:history="1">
        <w:r w:rsidR="006977BE">
          <w:rPr>
            <w:rStyle w:val="Hyperlink"/>
          </w:rPr>
          <w:t>CodeSystemReferenceInstance</w:t>
        </w:r>
      </w:hyperlink>
      <w:r w:rsidR="006977BE">
        <w:t xml:space="preserve">, </w:t>
      </w:r>
      <w:r w:rsidRPr="009E3806">
        <w:t xml:space="preserve"> </w:t>
      </w:r>
      <w:hyperlink w:anchor="_6a2f733d1d3ea9bc232f96caadb113e1" w:history="1">
        <w:r w:rsidR="006977BE">
          <w:rPr>
            <w:rStyle w:val="Hyperlink"/>
          </w:rPr>
          <w:t>ConceptReferenceInstance</w:t>
        </w:r>
      </w:hyperlink>
      <w:r w:rsidR="006977BE">
        <w:t xml:space="preserve">, </w:t>
      </w:r>
      <w:r w:rsidRPr="009E3806">
        <w:t xml:space="preserve"> </w:t>
      </w:r>
      <w:hyperlink w:anchor="_f3184cb0f8e704f5122c5e97fb9f130c" w:history="1">
        <w:r w:rsidR="006977BE">
          <w:rPr>
            <w:rStyle w:val="Hyperlink"/>
          </w:rPr>
          <w:t>ValueSetReferenceInstance</w:t>
        </w:r>
      </w:hyperlink>
      <w:r w:rsidR="006977BE">
        <w:t xml:space="preserve"> </w:t>
      </w:r>
    </w:p>
    <w:p w14:paraId="4DC8610D" w14:textId="77777777" w:rsidR="009922DE" w:rsidRDefault="009922DE" w:rsidP="009922DE">
      <w:r>
        <w:t xml:space="preserve">  </w:t>
      </w:r>
    </w:p>
    <w:p w14:paraId="1B400059" w14:textId="77777777" w:rsidR="0063570E" w:rsidRDefault="0063570E" w:rsidP="00383490"/>
    <w:p w14:paraId="015A1AE5" w14:textId="77777777" w:rsidR="00A855E6" w:rsidRDefault="00383490" w:rsidP="00263593">
      <w:r w:rsidRPr="00875584">
        <w:rPr>
          <w:rFonts w:ascii="Arial" w:hAnsi="Arial"/>
          <w:b/>
          <w:sz w:val="24"/>
          <w:szCs w:val="24"/>
        </w:rPr>
        <w:t>Constraints</w:t>
      </w:r>
    </w:p>
    <w:p w14:paraId="78C67E62" w14:textId="77777777" w:rsidR="0087616E" w:rsidRPr="00BC6BEC" w:rsidRDefault="0087616E" w:rsidP="00263593">
      <w:pPr>
        <w:rPr>
          <w:rFonts w:ascii="Arial" w:hAnsi="Arial"/>
          <w:b/>
          <w:sz w:val="24"/>
          <w:szCs w:val="24"/>
        </w:rPr>
      </w:pPr>
    </w:p>
    <w:p w14:paraId="71EB6279"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6E2D9E7C" w14:textId="77777777" w:rsidR="00F126D8" w:rsidRDefault="005C6CB8" w:rsidP="006977BE">
      <w:r>
        <w:t xml:space="preserve"> </w:t>
      </w:r>
    </w:p>
    <w:p w14:paraId="6725F5DA" w14:textId="77777777" w:rsidR="003B37BC" w:rsidRDefault="00671FE7">
      <w:r>
        <w:t>Must be an instance of a resource reference class</w:t>
      </w:r>
    </w:p>
    <w:p w14:paraId="3655A14F" w14:textId="77777777" w:rsidR="00F126D8" w:rsidRDefault="00CF06F6" w:rsidP="006977BE">
      <w:r w:rsidRPr="00467F03">
        <w:t>[OCL]</w:t>
      </w:r>
    </w:p>
    <w:p w14:paraId="0E1A29DF"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1CC4FF25" w14:textId="77777777" w:rsidR="00DB049B" w:rsidRDefault="00022C8A" w:rsidP="006977BE">
      <w:r w:rsidRPr="00022C8A">
        <w:t xml:space="preserve"> </w:t>
      </w:r>
    </w:p>
    <w:p w14:paraId="4C7CEB95"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6F66955B" w14:textId="77777777" w:rsidR="00DB049B" w:rsidRDefault="00800588" w:rsidP="006977BE">
      <w:r>
        <w:t xml:space="preserve"> </w:t>
      </w:r>
    </w:p>
    <w:p w14:paraId="4D7CC948" w14:textId="77777777" w:rsidR="0063570E" w:rsidRDefault="0063570E" w:rsidP="00383490"/>
    <w:p w14:paraId="4742A77F" w14:textId="77777777" w:rsidR="00A855E6" w:rsidRDefault="00383490" w:rsidP="00263593">
      <w:r w:rsidRPr="00875584">
        <w:rPr>
          <w:rFonts w:ascii="Arial" w:hAnsi="Arial"/>
          <w:b/>
          <w:sz w:val="24"/>
          <w:szCs w:val="24"/>
        </w:rPr>
        <w:t>Description</w:t>
      </w:r>
    </w:p>
    <w:p w14:paraId="632092E5" w14:textId="77777777" w:rsidR="00DB049B" w:rsidRDefault="005C6CB8" w:rsidP="006977BE">
      <w:r>
        <w:t xml:space="preserve"> </w:t>
      </w:r>
    </w:p>
    <w:p w14:paraId="73B03A46" w14:textId="77777777" w:rsidR="003B37BC" w:rsidRDefault="00671FE7">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4AB87C86" w14:textId="77777777" w:rsidR="00DB049B" w:rsidRDefault="00C51B43" w:rsidP="006977BE">
      <w:r>
        <w:t xml:space="preserve"> </w:t>
      </w:r>
      <w:r w:rsidR="009F2598">
        <w:t xml:space="preserve">  </w:t>
      </w:r>
    </w:p>
    <w:p w14:paraId="228E0C81" w14:textId="77777777" w:rsidR="0063570E" w:rsidRDefault="0063570E" w:rsidP="00383490"/>
    <w:p w14:paraId="3E8272F3" w14:textId="77777777" w:rsidR="00A855E6" w:rsidRDefault="00383490" w:rsidP="00263593">
      <w:r w:rsidRPr="00875584">
        <w:rPr>
          <w:rFonts w:ascii="Arial" w:hAnsi="Arial"/>
          <w:b/>
          <w:sz w:val="24"/>
          <w:szCs w:val="24"/>
        </w:rPr>
        <w:t>Diagrams</w:t>
      </w:r>
    </w:p>
    <w:p w14:paraId="2D80B60F" w14:textId="77777777" w:rsidR="00DB049B" w:rsidRDefault="00671FE7" w:rsidP="006977BE">
      <w:hyperlink w:anchor="_6d065336864e77a240c6e7a3eb36e8cd" w:history="1">
        <w:r w:rsidR="003E7695">
          <w:rPr>
            <w:rStyle w:val="Hyperlink"/>
          </w:rPr>
          <w:t>Resource Reference Relationships</w:t>
        </w:r>
      </w:hyperlink>
    </w:p>
    <w:p w14:paraId="3DD538DD" w14:textId="77777777" w:rsidR="0063570E" w:rsidRDefault="0063570E" w:rsidP="00383490"/>
    <w:p w14:paraId="37F340D7" w14:textId="77777777" w:rsidR="00A855E6" w:rsidRDefault="00383490" w:rsidP="00263593">
      <w:r w:rsidRPr="00875584">
        <w:rPr>
          <w:rFonts w:ascii="Arial" w:hAnsi="Arial"/>
          <w:b/>
          <w:sz w:val="24"/>
          <w:szCs w:val="24"/>
        </w:rPr>
        <w:t>Direct Known Superclasses (Generalization)</w:t>
      </w:r>
    </w:p>
    <w:p w14:paraId="0A0B47AF" w14:textId="77777777" w:rsidR="00DB049B" w:rsidRDefault="009E3806" w:rsidP="006977BE">
      <w:r w:rsidRPr="009E3806">
        <w:t xml:space="preserve"> </w:t>
      </w:r>
      <w:hyperlink w:anchor="_9d682f32f4917feea358e696d1fd146d" w:history="1">
        <w:r w:rsidR="006977BE">
          <w:rPr>
            <w:rStyle w:val="Hyperlink"/>
          </w:rPr>
          <w:t>ResourceReferenceInstance</w:t>
        </w:r>
      </w:hyperlink>
      <w:r w:rsidR="006977BE">
        <w:t xml:space="preserve"> </w:t>
      </w:r>
    </w:p>
    <w:p w14:paraId="6DC9B44D" w14:textId="77777777" w:rsidR="009922DE" w:rsidRDefault="009922DE" w:rsidP="009922DE">
      <w:r>
        <w:t xml:space="preserve">  </w:t>
      </w:r>
    </w:p>
    <w:p w14:paraId="6E16E2DC" w14:textId="77777777" w:rsidR="0063570E" w:rsidRDefault="0063570E" w:rsidP="00383490"/>
    <w:p w14:paraId="7F09F98B" w14:textId="77777777" w:rsidR="00A855E6" w:rsidRDefault="00383490" w:rsidP="00263593">
      <w:r w:rsidRPr="00875584">
        <w:rPr>
          <w:rFonts w:ascii="Arial" w:hAnsi="Arial"/>
          <w:b/>
          <w:sz w:val="24"/>
          <w:szCs w:val="24"/>
        </w:rPr>
        <w:t>Constraints</w:t>
      </w:r>
    </w:p>
    <w:p w14:paraId="3CB751CB" w14:textId="77777777" w:rsidR="0087616E" w:rsidRPr="00BC6BEC" w:rsidRDefault="0087616E" w:rsidP="00263593">
      <w:pPr>
        <w:rPr>
          <w:rFonts w:ascii="Arial" w:hAnsi="Arial"/>
          <w:b/>
          <w:sz w:val="24"/>
          <w:szCs w:val="24"/>
        </w:rPr>
      </w:pPr>
    </w:p>
    <w:p w14:paraId="5FC99BCE"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546B1D7A" w14:textId="77777777" w:rsidR="00F126D8" w:rsidRDefault="005C6CB8" w:rsidP="006977BE">
      <w:r>
        <w:t xml:space="preserve"> </w:t>
      </w:r>
    </w:p>
    <w:p w14:paraId="2C56C3E3" w14:textId="77777777" w:rsidR="003B37BC" w:rsidRDefault="00671FE7">
      <w:r>
        <w:t>Must have one &lt;&lt;EnumeratedValueDomain&gt;&gt; client and one &lt;&lt;ValueSetReference&gt;&gt; supplier.</w:t>
      </w:r>
    </w:p>
    <w:p w14:paraId="17A5AAE4" w14:textId="77777777" w:rsidR="00F126D8" w:rsidRDefault="00CF06F6" w:rsidP="006977BE">
      <w:r w:rsidRPr="00467F03">
        <w:t>[OCL]</w:t>
      </w:r>
    </w:p>
    <w:p w14:paraId="4999B4FC"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28C0FE51" w14:textId="77777777" w:rsidR="00D91281" w:rsidRDefault="00CD42A9" w:rsidP="0039400D">
      <w:r w:rsidRPr="00CD42A9">
        <w:t xml:space="preserve"> </w:t>
      </w:r>
    </w:p>
    <w:p w14:paraId="0EE929F1" w14:textId="77777777" w:rsidR="005F31BE" w:rsidRDefault="001F24CC" w:rsidP="005F31BE">
      <w:pPr>
        <w:pStyle w:val="Heading3"/>
      </w:pPr>
      <w:bookmarkStart w:id="400" w:name="_Toc277163499"/>
      <w:r>
        <w:t>&lt;Package&gt; Enumerated Value Domains</w:t>
      </w:r>
      <w:bookmarkEnd w:id="400"/>
    </w:p>
    <w:p w14:paraId="21FAC517" w14:textId="77777777" w:rsidR="00D91281" w:rsidRDefault="005C6CB8" w:rsidP="0039400D">
      <w:r>
        <w:t xml:space="preserve"> </w:t>
      </w:r>
    </w:p>
    <w:p w14:paraId="2C67C239" w14:textId="77777777" w:rsidR="003B37BC" w:rsidRDefault="00671FE7">
      <w:r>
        <w:t>This clause defines the  AML extensions to Enumeration and Enu</w:t>
      </w:r>
      <w:r>
        <w:t>merationLiteral that represent the EnumeratedValueDomain and PermissibleValue elements respectively.</w:t>
      </w:r>
    </w:p>
    <w:p w14:paraId="2392C765" w14:textId="77777777" w:rsidR="003E4BE1" w:rsidRDefault="0001444D" w:rsidP="00595F8A">
      <w:r>
        <w:tab/>
      </w:r>
      <w:r>
        <w:tab/>
      </w:r>
      <w:r>
        <w:tab/>
      </w:r>
      <w:r>
        <w:tab/>
      </w:r>
      <w:r>
        <w:rPr>
          <w:noProof/>
        </w:rPr>
        <w:drawing>
          <wp:inline distT="0" distB="0" distL="0" distR="0" wp14:anchorId="45EBFC79" wp14:editId="09418B19">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50F83A7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5DE8D494" w14:textId="77777777" w:rsidR="003E4BE1" w:rsidRDefault="00CB577B" w:rsidP="00AB09F3">
      <w:r>
        <w:t xml:space="preserve">      </w:t>
      </w:r>
      <w:r w:rsidR="00DF1E7E" w:rsidRPr="00DF1E7E">
        <w:t xml:space="preserve">   </w:t>
      </w:r>
    </w:p>
    <w:p w14:paraId="483025AE" w14:textId="77777777" w:rsidR="00DB049B" w:rsidRDefault="00022C8A" w:rsidP="006977BE">
      <w:r w:rsidRPr="00022C8A">
        <w:t xml:space="preserve"> </w:t>
      </w:r>
    </w:p>
    <w:p w14:paraId="7A225DF9" w14:textId="77777777" w:rsidR="002C0F83" w:rsidRPr="005F31BE" w:rsidRDefault="00F851FF" w:rsidP="005F31BE">
      <w:pPr>
        <w:pStyle w:val="Heading4"/>
      </w:pPr>
      <w:bookmarkStart w:id="402" w:name="_c7f411daaf64f83e013bec437cb8f30a"/>
      <w:bookmarkStart w:id="403" w:name="_Toc277163500"/>
      <w:r w:rsidRPr="005F31BE">
        <w:t>&lt;Stereotype&gt; EnumeratedValueDomain</w:t>
      </w:r>
      <w:bookmarkEnd w:id="402"/>
      <w:bookmarkEnd w:id="403"/>
    </w:p>
    <w:p w14:paraId="137C0A87" w14:textId="77777777" w:rsidR="0063570E" w:rsidRDefault="0063570E" w:rsidP="00383490"/>
    <w:p w14:paraId="18AC9445" w14:textId="77777777" w:rsidR="00A855E6" w:rsidRDefault="00383490" w:rsidP="00263593">
      <w:r w:rsidRPr="00875584">
        <w:rPr>
          <w:rFonts w:ascii="Arial" w:hAnsi="Arial"/>
          <w:b/>
          <w:sz w:val="24"/>
          <w:szCs w:val="24"/>
        </w:rPr>
        <w:t>Description</w:t>
      </w:r>
    </w:p>
    <w:p w14:paraId="2FC0C986" w14:textId="77777777" w:rsidR="00DB049B" w:rsidRDefault="005C6CB8" w:rsidP="006977BE">
      <w:r>
        <w:t xml:space="preserve"> </w:t>
      </w:r>
    </w:p>
    <w:p w14:paraId="11FFE4D6" w14:textId="77777777" w:rsidR="003B37BC" w:rsidRDefault="00671FE7">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associated with a scoped ident</w:t>
      </w:r>
      <w:r>
        <w:t xml:space="preserve">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20FAA057" w14:textId="77777777" w:rsidR="003B37BC" w:rsidRDefault="00671FE7">
      <w:r>
        <w:t xml:space="preserve"> </w:t>
      </w:r>
    </w:p>
    <w:p w14:paraId="49E5DEBB" w14:textId="77777777" w:rsidR="003B37BC" w:rsidRDefault="00671FE7">
      <w:r>
        <w:t xml:space="preserve">An </w:t>
      </w:r>
      <w:r>
        <w:rPr>
          <w:b/>
          <w:bCs/>
        </w:rPr>
        <w:t xml:space="preserve">EnumeratedValueDomain </w:t>
      </w:r>
      <w:r>
        <w:t xml:space="preserve">may also reference a </w:t>
      </w:r>
      <w:r>
        <w:rPr>
          <w:b/>
          <w:bCs/>
        </w:rPr>
        <w:t>ValueS</w:t>
      </w:r>
      <w:r>
        <w:rPr>
          <w:b/>
          <w:bCs/>
        </w:rPr>
        <w:t>etReference</w:t>
      </w:r>
      <w:r>
        <w:t xml:space="preserve"> using the </w:t>
      </w:r>
      <w:r>
        <w:rPr>
          <w:b/>
          <w:bCs/>
        </w:rPr>
        <w:t xml:space="preserve">ValueSetReferenceInstance </w:t>
      </w:r>
      <w:r>
        <w:t xml:space="preserve">relationship which would resolve to a set of </w:t>
      </w:r>
      <w:r>
        <w:rPr>
          <w:b/>
          <w:bCs/>
        </w:rPr>
        <w:t>PermissibleValues</w:t>
      </w:r>
      <w:r>
        <w:t>.</w:t>
      </w:r>
    </w:p>
    <w:p w14:paraId="129E7D75" w14:textId="77777777" w:rsidR="00DB049B" w:rsidRDefault="00C51B43" w:rsidP="006977BE">
      <w:r>
        <w:t xml:space="preserve"> </w:t>
      </w:r>
      <w:r w:rsidR="009F2598">
        <w:t xml:space="preserve">  </w:t>
      </w:r>
      <w:r>
        <w:t xml:space="preserve"> </w:t>
      </w:r>
      <w:r w:rsidR="009F2598">
        <w:t xml:space="preserve">  </w:t>
      </w:r>
    </w:p>
    <w:p w14:paraId="653FBCF4" w14:textId="77777777" w:rsidR="0063570E" w:rsidRDefault="0063570E" w:rsidP="00383490"/>
    <w:p w14:paraId="5940D978" w14:textId="77777777" w:rsidR="00A855E6" w:rsidRDefault="00383490" w:rsidP="00263593">
      <w:r w:rsidRPr="00875584">
        <w:rPr>
          <w:rFonts w:ascii="Arial" w:hAnsi="Arial"/>
          <w:b/>
          <w:sz w:val="24"/>
          <w:szCs w:val="24"/>
        </w:rPr>
        <w:t>Diagrams</w:t>
      </w:r>
    </w:p>
    <w:p w14:paraId="27E3C1F6" w14:textId="77777777" w:rsidR="00DB049B" w:rsidRDefault="00671FE7"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6794CD63" w14:textId="77777777" w:rsidR="0063570E" w:rsidRDefault="0063570E" w:rsidP="00383490"/>
    <w:p w14:paraId="529832B2" w14:textId="77777777" w:rsidR="00A855E6" w:rsidRDefault="00383490" w:rsidP="00263593">
      <w:r w:rsidRPr="00875584">
        <w:rPr>
          <w:rFonts w:ascii="Arial" w:hAnsi="Arial"/>
          <w:b/>
          <w:sz w:val="24"/>
          <w:szCs w:val="24"/>
        </w:rPr>
        <w:t>Direct Known Superclasses (Generalization)</w:t>
      </w:r>
    </w:p>
    <w:p w14:paraId="33DDA770"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p>
    <w:p w14:paraId="596D462F" w14:textId="77777777" w:rsidR="009922DE" w:rsidRDefault="009922DE" w:rsidP="009922DE">
      <w:r>
        <w:t xml:space="preserve">    </w:t>
      </w:r>
    </w:p>
    <w:p w14:paraId="502A5263" w14:textId="77777777" w:rsidR="0063570E" w:rsidRDefault="0063570E" w:rsidP="00383490"/>
    <w:p w14:paraId="02A78D97" w14:textId="77777777" w:rsidR="00A855E6" w:rsidRDefault="00383490" w:rsidP="00263593">
      <w:r w:rsidRPr="00875584">
        <w:rPr>
          <w:rFonts w:ascii="Arial" w:hAnsi="Arial"/>
          <w:b/>
          <w:sz w:val="24"/>
          <w:szCs w:val="24"/>
        </w:rPr>
        <w:t>Constraints</w:t>
      </w:r>
    </w:p>
    <w:p w14:paraId="70EF835D" w14:textId="77777777" w:rsidR="0087616E" w:rsidRPr="00BC6BEC" w:rsidRDefault="0087616E" w:rsidP="00263593">
      <w:pPr>
        <w:rPr>
          <w:rFonts w:ascii="Arial" w:hAnsi="Arial"/>
          <w:b/>
          <w:sz w:val="24"/>
          <w:szCs w:val="24"/>
        </w:rPr>
      </w:pPr>
    </w:p>
    <w:p w14:paraId="2F8F78C1"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2E185929" w14:textId="77777777" w:rsidR="00F126D8" w:rsidRDefault="005C6CB8" w:rsidP="006977BE">
      <w:r>
        <w:t xml:space="preserve"> </w:t>
      </w:r>
    </w:p>
    <w:p w14:paraId="77213396" w14:textId="77777777" w:rsidR="003B37BC" w:rsidRDefault="00671FE7">
      <w:r>
        <w:t>There is a maximum of one &lt;&lt;ValueSetReferenceInstance&gt;&gt;</w:t>
      </w:r>
      <w:r>
        <w:t xml:space="preserve"> Abstractions.</w:t>
      </w:r>
    </w:p>
    <w:p w14:paraId="4FC4FC73" w14:textId="77777777" w:rsidR="00F126D8" w:rsidRDefault="00CF06F6" w:rsidP="006977BE">
      <w:r w:rsidRPr="00467F03">
        <w:t>[OCL]</w:t>
      </w:r>
    </w:p>
    <w:p w14:paraId="5315A476" w14:textId="77777777" w:rsidR="008B78EB" w:rsidRDefault="004B279F" w:rsidP="00ED4063">
      <w:r w:rsidRPr="0047488C">
        <w:rPr>
          <w:rFonts w:ascii="Courier" w:hAnsi="Courier"/>
        </w:rPr>
        <w:t xml:space="preserve">self.base_Enumeration.clientDependency-&gt;select(d|d.stereotypedBy('ValueSetReferenceInstance'))-&gt;size()&lt;=1 </w:t>
      </w:r>
    </w:p>
    <w:p w14:paraId="00533729" w14:textId="77777777" w:rsidR="0087616E" w:rsidRPr="00BC6BEC" w:rsidRDefault="0087616E" w:rsidP="00263593">
      <w:pPr>
        <w:rPr>
          <w:rFonts w:ascii="Arial" w:hAnsi="Arial"/>
          <w:b/>
          <w:sz w:val="24"/>
          <w:szCs w:val="24"/>
        </w:rPr>
      </w:pPr>
    </w:p>
    <w:p w14:paraId="1377CFC7"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766ABB64" w14:textId="77777777" w:rsidR="00F126D8" w:rsidRDefault="005C6CB8" w:rsidP="006977BE">
      <w:r>
        <w:t xml:space="preserve"> </w:t>
      </w:r>
    </w:p>
    <w:p w14:paraId="77A3D914" w14:textId="77777777" w:rsidR="003B37BC" w:rsidRDefault="00671FE7">
      <w:r>
        <w:t>All instances must be type permissibleValue</w:t>
      </w:r>
    </w:p>
    <w:p w14:paraId="63CBB9F1" w14:textId="77777777" w:rsidR="00F126D8" w:rsidRDefault="00CF06F6" w:rsidP="006977BE">
      <w:r w:rsidRPr="00467F03">
        <w:t>[OCL]</w:t>
      </w:r>
    </w:p>
    <w:p w14:paraId="19A93F20" w14:textId="77777777" w:rsidR="008B78EB" w:rsidRDefault="004B279F" w:rsidP="00ED4063">
      <w:r w:rsidRPr="0047488C">
        <w:rPr>
          <w:rFonts w:ascii="Courier" w:hAnsi="Courier"/>
        </w:rPr>
        <w:t xml:space="preserve"> self.base_Enumeration.ownedLiteral-&gt;forAll(x:EnumerationLiteral|x.stereotypedBy('PermissibleValue'))</w:t>
      </w:r>
    </w:p>
    <w:p w14:paraId="0CE769AC" w14:textId="77777777" w:rsidR="00DB049B" w:rsidRDefault="00022C8A" w:rsidP="006977BE">
      <w:r w:rsidRPr="00022C8A">
        <w:t xml:space="preserve"> </w:t>
      </w:r>
    </w:p>
    <w:p w14:paraId="24CDA40F" w14:textId="77777777" w:rsidR="002C0F83" w:rsidRPr="005F31BE" w:rsidRDefault="00F851FF" w:rsidP="005F31BE">
      <w:pPr>
        <w:pStyle w:val="Heading4"/>
      </w:pPr>
      <w:bookmarkStart w:id="404" w:name="_5bb7ce8128b60ee5eb2ca275444e9692"/>
      <w:bookmarkStart w:id="405" w:name="_Toc277163501"/>
      <w:r w:rsidRPr="005F31BE">
        <w:t>&lt;Stereotype&gt; PermissibleValue</w:t>
      </w:r>
      <w:bookmarkEnd w:id="404"/>
      <w:bookmarkEnd w:id="405"/>
    </w:p>
    <w:p w14:paraId="001B8C40" w14:textId="77777777" w:rsidR="0063570E" w:rsidRDefault="0063570E" w:rsidP="00383490"/>
    <w:p w14:paraId="3BE01A97" w14:textId="77777777" w:rsidR="00A855E6" w:rsidRDefault="00383490" w:rsidP="00263593">
      <w:r w:rsidRPr="00875584">
        <w:rPr>
          <w:rFonts w:ascii="Arial" w:hAnsi="Arial"/>
          <w:b/>
          <w:sz w:val="24"/>
          <w:szCs w:val="24"/>
        </w:rPr>
        <w:t>Description</w:t>
      </w:r>
    </w:p>
    <w:p w14:paraId="1F68D432" w14:textId="77777777" w:rsidR="00DB049B" w:rsidRDefault="005C6CB8" w:rsidP="006977BE">
      <w:r>
        <w:t xml:space="preserve"> </w:t>
      </w:r>
    </w:p>
    <w:p w14:paraId="13A15304" w14:textId="77777777" w:rsidR="003B37BC" w:rsidRDefault="00671FE7">
      <w:r>
        <w:t xml:space="preserve">A unique within the context of the owning </w:t>
      </w:r>
      <w:r>
        <w:rPr>
          <w:b/>
          <w:bCs/>
        </w:rPr>
        <w:t>EnumeratedValueDomain</w:t>
      </w:r>
      <w:r>
        <w:t xml:space="preserve">.  A </w:t>
      </w:r>
      <w:r>
        <w:rPr>
          <w:b/>
          <w:bCs/>
        </w:rPr>
        <w:t xml:space="preserve">PermissibleValue </w:t>
      </w:r>
      <w:r>
        <w:t>can be associated with an identifier, which, in ADL would b</w:t>
      </w:r>
      <w:r>
        <w:t xml:space="preserve">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ConceptR</w:t>
      </w:r>
      <w:r>
        <w:rPr>
          <w:b/>
          <w:bCs/>
        </w:rPr>
        <w:t xml:space="preserve">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2EFA738E" w14:textId="77777777" w:rsidR="00DB049B" w:rsidRDefault="00C51B43" w:rsidP="006977BE">
      <w:r>
        <w:t xml:space="preserve"> </w:t>
      </w:r>
      <w:r w:rsidR="009F2598">
        <w:t xml:space="preserve">  </w:t>
      </w:r>
      <w:r>
        <w:t xml:space="preserve"> </w:t>
      </w:r>
      <w:r w:rsidR="009F2598">
        <w:t xml:space="preserve">  </w:t>
      </w:r>
    </w:p>
    <w:p w14:paraId="592FE3C7" w14:textId="77777777" w:rsidR="0063570E" w:rsidRDefault="0063570E" w:rsidP="00383490"/>
    <w:p w14:paraId="1D42374A" w14:textId="77777777" w:rsidR="00A855E6" w:rsidRDefault="00383490" w:rsidP="00263593">
      <w:r w:rsidRPr="00875584">
        <w:rPr>
          <w:rFonts w:ascii="Arial" w:hAnsi="Arial"/>
          <w:b/>
          <w:sz w:val="24"/>
          <w:szCs w:val="24"/>
        </w:rPr>
        <w:t>Diagrams</w:t>
      </w:r>
    </w:p>
    <w:p w14:paraId="104FDE3D" w14:textId="77777777" w:rsidR="00DB049B" w:rsidRDefault="00671FE7"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630D8128" w14:textId="77777777" w:rsidR="0063570E" w:rsidRDefault="0063570E" w:rsidP="00383490"/>
    <w:p w14:paraId="1820C1D0" w14:textId="77777777" w:rsidR="00A855E6" w:rsidRDefault="00383490" w:rsidP="00263593">
      <w:r w:rsidRPr="00875584">
        <w:rPr>
          <w:rFonts w:ascii="Arial" w:hAnsi="Arial"/>
          <w:b/>
          <w:sz w:val="24"/>
          <w:szCs w:val="24"/>
        </w:rPr>
        <w:t>Direct Known Superclasses (Generalization)</w:t>
      </w:r>
    </w:p>
    <w:p w14:paraId="3BB7F9B7" w14:textId="77777777" w:rsidR="00DB049B" w:rsidRDefault="009E3806" w:rsidP="006977BE">
      <w:r w:rsidRPr="009E3806">
        <w:t xml:space="preserve"> </w:t>
      </w:r>
      <w:hyperlink w:anchor="_d45578f848d02aad83980903e5bde7d1" w:history="1">
        <w:r w:rsidR="006977BE">
          <w:rPr>
            <w:rStyle w:val="Hyperlink"/>
          </w:rPr>
          <w:t>DescribedItem</w:t>
        </w:r>
      </w:hyperlink>
      <w:r w:rsidR="006977BE">
        <w:t xml:space="preserve"> </w:t>
      </w:r>
    </w:p>
    <w:p w14:paraId="1BF3C151" w14:textId="77777777" w:rsidR="009922DE" w:rsidRDefault="009922DE" w:rsidP="009922DE">
      <w:r>
        <w:t xml:space="preserve">  </w:t>
      </w:r>
    </w:p>
    <w:p w14:paraId="714C001D" w14:textId="77777777" w:rsidR="0063570E" w:rsidRDefault="0063570E" w:rsidP="00383490"/>
    <w:p w14:paraId="0BAD4183" w14:textId="77777777" w:rsidR="00A855E6" w:rsidRDefault="00383490" w:rsidP="00263593">
      <w:r w:rsidRPr="00875584">
        <w:rPr>
          <w:rFonts w:ascii="Arial" w:hAnsi="Arial"/>
          <w:b/>
          <w:sz w:val="24"/>
          <w:szCs w:val="24"/>
        </w:rPr>
        <w:t>Constraints</w:t>
      </w:r>
    </w:p>
    <w:p w14:paraId="10B70480" w14:textId="77777777" w:rsidR="0087616E" w:rsidRPr="00BC6BEC" w:rsidRDefault="0087616E" w:rsidP="00263593">
      <w:pPr>
        <w:rPr>
          <w:rFonts w:ascii="Arial" w:hAnsi="Arial"/>
          <w:b/>
          <w:sz w:val="24"/>
          <w:szCs w:val="24"/>
        </w:rPr>
      </w:pPr>
    </w:p>
    <w:p w14:paraId="58346808"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6D87EA52" w14:textId="77777777" w:rsidR="00F126D8" w:rsidRDefault="005C6CB8" w:rsidP="006977BE">
      <w:r>
        <w:t xml:space="preserve"> </w:t>
      </w:r>
    </w:p>
    <w:p w14:paraId="12354FD1" w14:textId="77777777" w:rsidR="003B37BC" w:rsidRDefault="00671FE7">
      <w:r>
        <w:t>PermissibleValue.about must be a concept reference</w:t>
      </w:r>
    </w:p>
    <w:p w14:paraId="2243BA80" w14:textId="77777777" w:rsidR="00F126D8" w:rsidRDefault="00CF06F6" w:rsidP="006977BE">
      <w:r w:rsidRPr="00467F03">
        <w:t>[OCL]</w:t>
      </w:r>
    </w:p>
    <w:p w14:paraId="1B569579" w14:textId="77777777" w:rsidR="008B78EB" w:rsidRDefault="004B279F" w:rsidP="00ED4063">
      <w:r w:rsidRPr="0047488C">
        <w:rPr>
          <w:rFonts w:ascii="Courier" w:hAnsi="Courier"/>
        </w:rPr>
        <w:t xml:space="preserve">self.base_EnumerationLiteral.clientDependency-&gt;select(d|d.stereotypedBy('ConceptReferenceInstance'))-&gt;size()&lt;=1 </w:t>
      </w:r>
    </w:p>
    <w:p w14:paraId="63B0F5AE" w14:textId="77777777" w:rsidR="0063570E" w:rsidRDefault="0063570E" w:rsidP="00383490"/>
    <w:p w14:paraId="16CE134B" w14:textId="77777777" w:rsidR="00A855E6" w:rsidRDefault="00383490" w:rsidP="00263593">
      <w:r w:rsidRPr="00875584">
        <w:rPr>
          <w:rFonts w:ascii="Arial" w:hAnsi="Arial"/>
          <w:b/>
          <w:sz w:val="24"/>
          <w:szCs w:val="24"/>
        </w:rPr>
        <w:t>Known other Stereotypes</w:t>
      </w:r>
    </w:p>
    <w:p w14:paraId="7AC6DA1E" w14:textId="77777777" w:rsidR="003E4BE1" w:rsidRDefault="00671FE7" w:rsidP="00AB09F3">
      <w:hyperlink w:anchor="_d45578f848d02aad83980903e5bde7d1" w:history="1">
        <w:r w:rsidR="00A46A79">
          <w:rPr>
            <w:rStyle w:val="Hyperlink"/>
          </w:rPr>
          <w:t>DescribedItem</w:t>
        </w:r>
      </w:hyperlink>
      <w:r w:rsidR="003E4BE1">
        <w:t xml:space="preserve"> </w:t>
      </w:r>
    </w:p>
    <w:p w14:paraId="39AAA1BE" w14:textId="77777777" w:rsidR="00D91281" w:rsidRDefault="00CD42A9" w:rsidP="0039400D">
      <w:r w:rsidRPr="00CD42A9">
        <w:t xml:space="preserve"> </w:t>
      </w:r>
    </w:p>
    <w:p w14:paraId="620BBEC7" w14:textId="77777777" w:rsidR="00D91281" w:rsidRDefault="00E51B2D" w:rsidP="0039400D">
      <w:r>
        <w:t xml:space="preserve"> </w:t>
      </w:r>
    </w:p>
    <w:p w14:paraId="77A2C071" w14:textId="77777777" w:rsidR="002C0F83" w:rsidRDefault="001F24CC" w:rsidP="00860763">
      <w:pPr>
        <w:pStyle w:val="Heading2"/>
      </w:pPr>
      <w:bookmarkStart w:id="406" w:name="_Toc277163502"/>
      <w:r w:rsidRPr="001F24CC">
        <w:t>&lt;Package&gt; Constraint Profile</w:t>
      </w:r>
      <w:bookmarkEnd w:id="406"/>
      <w:r w:rsidR="003C6850">
        <w:t xml:space="preserve"> </w:t>
      </w:r>
    </w:p>
    <w:p w14:paraId="39BD9B53" w14:textId="77777777" w:rsidR="00D91281" w:rsidRDefault="005C6CB8" w:rsidP="0039400D">
      <w:r>
        <w:t xml:space="preserve"> </w:t>
      </w:r>
    </w:p>
    <w:p w14:paraId="39FC84C3" w14:textId="77777777" w:rsidR="003B37BC" w:rsidRDefault="00671FE7">
      <w:r>
        <w:t>The constraint profile defines the modeling elements that may be applied to a reference model and archetype.  These elements “constrain” the target model narrowing the semantics and syntax.  These elements</w:t>
      </w:r>
      <w:r>
        <w:t xml:space="preserve"> are drawn from ADL 2.0 and ISO 13606.</w:t>
      </w:r>
    </w:p>
    <w:p w14:paraId="277DFCDD" w14:textId="77777777" w:rsidR="00D91281" w:rsidRDefault="00CD42A9" w:rsidP="0039400D">
      <w:r w:rsidRPr="00CD42A9">
        <w:t xml:space="preserve"> </w:t>
      </w:r>
    </w:p>
    <w:p w14:paraId="275A83D4" w14:textId="77777777" w:rsidR="005F31BE" w:rsidRDefault="001F24CC" w:rsidP="005F31BE">
      <w:pPr>
        <w:pStyle w:val="Heading3"/>
      </w:pPr>
      <w:bookmarkStart w:id="407" w:name="_Toc277163503"/>
      <w:r>
        <w:t>&lt;Package&gt; Archetypes</w:t>
      </w:r>
      <w:bookmarkEnd w:id="407"/>
    </w:p>
    <w:p w14:paraId="568011D0" w14:textId="77777777" w:rsidR="00D91281" w:rsidRDefault="005C6CB8" w:rsidP="0039400D">
      <w:r>
        <w:t xml:space="preserve"> </w:t>
      </w:r>
    </w:p>
    <w:p w14:paraId="0A384271" w14:textId="77777777" w:rsidR="003B37BC" w:rsidRDefault="00671FE7">
      <w:r>
        <w:t xml:space="preserve"> 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w:t>
      </w:r>
      <w:r>
        <w:t xml:space="preserve"> ADL 2.0.</w:t>
      </w:r>
    </w:p>
    <w:p w14:paraId="2B598F6A" w14:textId="77777777" w:rsidR="00D91281" w:rsidRDefault="00CD42A9" w:rsidP="0039400D">
      <w:r w:rsidRPr="00CD42A9">
        <w:t xml:space="preserve"> </w:t>
      </w:r>
    </w:p>
    <w:p w14:paraId="25DFAF59" w14:textId="77777777" w:rsidR="002C0F83" w:rsidRPr="005F31BE" w:rsidRDefault="001F24CC" w:rsidP="005F31BE">
      <w:pPr>
        <w:pStyle w:val="Heading4"/>
      </w:pPr>
      <w:bookmarkStart w:id="408" w:name="_Toc277163504"/>
      <w:r w:rsidRPr="005F31BE">
        <w:t>&lt;Package&gt; Archetype Libraries</w:t>
      </w:r>
      <w:bookmarkEnd w:id="408"/>
    </w:p>
    <w:p w14:paraId="1156BB02" w14:textId="77777777" w:rsidR="00D91281" w:rsidRDefault="005C6CB8" w:rsidP="0039400D">
      <w:r>
        <w:t xml:space="preserve"> </w:t>
      </w:r>
    </w:p>
    <w:p w14:paraId="4750EEC1" w14:textId="77777777" w:rsidR="003B37BC" w:rsidRDefault="00671FE7">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06E43058" w14:textId="77777777" w:rsidR="003E4BE1" w:rsidRDefault="0001444D" w:rsidP="00595F8A">
      <w:r>
        <w:tab/>
      </w:r>
      <w:r>
        <w:tab/>
      </w:r>
      <w:r>
        <w:tab/>
      </w:r>
      <w:r>
        <w:tab/>
      </w:r>
      <w:r>
        <w:rPr>
          <w:noProof/>
        </w:rPr>
        <w:drawing>
          <wp:inline distT="0" distB="0" distL="0" distR="0" wp14:anchorId="3281E918" wp14:editId="3CD7FB3C">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7B1F455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79B4A665" w14:textId="77777777" w:rsidR="003E4BE1" w:rsidRDefault="00CB577B" w:rsidP="00AB09F3">
      <w:r>
        <w:t xml:space="preserve">      </w:t>
      </w:r>
      <w:r w:rsidR="00DF1E7E" w:rsidRPr="00DF1E7E">
        <w:t xml:space="preserve">       </w:t>
      </w:r>
    </w:p>
    <w:p w14:paraId="22607817" w14:textId="77777777" w:rsidR="00DB049B" w:rsidRDefault="00022C8A" w:rsidP="006977BE">
      <w:r w:rsidRPr="00022C8A">
        <w:t xml:space="preserve"> </w:t>
      </w:r>
    </w:p>
    <w:p w14:paraId="69EBC685" w14:textId="77777777" w:rsidR="00800588" w:rsidRPr="005F31BE" w:rsidRDefault="00800588" w:rsidP="005F31BE">
      <w:pPr>
        <w:pStyle w:val="Heading5"/>
      </w:pPr>
      <w:bookmarkStart w:id="410" w:name="_fa40d7338aecd18f94732d3b02e2bd79"/>
      <w:r w:rsidRPr="005F31BE">
        <w:t>&lt;Stereotype&gt; Archetype</w:t>
      </w:r>
      <w:bookmarkEnd w:id="410"/>
    </w:p>
    <w:p w14:paraId="152BD70D" w14:textId="77777777" w:rsidR="00DB049B" w:rsidRDefault="00800588" w:rsidP="006977BE">
      <w:r>
        <w:t xml:space="preserve"> </w:t>
      </w:r>
    </w:p>
    <w:p w14:paraId="4DE5D56E" w14:textId="77777777" w:rsidR="0063570E" w:rsidRDefault="0063570E" w:rsidP="00383490"/>
    <w:p w14:paraId="0539B049" w14:textId="77777777" w:rsidR="00A855E6" w:rsidRDefault="00383490" w:rsidP="00263593">
      <w:r w:rsidRPr="00875584">
        <w:rPr>
          <w:rFonts w:ascii="Arial" w:hAnsi="Arial"/>
          <w:b/>
          <w:sz w:val="24"/>
          <w:szCs w:val="24"/>
        </w:rPr>
        <w:t>Description</w:t>
      </w:r>
    </w:p>
    <w:p w14:paraId="112C9366" w14:textId="77777777" w:rsidR="00DB049B" w:rsidRDefault="005C6CB8" w:rsidP="006977BE">
      <w:r>
        <w:t xml:space="preserve"> </w:t>
      </w:r>
    </w:p>
    <w:p w14:paraId="761F7057" w14:textId="77777777" w:rsidR="003B37BC" w:rsidRDefault="00671FE7">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2F25B3F7" w14:textId="77777777" w:rsidR="00DB049B" w:rsidRDefault="00C51B43" w:rsidP="006977BE">
      <w:r>
        <w:t xml:space="preserve"> </w:t>
      </w:r>
      <w:r w:rsidR="009F2598">
        <w:t xml:space="preserve">  </w:t>
      </w:r>
    </w:p>
    <w:p w14:paraId="5475D608" w14:textId="77777777" w:rsidR="0063570E" w:rsidRDefault="0063570E" w:rsidP="00383490"/>
    <w:p w14:paraId="47A0DFCD" w14:textId="77777777" w:rsidR="00A855E6" w:rsidRDefault="00383490" w:rsidP="00263593">
      <w:r w:rsidRPr="00875584">
        <w:rPr>
          <w:rFonts w:ascii="Arial" w:hAnsi="Arial"/>
          <w:b/>
          <w:sz w:val="24"/>
          <w:szCs w:val="24"/>
        </w:rPr>
        <w:t>Diagrams</w:t>
      </w:r>
    </w:p>
    <w:p w14:paraId="01B68EB9" w14:textId="77777777" w:rsidR="00DB049B" w:rsidRDefault="00671FE7"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38DFB1D" w14:textId="77777777" w:rsidR="0063570E" w:rsidRDefault="0063570E" w:rsidP="00383490"/>
    <w:p w14:paraId="08E77250" w14:textId="77777777" w:rsidR="00A855E6" w:rsidRDefault="00383490" w:rsidP="00263593">
      <w:r w:rsidRPr="00875584">
        <w:rPr>
          <w:rFonts w:ascii="Arial" w:hAnsi="Arial"/>
          <w:b/>
          <w:sz w:val="24"/>
          <w:szCs w:val="24"/>
        </w:rPr>
        <w:t>Attributes</w:t>
      </w:r>
    </w:p>
    <w:p w14:paraId="32192B53" w14:textId="77777777" w:rsidR="00B603FB" w:rsidRDefault="00B603FB" w:rsidP="008B78EB"/>
    <w:p w14:paraId="0A9FD4D7" w14:textId="77777777" w:rsidR="00A755AA" w:rsidRDefault="008B78EB" w:rsidP="008B78EB">
      <w:pPr>
        <w:rPr>
          <w:b/>
        </w:rPr>
      </w:pPr>
      <w:r w:rsidRPr="006A54F6">
        <w:rPr>
          <w:b/>
        </w:rPr>
        <w:t>•   public archetypeName : String  [1]</w:t>
      </w:r>
    </w:p>
    <w:p w14:paraId="30B4ECBC" w14:textId="77777777" w:rsidR="008B78EB" w:rsidRPr="006A54F6" w:rsidRDefault="005C6CB8" w:rsidP="008B78EB">
      <w:pPr>
        <w:rPr>
          <w:b/>
        </w:rPr>
      </w:pPr>
      <w:r>
        <w:t xml:space="preserve"> </w:t>
      </w:r>
    </w:p>
    <w:p w14:paraId="27EABDB8" w14:textId="77777777" w:rsidR="003B37BC" w:rsidRDefault="00671FE7">
      <w:r>
        <w:t>The human readable name of the Archetype. Example: "clinical data group", "laboratory test", "serum sodium", "cimi composition"</w:t>
      </w:r>
    </w:p>
    <w:p w14:paraId="737CF204" w14:textId="77777777" w:rsidR="00B603FB" w:rsidRDefault="00B603FB" w:rsidP="008B78EB"/>
    <w:p w14:paraId="1B5D69CF" w14:textId="77777777" w:rsidR="00A755AA" w:rsidRDefault="008B78EB" w:rsidP="008B78EB">
      <w:pPr>
        <w:rPr>
          <w:b/>
        </w:rPr>
      </w:pPr>
      <w:r w:rsidRPr="006A54F6">
        <w:rPr>
          <w:b/>
        </w:rPr>
        <w:t>•   public originalLanguage : EnumerationLiteral  [0..1]</w:t>
      </w:r>
    </w:p>
    <w:p w14:paraId="69B0E278" w14:textId="77777777" w:rsidR="008B78EB" w:rsidRPr="006A54F6" w:rsidRDefault="005C6CB8" w:rsidP="008B78EB">
      <w:pPr>
        <w:rPr>
          <w:b/>
        </w:rPr>
      </w:pPr>
      <w:r>
        <w:t xml:space="preserve"> </w:t>
      </w:r>
    </w:p>
    <w:p w14:paraId="41ECFF3E" w14:textId="77777777" w:rsidR="003B37BC" w:rsidRDefault="00671FE7">
      <w:r>
        <w:t>The original spoken or written language in which the archetype was authored (Example: EN, DE, ES). A language type drawn for the language numeration.</w:t>
      </w:r>
    </w:p>
    <w:p w14:paraId="3C08CBB5" w14:textId="77777777" w:rsidR="00B603FB" w:rsidRDefault="00B603FB" w:rsidP="008B78EB"/>
    <w:p w14:paraId="387BC4F5" w14:textId="77777777" w:rsidR="00A755AA" w:rsidRDefault="008B78EB" w:rsidP="008B78EB">
      <w:pPr>
        <w:rPr>
          <w:b/>
        </w:rPr>
      </w:pPr>
      <w:r w:rsidRPr="006A54F6">
        <w:rPr>
          <w:b/>
        </w:rPr>
        <w:t>•   public archetypeType : EnumerationLiteral  [0..*]</w:t>
      </w:r>
    </w:p>
    <w:p w14:paraId="7F3FBB8C" w14:textId="77777777" w:rsidR="008B78EB" w:rsidRPr="006A54F6" w:rsidRDefault="005C6CB8" w:rsidP="008B78EB">
      <w:pPr>
        <w:rPr>
          <w:b/>
        </w:rPr>
      </w:pPr>
      <w:r>
        <w:t xml:space="preserve"> </w:t>
      </w:r>
    </w:p>
    <w:p w14:paraId="4B0AF42D" w14:textId="77777777" w:rsidR="003B37BC" w:rsidRDefault="00671FE7">
      <w:r>
        <w:t xml:space="preserve"> The implementation specific type or classification of the archetype.  In the ADL context, this would include  archetype, template_overlay, etc.</w:t>
      </w:r>
    </w:p>
    <w:p w14:paraId="7E46482C" w14:textId="77777777" w:rsidR="00B603FB" w:rsidRDefault="00B603FB" w:rsidP="008B78EB"/>
    <w:p w14:paraId="694BBA6A" w14:textId="77777777" w:rsidR="00A755AA" w:rsidRDefault="008B78EB" w:rsidP="008B78EB">
      <w:pPr>
        <w:rPr>
          <w:b/>
        </w:rPr>
      </w:pPr>
      <w:r w:rsidRPr="006A54F6">
        <w:rPr>
          <w:b/>
        </w:rPr>
        <w:t>•   public rmPackagePath : String  [1]</w:t>
      </w:r>
    </w:p>
    <w:p w14:paraId="193B6D38" w14:textId="77777777" w:rsidR="008B78EB" w:rsidRPr="006A54F6" w:rsidRDefault="005C6CB8" w:rsidP="008B78EB">
      <w:pPr>
        <w:rPr>
          <w:b/>
        </w:rPr>
      </w:pPr>
      <w:r>
        <w:t xml:space="preserve"> </w:t>
      </w:r>
    </w:p>
    <w:p w14:paraId="17D9C8B9" w14:textId="77777777" w:rsidR="003B37BC" w:rsidRDefault="00671FE7">
      <w:r>
        <w:t>The qualifiedName of the package containing the root class constraine</w:t>
      </w:r>
      <w:r>
        <w:t>d by this archetype.</w:t>
      </w:r>
    </w:p>
    <w:p w14:paraId="18F630B5" w14:textId="77777777" w:rsidR="00B603FB" w:rsidRDefault="00B603FB" w:rsidP="008B78EB"/>
    <w:p w14:paraId="37B75EE1" w14:textId="77777777" w:rsidR="00A755AA" w:rsidRDefault="008B78EB" w:rsidP="008B78EB">
      <w:pPr>
        <w:rPr>
          <w:b/>
        </w:rPr>
      </w:pPr>
      <w:r w:rsidRPr="006A54F6">
        <w:rPr>
          <w:b/>
        </w:rPr>
        <w:t>•   public rmClassName : String  [1]</w:t>
      </w:r>
    </w:p>
    <w:p w14:paraId="10BFB063" w14:textId="77777777" w:rsidR="008B78EB" w:rsidRPr="006A54F6" w:rsidRDefault="005C6CB8" w:rsidP="008B78EB">
      <w:pPr>
        <w:rPr>
          <w:b/>
        </w:rPr>
      </w:pPr>
      <w:r>
        <w:t xml:space="preserve"> </w:t>
      </w:r>
    </w:p>
    <w:p w14:paraId="24DE86DB" w14:textId="77777777" w:rsidR="003B37BC" w:rsidRDefault="00671FE7">
      <w:r>
        <w:t>Name of the root Class constrained of this archetype.</w:t>
      </w:r>
    </w:p>
    <w:p w14:paraId="07E83E94" w14:textId="77777777" w:rsidR="009922DE" w:rsidRDefault="009922DE" w:rsidP="009922DE">
      <w:r>
        <w:t xml:space="preserve">                </w:t>
      </w:r>
    </w:p>
    <w:p w14:paraId="73B55E06" w14:textId="77777777" w:rsidR="0063570E" w:rsidRDefault="0063570E" w:rsidP="00383490"/>
    <w:p w14:paraId="0FE4F71B" w14:textId="77777777" w:rsidR="00A855E6" w:rsidRDefault="00383490" w:rsidP="00263593">
      <w:r w:rsidRPr="00875584">
        <w:rPr>
          <w:rFonts w:ascii="Arial" w:hAnsi="Arial"/>
          <w:b/>
          <w:sz w:val="24"/>
          <w:szCs w:val="24"/>
        </w:rPr>
        <w:t>Constraints</w:t>
      </w:r>
    </w:p>
    <w:p w14:paraId="5DE88213" w14:textId="77777777" w:rsidR="0087616E" w:rsidRPr="00BC6BEC" w:rsidRDefault="0087616E" w:rsidP="00263593">
      <w:pPr>
        <w:rPr>
          <w:rFonts w:ascii="Arial" w:hAnsi="Arial"/>
          <w:b/>
          <w:sz w:val="24"/>
          <w:szCs w:val="24"/>
        </w:rPr>
      </w:pPr>
    </w:p>
    <w:p w14:paraId="3BD306B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29B679D2" w14:textId="77777777" w:rsidR="00F126D8" w:rsidRDefault="005C6CB8" w:rsidP="006977BE">
      <w:r>
        <w:t xml:space="preserve"> </w:t>
      </w:r>
    </w:p>
    <w:p w14:paraId="586C3C1D" w14:textId="77777777" w:rsidR="003B37BC" w:rsidRDefault="00671FE7">
      <w:r>
        <w:t>The containing Package must be an &gt;</w:t>
      </w:r>
    </w:p>
    <w:p w14:paraId="4B4B01AC" w14:textId="77777777" w:rsidR="00F126D8" w:rsidRDefault="00CF06F6" w:rsidP="006977BE">
      <w:r w:rsidRPr="00467F03">
        <w:t>[OCL]</w:t>
      </w:r>
    </w:p>
    <w:p w14:paraId="178BF4DC" w14:textId="77777777" w:rsidR="008B78EB" w:rsidRDefault="004B279F" w:rsidP="00ED4063">
      <w:r w:rsidRPr="0047488C">
        <w:rPr>
          <w:rFonts w:ascii="Courier" w:hAnsi="Courier"/>
        </w:rPr>
        <w:t xml:space="preserve"> self.base_Package.owningPackage.stereotypedBy('ArchetypeLibrary') </w:t>
      </w:r>
    </w:p>
    <w:p w14:paraId="6F3D596F" w14:textId="77777777" w:rsidR="0087616E" w:rsidRPr="00BC6BEC" w:rsidRDefault="0087616E" w:rsidP="00263593">
      <w:pPr>
        <w:rPr>
          <w:rFonts w:ascii="Arial" w:hAnsi="Arial"/>
          <w:b/>
          <w:sz w:val="24"/>
          <w:szCs w:val="24"/>
        </w:rPr>
      </w:pPr>
    </w:p>
    <w:p w14:paraId="1F9CFC66"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648B9F4F" w14:textId="77777777" w:rsidR="00F126D8" w:rsidRDefault="005C6CB8" w:rsidP="006977BE">
      <w:r>
        <w:t xml:space="preserve"> </w:t>
      </w:r>
    </w:p>
    <w:p w14:paraId="5B6B73C3" w14:textId="77777777" w:rsidR="003B37BC" w:rsidRDefault="00671FE7">
      <w:r>
        <w:t>All members of a package must be &gt;.</w:t>
      </w:r>
    </w:p>
    <w:p w14:paraId="4444E66B" w14:textId="77777777" w:rsidR="00F126D8" w:rsidRDefault="00CF06F6" w:rsidP="006977BE">
      <w:r w:rsidRPr="00467F03">
        <w:t>[OCL]</w:t>
      </w:r>
    </w:p>
    <w:p w14:paraId="224863E6"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4E2D3DE7" w14:textId="77777777" w:rsidR="0087616E" w:rsidRPr="00BC6BEC" w:rsidRDefault="0087616E" w:rsidP="00263593">
      <w:pPr>
        <w:rPr>
          <w:rFonts w:ascii="Arial" w:hAnsi="Arial"/>
          <w:b/>
          <w:sz w:val="24"/>
          <w:szCs w:val="24"/>
        </w:rPr>
      </w:pPr>
    </w:p>
    <w:p w14:paraId="38ACAE78"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53AE0C7B" w14:textId="77777777" w:rsidR="00F126D8" w:rsidRDefault="005C6CB8" w:rsidP="006977BE">
      <w:r>
        <w:t xml:space="preserve"> </w:t>
      </w:r>
    </w:p>
    <w:p w14:paraId="5721B12F" w14:textId="77777777" w:rsidR="003B37BC" w:rsidRDefault="00671FE7">
      <w:r>
        <w:t>originalLanguage must be contained by a &gt; Enumeration.</w:t>
      </w:r>
    </w:p>
    <w:p w14:paraId="4297447F" w14:textId="77777777" w:rsidR="00F126D8" w:rsidRDefault="00CF06F6" w:rsidP="006977BE">
      <w:r w:rsidRPr="00467F03">
        <w:t>[OCL]</w:t>
      </w:r>
    </w:p>
    <w:p w14:paraId="402B8F9B" w14:textId="77777777" w:rsidR="008B78EB" w:rsidRDefault="004B279F" w:rsidP="00ED4063">
      <w:r w:rsidRPr="0047488C">
        <w:rPr>
          <w:rFonts w:ascii="Courier" w:hAnsi="Courier"/>
        </w:rPr>
        <w:t xml:space="preserve"> self.originalLanguage.enumeration.stereotypedBy('Language')</w:t>
      </w:r>
    </w:p>
    <w:p w14:paraId="6231147C" w14:textId="77777777" w:rsidR="0087616E" w:rsidRPr="00BC6BEC" w:rsidRDefault="0087616E" w:rsidP="00263593">
      <w:pPr>
        <w:rPr>
          <w:rFonts w:ascii="Arial" w:hAnsi="Arial"/>
          <w:b/>
          <w:sz w:val="24"/>
          <w:szCs w:val="24"/>
        </w:rPr>
      </w:pPr>
    </w:p>
    <w:p w14:paraId="0FEBB7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60E9D83F" w14:textId="77777777" w:rsidR="00F126D8" w:rsidRDefault="005C6CB8" w:rsidP="006977BE">
      <w:r>
        <w:t xml:space="preserve"> </w:t>
      </w:r>
    </w:p>
    <w:p w14:paraId="0619D370" w14:textId="77777777" w:rsidR="003B37BC" w:rsidRDefault="00671FE7">
      <w:r>
        <w:t>Each archetypeType must be an &gt;</w:t>
      </w:r>
    </w:p>
    <w:p w14:paraId="27D12E67" w14:textId="77777777" w:rsidR="00F126D8" w:rsidRDefault="00CF06F6" w:rsidP="006977BE">
      <w:r w:rsidRPr="00467F03">
        <w:t>[OCL]</w:t>
      </w:r>
    </w:p>
    <w:p w14:paraId="1EEE0088" w14:textId="77777777" w:rsidR="008B78EB" w:rsidRDefault="004B279F" w:rsidP="00ED4063">
      <w:r w:rsidRPr="0047488C">
        <w:rPr>
          <w:rFonts w:ascii="Courier" w:hAnsi="Courier"/>
        </w:rPr>
        <w:t xml:space="preserve"> self.archetypeType.enumeration-&gt;forAll(x|x.stereotypedBy('ArchetypeType'))</w:t>
      </w:r>
    </w:p>
    <w:p w14:paraId="2B973674" w14:textId="77777777" w:rsidR="0087616E" w:rsidRPr="00BC6BEC" w:rsidRDefault="0087616E" w:rsidP="00263593">
      <w:pPr>
        <w:rPr>
          <w:rFonts w:ascii="Arial" w:hAnsi="Arial"/>
          <w:b/>
          <w:sz w:val="24"/>
          <w:szCs w:val="24"/>
        </w:rPr>
      </w:pPr>
    </w:p>
    <w:p w14:paraId="6310B9D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13B61B57" w14:textId="77777777" w:rsidR="00F126D8" w:rsidRDefault="005C6CB8" w:rsidP="006977BE">
      <w:r>
        <w:t xml:space="preserve"> </w:t>
      </w:r>
    </w:p>
    <w:p w14:paraId="4C438EDA" w14:textId="77777777" w:rsidR="003B37BC" w:rsidRDefault="00671FE7">
      <w:r>
        <w:t xml:space="preserve"> The Class or one of its generalization ancestors is a member of the ArchetypeLibrary Reference Model</w:t>
      </w:r>
    </w:p>
    <w:p w14:paraId="56CC2E84" w14:textId="77777777" w:rsidR="00F126D8" w:rsidRDefault="00CF06F6" w:rsidP="006977BE">
      <w:r w:rsidRPr="00467F03">
        <w:t>[OCL]</w:t>
      </w:r>
    </w:p>
    <w:p w14:paraId="72215850"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0445F784" w14:textId="77777777" w:rsidR="0087616E" w:rsidRPr="00BC6BEC" w:rsidRDefault="0087616E" w:rsidP="00263593">
      <w:pPr>
        <w:rPr>
          <w:rFonts w:ascii="Arial" w:hAnsi="Arial"/>
          <w:b/>
          <w:sz w:val="24"/>
          <w:szCs w:val="24"/>
        </w:rPr>
      </w:pPr>
    </w:p>
    <w:p w14:paraId="0B353F93"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14D49BDC" w14:textId="77777777" w:rsidR="00F126D8" w:rsidRDefault="005C6CB8" w:rsidP="006977BE">
      <w:r>
        <w:t xml:space="preserve"> </w:t>
      </w:r>
    </w:p>
    <w:p w14:paraId="3B6BF5E7" w14:textId="77777777" w:rsidR="003B37BC" w:rsidRDefault="00671FE7">
      <w:r>
        <w:t>The package must contain one &gt;.</w:t>
      </w:r>
    </w:p>
    <w:p w14:paraId="37C5747D" w14:textId="77777777" w:rsidR="00F126D8" w:rsidRDefault="00CF06F6" w:rsidP="006977BE">
      <w:r w:rsidRPr="00467F03">
        <w:t>[OCL]</w:t>
      </w:r>
    </w:p>
    <w:p w14:paraId="2D12A385" w14:textId="77777777" w:rsidR="008B78EB" w:rsidRDefault="004B279F" w:rsidP="00ED4063">
      <w:r w:rsidRPr="0047488C">
        <w:rPr>
          <w:rFonts w:ascii="Courier" w:hAnsi="Courier"/>
        </w:rPr>
        <w:t>self.base_Package.packagedElement-&gt;select(x|x.stereotypedBy('ArchetypeCurrentVersion'))-&gt;size()=1</w:t>
      </w:r>
    </w:p>
    <w:p w14:paraId="3F18036D" w14:textId="77777777" w:rsidR="0087616E" w:rsidRPr="00BC6BEC" w:rsidRDefault="0087616E" w:rsidP="00263593">
      <w:pPr>
        <w:rPr>
          <w:rFonts w:ascii="Arial" w:hAnsi="Arial"/>
          <w:b/>
          <w:sz w:val="24"/>
          <w:szCs w:val="24"/>
        </w:rPr>
      </w:pPr>
    </w:p>
    <w:p w14:paraId="17484BD6"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4B91FF0C" w14:textId="77777777" w:rsidR="00F126D8" w:rsidRDefault="005C6CB8" w:rsidP="006977BE">
      <w:r>
        <w:t xml:space="preserve"> </w:t>
      </w:r>
    </w:p>
    <w:p w14:paraId="3AF252F1" w14:textId="77777777" w:rsidR="003B37BC" w:rsidRDefault="00671FE7">
      <w:r>
        <w:t xml:space="preserve"> If an Archetype specializes another Archetype, they both constrain the same class.  </w:t>
      </w:r>
    </w:p>
    <w:p w14:paraId="7D64AA62" w14:textId="77777777" w:rsidR="00F126D8" w:rsidRDefault="00CF06F6" w:rsidP="006977BE">
      <w:r w:rsidRPr="00467F03">
        <w:t>[OCL]</w:t>
      </w:r>
    </w:p>
    <w:p w14:paraId="19E972B5"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2BE23C08" w14:textId="77777777" w:rsidR="0087616E" w:rsidRPr="00BC6BEC" w:rsidRDefault="0087616E" w:rsidP="00263593">
      <w:pPr>
        <w:rPr>
          <w:rFonts w:ascii="Arial" w:hAnsi="Arial"/>
          <w:b/>
          <w:sz w:val="24"/>
          <w:szCs w:val="24"/>
        </w:rPr>
      </w:pPr>
    </w:p>
    <w:p w14:paraId="2125D42D"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434990F3" w14:textId="77777777" w:rsidR="00F126D8" w:rsidRDefault="005C6CB8" w:rsidP="006977BE">
      <w:r>
        <w:t xml:space="preserve"> </w:t>
      </w:r>
    </w:p>
    <w:p w14:paraId="784A8281" w14:textId="77777777" w:rsidR="003B37BC" w:rsidRDefault="00671FE7">
      <w:r>
        <w:t>The Package must be stereoty</w:t>
      </w:r>
      <w:r>
        <w:t>ped by ArchetypeId.</w:t>
      </w:r>
    </w:p>
    <w:p w14:paraId="5D7D92F6" w14:textId="77777777" w:rsidR="00F126D8" w:rsidRDefault="00CF06F6" w:rsidP="006977BE">
      <w:r w:rsidRPr="00467F03">
        <w:t>[OCL]</w:t>
      </w:r>
    </w:p>
    <w:p w14:paraId="357BCA33" w14:textId="77777777" w:rsidR="008B78EB" w:rsidRDefault="004B279F" w:rsidP="00ED4063">
      <w:r w:rsidRPr="0047488C">
        <w:rPr>
          <w:rFonts w:ascii="Courier" w:hAnsi="Courier"/>
        </w:rPr>
        <w:t>self.base_Package.stereotypedBy('ArchetypeId')</w:t>
      </w:r>
    </w:p>
    <w:p w14:paraId="6908D068" w14:textId="77777777" w:rsidR="00DB049B" w:rsidRDefault="00022C8A" w:rsidP="006977BE">
      <w:r w:rsidRPr="00022C8A">
        <w:t xml:space="preserve"> </w:t>
      </w:r>
    </w:p>
    <w:p w14:paraId="1230035F" w14:textId="77777777" w:rsidR="00800588" w:rsidRPr="005F31BE" w:rsidRDefault="00800588" w:rsidP="005F31BE">
      <w:pPr>
        <w:pStyle w:val="Heading5"/>
      </w:pPr>
      <w:bookmarkStart w:id="411" w:name="_0f9d83c23878de534b0e06d78416cb03"/>
      <w:r w:rsidRPr="005F31BE">
        <w:t>&lt;Stereotype&gt; ArchetypeLibrary</w:t>
      </w:r>
      <w:bookmarkEnd w:id="411"/>
    </w:p>
    <w:p w14:paraId="56FE01F7" w14:textId="77777777" w:rsidR="00DB049B" w:rsidRDefault="00800588" w:rsidP="006977BE">
      <w:r>
        <w:t xml:space="preserve"> </w:t>
      </w:r>
    </w:p>
    <w:p w14:paraId="699E523F" w14:textId="77777777" w:rsidR="0063570E" w:rsidRDefault="0063570E" w:rsidP="00383490"/>
    <w:p w14:paraId="79C61BD7" w14:textId="77777777" w:rsidR="00A855E6" w:rsidRDefault="00383490" w:rsidP="00263593">
      <w:r w:rsidRPr="00875584">
        <w:rPr>
          <w:rFonts w:ascii="Arial" w:hAnsi="Arial"/>
          <w:b/>
          <w:sz w:val="24"/>
          <w:szCs w:val="24"/>
        </w:rPr>
        <w:t>Description</w:t>
      </w:r>
    </w:p>
    <w:p w14:paraId="402708F5" w14:textId="77777777" w:rsidR="00DB049B" w:rsidRDefault="005C6CB8" w:rsidP="006977BE">
      <w:r>
        <w:t xml:space="preserve"> </w:t>
      </w:r>
    </w:p>
    <w:p w14:paraId="348F709A" w14:textId="77777777" w:rsidR="003B37BC" w:rsidRDefault="00671FE7">
      <w:r>
        <w:t xml:space="preserve"> 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7DDF965D" w14:textId="77777777" w:rsidR="00DB049B" w:rsidRDefault="00C51B43" w:rsidP="006977BE">
      <w:r>
        <w:t xml:space="preserve"> </w:t>
      </w:r>
      <w:r w:rsidR="009F2598">
        <w:t xml:space="preserve">  </w:t>
      </w:r>
    </w:p>
    <w:p w14:paraId="05986680" w14:textId="77777777" w:rsidR="0063570E" w:rsidRDefault="0063570E" w:rsidP="00383490"/>
    <w:p w14:paraId="42A0E197" w14:textId="77777777" w:rsidR="00A855E6" w:rsidRDefault="00383490" w:rsidP="00263593">
      <w:r w:rsidRPr="00875584">
        <w:rPr>
          <w:rFonts w:ascii="Arial" w:hAnsi="Arial"/>
          <w:b/>
          <w:sz w:val="24"/>
          <w:szCs w:val="24"/>
        </w:rPr>
        <w:t>Diagrams</w:t>
      </w:r>
    </w:p>
    <w:p w14:paraId="30FB3453" w14:textId="77777777" w:rsidR="00DB049B" w:rsidRDefault="00671FE7" w:rsidP="006977BE">
      <w:hyperlink w:anchor="_1c8c4aa3906888e5c2c8895f5ed19903" w:history="1">
        <w:r w:rsidR="003E7695">
          <w:rPr>
            <w:rStyle w:val="Hyperlink"/>
          </w:rPr>
          <w:t xml:space="preserve">Archetypes </w:t>
        </w:r>
      </w:hyperlink>
      <w:r w:rsidR="006977BE">
        <w:t xml:space="preserve"> </w:t>
      </w:r>
    </w:p>
    <w:p w14:paraId="30131F28" w14:textId="77777777" w:rsidR="009922DE" w:rsidRDefault="009922DE" w:rsidP="009922DE">
      <w:r>
        <w:t xml:space="preserve">    </w:t>
      </w:r>
    </w:p>
    <w:p w14:paraId="689F148D" w14:textId="77777777" w:rsidR="0063570E" w:rsidRDefault="0063570E" w:rsidP="00383490"/>
    <w:p w14:paraId="39E448F4" w14:textId="77777777" w:rsidR="00A855E6" w:rsidRDefault="00383490" w:rsidP="00263593">
      <w:r w:rsidRPr="00875584">
        <w:rPr>
          <w:rFonts w:ascii="Arial" w:hAnsi="Arial"/>
          <w:b/>
          <w:sz w:val="24"/>
          <w:szCs w:val="24"/>
        </w:rPr>
        <w:t>Constraints</w:t>
      </w:r>
    </w:p>
    <w:p w14:paraId="05CF896B" w14:textId="77777777" w:rsidR="0087616E" w:rsidRPr="00BC6BEC" w:rsidRDefault="0087616E" w:rsidP="00263593">
      <w:pPr>
        <w:rPr>
          <w:rFonts w:ascii="Arial" w:hAnsi="Arial"/>
          <w:b/>
          <w:sz w:val="24"/>
          <w:szCs w:val="24"/>
        </w:rPr>
      </w:pPr>
    </w:p>
    <w:p w14:paraId="05D77A02"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367051AE" w14:textId="77777777" w:rsidR="00F126D8" w:rsidRDefault="005C6CB8" w:rsidP="006977BE">
      <w:r>
        <w:t xml:space="preserve"> </w:t>
      </w:r>
    </w:p>
    <w:p w14:paraId="0DFA4779" w14:textId="77777777" w:rsidR="003B37BC" w:rsidRDefault="00671FE7">
      <w:r>
        <w:t>The must be one &gt; PackageImport.</w:t>
      </w:r>
    </w:p>
    <w:p w14:paraId="55949677" w14:textId="77777777" w:rsidR="00F126D8" w:rsidRDefault="00CF06F6" w:rsidP="006977BE">
      <w:r w:rsidRPr="00467F03">
        <w:t>[OCL]</w:t>
      </w:r>
    </w:p>
    <w:p w14:paraId="405D4532" w14:textId="77777777" w:rsidR="008B78EB" w:rsidRDefault="004B279F" w:rsidP="00ED4063">
      <w:r w:rsidRPr="0047488C">
        <w:rPr>
          <w:rFonts w:ascii="Courier" w:hAnsi="Courier"/>
        </w:rPr>
        <w:t xml:space="preserve"> self.base_Package.packageImport-&gt;select(stereotypedBy('ReferenceModelImport'))-&gt;size() = 1</w:t>
      </w:r>
    </w:p>
    <w:p w14:paraId="55347391" w14:textId="77777777" w:rsidR="0087616E" w:rsidRPr="00BC6BEC" w:rsidRDefault="0087616E" w:rsidP="00263593">
      <w:pPr>
        <w:rPr>
          <w:rFonts w:ascii="Arial" w:hAnsi="Arial"/>
          <w:b/>
          <w:sz w:val="24"/>
          <w:szCs w:val="24"/>
        </w:rPr>
      </w:pPr>
    </w:p>
    <w:p w14:paraId="58426ACD"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07080E3F" w14:textId="77777777" w:rsidR="00F126D8" w:rsidRDefault="005C6CB8" w:rsidP="006977BE">
      <w:r>
        <w:t xml:space="preserve"> </w:t>
      </w:r>
    </w:p>
    <w:p w14:paraId="5B173D35" w14:textId="77777777" w:rsidR="003B37BC" w:rsidRDefault="00671FE7">
      <w:r>
        <w:t>All packaged elements must be &gt;.</w:t>
      </w:r>
    </w:p>
    <w:p w14:paraId="25940E8B" w14:textId="77777777" w:rsidR="00F126D8" w:rsidRDefault="00CF06F6" w:rsidP="006977BE">
      <w:r w:rsidRPr="00467F03">
        <w:t>[OCL]</w:t>
      </w:r>
    </w:p>
    <w:p w14:paraId="3BFEC0BD" w14:textId="77777777" w:rsidR="008B78EB" w:rsidRDefault="004B279F" w:rsidP="00ED4063">
      <w:r w:rsidRPr="0047488C">
        <w:rPr>
          <w:rFonts w:ascii="Courier" w:hAnsi="Courier"/>
        </w:rPr>
        <w:t>self.base_Package.packagedElement-&gt;forAll(p|p.stereotypedBy('Archetype'))</w:t>
      </w:r>
    </w:p>
    <w:p w14:paraId="3734EF1F" w14:textId="77777777" w:rsidR="00DB049B" w:rsidRDefault="00022C8A" w:rsidP="006977BE">
      <w:r w:rsidRPr="00022C8A">
        <w:t xml:space="preserve"> </w:t>
      </w:r>
    </w:p>
    <w:p w14:paraId="04C657A6" w14:textId="77777777" w:rsidR="00800588" w:rsidRPr="005F31BE" w:rsidRDefault="00800588" w:rsidP="005F31BE">
      <w:pPr>
        <w:pStyle w:val="Heading5"/>
      </w:pPr>
      <w:bookmarkStart w:id="412" w:name="_eee227616f3dfa3dfbb9db02a8312527"/>
      <w:r w:rsidRPr="005F31BE">
        <w:t>&lt;Stereotype&gt; ArchetypeType</w:t>
      </w:r>
      <w:bookmarkEnd w:id="412"/>
    </w:p>
    <w:p w14:paraId="481D378C" w14:textId="77777777" w:rsidR="00DB049B" w:rsidRDefault="00800588" w:rsidP="006977BE">
      <w:r>
        <w:t xml:space="preserve"> </w:t>
      </w:r>
    </w:p>
    <w:p w14:paraId="23E8D133" w14:textId="77777777" w:rsidR="0063570E" w:rsidRDefault="0063570E" w:rsidP="00383490"/>
    <w:p w14:paraId="35AE551D" w14:textId="77777777" w:rsidR="00A855E6" w:rsidRDefault="00383490" w:rsidP="00263593">
      <w:r w:rsidRPr="00875584">
        <w:rPr>
          <w:rFonts w:ascii="Arial" w:hAnsi="Arial"/>
          <w:b/>
          <w:sz w:val="24"/>
          <w:szCs w:val="24"/>
        </w:rPr>
        <w:t>Description</w:t>
      </w:r>
    </w:p>
    <w:p w14:paraId="7C040D3A" w14:textId="77777777" w:rsidR="00DB049B" w:rsidRDefault="005C6CB8" w:rsidP="006977BE">
      <w:r>
        <w:t xml:space="preserve"> </w:t>
      </w:r>
    </w:p>
    <w:p w14:paraId="427C6627" w14:textId="77777777" w:rsidR="003B37BC" w:rsidRDefault="00671FE7">
      <w:r>
        <w:t>An implementation specific classification of Archetype types.  In the ADL context, the ADL 2.0.5 specification describes the following types: - archetype - template - template_overlay - operational_template This would be implemented with a spe</w:t>
      </w:r>
      <w:r>
        <w:t>cialization of the ArchetypeType enumeration with the four literals above.  ArchetypeType does not affect the semantics of an AML implementation.</w:t>
      </w:r>
    </w:p>
    <w:p w14:paraId="3967B837" w14:textId="77777777" w:rsidR="00DB049B" w:rsidRDefault="00C51B43" w:rsidP="006977BE">
      <w:r>
        <w:t xml:space="preserve"> </w:t>
      </w:r>
      <w:r w:rsidR="009F2598">
        <w:t xml:space="preserve">  </w:t>
      </w:r>
    </w:p>
    <w:p w14:paraId="5B12EBD9" w14:textId="77777777" w:rsidR="0063570E" w:rsidRDefault="0063570E" w:rsidP="00383490"/>
    <w:p w14:paraId="7FEEC3D0" w14:textId="77777777" w:rsidR="00A855E6" w:rsidRDefault="00383490" w:rsidP="00263593">
      <w:r w:rsidRPr="00875584">
        <w:rPr>
          <w:rFonts w:ascii="Arial" w:hAnsi="Arial"/>
          <w:b/>
          <w:sz w:val="24"/>
          <w:szCs w:val="24"/>
        </w:rPr>
        <w:t>Diagrams</w:t>
      </w:r>
    </w:p>
    <w:p w14:paraId="05DAF68E" w14:textId="77777777" w:rsidR="00DB049B" w:rsidRDefault="00671FE7" w:rsidP="006977BE">
      <w:hyperlink w:anchor="_1c8c4aa3906888e5c2c8895f5ed19903" w:history="1">
        <w:r w:rsidR="003E7695">
          <w:rPr>
            <w:rStyle w:val="Hyperlink"/>
          </w:rPr>
          <w:t xml:space="preserve">Archetypes </w:t>
        </w:r>
      </w:hyperlink>
      <w:r w:rsidR="006977BE">
        <w:t xml:space="preserve"> </w:t>
      </w:r>
    </w:p>
    <w:p w14:paraId="3C315FF5" w14:textId="77777777" w:rsidR="00DB049B" w:rsidRDefault="00022C8A" w:rsidP="006977BE">
      <w:r w:rsidRPr="00022C8A">
        <w:t xml:space="preserve"> </w:t>
      </w:r>
    </w:p>
    <w:p w14:paraId="4D3B0096" w14:textId="77777777" w:rsidR="00800588" w:rsidRPr="005F31BE" w:rsidRDefault="00800588" w:rsidP="005F31BE">
      <w:pPr>
        <w:pStyle w:val="Heading5"/>
      </w:pPr>
      <w:bookmarkStart w:id="413" w:name="_61831f1c446a753e3069251f603bfa37"/>
      <w:r w:rsidRPr="005F31BE">
        <w:t>&lt;Stereotype&gt; ArchetypeVersion</w:t>
      </w:r>
      <w:bookmarkEnd w:id="413"/>
    </w:p>
    <w:p w14:paraId="6B925860" w14:textId="77777777" w:rsidR="00DB049B" w:rsidRDefault="00800588" w:rsidP="006977BE">
      <w:r>
        <w:t xml:space="preserve"> </w:t>
      </w:r>
    </w:p>
    <w:p w14:paraId="68554B91" w14:textId="77777777" w:rsidR="0063570E" w:rsidRDefault="0063570E" w:rsidP="00383490"/>
    <w:p w14:paraId="2B40DAB6" w14:textId="77777777" w:rsidR="00A855E6" w:rsidRDefault="00383490" w:rsidP="00263593">
      <w:r w:rsidRPr="00875584">
        <w:rPr>
          <w:rFonts w:ascii="Arial" w:hAnsi="Arial"/>
          <w:b/>
          <w:sz w:val="24"/>
          <w:szCs w:val="24"/>
        </w:rPr>
        <w:t>Description</w:t>
      </w:r>
    </w:p>
    <w:p w14:paraId="72133435" w14:textId="77777777" w:rsidR="00DB049B" w:rsidRDefault="005C6CB8" w:rsidP="006977BE">
      <w:r>
        <w:t xml:space="preserve"> </w:t>
      </w:r>
    </w:p>
    <w:p w14:paraId="65C6C904" w14:textId="77777777" w:rsidR="003B37BC" w:rsidRDefault="00671FE7">
      <w:r>
        <w:t xml:space="preserve">A set of constraints that can be applied as a predicate against instances of </w:t>
      </w:r>
      <w:r>
        <w:rPr>
          <w:b/>
          <w:bCs/>
        </w:rPr>
        <w:t>Class</w:t>
      </w:r>
      <w:r>
        <w:t xml:space="preserve"> referenced by the constrains attribute of the containing Archetype.</w:t>
      </w:r>
    </w:p>
    <w:p w14:paraId="161A90B9" w14:textId="77777777" w:rsidR="003B37BC" w:rsidRDefault="00671FE7">
      <w:r>
        <w:t xml:space="preserve"> </w:t>
      </w:r>
    </w:p>
    <w:p w14:paraId="142EBCC3" w14:textId="77777777" w:rsidR="00DB049B" w:rsidRDefault="00C51B43" w:rsidP="006977BE">
      <w:r>
        <w:t xml:space="preserve"> </w:t>
      </w:r>
      <w:r w:rsidR="009F2598">
        <w:t xml:space="preserve">  </w:t>
      </w:r>
    </w:p>
    <w:p w14:paraId="600C371D" w14:textId="77777777" w:rsidR="0063570E" w:rsidRDefault="0063570E" w:rsidP="00383490"/>
    <w:p w14:paraId="4FAB4F2B" w14:textId="77777777" w:rsidR="00A855E6" w:rsidRDefault="00383490" w:rsidP="00263593">
      <w:r w:rsidRPr="00875584">
        <w:rPr>
          <w:rFonts w:ascii="Arial" w:hAnsi="Arial"/>
          <w:b/>
          <w:sz w:val="24"/>
          <w:szCs w:val="24"/>
        </w:rPr>
        <w:t>Diagrams</w:t>
      </w:r>
    </w:p>
    <w:p w14:paraId="7A08F338" w14:textId="77777777" w:rsidR="00DB049B" w:rsidRDefault="00671FE7" w:rsidP="006977BE">
      <w:hyperlink w:anchor="_1c8c4aa3906888e5c2c8895f5ed19903" w:history="1">
        <w:r w:rsidR="003E7695">
          <w:rPr>
            <w:rStyle w:val="Hyperlink"/>
          </w:rPr>
          <w:t xml:space="preserve">Archetypes </w:t>
        </w:r>
      </w:hyperlink>
    </w:p>
    <w:p w14:paraId="446799F0" w14:textId="77777777" w:rsidR="0063570E" w:rsidRDefault="0063570E" w:rsidP="00383490"/>
    <w:p w14:paraId="558969EC" w14:textId="77777777" w:rsidR="00A855E6" w:rsidRDefault="00383490" w:rsidP="00263593">
      <w:r w:rsidRPr="00875584">
        <w:rPr>
          <w:rFonts w:ascii="Arial" w:hAnsi="Arial"/>
          <w:b/>
          <w:sz w:val="24"/>
          <w:szCs w:val="24"/>
        </w:rPr>
        <w:t>Direct Known Superclasses (Generalization)</w:t>
      </w:r>
    </w:p>
    <w:p w14:paraId="13B1657E" w14:textId="77777777" w:rsidR="00DB049B" w:rsidRDefault="009E3806" w:rsidP="006977BE">
      <w:r w:rsidRPr="009E3806">
        <w:t xml:space="preserve"> </w:t>
      </w:r>
      <w:hyperlink w:anchor="_13ad6987e15b787d385f0b30ff25d6c9" w:history="1">
        <w:r w:rsidR="006977BE">
          <w:rPr>
            <w:rStyle w:val="Hyperlink"/>
          </w:rPr>
          <w:t>AuthoredResource</w:t>
        </w:r>
      </w:hyperlink>
      <w:r w:rsidR="006977BE">
        <w:t xml:space="preserve">, </w:t>
      </w:r>
      <w:r w:rsidRPr="009E3806">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178F55B0" w14:textId="77777777" w:rsidR="0063570E" w:rsidRDefault="0063570E" w:rsidP="00383490"/>
    <w:p w14:paraId="70D6FC47" w14:textId="77777777" w:rsidR="00A855E6" w:rsidRDefault="00383490" w:rsidP="00263593">
      <w:r w:rsidRPr="00875584">
        <w:rPr>
          <w:rFonts w:ascii="Arial" w:hAnsi="Arial"/>
          <w:b/>
          <w:sz w:val="24"/>
          <w:szCs w:val="24"/>
        </w:rPr>
        <w:t>Attributes</w:t>
      </w:r>
    </w:p>
    <w:p w14:paraId="02992A9B" w14:textId="77777777" w:rsidR="00B603FB" w:rsidRDefault="00B603FB" w:rsidP="008B78EB"/>
    <w:p w14:paraId="490424B2" w14:textId="77777777" w:rsidR="00A755AA" w:rsidRDefault="008B78EB" w:rsidP="008B78EB">
      <w:pPr>
        <w:rPr>
          <w:b/>
        </w:rPr>
      </w:pPr>
      <w:r w:rsidRPr="006A54F6">
        <w:rPr>
          <w:b/>
        </w:rPr>
        <w:t>•   public amlVersion : String  [1]</w:t>
      </w:r>
    </w:p>
    <w:p w14:paraId="3F0096D6" w14:textId="77777777" w:rsidR="008B78EB" w:rsidRPr="006A54F6" w:rsidRDefault="005C6CB8" w:rsidP="008B78EB">
      <w:pPr>
        <w:rPr>
          <w:b/>
        </w:rPr>
      </w:pPr>
      <w:r>
        <w:t xml:space="preserve"> </w:t>
      </w:r>
    </w:p>
    <w:p w14:paraId="14A755E1" w14:textId="77777777" w:rsidR="003B37BC" w:rsidRDefault="00671FE7">
      <w:r>
        <w:t>The version of the AML specification used to define this version of the archetype.</w:t>
      </w:r>
    </w:p>
    <w:p w14:paraId="72964CD0" w14:textId="77777777" w:rsidR="009922DE" w:rsidRDefault="009922DE" w:rsidP="009922DE">
      <w:r>
        <w:t xml:space="preserve">      </w:t>
      </w:r>
    </w:p>
    <w:p w14:paraId="0B0DAA9F" w14:textId="77777777" w:rsidR="0063570E" w:rsidRDefault="0063570E" w:rsidP="00383490"/>
    <w:p w14:paraId="26574E56" w14:textId="77777777" w:rsidR="00A855E6" w:rsidRDefault="00383490" w:rsidP="00263593">
      <w:r w:rsidRPr="00875584">
        <w:rPr>
          <w:rFonts w:ascii="Arial" w:hAnsi="Arial"/>
          <w:b/>
          <w:sz w:val="24"/>
          <w:szCs w:val="24"/>
        </w:rPr>
        <w:t>Constraints</w:t>
      </w:r>
    </w:p>
    <w:p w14:paraId="7E64F209" w14:textId="77777777" w:rsidR="0087616E" w:rsidRPr="00BC6BEC" w:rsidRDefault="0087616E" w:rsidP="00263593">
      <w:pPr>
        <w:rPr>
          <w:rFonts w:ascii="Arial" w:hAnsi="Arial"/>
          <w:b/>
          <w:sz w:val="24"/>
          <w:szCs w:val="24"/>
        </w:rPr>
      </w:pPr>
    </w:p>
    <w:p w14:paraId="01A6375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60A59FA7" w14:textId="77777777" w:rsidR="00F126D8" w:rsidRDefault="005C6CB8" w:rsidP="006977BE">
      <w:r>
        <w:t xml:space="preserve"> </w:t>
      </w:r>
    </w:p>
    <w:p w14:paraId="4CEAB976" w14:textId="77777777" w:rsidR="003B37BC" w:rsidRDefault="00671FE7">
      <w:r>
        <w:t>This Class must have a generalization.</w:t>
      </w:r>
    </w:p>
    <w:p w14:paraId="63D9C978" w14:textId="77777777" w:rsidR="00F126D8" w:rsidRDefault="00CF06F6" w:rsidP="006977BE">
      <w:r w:rsidRPr="00467F03">
        <w:t>[OCL]</w:t>
      </w:r>
    </w:p>
    <w:p w14:paraId="3512E61F" w14:textId="77777777" w:rsidR="008B78EB" w:rsidRDefault="004B279F" w:rsidP="00ED4063">
      <w:r w:rsidRPr="0047488C">
        <w:rPr>
          <w:rFonts w:ascii="Courier" w:hAnsi="Courier"/>
        </w:rPr>
        <w:t>self.base_Class.generalization-&gt;size()=1</w:t>
      </w:r>
    </w:p>
    <w:p w14:paraId="311311D3" w14:textId="77777777" w:rsidR="0087616E" w:rsidRPr="00BC6BEC" w:rsidRDefault="0087616E" w:rsidP="00263593">
      <w:pPr>
        <w:rPr>
          <w:rFonts w:ascii="Arial" w:hAnsi="Arial"/>
          <w:b/>
          <w:sz w:val="24"/>
          <w:szCs w:val="24"/>
        </w:rPr>
      </w:pPr>
    </w:p>
    <w:p w14:paraId="439F87F8"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5A301766" w14:textId="77777777" w:rsidR="00F126D8" w:rsidRDefault="005C6CB8" w:rsidP="006977BE">
      <w:r>
        <w:t xml:space="preserve"> </w:t>
      </w:r>
    </w:p>
    <w:p w14:paraId="01FE89E3" w14:textId="77777777" w:rsidR="003B37BC" w:rsidRDefault="00671FE7">
      <w:r>
        <w:t>The namespace owner must be &gt;</w:t>
      </w:r>
    </w:p>
    <w:p w14:paraId="1CFC772C" w14:textId="77777777" w:rsidR="00F126D8" w:rsidRDefault="00CF06F6" w:rsidP="006977BE">
      <w:r w:rsidRPr="00467F03">
        <w:t>[OCL]</w:t>
      </w:r>
    </w:p>
    <w:p w14:paraId="1C74A530" w14:textId="77777777" w:rsidR="008B78EB" w:rsidRDefault="004B279F" w:rsidP="00ED4063">
      <w:r w:rsidRPr="0047488C">
        <w:rPr>
          <w:rFonts w:ascii="Courier" w:hAnsi="Courier"/>
        </w:rPr>
        <w:t>self.base_Class.namespace.stereotypedBy('Archetype')</w:t>
      </w:r>
    </w:p>
    <w:p w14:paraId="41F1D085" w14:textId="77777777" w:rsidR="0087616E" w:rsidRPr="00BC6BEC" w:rsidRDefault="0087616E" w:rsidP="00263593">
      <w:pPr>
        <w:rPr>
          <w:rFonts w:ascii="Arial" w:hAnsi="Arial"/>
          <w:b/>
          <w:sz w:val="24"/>
          <w:szCs w:val="24"/>
        </w:rPr>
      </w:pPr>
    </w:p>
    <w:p w14:paraId="74D94CFD"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4F6B7B79" w14:textId="77777777" w:rsidR="00F126D8" w:rsidRDefault="005C6CB8" w:rsidP="006977BE">
      <w:r>
        <w:t xml:space="preserve"> </w:t>
      </w:r>
    </w:p>
    <w:p w14:paraId="696CAAA5" w14:textId="77777777" w:rsidR="003B37BC" w:rsidRDefault="00671FE7">
      <w:r>
        <w:t>This Class must also be stereotyped by &gt;.</w:t>
      </w:r>
    </w:p>
    <w:p w14:paraId="08DB660B" w14:textId="77777777" w:rsidR="00F126D8" w:rsidRDefault="00CF06F6" w:rsidP="006977BE">
      <w:r w:rsidRPr="00467F03">
        <w:t>[OCL]</w:t>
      </w:r>
    </w:p>
    <w:p w14:paraId="63E66F43" w14:textId="77777777" w:rsidR="008B78EB" w:rsidRDefault="004B279F" w:rsidP="00ED4063">
      <w:r w:rsidRPr="0047488C">
        <w:rPr>
          <w:rFonts w:ascii="Courier" w:hAnsi="Courier"/>
        </w:rPr>
        <w:t>self.base_Class.stereotypedBy('ArchetypeVersionId')</w:t>
      </w:r>
    </w:p>
    <w:p w14:paraId="1A47512E" w14:textId="77777777" w:rsidR="00DB049B" w:rsidRDefault="00022C8A" w:rsidP="006977BE">
      <w:r w:rsidRPr="00022C8A">
        <w:t xml:space="preserve"> </w:t>
      </w:r>
    </w:p>
    <w:p w14:paraId="3D022482" w14:textId="77777777" w:rsidR="00800588" w:rsidRPr="005F31BE" w:rsidRDefault="00800588" w:rsidP="005F31BE">
      <w:pPr>
        <w:pStyle w:val="Heading5"/>
      </w:pPr>
      <w:bookmarkStart w:id="414" w:name="_13ad6987e15b787d385f0b30ff25d6c9"/>
      <w:r w:rsidRPr="005F31BE">
        <w:t>&lt;Stereotype&gt; AuthoredResource</w:t>
      </w:r>
      <w:bookmarkEnd w:id="414"/>
    </w:p>
    <w:p w14:paraId="163F5E0E" w14:textId="77777777" w:rsidR="00DB049B" w:rsidRDefault="00800588" w:rsidP="006977BE">
      <w:r>
        <w:t xml:space="preserve"> </w:t>
      </w:r>
    </w:p>
    <w:p w14:paraId="1807F5DC" w14:textId="77777777" w:rsidR="0063570E" w:rsidRDefault="0063570E" w:rsidP="00383490"/>
    <w:p w14:paraId="046FCA4C" w14:textId="77777777" w:rsidR="00A855E6" w:rsidRDefault="00383490" w:rsidP="00263593">
      <w:r w:rsidRPr="00875584">
        <w:rPr>
          <w:rFonts w:ascii="Arial" w:hAnsi="Arial"/>
          <w:b/>
          <w:sz w:val="24"/>
          <w:szCs w:val="24"/>
        </w:rPr>
        <w:t>Description</w:t>
      </w:r>
    </w:p>
    <w:p w14:paraId="4FB08320" w14:textId="77777777" w:rsidR="00DB049B" w:rsidRDefault="005C6CB8" w:rsidP="006977BE">
      <w:r>
        <w:t xml:space="preserve"> </w:t>
      </w:r>
    </w:p>
    <w:p w14:paraId="41A34156" w14:textId="77777777" w:rsidR="003B37BC" w:rsidRDefault="00671FE7">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2F0E4A7F" w14:textId="77777777" w:rsidR="003B37BC" w:rsidRDefault="00671FE7">
      <w:r>
        <w:t xml:space="preserve"> </w:t>
      </w:r>
    </w:p>
    <w:p w14:paraId="524CC433" w14:textId="77777777" w:rsidR="003B37BC" w:rsidRDefault="00671FE7">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660FBF1A" w14:textId="77777777" w:rsidR="00DB049B" w:rsidRDefault="00C51B43" w:rsidP="006977BE">
      <w:r>
        <w:t xml:space="preserve"> </w:t>
      </w:r>
      <w:r w:rsidR="009F2598">
        <w:t xml:space="preserve">  </w:t>
      </w:r>
    </w:p>
    <w:p w14:paraId="05233BD7" w14:textId="77777777" w:rsidR="0063570E" w:rsidRDefault="0063570E" w:rsidP="00383490"/>
    <w:p w14:paraId="33BB5018" w14:textId="77777777" w:rsidR="00A855E6" w:rsidRDefault="00383490" w:rsidP="00263593">
      <w:r w:rsidRPr="00875584">
        <w:rPr>
          <w:rFonts w:ascii="Arial" w:hAnsi="Arial"/>
          <w:b/>
          <w:sz w:val="24"/>
          <w:szCs w:val="24"/>
        </w:rPr>
        <w:t>Diagrams</w:t>
      </w:r>
    </w:p>
    <w:p w14:paraId="33FC69E8" w14:textId="77777777" w:rsidR="00DB049B" w:rsidRDefault="00671FE7" w:rsidP="006977BE">
      <w:hyperlink w:anchor="_1c8c4aa3906888e5c2c8895f5ed19903" w:history="1">
        <w:r w:rsidR="003E7695">
          <w:rPr>
            <w:rStyle w:val="Hyperlink"/>
          </w:rPr>
          <w:t xml:space="preserve">Archetypes </w:t>
        </w:r>
      </w:hyperlink>
    </w:p>
    <w:p w14:paraId="7577C42B" w14:textId="77777777" w:rsidR="0063570E" w:rsidRDefault="0063570E" w:rsidP="00383490"/>
    <w:p w14:paraId="0EAD8C20" w14:textId="77777777" w:rsidR="00A855E6" w:rsidRDefault="00383490" w:rsidP="00263593">
      <w:r w:rsidRPr="00875584">
        <w:rPr>
          <w:rFonts w:ascii="Arial" w:hAnsi="Arial"/>
          <w:b/>
          <w:sz w:val="24"/>
          <w:szCs w:val="24"/>
        </w:rPr>
        <w:t>Direct Known Subclasses (Specialization)</w:t>
      </w:r>
    </w:p>
    <w:p w14:paraId="32E56DAF" w14:textId="77777777" w:rsidR="00DB049B" w:rsidRDefault="009E3806" w:rsidP="006977BE">
      <w:r w:rsidRPr="009E3806">
        <w:t xml:space="preserve"> </w:t>
      </w:r>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ADA60C" w14:textId="77777777" w:rsidR="0063570E" w:rsidRDefault="0063570E" w:rsidP="00383490"/>
    <w:p w14:paraId="6EC7DB2B" w14:textId="77777777" w:rsidR="00A855E6" w:rsidRDefault="00383490" w:rsidP="00263593">
      <w:r w:rsidRPr="00875584">
        <w:rPr>
          <w:rFonts w:ascii="Arial" w:hAnsi="Arial"/>
          <w:b/>
          <w:sz w:val="24"/>
          <w:szCs w:val="24"/>
        </w:rPr>
        <w:t>Attributes</w:t>
      </w:r>
    </w:p>
    <w:p w14:paraId="04300566" w14:textId="77777777" w:rsidR="00B603FB" w:rsidRDefault="00B603FB" w:rsidP="008B78EB"/>
    <w:p w14:paraId="414BC870" w14:textId="77777777" w:rsidR="00A755AA" w:rsidRDefault="008B78EB" w:rsidP="008B78EB">
      <w:pPr>
        <w:rPr>
          <w:b/>
        </w:rPr>
      </w:pPr>
      <w:r w:rsidRPr="006A54F6">
        <w:rPr>
          <w:b/>
        </w:rPr>
        <w:t>•   public originalLanguage : EnumerationLiteral  [1]</w:t>
      </w:r>
    </w:p>
    <w:p w14:paraId="135534E0" w14:textId="77777777" w:rsidR="008B78EB" w:rsidRPr="006A54F6" w:rsidRDefault="005C6CB8" w:rsidP="008B78EB">
      <w:pPr>
        <w:rPr>
          <w:b/>
        </w:rPr>
      </w:pPr>
      <w:r>
        <w:t xml:space="preserve"> </w:t>
      </w:r>
    </w:p>
    <w:p w14:paraId="46DA3417" w14:textId="77777777" w:rsidR="003B37BC" w:rsidRDefault="00671FE7">
      <w:r>
        <w:t>The original language the model was authored in.</w:t>
      </w:r>
    </w:p>
    <w:p w14:paraId="3C0D3178" w14:textId="77777777" w:rsidR="00B603FB" w:rsidRDefault="00B603FB" w:rsidP="008B78EB"/>
    <w:p w14:paraId="612F9DA3" w14:textId="77777777" w:rsidR="00A755AA" w:rsidRDefault="008B78EB" w:rsidP="008B78EB">
      <w:pPr>
        <w:rPr>
          <w:b/>
        </w:rPr>
      </w:pPr>
      <w:r w:rsidRPr="006A54F6">
        <w:rPr>
          <w:b/>
        </w:rPr>
        <w:t>•   public isControlled : Boolean  [1] = false</w:t>
      </w:r>
    </w:p>
    <w:p w14:paraId="7ABF5645" w14:textId="77777777" w:rsidR="008B78EB" w:rsidRPr="006A54F6" w:rsidRDefault="005C6CB8" w:rsidP="008B78EB">
      <w:pPr>
        <w:rPr>
          <w:b/>
        </w:rPr>
      </w:pPr>
      <w:r>
        <w:t xml:space="preserve"> </w:t>
      </w:r>
    </w:p>
    <w:p w14:paraId="195D9007" w14:textId="77777777" w:rsidR="003B37BC" w:rsidRDefault="00671FE7">
      <w:r>
        <w:t>A flag indicating whether the archetype is change-controlled or not can be included after the version. Archetypes that include the “controlled” flag should have the revision history section included, while t</w:t>
      </w:r>
      <w:r>
        <w:t>hose with the “uncontrolled” flag, or no flag at all, may omit the revision history. This enables archetypes to be privately edited in an early development phase without generating large revision histories of little or no value</w:t>
      </w:r>
    </w:p>
    <w:p w14:paraId="356B12DE" w14:textId="77777777" w:rsidR="00B603FB" w:rsidRDefault="00B603FB" w:rsidP="008B78EB"/>
    <w:p w14:paraId="67BF9C92" w14:textId="77777777" w:rsidR="00A755AA" w:rsidRDefault="008B78EB" w:rsidP="008B78EB">
      <w:pPr>
        <w:rPr>
          <w:b/>
        </w:rPr>
      </w:pPr>
      <w:r w:rsidRPr="006A54F6">
        <w:rPr>
          <w:b/>
        </w:rPr>
        <w:t>•   public isGenerated : Boolean  [1] = false</w:t>
      </w:r>
    </w:p>
    <w:p w14:paraId="3CE689A5" w14:textId="77777777" w:rsidR="008B78EB" w:rsidRPr="006A54F6" w:rsidRDefault="005C6CB8" w:rsidP="008B78EB">
      <w:pPr>
        <w:rPr>
          <w:b/>
        </w:rPr>
      </w:pPr>
      <w:r>
        <w:t xml:space="preserve"> </w:t>
      </w:r>
    </w:p>
    <w:p w14:paraId="733B5B66" w14:textId="77777777" w:rsidR="003B37BC" w:rsidRDefault="00671FE7">
      <w:r>
        <w:t>A flag indicating whether the archetype was generated or authored. This marker is used to support the migration to differential archetype representation introduced in ADL 1.5, to enable proper representation of specialized archetypes.</w:t>
      </w:r>
    </w:p>
    <w:p w14:paraId="472E5DCD" w14:textId="77777777" w:rsidR="00B603FB" w:rsidRDefault="00B603FB" w:rsidP="008B78EB"/>
    <w:p w14:paraId="58D16427" w14:textId="77777777" w:rsidR="00A755AA" w:rsidRDefault="008B78EB" w:rsidP="008B78EB">
      <w:pPr>
        <w:rPr>
          <w:b/>
        </w:rPr>
      </w:pPr>
      <w:r w:rsidRPr="006A54F6">
        <w:rPr>
          <w:b/>
        </w:rPr>
        <w:t>•   public resourceSource : String  [0..1]</w:t>
      </w:r>
    </w:p>
    <w:p w14:paraId="73FC0E79" w14:textId="77777777" w:rsidR="008B78EB" w:rsidRPr="006A54F6" w:rsidRDefault="005C6CB8" w:rsidP="008B78EB">
      <w:pPr>
        <w:rPr>
          <w:b/>
        </w:rPr>
      </w:pPr>
      <w:r>
        <w:t xml:space="preserve"> </w:t>
      </w:r>
    </w:p>
    <w:p w14:paraId="27C41DC9" w14:textId="77777777" w:rsidR="003B37BC" w:rsidRDefault="00671FE7">
      <w:r>
        <w:t>A URI that references the source document (if any) from which the original resource was derived.</w:t>
      </w:r>
    </w:p>
    <w:p w14:paraId="29B77C2A" w14:textId="77777777" w:rsidR="00B603FB" w:rsidRDefault="00B603FB" w:rsidP="008B78EB"/>
    <w:p w14:paraId="7F23306B" w14:textId="77777777" w:rsidR="00A755AA" w:rsidRDefault="008B78EB" w:rsidP="008B78EB">
      <w:pPr>
        <w:rPr>
          <w:b/>
        </w:rPr>
      </w:pPr>
      <w:r w:rsidRPr="006A54F6">
        <w:rPr>
          <w:b/>
        </w:rPr>
        <w:t>•   public resourceDocumentLanguage : String  [0..1]</w:t>
      </w:r>
    </w:p>
    <w:p w14:paraId="04057EEC" w14:textId="77777777" w:rsidR="008B78EB" w:rsidRPr="006A54F6" w:rsidRDefault="005C6CB8" w:rsidP="008B78EB">
      <w:pPr>
        <w:rPr>
          <w:b/>
        </w:rPr>
      </w:pPr>
      <w:r>
        <w:t xml:space="preserve"> </w:t>
      </w:r>
    </w:p>
    <w:p w14:paraId="61E2D58F" w14:textId="77777777" w:rsidR="003B37BC" w:rsidRDefault="00671FE7">
      <w:r>
        <w:t>The language (e.g. AOM, CEM, ...) of the source of the constraints, if any.</w:t>
      </w:r>
    </w:p>
    <w:p w14:paraId="5627C722" w14:textId="77777777" w:rsidR="00B603FB" w:rsidRDefault="00B603FB" w:rsidP="008B78EB"/>
    <w:p w14:paraId="4F0F4AAD" w14:textId="77777777" w:rsidR="00A755AA" w:rsidRDefault="008B78EB" w:rsidP="008B78EB">
      <w:pPr>
        <w:rPr>
          <w:b/>
        </w:rPr>
      </w:pPr>
      <w:r w:rsidRPr="006A54F6">
        <w:rPr>
          <w:b/>
        </w:rPr>
        <w:t>•   public resourceDocumentSyntax : String  [0..1]</w:t>
      </w:r>
    </w:p>
    <w:p w14:paraId="18B0BB32" w14:textId="77777777" w:rsidR="008B78EB" w:rsidRPr="006A54F6" w:rsidRDefault="005C6CB8" w:rsidP="008B78EB">
      <w:pPr>
        <w:rPr>
          <w:b/>
        </w:rPr>
      </w:pPr>
      <w:r>
        <w:t xml:space="preserve"> </w:t>
      </w:r>
    </w:p>
    <w:p w14:paraId="4F0A39AA" w14:textId="77777777" w:rsidR="003B37BC" w:rsidRDefault="00671FE7">
      <w:r>
        <w:t>The syntax of the resource document (ADL, XML, XMI, ...)</w:t>
      </w:r>
    </w:p>
    <w:p w14:paraId="56531A0E" w14:textId="77777777" w:rsidR="00B603FB" w:rsidRDefault="00B603FB" w:rsidP="008B78EB"/>
    <w:p w14:paraId="4D1B691F" w14:textId="77777777" w:rsidR="00A755AA" w:rsidRDefault="008B78EB" w:rsidP="008B78EB">
      <w:pPr>
        <w:rPr>
          <w:b/>
        </w:rPr>
      </w:pPr>
      <w:r w:rsidRPr="006A54F6">
        <w:rPr>
          <w:b/>
        </w:rPr>
        <w:t>•   public resourceSourceURI : String  [0..1]</w:t>
      </w:r>
    </w:p>
    <w:p w14:paraId="2F9CA287" w14:textId="77777777" w:rsidR="008B78EB" w:rsidRPr="006A54F6" w:rsidRDefault="005C6CB8" w:rsidP="008B78EB">
      <w:pPr>
        <w:rPr>
          <w:b/>
        </w:rPr>
      </w:pPr>
      <w:r>
        <w:t xml:space="preserve"> </w:t>
      </w:r>
    </w:p>
    <w:p w14:paraId="2713EDD6" w14:textId="77777777" w:rsidR="003B37BC" w:rsidRDefault="00671FE7">
      <w:r>
        <w:t>An external identifi</w:t>
      </w:r>
      <w:r>
        <w:t xml:space="preserve">er that uniquely identifies this Archetype.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AML itself as it may n</w:t>
      </w:r>
      <w:r>
        <w:t>ot always be present. It must be preserved, however, for export to external resources.</w:t>
      </w:r>
    </w:p>
    <w:p w14:paraId="4297E796" w14:textId="77777777" w:rsidR="009922DE" w:rsidRDefault="009922DE" w:rsidP="009922DE">
      <w:r>
        <w:t xml:space="preserve">  </w:t>
      </w:r>
    </w:p>
    <w:p w14:paraId="589C2BD9" w14:textId="77777777" w:rsidR="0063570E" w:rsidRDefault="0063570E" w:rsidP="00383490"/>
    <w:p w14:paraId="7A4B132C" w14:textId="77777777" w:rsidR="00A855E6" w:rsidRDefault="00383490" w:rsidP="00263593">
      <w:r w:rsidRPr="00875584">
        <w:rPr>
          <w:rFonts w:ascii="Arial" w:hAnsi="Arial"/>
          <w:b/>
          <w:sz w:val="24"/>
          <w:szCs w:val="24"/>
        </w:rPr>
        <w:t>Constraints</w:t>
      </w:r>
    </w:p>
    <w:p w14:paraId="2D2B7C0B" w14:textId="77777777" w:rsidR="0087616E" w:rsidRPr="00BC6BEC" w:rsidRDefault="0087616E" w:rsidP="00263593">
      <w:pPr>
        <w:rPr>
          <w:rFonts w:ascii="Arial" w:hAnsi="Arial"/>
          <w:b/>
          <w:sz w:val="24"/>
          <w:szCs w:val="24"/>
        </w:rPr>
      </w:pPr>
    </w:p>
    <w:p w14:paraId="78426B9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27275A07" w14:textId="77777777" w:rsidR="00F126D8" w:rsidRDefault="005C6CB8" w:rsidP="006977BE">
      <w:r>
        <w:t xml:space="preserve"> </w:t>
      </w:r>
    </w:p>
    <w:p w14:paraId="2BB578EA" w14:textId="77777777" w:rsidR="003B37BC" w:rsidRDefault="00671FE7">
      <w:r>
        <w:t>originalLanguage must be in a &gt; Enumeration</w:t>
      </w:r>
    </w:p>
    <w:p w14:paraId="6BEC6F97" w14:textId="77777777" w:rsidR="00F126D8" w:rsidRDefault="00CF06F6" w:rsidP="006977BE">
      <w:r w:rsidRPr="00467F03">
        <w:t>[OCL]</w:t>
      </w:r>
    </w:p>
    <w:p w14:paraId="6881D1BD" w14:textId="77777777" w:rsidR="008B78EB" w:rsidRDefault="004B279F" w:rsidP="00ED4063">
      <w:r w:rsidRPr="0047488C">
        <w:rPr>
          <w:rFonts w:ascii="Courier" w:hAnsi="Courier"/>
        </w:rPr>
        <w:t xml:space="preserve"> self.originalLanguage.enumeration.stereotypedBy('Language')</w:t>
      </w:r>
    </w:p>
    <w:p w14:paraId="5758306D" w14:textId="77777777" w:rsidR="00DB049B" w:rsidRDefault="00022C8A" w:rsidP="006977BE">
      <w:r w:rsidRPr="00022C8A">
        <w:t xml:space="preserve"> </w:t>
      </w:r>
    </w:p>
    <w:p w14:paraId="6D46AD98"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4B7EA4EB" w14:textId="77777777" w:rsidR="00DB049B" w:rsidRDefault="00800588" w:rsidP="006977BE">
      <w:r>
        <w:t xml:space="preserve"> </w:t>
      </w:r>
    </w:p>
    <w:p w14:paraId="54899938" w14:textId="77777777" w:rsidR="0063570E" w:rsidRDefault="0063570E" w:rsidP="00383490"/>
    <w:p w14:paraId="3DC7EEFB" w14:textId="77777777" w:rsidR="00A855E6" w:rsidRDefault="00383490" w:rsidP="00263593">
      <w:r w:rsidRPr="00875584">
        <w:rPr>
          <w:rFonts w:ascii="Arial" w:hAnsi="Arial"/>
          <w:b/>
          <w:sz w:val="24"/>
          <w:szCs w:val="24"/>
        </w:rPr>
        <w:t>Description</w:t>
      </w:r>
    </w:p>
    <w:p w14:paraId="3A27F3C4" w14:textId="77777777" w:rsidR="00DB049B" w:rsidRDefault="005C6CB8" w:rsidP="006977BE">
      <w:r>
        <w:t xml:space="preserve"> </w:t>
      </w:r>
    </w:p>
    <w:p w14:paraId="29BF8537" w14:textId="77777777" w:rsidR="003B37BC" w:rsidRDefault="00671FE7">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3664EBF" w14:textId="77777777" w:rsidR="00DB049B" w:rsidRDefault="00C51B43" w:rsidP="006977BE">
      <w:r>
        <w:t xml:space="preserve"> </w:t>
      </w:r>
      <w:r w:rsidR="009F2598">
        <w:t xml:space="preserve">  </w:t>
      </w:r>
      <w:r>
        <w:t xml:space="preserve"> </w:t>
      </w:r>
      <w:r w:rsidR="009F2598">
        <w:t xml:space="preserve">  </w:t>
      </w:r>
    </w:p>
    <w:p w14:paraId="76E7BEF7" w14:textId="77777777" w:rsidR="0063570E" w:rsidRDefault="0063570E" w:rsidP="00383490"/>
    <w:p w14:paraId="3395F1CF" w14:textId="77777777" w:rsidR="00A855E6" w:rsidRDefault="00383490" w:rsidP="00263593">
      <w:r w:rsidRPr="00875584">
        <w:rPr>
          <w:rFonts w:ascii="Arial" w:hAnsi="Arial"/>
          <w:b/>
          <w:sz w:val="24"/>
          <w:szCs w:val="24"/>
        </w:rPr>
        <w:t>Diagrams</w:t>
      </w:r>
    </w:p>
    <w:p w14:paraId="1A6A5137" w14:textId="77777777" w:rsidR="00DB049B" w:rsidRDefault="00671FE7"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Object Constraints</w:t>
        </w:r>
      </w:hyperlink>
    </w:p>
    <w:p w14:paraId="7BBA7B9A" w14:textId="77777777" w:rsidR="0063570E" w:rsidRDefault="0063570E" w:rsidP="00383490"/>
    <w:p w14:paraId="3C24ADDE" w14:textId="77777777" w:rsidR="00A855E6" w:rsidRDefault="00383490" w:rsidP="00263593">
      <w:r w:rsidRPr="00875584">
        <w:rPr>
          <w:rFonts w:ascii="Arial" w:hAnsi="Arial"/>
          <w:b/>
          <w:sz w:val="24"/>
          <w:szCs w:val="24"/>
        </w:rPr>
        <w:t>Direct Known Superclasses (Generalization)</w:t>
      </w:r>
    </w:p>
    <w:p w14:paraId="662EFF47" w14:textId="77777777" w:rsidR="00DB049B" w:rsidRDefault="009E3806" w:rsidP="006977BE">
      <w:r w:rsidRPr="009E3806">
        <w:t xml:space="preserve"> </w:t>
      </w:r>
      <w:hyperlink w:anchor="_ad75af95f635bdf35f69d9db9b17aae2" w:history="1">
        <w:r w:rsidR="006977BE">
          <w:rPr>
            <w:rStyle w:val="Hyperlink"/>
          </w:rPr>
          <w:t>ObjectConstraint</w:t>
        </w:r>
      </w:hyperlink>
    </w:p>
    <w:p w14:paraId="34043AA2" w14:textId="77777777" w:rsidR="0063570E" w:rsidRDefault="0063570E" w:rsidP="00383490"/>
    <w:p w14:paraId="214A2BA6" w14:textId="77777777" w:rsidR="00A855E6" w:rsidRDefault="00383490" w:rsidP="00263593">
      <w:r w:rsidRPr="00875584">
        <w:rPr>
          <w:rFonts w:ascii="Arial" w:hAnsi="Arial"/>
          <w:b/>
          <w:sz w:val="24"/>
          <w:szCs w:val="24"/>
        </w:rPr>
        <w:t>Direct Known Subclasses (Specialization)</w:t>
      </w:r>
    </w:p>
    <w:p w14:paraId="35794E21" w14:textId="77777777" w:rsidR="00DB049B" w:rsidRDefault="009E3806" w:rsidP="006977BE">
      <w:r w:rsidRPr="009E3806">
        <w:t xml:space="preserve"> </w:t>
      </w:r>
      <w:hyperlink w:anchor="_61831f1c446a753e3069251f603bfa37" w:history="1">
        <w:r w:rsidR="006977BE">
          <w:rPr>
            <w:rStyle w:val="Hyperlink"/>
          </w:rPr>
          <w:t>ArchetypeVersion</w:t>
        </w:r>
      </w:hyperlink>
      <w:r w:rsidR="006977BE">
        <w:t xml:space="preserve"> </w:t>
      </w:r>
    </w:p>
    <w:p w14:paraId="09B72521" w14:textId="77777777" w:rsidR="009922DE" w:rsidRDefault="009922DE" w:rsidP="009922DE">
      <w:r>
        <w:t xml:space="preserve">    </w:t>
      </w:r>
    </w:p>
    <w:p w14:paraId="52180DFF" w14:textId="77777777" w:rsidR="0063570E" w:rsidRDefault="0063570E" w:rsidP="00383490"/>
    <w:p w14:paraId="7FDDD383" w14:textId="77777777" w:rsidR="00A855E6" w:rsidRDefault="00383490" w:rsidP="00263593">
      <w:r w:rsidRPr="00875584">
        <w:rPr>
          <w:rFonts w:ascii="Arial" w:hAnsi="Arial"/>
          <w:b/>
          <w:sz w:val="24"/>
          <w:szCs w:val="24"/>
        </w:rPr>
        <w:t>Constraints</w:t>
      </w:r>
    </w:p>
    <w:p w14:paraId="7C084DA9" w14:textId="77777777" w:rsidR="0087616E" w:rsidRPr="00BC6BEC" w:rsidRDefault="0087616E" w:rsidP="00263593">
      <w:pPr>
        <w:rPr>
          <w:rFonts w:ascii="Arial" w:hAnsi="Arial"/>
          <w:b/>
          <w:sz w:val="24"/>
          <w:szCs w:val="24"/>
        </w:rPr>
      </w:pPr>
    </w:p>
    <w:p w14:paraId="65983D03"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1C69763B" w14:textId="77777777" w:rsidR="00F126D8" w:rsidRDefault="005C6CB8" w:rsidP="006977BE">
      <w:r>
        <w:t xml:space="preserve"> </w:t>
      </w:r>
    </w:p>
    <w:p w14:paraId="14E97C9E" w14:textId="77777777" w:rsidR="003B37BC" w:rsidRDefault="00671FE7">
      <w:r>
        <w:t>Every constraint must specialize exactly one Class</w:t>
      </w:r>
    </w:p>
    <w:p w14:paraId="5C5E824D" w14:textId="77777777" w:rsidR="00F126D8" w:rsidRDefault="00CF06F6" w:rsidP="006977BE">
      <w:r w:rsidRPr="00467F03">
        <w:t>[OCL]</w:t>
      </w:r>
    </w:p>
    <w:p w14:paraId="30B9BA10" w14:textId="77777777" w:rsidR="008B78EB" w:rsidRDefault="004B279F" w:rsidP="00ED4063">
      <w:r w:rsidRPr="0047488C">
        <w:rPr>
          <w:rFonts w:ascii="Courier" w:hAnsi="Courier"/>
        </w:rPr>
        <w:t>self.base_Class.generalization-&gt;size() = 1</w:t>
      </w:r>
    </w:p>
    <w:p w14:paraId="6023B57A" w14:textId="77777777" w:rsidR="0087616E" w:rsidRPr="00BC6BEC" w:rsidRDefault="0087616E" w:rsidP="00263593">
      <w:pPr>
        <w:rPr>
          <w:rFonts w:ascii="Arial" w:hAnsi="Arial"/>
          <w:b/>
          <w:sz w:val="24"/>
          <w:szCs w:val="24"/>
        </w:rPr>
      </w:pPr>
    </w:p>
    <w:p w14:paraId="54F5F5F7"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7AE9ED1A" w14:textId="77777777" w:rsidR="00F126D8" w:rsidRDefault="005C6CB8" w:rsidP="006977BE">
      <w:r>
        <w:t xml:space="preserve"> </w:t>
      </w:r>
    </w:p>
    <w:p w14:paraId="7B39FF9E" w14:textId="77777777" w:rsidR="003B37BC" w:rsidRDefault="00671FE7">
      <w:r>
        <w:t>All owned attributes must be &gt;</w:t>
      </w:r>
    </w:p>
    <w:p w14:paraId="7B10564B" w14:textId="77777777" w:rsidR="00F126D8" w:rsidRDefault="00CF06F6" w:rsidP="006977BE">
      <w:r w:rsidRPr="00467F03">
        <w:t>[OCL]</w:t>
      </w:r>
    </w:p>
    <w:p w14:paraId="3CCB6BDD" w14:textId="77777777" w:rsidR="008B78EB" w:rsidRDefault="004B279F" w:rsidP="00ED4063">
      <w:r w:rsidRPr="0047488C">
        <w:rPr>
          <w:rFonts w:ascii="Courier" w:hAnsi="Courier"/>
        </w:rPr>
        <w:t xml:space="preserve"> self.base_Class.ownedAttribute-&gt;forAll(x|x.stereotypedBy('AttributeConstraint'))</w:t>
      </w:r>
    </w:p>
    <w:p w14:paraId="62F5D76C" w14:textId="77777777" w:rsidR="00DB049B" w:rsidRDefault="00022C8A" w:rsidP="006977BE">
      <w:r w:rsidRPr="00022C8A">
        <w:t xml:space="preserve"> </w:t>
      </w:r>
    </w:p>
    <w:p w14:paraId="0C5637C8" w14:textId="77777777" w:rsidR="00800588" w:rsidRPr="005F31BE" w:rsidRDefault="00800588" w:rsidP="005F31BE">
      <w:pPr>
        <w:pStyle w:val="Heading5"/>
      </w:pPr>
      <w:bookmarkStart w:id="416" w:name="_0ce2b29ea1a1410087dae9200ed62528"/>
      <w:r w:rsidRPr="005F31BE">
        <w:t>&lt;Stereotype&gt; ReferenceModelImport</w:t>
      </w:r>
      <w:bookmarkEnd w:id="416"/>
    </w:p>
    <w:p w14:paraId="62A6BC8F" w14:textId="77777777" w:rsidR="00DB049B" w:rsidRDefault="00800588" w:rsidP="006977BE">
      <w:r>
        <w:t xml:space="preserve"> </w:t>
      </w:r>
    </w:p>
    <w:p w14:paraId="319CB00A" w14:textId="77777777" w:rsidR="0063570E" w:rsidRDefault="0063570E" w:rsidP="00383490"/>
    <w:p w14:paraId="631A2D4C" w14:textId="77777777" w:rsidR="00A855E6" w:rsidRDefault="00383490" w:rsidP="00263593">
      <w:r w:rsidRPr="00875584">
        <w:rPr>
          <w:rFonts w:ascii="Arial" w:hAnsi="Arial"/>
          <w:b/>
          <w:sz w:val="24"/>
          <w:szCs w:val="24"/>
        </w:rPr>
        <w:t>Description</w:t>
      </w:r>
    </w:p>
    <w:p w14:paraId="7E48A940" w14:textId="77777777" w:rsidR="00DB049B" w:rsidRDefault="005C6CB8" w:rsidP="006977BE">
      <w:r>
        <w:t xml:space="preserve"> </w:t>
      </w:r>
    </w:p>
    <w:p w14:paraId="44920AFD" w14:textId="77777777" w:rsidR="003B37BC" w:rsidRDefault="00671FE7">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31BC66CD" w14:textId="77777777" w:rsidR="00DB049B" w:rsidRDefault="00C51B43" w:rsidP="006977BE">
      <w:r>
        <w:t xml:space="preserve"> </w:t>
      </w:r>
      <w:r w:rsidR="009F2598">
        <w:t xml:space="preserve">  </w:t>
      </w:r>
    </w:p>
    <w:p w14:paraId="23C0869D" w14:textId="77777777" w:rsidR="0063570E" w:rsidRDefault="0063570E" w:rsidP="00383490"/>
    <w:p w14:paraId="2BF8FB18" w14:textId="77777777" w:rsidR="00A855E6" w:rsidRDefault="00383490" w:rsidP="00263593">
      <w:r w:rsidRPr="00875584">
        <w:rPr>
          <w:rFonts w:ascii="Arial" w:hAnsi="Arial"/>
          <w:b/>
          <w:sz w:val="24"/>
          <w:szCs w:val="24"/>
        </w:rPr>
        <w:t>Diagrams</w:t>
      </w:r>
    </w:p>
    <w:p w14:paraId="09C59B31" w14:textId="77777777" w:rsidR="00DB049B" w:rsidRDefault="00671FE7" w:rsidP="006977BE">
      <w:hyperlink w:anchor="_1c8c4aa3906888e5c2c8895f5ed19903" w:history="1">
        <w:r w:rsidR="003E7695">
          <w:rPr>
            <w:rStyle w:val="Hyperlink"/>
          </w:rPr>
          <w:t xml:space="preserve">Archetypes </w:t>
        </w:r>
      </w:hyperlink>
      <w:r w:rsidR="006977BE">
        <w:t xml:space="preserve"> </w:t>
      </w:r>
    </w:p>
    <w:p w14:paraId="7CDF679C" w14:textId="77777777" w:rsidR="009922DE" w:rsidRDefault="009922DE" w:rsidP="009922DE">
      <w:r>
        <w:t xml:space="preserve">    </w:t>
      </w:r>
    </w:p>
    <w:p w14:paraId="2196D072" w14:textId="77777777" w:rsidR="0063570E" w:rsidRDefault="0063570E" w:rsidP="00383490"/>
    <w:p w14:paraId="31C77A29" w14:textId="77777777" w:rsidR="00A855E6" w:rsidRDefault="00383490" w:rsidP="00263593">
      <w:r w:rsidRPr="00875584">
        <w:rPr>
          <w:rFonts w:ascii="Arial" w:hAnsi="Arial"/>
          <w:b/>
          <w:sz w:val="24"/>
          <w:szCs w:val="24"/>
        </w:rPr>
        <w:t>Constraints</w:t>
      </w:r>
    </w:p>
    <w:p w14:paraId="4CA63B14" w14:textId="77777777" w:rsidR="0087616E" w:rsidRPr="00BC6BEC" w:rsidRDefault="0087616E" w:rsidP="00263593">
      <w:pPr>
        <w:rPr>
          <w:rFonts w:ascii="Arial" w:hAnsi="Arial"/>
          <w:b/>
          <w:sz w:val="24"/>
          <w:szCs w:val="24"/>
        </w:rPr>
      </w:pPr>
    </w:p>
    <w:p w14:paraId="20355359"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38CB3215" w14:textId="77777777" w:rsidR="00F126D8" w:rsidRDefault="005C6CB8" w:rsidP="006977BE">
      <w:r>
        <w:t xml:space="preserve"> </w:t>
      </w:r>
    </w:p>
    <w:p w14:paraId="664D24AC" w14:textId="77777777" w:rsidR="003B37BC" w:rsidRDefault="00671FE7">
      <w:r>
        <w:t>importing nam</w:t>
      </w:r>
      <w:r>
        <w:t>espace must be an &gt;</w:t>
      </w:r>
    </w:p>
    <w:p w14:paraId="3884BA8B" w14:textId="77777777" w:rsidR="00F126D8" w:rsidRDefault="00CF06F6" w:rsidP="006977BE">
      <w:r w:rsidRPr="00467F03">
        <w:t>[OCL]</w:t>
      </w:r>
    </w:p>
    <w:p w14:paraId="56F53B17" w14:textId="77777777" w:rsidR="008B78EB" w:rsidRDefault="004B279F" w:rsidP="00ED4063">
      <w:r w:rsidRPr="0047488C">
        <w:rPr>
          <w:rFonts w:ascii="Courier" w:hAnsi="Courier"/>
        </w:rPr>
        <w:t xml:space="preserve">self.base_PackageImport.importingNamespace.stereotypedBy('ArchetypeLibrary') </w:t>
      </w:r>
    </w:p>
    <w:p w14:paraId="18E8BDF8" w14:textId="77777777" w:rsidR="0087616E" w:rsidRPr="00BC6BEC" w:rsidRDefault="0087616E" w:rsidP="00263593">
      <w:pPr>
        <w:rPr>
          <w:rFonts w:ascii="Arial" w:hAnsi="Arial"/>
          <w:b/>
          <w:sz w:val="24"/>
          <w:szCs w:val="24"/>
        </w:rPr>
      </w:pPr>
    </w:p>
    <w:p w14:paraId="33CC9A0D"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4B3EBF16" w14:textId="77777777" w:rsidR="00F126D8" w:rsidRDefault="005C6CB8" w:rsidP="006977BE">
      <w:r>
        <w:t xml:space="preserve"> </w:t>
      </w:r>
    </w:p>
    <w:p w14:paraId="41358B14" w14:textId="77777777" w:rsidR="003B37BC" w:rsidRDefault="00671FE7">
      <w:r>
        <w:t>importedPackage must be &gt; and importNamespace must be &gt;</w:t>
      </w:r>
    </w:p>
    <w:p w14:paraId="3E25612C" w14:textId="77777777" w:rsidR="00F126D8" w:rsidRDefault="00CF06F6" w:rsidP="006977BE">
      <w:r w:rsidRPr="00467F03">
        <w:t>[OCL]</w:t>
      </w:r>
    </w:p>
    <w:p w14:paraId="3B0DA5D5"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159FB5D9" w14:textId="77777777" w:rsidR="00D91281" w:rsidRDefault="00CD42A9" w:rsidP="0039400D">
      <w:r w:rsidRPr="00CD42A9">
        <w:t xml:space="preserve"> </w:t>
      </w:r>
    </w:p>
    <w:p w14:paraId="2B0FF4AA" w14:textId="77777777" w:rsidR="002C0F83" w:rsidRPr="005F31BE" w:rsidRDefault="001F24CC" w:rsidP="005F31BE">
      <w:pPr>
        <w:pStyle w:val="Heading4"/>
      </w:pPr>
      <w:bookmarkStart w:id="417" w:name="_Toc277163505"/>
      <w:r w:rsidRPr="005F31BE">
        <w:t>&lt;Package&gt; Archetype Metadata</w:t>
      </w:r>
      <w:bookmarkEnd w:id="417"/>
    </w:p>
    <w:p w14:paraId="1E29E564" w14:textId="77777777" w:rsidR="00D91281" w:rsidRDefault="005C6CB8" w:rsidP="0039400D">
      <w:r>
        <w:t xml:space="preserve"> </w:t>
      </w:r>
    </w:p>
    <w:p w14:paraId="4851F9AE" w14:textId="77777777" w:rsidR="003B37BC" w:rsidRDefault="00671FE7">
      <w:r>
        <w:t xml:space="preserve"> This clause identifies the stereotypes that are used to connect an </w:t>
      </w:r>
      <w:r>
        <w:rPr>
          <w:b/>
          <w:bCs/>
        </w:rPr>
        <w:t xml:space="preserve">AuthoredResource </w:t>
      </w:r>
      <w:r>
        <w:t>to metadata describing translations, ownership, copyright, state, etc.</w:t>
      </w:r>
    </w:p>
    <w:p w14:paraId="0BE46593" w14:textId="77777777" w:rsidR="003E4BE1" w:rsidRDefault="0001444D" w:rsidP="00595F8A">
      <w:r>
        <w:tab/>
      </w:r>
      <w:r>
        <w:tab/>
      </w:r>
      <w:r>
        <w:tab/>
      </w:r>
      <w:r>
        <w:tab/>
      </w:r>
      <w:r>
        <w:rPr>
          <w:noProof/>
        </w:rPr>
        <w:drawing>
          <wp:inline distT="0" distB="0" distL="0" distR="0" wp14:anchorId="44CE0B82" wp14:editId="2F9C447B">
            <wp:extent cx="4705350" cy="42386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4238625"/>
                    </a:xfrm>
                    <a:prstGeom prst="rect">
                      <a:avLst/>
                    </a:prstGeom>
                  </pic:spPr>
                </pic:pic>
              </a:graphicData>
            </a:graphic>
          </wp:inline>
        </w:drawing>
      </w:r>
    </w:p>
    <w:p w14:paraId="5419785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702992F0" w14:textId="77777777" w:rsidR="003E4BE1" w:rsidRDefault="00CB577B" w:rsidP="00AB09F3">
      <w:r>
        <w:t xml:space="preserve">      </w:t>
      </w:r>
      <w:r w:rsidR="00DF1E7E" w:rsidRPr="00DF1E7E">
        <w:t xml:space="preserve">     </w:t>
      </w:r>
    </w:p>
    <w:p w14:paraId="05F70763" w14:textId="77777777" w:rsidR="00DB049B" w:rsidRDefault="00022C8A" w:rsidP="006977BE">
      <w:r w:rsidRPr="00022C8A">
        <w:t xml:space="preserve"> </w:t>
      </w:r>
    </w:p>
    <w:p w14:paraId="70E320BA" w14:textId="77777777" w:rsidR="00800588" w:rsidRPr="005F31BE" w:rsidRDefault="00800588" w:rsidP="005F31BE">
      <w:pPr>
        <w:pStyle w:val="Heading5"/>
      </w:pPr>
      <w:bookmarkStart w:id="419" w:name="_839655ee868d32a13ebf365a1d258389"/>
      <w:r w:rsidRPr="005F31BE">
        <w:t>&lt;Stereotype&gt; ArchetypeId</w:t>
      </w:r>
      <w:bookmarkEnd w:id="419"/>
    </w:p>
    <w:p w14:paraId="546B6F83" w14:textId="77777777" w:rsidR="00DB049B" w:rsidRDefault="00800588" w:rsidP="006977BE">
      <w:r>
        <w:t xml:space="preserve"> </w:t>
      </w:r>
    </w:p>
    <w:p w14:paraId="38A1DCD1" w14:textId="77777777" w:rsidR="0063570E" w:rsidRDefault="0063570E" w:rsidP="00383490"/>
    <w:p w14:paraId="34A10ACE" w14:textId="77777777" w:rsidR="00A855E6" w:rsidRDefault="00383490" w:rsidP="00263593">
      <w:r w:rsidRPr="00875584">
        <w:rPr>
          <w:rFonts w:ascii="Arial" w:hAnsi="Arial"/>
          <w:b/>
          <w:sz w:val="24"/>
          <w:szCs w:val="24"/>
        </w:rPr>
        <w:t>Description</w:t>
      </w:r>
    </w:p>
    <w:p w14:paraId="21284240" w14:textId="77777777" w:rsidR="00DB049B" w:rsidRDefault="005C6CB8" w:rsidP="006977BE">
      <w:r>
        <w:t xml:space="preserve"> </w:t>
      </w:r>
    </w:p>
    <w:p w14:paraId="20825AAF" w14:textId="77777777" w:rsidR="003B37BC" w:rsidRDefault="00671FE7">
      <w:r>
        <w:t xml:space="preserve">An artifact that uniquely identifies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43DD9F5A" w14:textId="77777777" w:rsidR="00DB049B" w:rsidRDefault="00C51B43" w:rsidP="006977BE">
      <w:r>
        <w:t xml:space="preserve"> </w:t>
      </w:r>
      <w:r w:rsidR="009F2598">
        <w:t xml:space="preserve">  </w:t>
      </w:r>
    </w:p>
    <w:p w14:paraId="283706E1" w14:textId="77777777" w:rsidR="0063570E" w:rsidRDefault="0063570E" w:rsidP="00383490"/>
    <w:p w14:paraId="620FAEA4" w14:textId="77777777" w:rsidR="00A855E6" w:rsidRDefault="00383490" w:rsidP="00263593">
      <w:r w:rsidRPr="00875584">
        <w:rPr>
          <w:rFonts w:ascii="Arial" w:hAnsi="Arial"/>
          <w:b/>
          <w:sz w:val="24"/>
          <w:szCs w:val="24"/>
        </w:rPr>
        <w:t>Diagrams</w:t>
      </w:r>
    </w:p>
    <w:p w14:paraId="0EABBFAB" w14:textId="77777777" w:rsidR="00DB049B" w:rsidRDefault="00671FE7" w:rsidP="006977BE">
      <w:hyperlink w:anchor="_c8719d73828cfab6778459fc65cfee21" w:history="1">
        <w:r w:rsidR="003E7695">
          <w:rPr>
            <w:rStyle w:val="Hyperlink"/>
          </w:rPr>
          <w:t>Archetype Metadata</w:t>
        </w:r>
      </w:hyperlink>
      <w:r w:rsidR="00F37E3B">
        <w:t xml:space="preserve"> </w:t>
      </w:r>
      <w:r w:rsidR="006977BE">
        <w:t xml:space="preserve">   </w:t>
      </w:r>
    </w:p>
    <w:p w14:paraId="6DE4C0C9" w14:textId="77777777" w:rsidR="0063570E" w:rsidRDefault="0063570E" w:rsidP="00383490"/>
    <w:p w14:paraId="7BC4CBAA" w14:textId="77777777" w:rsidR="00A855E6" w:rsidRDefault="00383490" w:rsidP="00263593">
      <w:r w:rsidRPr="00875584">
        <w:rPr>
          <w:rFonts w:ascii="Arial" w:hAnsi="Arial"/>
          <w:b/>
          <w:sz w:val="24"/>
          <w:szCs w:val="24"/>
        </w:rPr>
        <w:t>Attributes</w:t>
      </w:r>
    </w:p>
    <w:p w14:paraId="47C62148" w14:textId="77777777" w:rsidR="00B603FB" w:rsidRDefault="00B603FB" w:rsidP="008B78EB"/>
    <w:p w14:paraId="16F7AFFC" w14:textId="77777777" w:rsidR="00A755AA" w:rsidRDefault="008B78EB" w:rsidP="008B78EB">
      <w:pPr>
        <w:rPr>
          <w:b/>
        </w:rPr>
      </w:pPr>
      <w:r w:rsidRPr="006A54F6">
        <w:rPr>
          <w:b/>
        </w:rPr>
        <w:t xml:space="preserve">•   public id : String </w:t>
      </w:r>
    </w:p>
    <w:p w14:paraId="37270E72" w14:textId="77777777" w:rsidR="008B78EB" w:rsidRPr="006A54F6" w:rsidRDefault="005C6CB8" w:rsidP="008B78EB">
      <w:pPr>
        <w:rPr>
          <w:b/>
        </w:rPr>
      </w:pPr>
      <w:r>
        <w:t xml:space="preserve"> </w:t>
      </w:r>
    </w:p>
    <w:p w14:paraId="7061F238" w14:textId="77777777" w:rsidR="003B37BC" w:rsidRDefault="00671FE7">
      <w:r>
        <w:t>ID for the Archetype</w:t>
      </w:r>
    </w:p>
    <w:p w14:paraId="78964121" w14:textId="77777777" w:rsidR="00DB049B" w:rsidRDefault="00022C8A" w:rsidP="006977BE">
      <w:r w:rsidRPr="00022C8A">
        <w:t xml:space="preserve"> </w:t>
      </w:r>
    </w:p>
    <w:p w14:paraId="374D99AE" w14:textId="77777777" w:rsidR="00800588" w:rsidRPr="005F31BE" w:rsidRDefault="00800588" w:rsidP="005F31BE">
      <w:pPr>
        <w:pStyle w:val="Heading5"/>
      </w:pPr>
      <w:bookmarkStart w:id="420" w:name="_a52ae204605fde9be3c14dbc4365e24a"/>
      <w:r w:rsidRPr="005F31BE">
        <w:t>&lt;Stereotype&gt; ArchetypeVersionId</w:t>
      </w:r>
      <w:bookmarkEnd w:id="420"/>
    </w:p>
    <w:p w14:paraId="370D8A71" w14:textId="77777777" w:rsidR="00DB049B" w:rsidRDefault="00800588" w:rsidP="006977BE">
      <w:r>
        <w:t xml:space="preserve"> </w:t>
      </w:r>
    </w:p>
    <w:p w14:paraId="1D84EFEA" w14:textId="77777777" w:rsidR="0063570E" w:rsidRDefault="0063570E" w:rsidP="00383490"/>
    <w:p w14:paraId="0FF495D7" w14:textId="77777777" w:rsidR="00A855E6" w:rsidRDefault="00383490" w:rsidP="00263593">
      <w:r w:rsidRPr="00875584">
        <w:rPr>
          <w:rFonts w:ascii="Arial" w:hAnsi="Arial"/>
          <w:b/>
          <w:sz w:val="24"/>
          <w:szCs w:val="24"/>
        </w:rPr>
        <w:t>Description</w:t>
      </w:r>
    </w:p>
    <w:p w14:paraId="35250491" w14:textId="77777777" w:rsidR="00DB049B" w:rsidRDefault="005C6CB8" w:rsidP="006977BE">
      <w:r>
        <w:t xml:space="preserve"> </w:t>
      </w:r>
    </w:p>
    <w:p w14:paraId="682CEFA3" w14:textId="77777777" w:rsidR="003B37BC" w:rsidRDefault="00671FE7">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1EF22C90" w14:textId="77777777" w:rsidR="00DB049B" w:rsidRDefault="00C51B43" w:rsidP="006977BE">
      <w:r>
        <w:t xml:space="preserve"> </w:t>
      </w:r>
      <w:r w:rsidR="009F2598">
        <w:t xml:space="preserve">  </w:t>
      </w:r>
    </w:p>
    <w:p w14:paraId="4BA45CD0" w14:textId="77777777" w:rsidR="0063570E" w:rsidRDefault="0063570E" w:rsidP="00383490"/>
    <w:p w14:paraId="7B8982DB" w14:textId="77777777" w:rsidR="00A855E6" w:rsidRDefault="00383490" w:rsidP="00263593">
      <w:r w:rsidRPr="00875584">
        <w:rPr>
          <w:rFonts w:ascii="Arial" w:hAnsi="Arial"/>
          <w:b/>
          <w:sz w:val="24"/>
          <w:szCs w:val="24"/>
        </w:rPr>
        <w:t>Diagrams</w:t>
      </w:r>
    </w:p>
    <w:p w14:paraId="656E0FF4" w14:textId="77777777" w:rsidR="00DB049B" w:rsidRDefault="00671FE7" w:rsidP="006977BE">
      <w:hyperlink w:anchor="_c8719d73828cfab6778459fc65cfee21" w:history="1">
        <w:r w:rsidR="003E7695">
          <w:rPr>
            <w:rStyle w:val="Hyperlink"/>
          </w:rPr>
          <w:t>Archetype Metadata</w:t>
        </w:r>
      </w:hyperlink>
      <w:r w:rsidR="00F37E3B">
        <w:t xml:space="preserve"> </w:t>
      </w:r>
      <w:r w:rsidR="006977BE">
        <w:t xml:space="preserve">   </w:t>
      </w:r>
    </w:p>
    <w:p w14:paraId="4A670258" w14:textId="77777777" w:rsidR="0063570E" w:rsidRDefault="0063570E" w:rsidP="00383490"/>
    <w:p w14:paraId="6CD1C9BA" w14:textId="77777777" w:rsidR="00A855E6" w:rsidRDefault="00383490" w:rsidP="00263593">
      <w:r w:rsidRPr="00875584">
        <w:rPr>
          <w:rFonts w:ascii="Arial" w:hAnsi="Arial"/>
          <w:b/>
          <w:sz w:val="24"/>
          <w:szCs w:val="24"/>
        </w:rPr>
        <w:t>Attributes</w:t>
      </w:r>
    </w:p>
    <w:p w14:paraId="4734C3A7" w14:textId="77777777" w:rsidR="00B603FB" w:rsidRDefault="00B603FB" w:rsidP="008B78EB"/>
    <w:p w14:paraId="4E42CAD7" w14:textId="77777777" w:rsidR="00A755AA" w:rsidRDefault="008B78EB" w:rsidP="008B78EB">
      <w:pPr>
        <w:rPr>
          <w:b/>
        </w:rPr>
      </w:pPr>
      <w:r w:rsidRPr="006A54F6">
        <w:rPr>
          <w:b/>
        </w:rPr>
        <w:t xml:space="preserve">•   public id : String </w:t>
      </w:r>
    </w:p>
    <w:p w14:paraId="736C6688" w14:textId="77777777" w:rsidR="008B78EB" w:rsidRPr="006A54F6" w:rsidRDefault="005C6CB8" w:rsidP="008B78EB">
      <w:pPr>
        <w:rPr>
          <w:b/>
        </w:rPr>
      </w:pPr>
      <w:r>
        <w:t xml:space="preserve"> </w:t>
      </w:r>
    </w:p>
    <w:p w14:paraId="20A653BD" w14:textId="77777777" w:rsidR="003B37BC" w:rsidRDefault="00671FE7">
      <w:r>
        <w:t xml:space="preserve">The archetype identifier.  </w:t>
      </w:r>
    </w:p>
    <w:p w14:paraId="27E73588" w14:textId="77777777" w:rsidR="00DB049B" w:rsidRDefault="00022C8A" w:rsidP="006977BE">
      <w:r w:rsidRPr="00022C8A">
        <w:t xml:space="preserve"> </w:t>
      </w:r>
    </w:p>
    <w:p w14:paraId="6BFD5AE6" w14:textId="77777777" w:rsidR="00800588" w:rsidRPr="005F31BE" w:rsidRDefault="00800588" w:rsidP="005F31BE">
      <w:pPr>
        <w:pStyle w:val="Heading5"/>
      </w:pPr>
      <w:bookmarkStart w:id="421" w:name="_2363e45c670e7e760b4676036b10e751"/>
      <w:r w:rsidRPr="005F31BE">
        <w:t>&lt;Stereotype&gt; ResourceDescription</w:t>
      </w:r>
      <w:bookmarkEnd w:id="421"/>
    </w:p>
    <w:p w14:paraId="7195281B" w14:textId="77777777" w:rsidR="00DB049B" w:rsidRDefault="00800588" w:rsidP="006977BE">
      <w:r>
        <w:t xml:space="preserve"> </w:t>
      </w:r>
    </w:p>
    <w:p w14:paraId="02308C13" w14:textId="77777777" w:rsidR="0063570E" w:rsidRDefault="0063570E" w:rsidP="00383490"/>
    <w:p w14:paraId="1B7A568C" w14:textId="77777777" w:rsidR="00A855E6" w:rsidRDefault="00383490" w:rsidP="00263593">
      <w:r w:rsidRPr="00875584">
        <w:rPr>
          <w:rFonts w:ascii="Arial" w:hAnsi="Arial"/>
          <w:b/>
          <w:sz w:val="24"/>
          <w:szCs w:val="24"/>
        </w:rPr>
        <w:t>Description</w:t>
      </w:r>
    </w:p>
    <w:p w14:paraId="3F5701B1" w14:textId="77777777" w:rsidR="00DB049B" w:rsidRDefault="005C6CB8" w:rsidP="006977BE">
      <w:r>
        <w:t xml:space="preserve"> </w:t>
      </w:r>
    </w:p>
    <w:p w14:paraId="07E8C310" w14:textId="77777777" w:rsidR="003B37BC" w:rsidRDefault="00671FE7">
      <w:r>
        <w:t>A detailed description of the source, provenance, copyright, etc of the ADL Resource.</w:t>
      </w:r>
    </w:p>
    <w:p w14:paraId="078FF589" w14:textId="77777777" w:rsidR="00DB049B" w:rsidRDefault="00C51B43" w:rsidP="006977BE">
      <w:r>
        <w:t xml:space="preserve"> </w:t>
      </w:r>
      <w:r w:rsidR="009F2598">
        <w:t xml:space="preserve">  </w:t>
      </w:r>
    </w:p>
    <w:p w14:paraId="38CB4F81" w14:textId="77777777" w:rsidR="0063570E" w:rsidRDefault="0063570E" w:rsidP="00383490"/>
    <w:p w14:paraId="6AB5CD52" w14:textId="77777777" w:rsidR="00A855E6" w:rsidRDefault="00383490" w:rsidP="00263593">
      <w:r w:rsidRPr="00875584">
        <w:rPr>
          <w:rFonts w:ascii="Arial" w:hAnsi="Arial"/>
          <w:b/>
          <w:sz w:val="24"/>
          <w:szCs w:val="24"/>
        </w:rPr>
        <w:t>Diagrams</w:t>
      </w:r>
    </w:p>
    <w:p w14:paraId="5B92AB3D" w14:textId="77777777" w:rsidR="00DB049B" w:rsidRDefault="00671FE7" w:rsidP="006977BE">
      <w:hyperlink w:anchor="_c8719d73828cfab6778459fc65cfee21" w:history="1">
        <w:r w:rsidR="003E7695">
          <w:rPr>
            <w:rStyle w:val="Hyperlink"/>
          </w:rPr>
          <w:t>Archetype Metadata</w:t>
        </w:r>
      </w:hyperlink>
      <w:r w:rsidR="006977BE">
        <w:t xml:space="preserve"> </w:t>
      </w:r>
    </w:p>
    <w:p w14:paraId="24C024F2" w14:textId="77777777" w:rsidR="00DB049B" w:rsidRDefault="00022C8A" w:rsidP="006977BE">
      <w:r w:rsidRPr="00022C8A">
        <w:t xml:space="preserve"> </w:t>
      </w:r>
    </w:p>
    <w:p w14:paraId="7A560CF6" w14:textId="77777777" w:rsidR="00800588" w:rsidRPr="005F31BE" w:rsidRDefault="00800588" w:rsidP="005F31BE">
      <w:pPr>
        <w:pStyle w:val="Heading5"/>
      </w:pPr>
      <w:bookmarkStart w:id="422" w:name="_74961ad8a1e3c30cd89ad432319e647b"/>
      <w:r w:rsidRPr="005F31BE">
        <w:t>&lt;Stereotype&gt; ResourceTranslation</w:t>
      </w:r>
      <w:bookmarkEnd w:id="422"/>
    </w:p>
    <w:p w14:paraId="523C2A49" w14:textId="77777777" w:rsidR="00DB049B" w:rsidRDefault="00800588" w:rsidP="006977BE">
      <w:r>
        <w:t xml:space="preserve"> </w:t>
      </w:r>
    </w:p>
    <w:p w14:paraId="692F022B" w14:textId="77777777" w:rsidR="0063570E" w:rsidRDefault="0063570E" w:rsidP="00383490"/>
    <w:p w14:paraId="4B7308AF" w14:textId="77777777" w:rsidR="00A855E6" w:rsidRDefault="00383490" w:rsidP="00263593">
      <w:r w:rsidRPr="00875584">
        <w:rPr>
          <w:rFonts w:ascii="Arial" w:hAnsi="Arial"/>
          <w:b/>
          <w:sz w:val="24"/>
          <w:szCs w:val="24"/>
        </w:rPr>
        <w:t>Description</w:t>
      </w:r>
    </w:p>
    <w:p w14:paraId="1720EBFB" w14:textId="77777777" w:rsidR="00DB049B" w:rsidRDefault="005C6CB8" w:rsidP="006977BE">
      <w:r>
        <w:t xml:space="preserve"> </w:t>
      </w:r>
    </w:p>
    <w:p w14:paraId="6509BDD2" w14:textId="77777777" w:rsidR="003B37BC" w:rsidRDefault="00671FE7">
      <w:r>
        <w:t>A collection of translations fo</w:t>
      </w:r>
      <w:r>
        <w:t>r a resource.</w:t>
      </w:r>
    </w:p>
    <w:p w14:paraId="41C3FFA0" w14:textId="77777777" w:rsidR="00DB049B" w:rsidRDefault="00C51B43" w:rsidP="006977BE">
      <w:r>
        <w:t xml:space="preserve"> </w:t>
      </w:r>
      <w:r w:rsidR="009F2598">
        <w:t xml:space="preserve">  </w:t>
      </w:r>
    </w:p>
    <w:p w14:paraId="17326AE7" w14:textId="77777777" w:rsidR="0063570E" w:rsidRDefault="0063570E" w:rsidP="00383490"/>
    <w:p w14:paraId="043BE83A" w14:textId="77777777" w:rsidR="00A855E6" w:rsidRDefault="00383490" w:rsidP="00263593">
      <w:r w:rsidRPr="00875584">
        <w:rPr>
          <w:rFonts w:ascii="Arial" w:hAnsi="Arial"/>
          <w:b/>
          <w:sz w:val="24"/>
          <w:szCs w:val="24"/>
        </w:rPr>
        <w:t>Diagrams</w:t>
      </w:r>
    </w:p>
    <w:p w14:paraId="0948B76A" w14:textId="77777777" w:rsidR="00DB049B" w:rsidRDefault="00671FE7"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45B115C7" w14:textId="77777777" w:rsidR="0063570E" w:rsidRDefault="0063570E" w:rsidP="00383490"/>
    <w:p w14:paraId="359D5CF1" w14:textId="77777777" w:rsidR="00A855E6" w:rsidRDefault="00383490" w:rsidP="00263593">
      <w:r w:rsidRPr="00875584">
        <w:rPr>
          <w:rFonts w:ascii="Arial" w:hAnsi="Arial"/>
          <w:b/>
          <w:sz w:val="24"/>
          <w:szCs w:val="24"/>
        </w:rPr>
        <w:t>Attributes</w:t>
      </w:r>
    </w:p>
    <w:p w14:paraId="710367BC" w14:textId="77777777" w:rsidR="00B603FB" w:rsidRDefault="00B603FB" w:rsidP="008B78EB"/>
    <w:p w14:paraId="2AAF7D80" w14:textId="77777777" w:rsidR="00A755AA" w:rsidRDefault="008B78EB" w:rsidP="008B78EB">
      <w:pPr>
        <w:rPr>
          <w:b/>
        </w:rPr>
      </w:pPr>
      <w:r w:rsidRPr="006A54F6">
        <w:rPr>
          <w:b/>
        </w:rPr>
        <w:t>•   public versionLastTranslated : String  [0..1]</w:t>
      </w:r>
    </w:p>
    <w:p w14:paraId="296E680D" w14:textId="77777777" w:rsidR="008B78EB" w:rsidRPr="006A54F6" w:rsidRDefault="005C6CB8" w:rsidP="008B78EB">
      <w:pPr>
        <w:rPr>
          <w:b/>
        </w:rPr>
      </w:pPr>
      <w:r>
        <w:t xml:space="preserve"> </w:t>
      </w:r>
    </w:p>
    <w:p w14:paraId="0B9A7851" w14:textId="77777777" w:rsidR="003B37BC" w:rsidRDefault="00671FE7">
      <w:r>
        <w:t>The ArchetypeVersion identifier of the version that was last translated.</w:t>
      </w:r>
    </w:p>
    <w:p w14:paraId="40067ABE" w14:textId="77777777" w:rsidR="009922DE" w:rsidRDefault="009922DE" w:rsidP="009922DE">
      <w:r>
        <w:t xml:space="preserve">  </w:t>
      </w:r>
    </w:p>
    <w:p w14:paraId="539F9128" w14:textId="77777777" w:rsidR="0063570E" w:rsidRDefault="0063570E" w:rsidP="00383490"/>
    <w:p w14:paraId="2B9085F9" w14:textId="77777777" w:rsidR="00A855E6" w:rsidRDefault="00383490" w:rsidP="00263593">
      <w:r w:rsidRPr="00875584">
        <w:rPr>
          <w:rFonts w:ascii="Arial" w:hAnsi="Arial"/>
          <w:b/>
          <w:sz w:val="24"/>
          <w:szCs w:val="24"/>
        </w:rPr>
        <w:t>Constraints</w:t>
      </w:r>
    </w:p>
    <w:p w14:paraId="62705E26" w14:textId="77777777" w:rsidR="0087616E" w:rsidRPr="00BC6BEC" w:rsidRDefault="0087616E" w:rsidP="00263593">
      <w:pPr>
        <w:rPr>
          <w:rFonts w:ascii="Arial" w:hAnsi="Arial"/>
          <w:b/>
          <w:sz w:val="24"/>
          <w:szCs w:val="24"/>
        </w:rPr>
      </w:pPr>
    </w:p>
    <w:p w14:paraId="0BD8B698"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13E19015" w14:textId="77777777" w:rsidR="00F126D8" w:rsidRDefault="005C6CB8" w:rsidP="006977BE">
      <w:r>
        <w:t xml:space="preserve"> </w:t>
      </w:r>
    </w:p>
    <w:p w14:paraId="4F612535" w14:textId="77777777" w:rsidR="003B37BC" w:rsidRDefault="00671FE7">
      <w:r>
        <w:t>classifierBehavior must be &gt;</w:t>
      </w:r>
    </w:p>
    <w:p w14:paraId="5CDD4934" w14:textId="77777777" w:rsidR="00F126D8" w:rsidRDefault="00CF06F6" w:rsidP="006977BE">
      <w:r w:rsidRPr="00467F03">
        <w:t>[OCL]</w:t>
      </w:r>
    </w:p>
    <w:p w14:paraId="304E3FC3" w14:textId="77777777" w:rsidR="008B78EB" w:rsidRDefault="004B279F" w:rsidP="00ED4063">
      <w:r w:rsidRPr="0047488C">
        <w:rPr>
          <w:rFonts w:ascii="Courier" w:hAnsi="Courier"/>
        </w:rPr>
        <w:t>self.base_OpaqueBehavior.classifierBehavior.stereotypedBy('TranslationDetails')</w:t>
      </w:r>
    </w:p>
    <w:p w14:paraId="44F0D695" w14:textId="77777777" w:rsidR="00DB049B" w:rsidRDefault="00022C8A" w:rsidP="006977BE">
      <w:r w:rsidRPr="00022C8A">
        <w:t xml:space="preserve"> </w:t>
      </w:r>
    </w:p>
    <w:p w14:paraId="6664FB8D" w14:textId="77777777" w:rsidR="00800588" w:rsidRPr="005F31BE" w:rsidRDefault="00800588" w:rsidP="005F31BE">
      <w:pPr>
        <w:pStyle w:val="Heading5"/>
      </w:pPr>
      <w:bookmarkStart w:id="423" w:name="_ae523af1cac1acb62eaaa15c6e4cf946"/>
      <w:r w:rsidRPr="005F31BE">
        <w:t>&lt;Stereotype&gt; TranslationDetails</w:t>
      </w:r>
      <w:bookmarkEnd w:id="423"/>
    </w:p>
    <w:p w14:paraId="4B133FDE" w14:textId="77777777" w:rsidR="00DB049B" w:rsidRDefault="00800588" w:rsidP="006977BE">
      <w:r>
        <w:t xml:space="preserve"> </w:t>
      </w:r>
    </w:p>
    <w:p w14:paraId="3C85F3DA" w14:textId="77777777" w:rsidR="0063570E" w:rsidRDefault="0063570E" w:rsidP="00383490"/>
    <w:p w14:paraId="79E8C19E" w14:textId="77777777" w:rsidR="00A855E6" w:rsidRDefault="00383490" w:rsidP="00263593">
      <w:r w:rsidRPr="00875584">
        <w:rPr>
          <w:rFonts w:ascii="Arial" w:hAnsi="Arial"/>
          <w:b/>
          <w:sz w:val="24"/>
          <w:szCs w:val="24"/>
        </w:rPr>
        <w:t>Description</w:t>
      </w:r>
    </w:p>
    <w:p w14:paraId="7158B8EA" w14:textId="77777777" w:rsidR="00DB049B" w:rsidRDefault="005C6CB8" w:rsidP="006977BE">
      <w:r>
        <w:t xml:space="preserve"> </w:t>
      </w:r>
    </w:p>
    <w:p w14:paraId="73BAE636" w14:textId="77777777" w:rsidR="003B37BC" w:rsidRDefault="00671FE7">
      <w:r>
        <w:t>A basic stereotype for adding translation details to a resource translation</w:t>
      </w:r>
    </w:p>
    <w:p w14:paraId="641E9389" w14:textId="77777777" w:rsidR="00DB049B" w:rsidRDefault="00C51B43" w:rsidP="006977BE">
      <w:r>
        <w:t xml:space="preserve"> </w:t>
      </w:r>
      <w:r w:rsidR="009F2598">
        <w:t xml:space="preserve">  </w:t>
      </w:r>
    </w:p>
    <w:p w14:paraId="040EDA98" w14:textId="77777777" w:rsidR="0063570E" w:rsidRDefault="0063570E" w:rsidP="00383490"/>
    <w:p w14:paraId="48E4BB4E" w14:textId="77777777" w:rsidR="00A855E6" w:rsidRDefault="00383490" w:rsidP="00263593">
      <w:r w:rsidRPr="00875584">
        <w:rPr>
          <w:rFonts w:ascii="Arial" w:hAnsi="Arial"/>
          <w:b/>
          <w:sz w:val="24"/>
          <w:szCs w:val="24"/>
        </w:rPr>
        <w:t>Diagrams</w:t>
      </w:r>
    </w:p>
    <w:p w14:paraId="09F2811F" w14:textId="77777777" w:rsidR="00DB049B" w:rsidRDefault="00671FE7"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37503750" w14:textId="77777777" w:rsidR="0063570E" w:rsidRDefault="0063570E" w:rsidP="00383490"/>
    <w:p w14:paraId="1B66C29E" w14:textId="77777777" w:rsidR="00A855E6" w:rsidRDefault="00383490" w:rsidP="00263593">
      <w:r w:rsidRPr="00875584">
        <w:rPr>
          <w:rFonts w:ascii="Arial" w:hAnsi="Arial"/>
          <w:b/>
          <w:sz w:val="24"/>
          <w:szCs w:val="24"/>
        </w:rPr>
        <w:t>Attributes</w:t>
      </w:r>
    </w:p>
    <w:p w14:paraId="5044F6F9" w14:textId="77777777" w:rsidR="00B603FB" w:rsidRDefault="00B603FB" w:rsidP="008B78EB"/>
    <w:p w14:paraId="00C3848E" w14:textId="77777777" w:rsidR="00A755AA" w:rsidRDefault="008B78EB" w:rsidP="008B78EB">
      <w:pPr>
        <w:rPr>
          <w:b/>
        </w:rPr>
      </w:pPr>
      <w:r w:rsidRPr="006A54F6">
        <w:rPr>
          <w:b/>
        </w:rPr>
        <w:t>•   public accreditation : String  [0..1]</w:t>
      </w:r>
    </w:p>
    <w:p w14:paraId="67C0E3BF" w14:textId="77777777" w:rsidR="00B603FB" w:rsidRDefault="00B603FB" w:rsidP="008B78EB"/>
    <w:p w14:paraId="6DEDFE03" w14:textId="77777777" w:rsidR="00A755AA" w:rsidRDefault="008B78EB" w:rsidP="008B78EB">
      <w:pPr>
        <w:rPr>
          <w:b/>
        </w:rPr>
      </w:pPr>
      <w:r w:rsidRPr="006A54F6">
        <w:rPr>
          <w:b/>
        </w:rPr>
        <w:t>•   public language : EnumerationLiteral  [1]</w:t>
      </w:r>
    </w:p>
    <w:p w14:paraId="5E36A669" w14:textId="77777777" w:rsidR="009922DE" w:rsidRDefault="009922DE" w:rsidP="009922DE">
      <w:r>
        <w:t xml:space="preserve">  </w:t>
      </w:r>
    </w:p>
    <w:p w14:paraId="719AE495" w14:textId="77777777" w:rsidR="0063570E" w:rsidRDefault="0063570E" w:rsidP="00383490"/>
    <w:p w14:paraId="5E400B2F" w14:textId="77777777" w:rsidR="00A855E6" w:rsidRDefault="00383490" w:rsidP="00263593">
      <w:r w:rsidRPr="00875584">
        <w:rPr>
          <w:rFonts w:ascii="Arial" w:hAnsi="Arial"/>
          <w:b/>
          <w:sz w:val="24"/>
          <w:szCs w:val="24"/>
        </w:rPr>
        <w:t>Constraints</w:t>
      </w:r>
    </w:p>
    <w:p w14:paraId="59F9E902" w14:textId="77777777" w:rsidR="0087616E" w:rsidRPr="00BC6BEC" w:rsidRDefault="0087616E" w:rsidP="00263593">
      <w:pPr>
        <w:rPr>
          <w:rFonts w:ascii="Arial" w:hAnsi="Arial"/>
          <w:b/>
          <w:sz w:val="24"/>
          <w:szCs w:val="24"/>
        </w:rPr>
      </w:pPr>
    </w:p>
    <w:p w14:paraId="636CD0E2"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6096622A" w14:textId="77777777" w:rsidR="00F126D8" w:rsidRDefault="005C6CB8" w:rsidP="006977BE">
      <w:r>
        <w:t xml:space="preserve"> </w:t>
      </w:r>
    </w:p>
    <w:p w14:paraId="0440CCF6" w14:textId="77777777" w:rsidR="003B37BC" w:rsidRDefault="00671FE7">
      <w:r>
        <w:t>language must be contained by a &gt; Enumeration</w:t>
      </w:r>
    </w:p>
    <w:p w14:paraId="4503BBD4" w14:textId="77777777" w:rsidR="00F126D8" w:rsidRDefault="00CF06F6" w:rsidP="006977BE">
      <w:r w:rsidRPr="00467F03">
        <w:t>[OCL]</w:t>
      </w:r>
    </w:p>
    <w:p w14:paraId="3B499247" w14:textId="77777777" w:rsidR="008B78EB" w:rsidRDefault="004B279F" w:rsidP="00ED4063">
      <w:r w:rsidRPr="0047488C">
        <w:rPr>
          <w:rFonts w:ascii="Courier" w:hAnsi="Courier"/>
        </w:rPr>
        <w:t>self.language.enumeration.stereotypedBy('Language')</w:t>
      </w:r>
    </w:p>
    <w:p w14:paraId="107D749A" w14:textId="77777777" w:rsidR="00D91281" w:rsidRDefault="00CD42A9" w:rsidP="0039400D">
      <w:r w:rsidRPr="00CD42A9">
        <w:t xml:space="preserve"> </w:t>
      </w:r>
    </w:p>
    <w:p w14:paraId="37EF045F" w14:textId="77777777" w:rsidR="005F31BE" w:rsidRDefault="001F24CC" w:rsidP="005F31BE">
      <w:pPr>
        <w:pStyle w:val="Heading3"/>
      </w:pPr>
      <w:bookmarkStart w:id="424" w:name="_Toc277163506"/>
      <w:r>
        <w:t>&lt;Package&gt; Data Type Constraints</w:t>
      </w:r>
      <w:bookmarkEnd w:id="424"/>
    </w:p>
    <w:p w14:paraId="678794D7" w14:textId="77777777" w:rsidR="00D91281" w:rsidRDefault="005C6CB8" w:rsidP="0039400D">
      <w:r>
        <w:t xml:space="preserve"> </w:t>
      </w:r>
    </w:p>
    <w:p w14:paraId="5765DE43" w14:textId="77777777" w:rsidR="003B37BC" w:rsidRDefault="00671FE7">
      <w:r>
        <w:t>This clause defines the stereotypes that are used to constrain the "primitive" or assumed types that are built in to the AML Profile.</w:t>
      </w:r>
    </w:p>
    <w:p w14:paraId="7A0C883A" w14:textId="77777777" w:rsidR="00D91281" w:rsidRDefault="00CD42A9" w:rsidP="0039400D">
      <w:r w:rsidRPr="00CD42A9">
        <w:t xml:space="preserve"> </w:t>
      </w:r>
    </w:p>
    <w:p w14:paraId="4DD31BBF" w14:textId="77777777" w:rsidR="002C0F83" w:rsidRPr="005F31BE" w:rsidRDefault="001F24CC" w:rsidP="005F31BE">
      <w:pPr>
        <w:pStyle w:val="Heading4"/>
      </w:pPr>
      <w:bookmarkStart w:id="425" w:name="_Toc277163507"/>
      <w:r w:rsidRPr="005F31BE">
        <w:t>&lt;Package&gt; Primitive Type Constraints</w:t>
      </w:r>
      <w:bookmarkEnd w:id="425"/>
    </w:p>
    <w:p w14:paraId="36DC3FD6" w14:textId="77777777" w:rsidR="00D91281" w:rsidRDefault="005C6CB8" w:rsidP="0039400D">
      <w:r>
        <w:t xml:space="preserve"> </w:t>
      </w:r>
    </w:p>
    <w:p w14:paraId="3A89B93A" w14:textId="77777777" w:rsidR="003B37BC" w:rsidRDefault="00671FE7">
      <w:r>
        <w:t xml:space="preserve"> This clause identifies the basic "primitive" type constraints</w:t>
      </w:r>
    </w:p>
    <w:p w14:paraId="5093C0A8" w14:textId="77777777" w:rsidR="003E4BE1" w:rsidRDefault="0001444D" w:rsidP="00595F8A">
      <w:r>
        <w:tab/>
      </w:r>
      <w:r>
        <w:tab/>
      </w:r>
      <w:r>
        <w:tab/>
      </w:r>
      <w:r>
        <w:tab/>
      </w:r>
      <w:r>
        <w:rPr>
          <w:noProof/>
        </w:rPr>
        <w:drawing>
          <wp:inline distT="0" distB="0" distL="0" distR="0" wp14:anchorId="18FBFCC0" wp14:editId="161C11F7">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4F52DE0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391C62B9" w14:textId="77777777" w:rsidR="003E4BE1" w:rsidRDefault="00CB577B" w:rsidP="00AB09F3">
      <w:r>
        <w:t xml:space="preserve">      </w:t>
      </w:r>
      <w:r w:rsidR="00DF1E7E" w:rsidRPr="00DF1E7E">
        <w:t xml:space="preserve">          </w:t>
      </w:r>
    </w:p>
    <w:p w14:paraId="1104252F" w14:textId="77777777" w:rsidR="00DB049B" w:rsidRDefault="00022C8A" w:rsidP="006977BE">
      <w:r w:rsidRPr="00022C8A">
        <w:t xml:space="preserve"> </w:t>
      </w:r>
    </w:p>
    <w:p w14:paraId="6713249C" w14:textId="77777777" w:rsidR="00800588" w:rsidRPr="005F31BE" w:rsidRDefault="00800588" w:rsidP="005F31BE">
      <w:pPr>
        <w:pStyle w:val="Heading5"/>
      </w:pPr>
      <w:bookmarkStart w:id="427" w:name="_40ee863e6fd02692437dae1d81ba12de"/>
      <w:r w:rsidRPr="005F31BE">
        <w:t>&lt;Stereotype&gt; BooleanConstraint</w:t>
      </w:r>
      <w:bookmarkEnd w:id="427"/>
    </w:p>
    <w:p w14:paraId="647058C6" w14:textId="77777777" w:rsidR="00DB049B" w:rsidRDefault="00800588" w:rsidP="006977BE">
      <w:r>
        <w:t xml:space="preserve"> </w:t>
      </w:r>
    </w:p>
    <w:p w14:paraId="450A978B" w14:textId="77777777" w:rsidR="0063570E" w:rsidRDefault="0063570E" w:rsidP="00383490"/>
    <w:p w14:paraId="426493C0" w14:textId="77777777" w:rsidR="00A855E6" w:rsidRDefault="00383490" w:rsidP="00263593">
      <w:r w:rsidRPr="00875584">
        <w:rPr>
          <w:rFonts w:ascii="Arial" w:hAnsi="Arial"/>
          <w:b/>
          <w:sz w:val="24"/>
          <w:szCs w:val="24"/>
        </w:rPr>
        <w:t>Description</w:t>
      </w:r>
    </w:p>
    <w:p w14:paraId="278507F1" w14:textId="77777777" w:rsidR="00DB049B" w:rsidRDefault="005C6CB8" w:rsidP="006977BE">
      <w:r>
        <w:t xml:space="preserve"> </w:t>
      </w:r>
    </w:p>
    <w:p w14:paraId="358E5E33" w14:textId="77777777" w:rsidR="003B37BC" w:rsidRDefault="00671FE7">
      <w:r>
        <w:t>A constraint on a property of Boolean type.</w:t>
      </w:r>
    </w:p>
    <w:p w14:paraId="31C0A677" w14:textId="77777777" w:rsidR="00DB049B" w:rsidRDefault="00C51B43" w:rsidP="006977BE">
      <w:r>
        <w:t xml:space="preserve"> </w:t>
      </w:r>
      <w:r w:rsidR="009F2598">
        <w:t xml:space="preserve">  </w:t>
      </w:r>
    </w:p>
    <w:p w14:paraId="46BEF833" w14:textId="77777777" w:rsidR="0063570E" w:rsidRDefault="0063570E" w:rsidP="00383490"/>
    <w:p w14:paraId="2744959E" w14:textId="77777777" w:rsidR="00A855E6" w:rsidRDefault="00383490" w:rsidP="00263593">
      <w:r w:rsidRPr="00875584">
        <w:rPr>
          <w:rFonts w:ascii="Arial" w:hAnsi="Arial"/>
          <w:b/>
          <w:sz w:val="24"/>
          <w:szCs w:val="24"/>
        </w:rPr>
        <w:t>Diagrams</w:t>
      </w:r>
    </w:p>
    <w:p w14:paraId="0D2CA71E" w14:textId="77777777" w:rsidR="00DB049B" w:rsidRDefault="00671FE7" w:rsidP="006977BE">
      <w:hyperlink w:anchor="_ae5d1776f07899a7af4725351a338b35" w:history="1">
        <w:r w:rsidR="003E7695">
          <w:rPr>
            <w:rStyle w:val="Hyperlink"/>
          </w:rPr>
          <w:t>Primitive Type Constraints</w:t>
        </w:r>
      </w:hyperlink>
    </w:p>
    <w:p w14:paraId="0513DFC7" w14:textId="77777777" w:rsidR="0063570E" w:rsidRDefault="0063570E" w:rsidP="00383490"/>
    <w:p w14:paraId="667C7968" w14:textId="77777777" w:rsidR="00A855E6" w:rsidRDefault="00383490" w:rsidP="00263593">
      <w:r w:rsidRPr="00875584">
        <w:rPr>
          <w:rFonts w:ascii="Arial" w:hAnsi="Arial"/>
          <w:b/>
          <w:sz w:val="24"/>
          <w:szCs w:val="24"/>
        </w:rPr>
        <w:t>Direct Known Superclasses (Generalization)</w:t>
      </w:r>
    </w:p>
    <w:p w14:paraId="504A79C0"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542D94F6" w14:textId="77777777" w:rsidR="0063570E" w:rsidRDefault="0063570E" w:rsidP="00383490"/>
    <w:p w14:paraId="73B895E1" w14:textId="77777777" w:rsidR="00A855E6" w:rsidRDefault="00383490" w:rsidP="00263593">
      <w:r w:rsidRPr="00875584">
        <w:rPr>
          <w:rFonts w:ascii="Arial" w:hAnsi="Arial"/>
          <w:b/>
          <w:sz w:val="24"/>
          <w:szCs w:val="24"/>
        </w:rPr>
        <w:t>Attributes</w:t>
      </w:r>
    </w:p>
    <w:p w14:paraId="0B5AC3E4" w14:textId="77777777" w:rsidR="00B603FB" w:rsidRDefault="00B603FB" w:rsidP="008B78EB"/>
    <w:p w14:paraId="3419ABB7" w14:textId="77777777" w:rsidR="00A755AA" w:rsidRDefault="008B78EB" w:rsidP="008B78EB">
      <w:pPr>
        <w:rPr>
          <w:b/>
        </w:rPr>
      </w:pPr>
      <w:r w:rsidRPr="006A54F6">
        <w:rPr>
          <w:b/>
        </w:rPr>
        <w:t>•   public possibleValues : Boolean  [0..*]</w:t>
      </w:r>
    </w:p>
    <w:p w14:paraId="57DD538F" w14:textId="77777777" w:rsidR="008B78EB" w:rsidRPr="006A54F6" w:rsidRDefault="005C6CB8" w:rsidP="008B78EB">
      <w:pPr>
        <w:rPr>
          <w:b/>
        </w:rPr>
      </w:pPr>
      <w:r>
        <w:t xml:space="preserve"> </w:t>
      </w:r>
    </w:p>
    <w:p w14:paraId="60DB8B1C" w14:textId="77777777" w:rsidR="003B37BC" w:rsidRDefault="00671FE7">
      <w:r>
        <w:t>A set of allowed Boolean values (e.g., True, False).</w:t>
      </w:r>
    </w:p>
    <w:p w14:paraId="61749C2B" w14:textId="77777777" w:rsidR="00B603FB" w:rsidRDefault="00B603FB" w:rsidP="008B78EB"/>
    <w:p w14:paraId="51980625" w14:textId="77777777" w:rsidR="00A755AA" w:rsidRDefault="008B78EB" w:rsidP="008B78EB">
      <w:pPr>
        <w:rPr>
          <w:b/>
        </w:rPr>
      </w:pPr>
      <w:r w:rsidRPr="006A54F6">
        <w:rPr>
          <w:b/>
        </w:rPr>
        <w:t>•   public assumedValue : Boolean  [0..1]</w:t>
      </w:r>
    </w:p>
    <w:p w14:paraId="5030A231" w14:textId="77777777" w:rsidR="008B78EB" w:rsidRPr="006A54F6" w:rsidRDefault="005C6CB8" w:rsidP="008B78EB">
      <w:pPr>
        <w:rPr>
          <w:b/>
        </w:rPr>
      </w:pPr>
      <w:r>
        <w:t xml:space="preserve"> </w:t>
      </w:r>
    </w:p>
    <w:p w14:paraId="74CB0917" w14:textId="77777777" w:rsidR="003B37BC" w:rsidRDefault="00671FE7">
      <w:r>
        <w:t>A Boolean value to be assumed to apply if no value is provided.</w:t>
      </w:r>
    </w:p>
    <w:p w14:paraId="2C28A8A6" w14:textId="77777777" w:rsidR="009922DE" w:rsidRDefault="009922DE" w:rsidP="009922DE">
      <w:r>
        <w:t xml:space="preserve">  </w:t>
      </w:r>
    </w:p>
    <w:p w14:paraId="2EDAB45C" w14:textId="77777777" w:rsidR="0063570E" w:rsidRDefault="0063570E" w:rsidP="00383490"/>
    <w:p w14:paraId="1745EEE9" w14:textId="77777777" w:rsidR="00A855E6" w:rsidRDefault="00383490" w:rsidP="00263593">
      <w:r w:rsidRPr="00875584">
        <w:rPr>
          <w:rFonts w:ascii="Arial" w:hAnsi="Arial"/>
          <w:b/>
          <w:sz w:val="24"/>
          <w:szCs w:val="24"/>
        </w:rPr>
        <w:t>Constraints</w:t>
      </w:r>
    </w:p>
    <w:p w14:paraId="70EB310A" w14:textId="77777777" w:rsidR="0087616E" w:rsidRPr="00BC6BEC" w:rsidRDefault="0087616E" w:rsidP="00263593">
      <w:pPr>
        <w:rPr>
          <w:rFonts w:ascii="Arial" w:hAnsi="Arial"/>
          <w:b/>
          <w:sz w:val="24"/>
          <w:szCs w:val="24"/>
        </w:rPr>
      </w:pPr>
    </w:p>
    <w:p w14:paraId="09C5490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708EE602" w14:textId="77777777" w:rsidR="00F126D8" w:rsidRDefault="005C6CB8" w:rsidP="006977BE">
      <w:r>
        <w:t xml:space="preserve"> </w:t>
      </w:r>
    </w:p>
    <w:p w14:paraId="351AC679" w14:textId="77777777" w:rsidR="003B37BC" w:rsidRDefault="00671FE7">
      <w:r>
        <w:t>The constraint is applied to a Boolean.</w:t>
      </w:r>
    </w:p>
    <w:p w14:paraId="5F3CF196" w14:textId="77777777" w:rsidR="00F126D8" w:rsidRDefault="00CF06F6" w:rsidP="006977BE">
      <w:r w:rsidRPr="00467F03">
        <w:t>[English]</w:t>
      </w:r>
    </w:p>
    <w:p w14:paraId="400CFB55" w14:textId="77777777" w:rsidR="008B78EB" w:rsidRDefault="004B279F" w:rsidP="00ED4063">
      <w:r w:rsidRPr="0047488C">
        <w:rPr>
          <w:rFonts w:ascii="Courier" w:hAnsi="Courier"/>
        </w:rPr>
        <w:t xml:space="preserve"> self.base_PrimitiveType.oclIsKindOf(Boolean)</w:t>
      </w:r>
    </w:p>
    <w:p w14:paraId="4D12BEAD" w14:textId="77777777" w:rsidR="00DB049B" w:rsidRDefault="00022C8A" w:rsidP="006977BE">
      <w:r w:rsidRPr="00022C8A">
        <w:t xml:space="preserve"> </w:t>
      </w:r>
    </w:p>
    <w:p w14:paraId="6329C1AC" w14:textId="77777777" w:rsidR="00800588" w:rsidRPr="005F31BE" w:rsidRDefault="00800588" w:rsidP="005F31BE">
      <w:pPr>
        <w:pStyle w:val="Heading5"/>
      </w:pPr>
      <w:bookmarkStart w:id="428" w:name="_ff8930d68c378c02c221704764a5c9d4"/>
      <w:r w:rsidRPr="005F31BE">
        <w:t>&lt;Stereotype&gt; DateConstraint</w:t>
      </w:r>
      <w:bookmarkEnd w:id="428"/>
    </w:p>
    <w:p w14:paraId="53F7C09F" w14:textId="77777777" w:rsidR="00DB049B" w:rsidRDefault="00800588" w:rsidP="006977BE">
      <w:r>
        <w:t xml:space="preserve"> </w:t>
      </w:r>
    </w:p>
    <w:p w14:paraId="62A56522" w14:textId="77777777" w:rsidR="0063570E" w:rsidRDefault="0063570E" w:rsidP="00383490"/>
    <w:p w14:paraId="7E25AD3A" w14:textId="77777777" w:rsidR="00A855E6" w:rsidRDefault="00383490" w:rsidP="00263593">
      <w:r w:rsidRPr="00875584">
        <w:rPr>
          <w:rFonts w:ascii="Arial" w:hAnsi="Arial"/>
          <w:b/>
          <w:sz w:val="24"/>
          <w:szCs w:val="24"/>
        </w:rPr>
        <w:t>Description</w:t>
      </w:r>
    </w:p>
    <w:p w14:paraId="06738F26" w14:textId="77777777" w:rsidR="00DB049B" w:rsidRDefault="005C6CB8" w:rsidP="006977BE">
      <w:r>
        <w:t xml:space="preserve"> </w:t>
      </w:r>
    </w:p>
    <w:p w14:paraId="1A4748B3" w14:textId="77777777" w:rsidR="003B37BC" w:rsidRDefault="00671FE7">
      <w:r>
        <w:t>A constraint on a property of Date type</w:t>
      </w:r>
    </w:p>
    <w:p w14:paraId="3BBCAEBA" w14:textId="77777777" w:rsidR="00DB049B" w:rsidRDefault="00C51B43" w:rsidP="006977BE">
      <w:r>
        <w:t xml:space="preserve"> </w:t>
      </w:r>
      <w:r w:rsidR="009F2598">
        <w:t xml:space="preserve">  </w:t>
      </w:r>
    </w:p>
    <w:p w14:paraId="5087FC25" w14:textId="77777777" w:rsidR="0063570E" w:rsidRDefault="0063570E" w:rsidP="00383490"/>
    <w:p w14:paraId="0BE10AD6" w14:textId="77777777" w:rsidR="00A855E6" w:rsidRDefault="00383490" w:rsidP="00263593">
      <w:r w:rsidRPr="00875584">
        <w:rPr>
          <w:rFonts w:ascii="Arial" w:hAnsi="Arial"/>
          <w:b/>
          <w:sz w:val="24"/>
          <w:szCs w:val="24"/>
        </w:rPr>
        <w:t>Diagrams</w:t>
      </w:r>
    </w:p>
    <w:p w14:paraId="53695CBA" w14:textId="77777777" w:rsidR="00DB049B" w:rsidRDefault="00671FE7" w:rsidP="006977BE">
      <w:hyperlink w:anchor="_ae5d1776f07899a7af4725351a338b35" w:history="1">
        <w:r w:rsidR="003E7695">
          <w:rPr>
            <w:rStyle w:val="Hyperlink"/>
          </w:rPr>
          <w:t>Primitive Type Constraints</w:t>
        </w:r>
      </w:hyperlink>
    </w:p>
    <w:p w14:paraId="0C173320" w14:textId="77777777" w:rsidR="0063570E" w:rsidRDefault="0063570E" w:rsidP="00383490"/>
    <w:p w14:paraId="71110726" w14:textId="77777777" w:rsidR="00A855E6" w:rsidRDefault="00383490" w:rsidP="00263593">
      <w:r w:rsidRPr="00875584">
        <w:rPr>
          <w:rFonts w:ascii="Arial" w:hAnsi="Arial"/>
          <w:b/>
          <w:sz w:val="24"/>
          <w:szCs w:val="24"/>
        </w:rPr>
        <w:t>Direct Known Superclasses (Generalization)</w:t>
      </w:r>
    </w:p>
    <w:p w14:paraId="354C234F"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F353C2" w14:textId="77777777" w:rsidR="0063570E" w:rsidRDefault="0063570E" w:rsidP="00383490"/>
    <w:p w14:paraId="45E10CF2" w14:textId="77777777" w:rsidR="00A855E6" w:rsidRDefault="00383490" w:rsidP="00263593">
      <w:r w:rsidRPr="00875584">
        <w:rPr>
          <w:rFonts w:ascii="Arial" w:hAnsi="Arial"/>
          <w:b/>
          <w:sz w:val="24"/>
          <w:szCs w:val="24"/>
        </w:rPr>
        <w:t>Attributes</w:t>
      </w:r>
    </w:p>
    <w:p w14:paraId="65BA8717" w14:textId="77777777" w:rsidR="00B603FB" w:rsidRDefault="00B603FB" w:rsidP="008B78EB"/>
    <w:p w14:paraId="3FDD5BC4"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2A1642F3" w14:textId="77777777" w:rsidR="008B78EB" w:rsidRPr="006A54F6" w:rsidRDefault="005C6CB8" w:rsidP="008B78EB">
      <w:pPr>
        <w:rPr>
          <w:b/>
        </w:rPr>
      </w:pPr>
      <w:r>
        <w:t xml:space="preserve"> </w:t>
      </w:r>
    </w:p>
    <w:p w14:paraId="33132877" w14:textId="77777777" w:rsidR="003B37BC" w:rsidRDefault="00671FE7">
      <w:r>
        <w:t>A set of allowed Date values (e.g., ‘2000-01-01’)</w:t>
      </w:r>
    </w:p>
    <w:p w14:paraId="01041BF3" w14:textId="77777777" w:rsidR="00B603FB" w:rsidRDefault="00B603FB" w:rsidP="008B78EB"/>
    <w:p w14:paraId="15B0EE08"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3FA85797" w14:textId="77777777" w:rsidR="008B78EB" w:rsidRPr="006A54F6" w:rsidRDefault="005C6CB8" w:rsidP="008B78EB">
      <w:pPr>
        <w:rPr>
          <w:b/>
        </w:rPr>
      </w:pPr>
      <w:r>
        <w:t xml:space="preserve"> </w:t>
      </w:r>
    </w:p>
    <w:p w14:paraId="3835010D" w14:textId="77777777" w:rsidR="003B37BC" w:rsidRDefault="00671FE7">
      <w:r>
        <w:t>A set of Date value ranges, any value of which is considered valid (e.g., ‘|&gt;= 2000-01-01|’, ’2000-01-01..2005-06-30’)</w:t>
      </w:r>
    </w:p>
    <w:p w14:paraId="647632ED" w14:textId="77777777" w:rsidR="00B603FB" w:rsidRDefault="00B603FB" w:rsidP="008B78EB"/>
    <w:p w14:paraId="258C9AD2"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E1C3346" w14:textId="77777777" w:rsidR="008B78EB" w:rsidRPr="006A54F6" w:rsidRDefault="005C6CB8" w:rsidP="008B78EB">
      <w:pPr>
        <w:rPr>
          <w:b/>
        </w:rPr>
      </w:pPr>
      <w:r>
        <w:t xml:space="preserve"> </w:t>
      </w:r>
    </w:p>
    <w:p w14:paraId="3AE7B4C2" w14:textId="77777777" w:rsidR="003B37BC" w:rsidRDefault="00671FE7">
      <w:r>
        <w:t>A string pattern that implies a set of valid Date values (e.g., ‘2000-??-xx’, ‘yyyy-xx-xx’)</w:t>
      </w:r>
    </w:p>
    <w:p w14:paraId="660E5662" w14:textId="77777777" w:rsidR="00B603FB" w:rsidRDefault="00B603FB" w:rsidP="008B78EB"/>
    <w:p w14:paraId="4F14DA9F"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6E13EA9D" w14:textId="77777777" w:rsidR="008B78EB" w:rsidRPr="006A54F6" w:rsidRDefault="005C6CB8" w:rsidP="008B78EB">
      <w:pPr>
        <w:rPr>
          <w:b/>
        </w:rPr>
      </w:pPr>
      <w:r>
        <w:t xml:space="preserve"> </w:t>
      </w:r>
    </w:p>
    <w:p w14:paraId="0D1C759C" w14:textId="77777777" w:rsidR="003B37BC" w:rsidRDefault="00671FE7">
      <w:r>
        <w:t>A Date value to be assume</w:t>
      </w:r>
      <w:r>
        <w:t>d to apply if no value is provided</w:t>
      </w:r>
    </w:p>
    <w:p w14:paraId="17D89CCB" w14:textId="77777777" w:rsidR="009922DE" w:rsidRDefault="009922DE" w:rsidP="009922DE">
      <w:r>
        <w:t xml:space="preserve">  </w:t>
      </w:r>
    </w:p>
    <w:p w14:paraId="6C03D748" w14:textId="77777777" w:rsidR="0063570E" w:rsidRDefault="0063570E" w:rsidP="00383490"/>
    <w:p w14:paraId="6A66E68E" w14:textId="77777777" w:rsidR="00A855E6" w:rsidRDefault="00383490" w:rsidP="00263593">
      <w:r w:rsidRPr="00875584">
        <w:rPr>
          <w:rFonts w:ascii="Arial" w:hAnsi="Arial"/>
          <w:b/>
          <w:sz w:val="24"/>
          <w:szCs w:val="24"/>
        </w:rPr>
        <w:t>Constraints</w:t>
      </w:r>
    </w:p>
    <w:p w14:paraId="08A7CA1A" w14:textId="77777777" w:rsidR="0087616E" w:rsidRPr="00BC6BEC" w:rsidRDefault="0087616E" w:rsidP="00263593">
      <w:pPr>
        <w:rPr>
          <w:rFonts w:ascii="Arial" w:hAnsi="Arial"/>
          <w:b/>
          <w:sz w:val="24"/>
          <w:szCs w:val="24"/>
        </w:rPr>
      </w:pPr>
    </w:p>
    <w:p w14:paraId="28010C3B"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4B3F0388" w14:textId="77777777" w:rsidR="00F126D8" w:rsidRDefault="005C6CB8" w:rsidP="006977BE">
      <w:r>
        <w:t xml:space="preserve"> </w:t>
      </w:r>
    </w:p>
    <w:p w14:paraId="4B7758EA" w14:textId="77777777" w:rsidR="003B37BC" w:rsidRDefault="00671FE7">
      <w:r>
        <w:t>Constraint must be applied to a DateType</w:t>
      </w:r>
    </w:p>
    <w:p w14:paraId="3C9AE10D" w14:textId="77777777" w:rsidR="00F126D8" w:rsidRDefault="00CF06F6" w:rsidP="006977BE">
      <w:r w:rsidRPr="00467F03">
        <w:t>[English]</w:t>
      </w:r>
    </w:p>
    <w:p w14:paraId="1CB8739C" w14:textId="77777777" w:rsidR="008B78EB" w:rsidRDefault="004B279F" w:rsidP="00ED4063">
      <w:r w:rsidRPr="0047488C">
        <w:rPr>
          <w:rFonts w:ascii="Courier" w:hAnsi="Courier"/>
        </w:rPr>
        <w:t>self.base_Class.oclIsKindOf(Date)</w:t>
      </w:r>
    </w:p>
    <w:p w14:paraId="6B37F0E0" w14:textId="77777777" w:rsidR="00DB049B" w:rsidRDefault="00022C8A" w:rsidP="006977BE">
      <w:r w:rsidRPr="00022C8A">
        <w:t xml:space="preserve"> </w:t>
      </w:r>
    </w:p>
    <w:p w14:paraId="5C20ACF8" w14:textId="77777777" w:rsidR="00800588" w:rsidRPr="005F31BE" w:rsidRDefault="00800588" w:rsidP="005F31BE">
      <w:pPr>
        <w:pStyle w:val="Heading5"/>
      </w:pPr>
      <w:bookmarkStart w:id="429" w:name="_7dde1322feeec9c32a95df44c39d8e48"/>
      <w:r w:rsidRPr="005F31BE">
        <w:t>&lt;Stereotype&gt; DateTimeConstraint</w:t>
      </w:r>
      <w:bookmarkEnd w:id="429"/>
    </w:p>
    <w:p w14:paraId="6C98A000" w14:textId="77777777" w:rsidR="00DB049B" w:rsidRDefault="00800588" w:rsidP="006977BE">
      <w:r>
        <w:t xml:space="preserve"> </w:t>
      </w:r>
    </w:p>
    <w:p w14:paraId="363F0E25" w14:textId="77777777" w:rsidR="0063570E" w:rsidRDefault="0063570E" w:rsidP="00383490"/>
    <w:p w14:paraId="2C0E7BE2" w14:textId="77777777" w:rsidR="00A855E6" w:rsidRDefault="00383490" w:rsidP="00263593">
      <w:r w:rsidRPr="00875584">
        <w:rPr>
          <w:rFonts w:ascii="Arial" w:hAnsi="Arial"/>
          <w:b/>
          <w:sz w:val="24"/>
          <w:szCs w:val="24"/>
        </w:rPr>
        <w:t>Description</w:t>
      </w:r>
    </w:p>
    <w:p w14:paraId="42B349CB" w14:textId="77777777" w:rsidR="00DB049B" w:rsidRDefault="005C6CB8" w:rsidP="006977BE">
      <w:r>
        <w:t xml:space="preserve"> </w:t>
      </w:r>
    </w:p>
    <w:p w14:paraId="7322CF87" w14:textId="77777777" w:rsidR="003B37BC" w:rsidRDefault="00671FE7">
      <w:r>
        <w:t>A constraint on a property of DateTime type.</w:t>
      </w:r>
    </w:p>
    <w:p w14:paraId="198065A2" w14:textId="77777777" w:rsidR="00DB049B" w:rsidRDefault="00C51B43" w:rsidP="006977BE">
      <w:r>
        <w:t xml:space="preserve"> </w:t>
      </w:r>
      <w:r w:rsidR="009F2598">
        <w:t xml:space="preserve">  </w:t>
      </w:r>
    </w:p>
    <w:p w14:paraId="6DC7A76E" w14:textId="77777777" w:rsidR="0063570E" w:rsidRDefault="0063570E" w:rsidP="00383490"/>
    <w:p w14:paraId="1F6F0DEA" w14:textId="77777777" w:rsidR="00A855E6" w:rsidRDefault="00383490" w:rsidP="00263593">
      <w:r w:rsidRPr="00875584">
        <w:rPr>
          <w:rFonts w:ascii="Arial" w:hAnsi="Arial"/>
          <w:b/>
          <w:sz w:val="24"/>
          <w:szCs w:val="24"/>
        </w:rPr>
        <w:t>Diagrams</w:t>
      </w:r>
    </w:p>
    <w:p w14:paraId="027593AB" w14:textId="77777777" w:rsidR="00DB049B" w:rsidRDefault="00671FE7" w:rsidP="006977BE">
      <w:hyperlink w:anchor="_ae5d1776f07899a7af4725351a338b35" w:history="1">
        <w:r w:rsidR="003E7695">
          <w:rPr>
            <w:rStyle w:val="Hyperlink"/>
          </w:rPr>
          <w:t>Primitive Type Constraints</w:t>
        </w:r>
      </w:hyperlink>
    </w:p>
    <w:p w14:paraId="73AEA96F" w14:textId="77777777" w:rsidR="0063570E" w:rsidRDefault="0063570E" w:rsidP="00383490"/>
    <w:p w14:paraId="0EA70EE0" w14:textId="77777777" w:rsidR="00A855E6" w:rsidRDefault="00383490" w:rsidP="00263593">
      <w:r w:rsidRPr="00875584">
        <w:rPr>
          <w:rFonts w:ascii="Arial" w:hAnsi="Arial"/>
          <w:b/>
          <w:sz w:val="24"/>
          <w:szCs w:val="24"/>
        </w:rPr>
        <w:t>Direct Known Superclasses (Generalization)</w:t>
      </w:r>
    </w:p>
    <w:p w14:paraId="39F2620B"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2A82274" w14:textId="77777777" w:rsidR="0063570E" w:rsidRDefault="0063570E" w:rsidP="00383490"/>
    <w:p w14:paraId="273E898B" w14:textId="77777777" w:rsidR="00A855E6" w:rsidRDefault="00383490" w:rsidP="00263593">
      <w:r w:rsidRPr="00875584">
        <w:rPr>
          <w:rFonts w:ascii="Arial" w:hAnsi="Arial"/>
          <w:b/>
          <w:sz w:val="24"/>
          <w:szCs w:val="24"/>
        </w:rPr>
        <w:t>Attributes</w:t>
      </w:r>
    </w:p>
    <w:p w14:paraId="252F6553" w14:textId="77777777" w:rsidR="00B603FB" w:rsidRDefault="00B603FB" w:rsidP="008B78EB"/>
    <w:p w14:paraId="264EF41A"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3DF73FD8" w14:textId="77777777" w:rsidR="008B78EB" w:rsidRPr="006A54F6" w:rsidRDefault="005C6CB8" w:rsidP="008B78EB">
      <w:pPr>
        <w:rPr>
          <w:b/>
        </w:rPr>
      </w:pPr>
      <w:r>
        <w:t xml:space="preserve"> </w:t>
      </w:r>
    </w:p>
    <w:p w14:paraId="5159165D" w14:textId="77777777" w:rsidR="003B37BC" w:rsidRDefault="00671FE7">
      <w:r>
        <w:t>A set of allowed DateTime values (e.g., ‘2000-01-01T09:30:00’).</w:t>
      </w:r>
    </w:p>
    <w:p w14:paraId="61BBBFE8" w14:textId="77777777" w:rsidR="00B603FB" w:rsidRDefault="00B603FB" w:rsidP="008B78EB"/>
    <w:p w14:paraId="7ABE041D"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66B0CEC2" w14:textId="77777777" w:rsidR="008B78EB" w:rsidRPr="006A54F6" w:rsidRDefault="005C6CB8" w:rsidP="008B78EB">
      <w:pPr>
        <w:rPr>
          <w:b/>
        </w:rPr>
      </w:pPr>
      <w:r>
        <w:t xml:space="preserve"> </w:t>
      </w:r>
    </w:p>
    <w:p w14:paraId="27F8DCFE" w14:textId="77777777" w:rsidR="003B37BC" w:rsidRDefault="00671FE7">
      <w:r>
        <w:t>A set of DateTime value ranges, any value of which is considered valid (e.g., ‘|&gt;=2000-01-01T 09:30:00|’, ’ 2000-01-01T09:30:00.. 2000-01-01T11:30:00’).</w:t>
      </w:r>
    </w:p>
    <w:p w14:paraId="1142C110" w14:textId="77777777" w:rsidR="00B603FB" w:rsidRDefault="00B603FB" w:rsidP="008B78EB"/>
    <w:p w14:paraId="48F52C8C"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00BAD75F" w14:textId="77777777" w:rsidR="008B78EB" w:rsidRPr="006A54F6" w:rsidRDefault="005C6CB8" w:rsidP="008B78EB">
      <w:pPr>
        <w:rPr>
          <w:b/>
        </w:rPr>
      </w:pPr>
      <w:r>
        <w:t xml:space="preserve"> </w:t>
      </w:r>
    </w:p>
    <w:p w14:paraId="1AE50931" w14:textId="77777777" w:rsidR="003B37BC" w:rsidRDefault="00671FE7">
      <w:r>
        <w:t>A string pattern that implies a set of valid DateTime values (e.g., ‘yyyy-mm-ddT13:??:xx’, ‘yyyy-mm-ddThh:xx:xx’).</w:t>
      </w:r>
    </w:p>
    <w:p w14:paraId="5F9E60AF" w14:textId="77777777" w:rsidR="00B603FB" w:rsidRDefault="00B603FB" w:rsidP="008B78EB"/>
    <w:p w14:paraId="59F014A5"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6A54D1DC" w14:textId="77777777" w:rsidR="008B78EB" w:rsidRPr="006A54F6" w:rsidRDefault="005C6CB8" w:rsidP="008B78EB">
      <w:pPr>
        <w:rPr>
          <w:b/>
        </w:rPr>
      </w:pPr>
      <w:r>
        <w:t xml:space="preserve"> </w:t>
      </w:r>
    </w:p>
    <w:p w14:paraId="5303CF8B" w14:textId="77777777" w:rsidR="003B37BC" w:rsidRDefault="00671FE7">
      <w:r>
        <w:t>A DateTime value to be assumed to apply if no value is provided.</w:t>
      </w:r>
    </w:p>
    <w:p w14:paraId="543DF38B" w14:textId="77777777" w:rsidR="009922DE" w:rsidRDefault="009922DE" w:rsidP="009922DE">
      <w:r>
        <w:t xml:space="preserve">    </w:t>
      </w:r>
    </w:p>
    <w:p w14:paraId="67B4F27C" w14:textId="77777777" w:rsidR="0063570E" w:rsidRDefault="0063570E" w:rsidP="00383490"/>
    <w:p w14:paraId="23C77AD5" w14:textId="77777777" w:rsidR="00A855E6" w:rsidRDefault="00383490" w:rsidP="00263593">
      <w:r w:rsidRPr="00875584">
        <w:rPr>
          <w:rFonts w:ascii="Arial" w:hAnsi="Arial"/>
          <w:b/>
          <w:sz w:val="24"/>
          <w:szCs w:val="24"/>
        </w:rPr>
        <w:t>Constraints</w:t>
      </w:r>
    </w:p>
    <w:p w14:paraId="36BFF38E" w14:textId="77777777" w:rsidR="0087616E" w:rsidRPr="00BC6BEC" w:rsidRDefault="0087616E" w:rsidP="00263593">
      <w:pPr>
        <w:rPr>
          <w:rFonts w:ascii="Arial" w:hAnsi="Arial"/>
          <w:b/>
          <w:sz w:val="24"/>
          <w:szCs w:val="24"/>
        </w:rPr>
      </w:pPr>
    </w:p>
    <w:p w14:paraId="7CEF4E92"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03A63BE4" w14:textId="77777777" w:rsidR="00F126D8" w:rsidRDefault="005C6CB8" w:rsidP="006977BE">
      <w:r>
        <w:t xml:space="preserve"> </w:t>
      </w:r>
    </w:p>
    <w:p w14:paraId="1B544F41" w14:textId="77777777" w:rsidR="003B37BC" w:rsidRDefault="00671FE7">
      <w:r>
        <w:t>AssumeDateTime is applied to a DateTimeString.</w:t>
      </w:r>
    </w:p>
    <w:p w14:paraId="0C7137A6" w14:textId="77777777" w:rsidR="00F126D8" w:rsidRDefault="00CF06F6" w:rsidP="006977BE">
      <w:r w:rsidRPr="00467F03">
        <w:t>[English]</w:t>
      </w:r>
    </w:p>
    <w:p w14:paraId="6E709645" w14:textId="77777777" w:rsidR="008B78EB" w:rsidRDefault="004B279F" w:rsidP="00ED4063">
      <w:r w:rsidRPr="0047488C">
        <w:rPr>
          <w:rFonts w:ascii="Courier" w:hAnsi="Courier"/>
        </w:rPr>
        <w:t>assumedValue.oclIsKindOf(DateTimeString)</w:t>
      </w:r>
    </w:p>
    <w:p w14:paraId="7041D365" w14:textId="77777777" w:rsidR="0087616E" w:rsidRPr="00BC6BEC" w:rsidRDefault="0087616E" w:rsidP="00263593">
      <w:pPr>
        <w:rPr>
          <w:rFonts w:ascii="Arial" w:hAnsi="Arial"/>
          <w:b/>
          <w:sz w:val="24"/>
          <w:szCs w:val="24"/>
        </w:rPr>
      </w:pPr>
    </w:p>
    <w:p w14:paraId="2857AD1F"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46995999" w14:textId="77777777" w:rsidR="00F126D8" w:rsidRDefault="005C6CB8" w:rsidP="006977BE">
      <w:r>
        <w:t xml:space="preserve"> </w:t>
      </w:r>
    </w:p>
    <w:p w14:paraId="040F2C89" w14:textId="77777777" w:rsidR="003B37BC" w:rsidRDefault="00671FE7">
      <w:r>
        <w:t>Base class is a DateTime.</w:t>
      </w:r>
    </w:p>
    <w:p w14:paraId="552C311A" w14:textId="77777777" w:rsidR="00F126D8" w:rsidRDefault="00CF06F6" w:rsidP="006977BE">
      <w:r w:rsidRPr="00467F03">
        <w:t>[English]</w:t>
      </w:r>
    </w:p>
    <w:p w14:paraId="1B64882A" w14:textId="77777777" w:rsidR="008B78EB" w:rsidRDefault="004B279F" w:rsidP="00ED4063">
      <w:r w:rsidRPr="0047488C">
        <w:rPr>
          <w:rFonts w:ascii="Courier" w:hAnsi="Courier"/>
        </w:rPr>
        <w:t>self.base_Class.oclIsKindOf(DateTime)</w:t>
      </w:r>
    </w:p>
    <w:p w14:paraId="7AC8854D" w14:textId="77777777" w:rsidR="00DB049B" w:rsidRDefault="00022C8A" w:rsidP="006977BE">
      <w:r w:rsidRPr="00022C8A">
        <w:t xml:space="preserve"> </w:t>
      </w:r>
    </w:p>
    <w:p w14:paraId="79AED733" w14:textId="77777777" w:rsidR="00800588" w:rsidRPr="005F31BE" w:rsidRDefault="00800588" w:rsidP="005F31BE">
      <w:pPr>
        <w:pStyle w:val="Heading5"/>
      </w:pPr>
      <w:bookmarkStart w:id="430" w:name="_384c080719f5bd1b45eae1293215b466"/>
      <w:r w:rsidRPr="005F31BE">
        <w:t>&lt;Stereotype&gt; DurationConstraint</w:t>
      </w:r>
      <w:bookmarkEnd w:id="430"/>
    </w:p>
    <w:p w14:paraId="4382C606" w14:textId="77777777" w:rsidR="00DB049B" w:rsidRDefault="00800588" w:rsidP="006977BE">
      <w:r>
        <w:t xml:space="preserve"> </w:t>
      </w:r>
    </w:p>
    <w:p w14:paraId="0AF3AFD2" w14:textId="77777777" w:rsidR="0063570E" w:rsidRDefault="0063570E" w:rsidP="00383490"/>
    <w:p w14:paraId="41ACC462" w14:textId="77777777" w:rsidR="00A855E6" w:rsidRDefault="00383490" w:rsidP="00263593">
      <w:r w:rsidRPr="00875584">
        <w:rPr>
          <w:rFonts w:ascii="Arial" w:hAnsi="Arial"/>
          <w:b/>
          <w:sz w:val="24"/>
          <w:szCs w:val="24"/>
        </w:rPr>
        <w:t>Description</w:t>
      </w:r>
    </w:p>
    <w:p w14:paraId="1BF6CD2E" w14:textId="77777777" w:rsidR="00DB049B" w:rsidRDefault="005C6CB8" w:rsidP="006977BE">
      <w:r>
        <w:t xml:space="preserve"> </w:t>
      </w:r>
    </w:p>
    <w:p w14:paraId="662A0E90" w14:textId="77777777" w:rsidR="003B37BC" w:rsidRDefault="00671FE7">
      <w:r>
        <w:t>A constraint on a property of Duration type</w:t>
      </w:r>
    </w:p>
    <w:p w14:paraId="767D94A2" w14:textId="77777777" w:rsidR="00DB049B" w:rsidRDefault="00C51B43" w:rsidP="006977BE">
      <w:r>
        <w:t xml:space="preserve"> </w:t>
      </w:r>
      <w:r w:rsidR="009F2598">
        <w:t xml:space="preserve">  </w:t>
      </w:r>
    </w:p>
    <w:p w14:paraId="4ABC0163" w14:textId="77777777" w:rsidR="0063570E" w:rsidRDefault="0063570E" w:rsidP="00383490"/>
    <w:p w14:paraId="298E1A98" w14:textId="77777777" w:rsidR="00A855E6" w:rsidRDefault="00383490" w:rsidP="00263593">
      <w:r w:rsidRPr="00875584">
        <w:rPr>
          <w:rFonts w:ascii="Arial" w:hAnsi="Arial"/>
          <w:b/>
          <w:sz w:val="24"/>
          <w:szCs w:val="24"/>
        </w:rPr>
        <w:t>Diagrams</w:t>
      </w:r>
    </w:p>
    <w:p w14:paraId="4B9EF4B6" w14:textId="77777777" w:rsidR="00DB049B" w:rsidRDefault="00671FE7" w:rsidP="006977BE">
      <w:hyperlink w:anchor="_ae5d1776f07899a7af4725351a338b35" w:history="1">
        <w:r w:rsidR="003E7695">
          <w:rPr>
            <w:rStyle w:val="Hyperlink"/>
          </w:rPr>
          <w:t>Primitive Type Constraints</w:t>
        </w:r>
      </w:hyperlink>
    </w:p>
    <w:p w14:paraId="2C1ECC80" w14:textId="77777777" w:rsidR="0063570E" w:rsidRDefault="0063570E" w:rsidP="00383490"/>
    <w:p w14:paraId="349810EF" w14:textId="77777777" w:rsidR="00A855E6" w:rsidRDefault="00383490" w:rsidP="00263593">
      <w:r w:rsidRPr="00875584">
        <w:rPr>
          <w:rFonts w:ascii="Arial" w:hAnsi="Arial"/>
          <w:b/>
          <w:sz w:val="24"/>
          <w:szCs w:val="24"/>
        </w:rPr>
        <w:t>Direct Known Superclasses (Generalization)</w:t>
      </w:r>
    </w:p>
    <w:p w14:paraId="48CE70C6"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C92E80" w14:textId="77777777" w:rsidR="0063570E" w:rsidRDefault="0063570E" w:rsidP="00383490"/>
    <w:p w14:paraId="6B09C4C8" w14:textId="77777777" w:rsidR="00A855E6" w:rsidRDefault="00383490" w:rsidP="00263593">
      <w:r w:rsidRPr="00875584">
        <w:rPr>
          <w:rFonts w:ascii="Arial" w:hAnsi="Arial"/>
          <w:b/>
          <w:sz w:val="24"/>
          <w:szCs w:val="24"/>
        </w:rPr>
        <w:t>Attributes</w:t>
      </w:r>
    </w:p>
    <w:p w14:paraId="70CF1627" w14:textId="77777777" w:rsidR="00B603FB" w:rsidRDefault="00B603FB" w:rsidP="008B78EB"/>
    <w:p w14:paraId="5391CCC7"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1B69DCD1" w14:textId="77777777" w:rsidR="008B78EB" w:rsidRPr="006A54F6" w:rsidRDefault="005C6CB8" w:rsidP="008B78EB">
      <w:pPr>
        <w:rPr>
          <w:b/>
        </w:rPr>
      </w:pPr>
      <w:r>
        <w:t xml:space="preserve"> </w:t>
      </w:r>
    </w:p>
    <w:p w14:paraId="4748EE54" w14:textId="77777777" w:rsidR="003B37BC" w:rsidRDefault="00671FE7">
      <w:r>
        <w:t>A set o</w:t>
      </w:r>
      <w:r>
        <w:t>f allowed Duration values (e.g., ‘P5d’).</w:t>
      </w:r>
    </w:p>
    <w:p w14:paraId="53EBF364" w14:textId="77777777" w:rsidR="00B603FB" w:rsidRDefault="00B603FB" w:rsidP="008B78EB"/>
    <w:p w14:paraId="1DE52C3B"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7BDE924C" w14:textId="77777777" w:rsidR="008B78EB" w:rsidRPr="006A54F6" w:rsidRDefault="005C6CB8" w:rsidP="008B78EB">
      <w:pPr>
        <w:rPr>
          <w:b/>
        </w:rPr>
      </w:pPr>
      <w:r>
        <w:t xml:space="preserve"> </w:t>
      </w:r>
    </w:p>
    <w:p w14:paraId="249F56A9" w14:textId="77777777" w:rsidR="003B37BC" w:rsidRDefault="00671FE7">
      <w:r>
        <w:t>A set of Duration value ranges, any value of which is considered valid (e.g., ‘|&gt;= P5d|’, ’P5d..P8d’).</w:t>
      </w:r>
    </w:p>
    <w:p w14:paraId="0FCC5E59" w14:textId="77777777" w:rsidR="00B603FB" w:rsidRDefault="00B603FB" w:rsidP="008B78EB"/>
    <w:p w14:paraId="2E4C44B7"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3EF4E5CA" w14:textId="77777777" w:rsidR="008B78EB" w:rsidRPr="006A54F6" w:rsidRDefault="005C6CB8" w:rsidP="008B78EB">
      <w:pPr>
        <w:rPr>
          <w:b/>
        </w:rPr>
      </w:pPr>
      <w:r>
        <w:t xml:space="preserve"> </w:t>
      </w:r>
    </w:p>
    <w:p w14:paraId="542050E5" w14:textId="77777777" w:rsidR="003B37BC" w:rsidRDefault="00671FE7">
      <w:r>
        <w:t>A Duration value to be assumed to apply if no value is provided.</w:t>
      </w:r>
    </w:p>
    <w:p w14:paraId="76CC4B36" w14:textId="77777777" w:rsidR="00B603FB" w:rsidRDefault="00B603FB" w:rsidP="008B78EB"/>
    <w:p w14:paraId="166E57A6"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222526B1" w14:textId="77777777" w:rsidR="008B78EB" w:rsidRPr="006A54F6" w:rsidRDefault="005C6CB8" w:rsidP="008B78EB">
      <w:pPr>
        <w:rPr>
          <w:b/>
        </w:rPr>
      </w:pPr>
      <w:r>
        <w:t xml:space="preserve"> </w:t>
      </w:r>
    </w:p>
    <w:p w14:paraId="064A0E4D" w14:textId="77777777" w:rsidR="003B37BC" w:rsidRDefault="00671FE7">
      <w:r>
        <w:t>A string pattern that implies a set of valid Duration values (e.g., ‘Pd’, ‘PThm’).</w:t>
      </w:r>
    </w:p>
    <w:p w14:paraId="621343B6" w14:textId="77777777" w:rsidR="009922DE" w:rsidRDefault="009922DE" w:rsidP="009922DE">
      <w:r>
        <w:t xml:space="preserve">  </w:t>
      </w:r>
    </w:p>
    <w:p w14:paraId="18198F9C" w14:textId="77777777" w:rsidR="0063570E" w:rsidRDefault="0063570E" w:rsidP="00383490"/>
    <w:p w14:paraId="27A71C21" w14:textId="77777777" w:rsidR="00A855E6" w:rsidRDefault="00383490" w:rsidP="00263593">
      <w:r w:rsidRPr="00875584">
        <w:rPr>
          <w:rFonts w:ascii="Arial" w:hAnsi="Arial"/>
          <w:b/>
          <w:sz w:val="24"/>
          <w:szCs w:val="24"/>
        </w:rPr>
        <w:t>Constraints</w:t>
      </w:r>
    </w:p>
    <w:p w14:paraId="50EEEA44" w14:textId="77777777" w:rsidR="0087616E" w:rsidRPr="00BC6BEC" w:rsidRDefault="0087616E" w:rsidP="00263593">
      <w:pPr>
        <w:rPr>
          <w:rFonts w:ascii="Arial" w:hAnsi="Arial"/>
          <w:b/>
          <w:sz w:val="24"/>
          <w:szCs w:val="24"/>
        </w:rPr>
      </w:pPr>
    </w:p>
    <w:p w14:paraId="789E091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61CFC81D" w14:textId="77777777" w:rsidR="00F126D8" w:rsidRDefault="00CF06F6" w:rsidP="006977BE">
      <w:r w:rsidRPr="00467F03">
        <w:t>[English]</w:t>
      </w:r>
    </w:p>
    <w:p w14:paraId="7B3CFE09" w14:textId="77777777" w:rsidR="008B78EB" w:rsidRDefault="004B279F" w:rsidP="00ED4063">
      <w:r w:rsidRPr="0047488C">
        <w:rPr>
          <w:rFonts w:ascii="Courier" w:hAnsi="Courier"/>
        </w:rPr>
        <w:t xml:space="preserve"> self.base_Class.oclIsKindOf(Duration)</w:t>
      </w:r>
    </w:p>
    <w:p w14:paraId="6DEAA8FC" w14:textId="77777777" w:rsidR="00DB049B" w:rsidRDefault="00022C8A" w:rsidP="006977BE">
      <w:r w:rsidRPr="00022C8A">
        <w:t xml:space="preserve"> </w:t>
      </w:r>
    </w:p>
    <w:p w14:paraId="5E61C65A" w14:textId="77777777" w:rsidR="00800588" w:rsidRPr="005F31BE" w:rsidRDefault="00800588" w:rsidP="005F31BE">
      <w:pPr>
        <w:pStyle w:val="Heading5"/>
      </w:pPr>
      <w:bookmarkStart w:id="431" w:name="_2219fb1dcaf5f26a0ed07de77d69cd5e"/>
      <w:r w:rsidRPr="005F31BE">
        <w:t>&lt;Stereotype&gt; IntegerConstraint</w:t>
      </w:r>
      <w:bookmarkEnd w:id="431"/>
    </w:p>
    <w:p w14:paraId="68035FCE" w14:textId="77777777" w:rsidR="00DB049B" w:rsidRDefault="00800588" w:rsidP="006977BE">
      <w:r>
        <w:t xml:space="preserve"> </w:t>
      </w:r>
    </w:p>
    <w:p w14:paraId="647F5E5D" w14:textId="77777777" w:rsidR="0063570E" w:rsidRDefault="0063570E" w:rsidP="00383490"/>
    <w:p w14:paraId="055411A5" w14:textId="77777777" w:rsidR="00A855E6" w:rsidRDefault="00383490" w:rsidP="00263593">
      <w:r w:rsidRPr="00875584">
        <w:rPr>
          <w:rFonts w:ascii="Arial" w:hAnsi="Arial"/>
          <w:b/>
          <w:sz w:val="24"/>
          <w:szCs w:val="24"/>
        </w:rPr>
        <w:t>Description</w:t>
      </w:r>
    </w:p>
    <w:p w14:paraId="0535A416" w14:textId="77777777" w:rsidR="00DB049B" w:rsidRDefault="005C6CB8" w:rsidP="006977BE">
      <w:r>
        <w:t xml:space="preserve"> </w:t>
      </w:r>
    </w:p>
    <w:p w14:paraId="75E49BDB" w14:textId="77777777" w:rsidR="003B37BC" w:rsidRDefault="00671FE7">
      <w:r>
        <w:t>A constraint on a property of Integer type.</w:t>
      </w:r>
    </w:p>
    <w:p w14:paraId="5E3C25C8" w14:textId="77777777" w:rsidR="00DB049B" w:rsidRDefault="00C51B43" w:rsidP="006977BE">
      <w:r>
        <w:t xml:space="preserve"> </w:t>
      </w:r>
      <w:r w:rsidR="009F2598">
        <w:t xml:space="preserve">  </w:t>
      </w:r>
    </w:p>
    <w:p w14:paraId="448241FF" w14:textId="77777777" w:rsidR="0063570E" w:rsidRDefault="0063570E" w:rsidP="00383490"/>
    <w:p w14:paraId="542AB365" w14:textId="77777777" w:rsidR="00A855E6" w:rsidRDefault="00383490" w:rsidP="00263593">
      <w:r w:rsidRPr="00875584">
        <w:rPr>
          <w:rFonts w:ascii="Arial" w:hAnsi="Arial"/>
          <w:b/>
          <w:sz w:val="24"/>
          <w:szCs w:val="24"/>
        </w:rPr>
        <w:t>Diagrams</w:t>
      </w:r>
    </w:p>
    <w:p w14:paraId="053108C8" w14:textId="77777777" w:rsidR="00DB049B" w:rsidRDefault="00671FE7" w:rsidP="006977BE">
      <w:hyperlink w:anchor="_ae5d1776f07899a7af4725351a338b35" w:history="1">
        <w:r w:rsidR="003E7695">
          <w:rPr>
            <w:rStyle w:val="Hyperlink"/>
          </w:rPr>
          <w:t>Primitive Type Constraints</w:t>
        </w:r>
      </w:hyperlink>
    </w:p>
    <w:p w14:paraId="452A8106" w14:textId="77777777" w:rsidR="0063570E" w:rsidRDefault="0063570E" w:rsidP="00383490"/>
    <w:p w14:paraId="0AA4AF01" w14:textId="77777777" w:rsidR="00A855E6" w:rsidRDefault="00383490" w:rsidP="00263593">
      <w:r w:rsidRPr="00875584">
        <w:rPr>
          <w:rFonts w:ascii="Arial" w:hAnsi="Arial"/>
          <w:b/>
          <w:sz w:val="24"/>
          <w:szCs w:val="24"/>
        </w:rPr>
        <w:t>Direct Known Superclasses (Generalization)</w:t>
      </w:r>
    </w:p>
    <w:p w14:paraId="6ADA7B73"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BECC8F" w14:textId="77777777" w:rsidR="0063570E" w:rsidRDefault="0063570E" w:rsidP="00383490"/>
    <w:p w14:paraId="64BA656F" w14:textId="77777777" w:rsidR="00A855E6" w:rsidRDefault="00383490" w:rsidP="00263593">
      <w:r w:rsidRPr="00875584">
        <w:rPr>
          <w:rFonts w:ascii="Arial" w:hAnsi="Arial"/>
          <w:b/>
          <w:sz w:val="24"/>
          <w:szCs w:val="24"/>
        </w:rPr>
        <w:t>Attributes</w:t>
      </w:r>
    </w:p>
    <w:p w14:paraId="5DD24B35" w14:textId="77777777" w:rsidR="00B603FB" w:rsidRDefault="00B603FB" w:rsidP="008B78EB"/>
    <w:p w14:paraId="679C2211" w14:textId="77777777" w:rsidR="00A755AA" w:rsidRDefault="008B78EB" w:rsidP="008B78EB">
      <w:pPr>
        <w:rPr>
          <w:b/>
        </w:rPr>
      </w:pPr>
      <w:r w:rsidRPr="006A54F6">
        <w:rPr>
          <w:b/>
        </w:rPr>
        <w:t>•   public possibleValues : Integer  [0..*]</w:t>
      </w:r>
    </w:p>
    <w:p w14:paraId="6BD3E301" w14:textId="77777777" w:rsidR="008B78EB" w:rsidRPr="006A54F6" w:rsidRDefault="005C6CB8" w:rsidP="008B78EB">
      <w:pPr>
        <w:rPr>
          <w:b/>
        </w:rPr>
      </w:pPr>
      <w:r>
        <w:t xml:space="preserve"> </w:t>
      </w:r>
    </w:p>
    <w:p w14:paraId="3AB88EBB" w14:textId="77777777" w:rsidR="003B37BC" w:rsidRDefault="00671FE7">
      <w:r>
        <w:t>A set of allowed Integer values (e.g., 2, 5).</w:t>
      </w:r>
    </w:p>
    <w:p w14:paraId="55486F07" w14:textId="77777777" w:rsidR="00B603FB" w:rsidRDefault="00B603FB" w:rsidP="008B78EB"/>
    <w:p w14:paraId="56D84A3D"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42A4F92D" w14:textId="77777777" w:rsidR="008B78EB" w:rsidRPr="006A54F6" w:rsidRDefault="005C6CB8" w:rsidP="008B78EB">
      <w:pPr>
        <w:rPr>
          <w:b/>
        </w:rPr>
      </w:pPr>
      <w:r>
        <w:t xml:space="preserve"> </w:t>
      </w:r>
    </w:p>
    <w:p w14:paraId="4DF80638" w14:textId="77777777" w:rsidR="003B37BC" w:rsidRDefault="00671FE7">
      <w:r>
        <w:t>A set of Integer value ranges, any value of which is considered valid.</w:t>
      </w:r>
    </w:p>
    <w:p w14:paraId="3F136823" w14:textId="77777777" w:rsidR="00B603FB" w:rsidRDefault="00B603FB" w:rsidP="008B78EB"/>
    <w:p w14:paraId="668EDFBA" w14:textId="77777777" w:rsidR="00A755AA" w:rsidRDefault="008B78EB" w:rsidP="008B78EB">
      <w:pPr>
        <w:rPr>
          <w:b/>
        </w:rPr>
      </w:pPr>
      <w:r w:rsidRPr="006A54F6">
        <w:rPr>
          <w:b/>
        </w:rPr>
        <w:t>•   public assumedValue : Integer  [0..1]</w:t>
      </w:r>
    </w:p>
    <w:p w14:paraId="1229DAAF" w14:textId="77777777" w:rsidR="008B78EB" w:rsidRPr="006A54F6" w:rsidRDefault="005C6CB8" w:rsidP="008B78EB">
      <w:pPr>
        <w:rPr>
          <w:b/>
        </w:rPr>
      </w:pPr>
      <w:r>
        <w:t xml:space="preserve"> </w:t>
      </w:r>
    </w:p>
    <w:p w14:paraId="6AB72591" w14:textId="77777777" w:rsidR="003B37BC" w:rsidRDefault="00671FE7">
      <w:r>
        <w:t>An Integer value to be assumed to apply if no value is provided.</w:t>
      </w:r>
    </w:p>
    <w:p w14:paraId="0F291C25" w14:textId="77777777" w:rsidR="009922DE" w:rsidRDefault="009922DE" w:rsidP="009922DE">
      <w:r>
        <w:t xml:space="preserve">    </w:t>
      </w:r>
    </w:p>
    <w:p w14:paraId="37298392" w14:textId="77777777" w:rsidR="0063570E" w:rsidRDefault="0063570E" w:rsidP="00383490"/>
    <w:p w14:paraId="4EA9407F" w14:textId="77777777" w:rsidR="00A855E6" w:rsidRDefault="00383490" w:rsidP="00263593">
      <w:r w:rsidRPr="00875584">
        <w:rPr>
          <w:rFonts w:ascii="Arial" w:hAnsi="Arial"/>
          <w:b/>
          <w:sz w:val="24"/>
          <w:szCs w:val="24"/>
        </w:rPr>
        <w:t>Constraints</w:t>
      </w:r>
    </w:p>
    <w:p w14:paraId="4E1C146A" w14:textId="77777777" w:rsidR="0087616E" w:rsidRPr="00BC6BEC" w:rsidRDefault="0087616E" w:rsidP="00263593">
      <w:pPr>
        <w:rPr>
          <w:rFonts w:ascii="Arial" w:hAnsi="Arial"/>
          <w:b/>
          <w:sz w:val="24"/>
          <w:szCs w:val="24"/>
        </w:rPr>
      </w:pPr>
    </w:p>
    <w:p w14:paraId="2647FCE7"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32BDEDF4" w14:textId="77777777" w:rsidR="00F126D8" w:rsidRDefault="005C6CB8" w:rsidP="006977BE">
      <w:r>
        <w:t xml:space="preserve"> </w:t>
      </w:r>
    </w:p>
    <w:p w14:paraId="3B5E80C8" w14:textId="77777777" w:rsidR="003B37BC" w:rsidRDefault="00671FE7">
      <w:r>
        <w:t>assumedValue is an integer.</w:t>
      </w:r>
    </w:p>
    <w:p w14:paraId="337F5C03" w14:textId="77777777" w:rsidR="00F126D8" w:rsidRDefault="00CF06F6" w:rsidP="006977BE">
      <w:r w:rsidRPr="00467F03">
        <w:t>[English]</w:t>
      </w:r>
    </w:p>
    <w:p w14:paraId="37F9B363" w14:textId="77777777" w:rsidR="008B78EB" w:rsidRDefault="004B279F" w:rsidP="00ED4063">
      <w:r w:rsidRPr="0047488C">
        <w:rPr>
          <w:rFonts w:ascii="Courier" w:hAnsi="Courier"/>
        </w:rPr>
        <w:t>assumedValue.oclIsKindOf(Integer)</w:t>
      </w:r>
    </w:p>
    <w:p w14:paraId="01639DB5" w14:textId="77777777" w:rsidR="0087616E" w:rsidRPr="00BC6BEC" w:rsidRDefault="0087616E" w:rsidP="00263593">
      <w:pPr>
        <w:rPr>
          <w:rFonts w:ascii="Arial" w:hAnsi="Arial"/>
          <w:b/>
          <w:sz w:val="24"/>
          <w:szCs w:val="24"/>
        </w:rPr>
      </w:pPr>
    </w:p>
    <w:p w14:paraId="65A5D9D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6A2993F" w14:textId="77777777" w:rsidR="00F126D8" w:rsidRDefault="005C6CB8" w:rsidP="006977BE">
      <w:r>
        <w:t xml:space="preserve"> </w:t>
      </w:r>
    </w:p>
    <w:p w14:paraId="46DDD529" w14:textId="77777777" w:rsidR="003B37BC" w:rsidRDefault="00671FE7">
      <w:r>
        <w:t>The constraint is applied to an Integer.</w:t>
      </w:r>
    </w:p>
    <w:p w14:paraId="4747667A" w14:textId="77777777" w:rsidR="00F126D8" w:rsidRDefault="00CF06F6" w:rsidP="006977BE">
      <w:r w:rsidRPr="00467F03">
        <w:t>[English]</w:t>
      </w:r>
    </w:p>
    <w:p w14:paraId="19333555" w14:textId="77777777" w:rsidR="008B78EB" w:rsidRDefault="004B279F" w:rsidP="00ED4063">
      <w:r w:rsidRPr="0047488C">
        <w:rPr>
          <w:rFonts w:ascii="Courier" w:hAnsi="Courier"/>
        </w:rPr>
        <w:t xml:space="preserve"> self.base_PrimitiveType.oclIsKindOf(Integer)</w:t>
      </w:r>
    </w:p>
    <w:p w14:paraId="5C91BDA4" w14:textId="77777777" w:rsidR="00DB049B" w:rsidRDefault="00022C8A" w:rsidP="006977BE">
      <w:r w:rsidRPr="00022C8A">
        <w:t xml:space="preserve"> </w:t>
      </w:r>
    </w:p>
    <w:p w14:paraId="5E252C85"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5329D264" w14:textId="77777777" w:rsidR="00DB049B" w:rsidRDefault="00800588" w:rsidP="006977BE">
      <w:r>
        <w:t xml:space="preserve"> </w:t>
      </w:r>
    </w:p>
    <w:p w14:paraId="06792BA3" w14:textId="77777777" w:rsidR="0063570E" w:rsidRDefault="0063570E" w:rsidP="00383490"/>
    <w:p w14:paraId="718BAF81" w14:textId="77777777" w:rsidR="00A855E6" w:rsidRDefault="00383490" w:rsidP="00263593">
      <w:r w:rsidRPr="00875584">
        <w:rPr>
          <w:rFonts w:ascii="Arial" w:hAnsi="Arial"/>
          <w:b/>
          <w:sz w:val="24"/>
          <w:szCs w:val="24"/>
        </w:rPr>
        <w:t>Description</w:t>
      </w:r>
    </w:p>
    <w:p w14:paraId="16D8D6E9" w14:textId="77777777" w:rsidR="00DB049B" w:rsidRDefault="005C6CB8" w:rsidP="006977BE">
      <w:r>
        <w:t xml:space="preserve"> </w:t>
      </w:r>
    </w:p>
    <w:p w14:paraId="17B9639E" w14:textId="77777777" w:rsidR="003B37BC" w:rsidRDefault="00671FE7">
      <w:r>
        <w:t>A constraint on a UML or AML primitive type</w:t>
      </w:r>
    </w:p>
    <w:p w14:paraId="3E2F5600" w14:textId="77777777" w:rsidR="003B37BC" w:rsidRDefault="00671FE7">
      <w:r>
        <w:t xml:space="preserve"> </w:t>
      </w:r>
    </w:p>
    <w:p w14:paraId="39032148" w14:textId="77777777" w:rsidR="003B37BC" w:rsidRDefault="00671FE7">
      <w:r>
        <w:t>The abstract primitive object constraint has no properties, but those of its specializations follow common patterns. (It also seems to have no relationships, e.g., composition to complex constraint.)</w:t>
      </w:r>
    </w:p>
    <w:p w14:paraId="4820947B" w14:textId="77777777" w:rsidR="003B37BC" w:rsidRDefault="00671FE7">
      <w:r>
        <w:t>These patterns include properties defining allowed value</w:t>
      </w:r>
      <w:r>
        <w:t>s via explicit enumeration, range definition, and matching patterns. These allowed value properties are to be treated as permissive rather than restrictive, with the result that if more than one of these properties is defined, the set of valid values for a</w:t>
      </w:r>
      <w:r>
        <w:t>n instance is the union of values so defined. Inclusion and exclusion of interval end points in the valueRanges properties is governed by the interval data types.</w:t>
      </w:r>
    </w:p>
    <w:p w14:paraId="24ED1DE8" w14:textId="77777777" w:rsidR="003B37BC" w:rsidRDefault="00671FE7">
      <w:r>
        <w:t xml:space="preserve"> </w:t>
      </w:r>
    </w:p>
    <w:p w14:paraId="37A12459" w14:textId="77777777" w:rsidR="003B37BC" w:rsidRDefault="00671FE7">
      <w:r>
        <w:t>Another pattern comprises the ‘assumed value’ properties. In an archetype containing option</w:t>
      </w:r>
      <w:r>
        <w:t>al data elements, assumed values can be used to specify values that can reliably be inferred by receivers. For example, an archetype for ‘blood pressure measurement’ might include an optional data element describing the patient position, with choices ‘lyin</w:t>
      </w:r>
      <w:r>
        <w:t>g’, ‘sitting’ and ‘standing’. Since this element is optional, conformant data could be created that does not contain it. The ‘assumed value’ property allows a value to be explicitly stated so that all users/systems know what value to assume when optional i</w:t>
      </w:r>
      <w:r>
        <w:t>tems are not included in the data, in cases where such an assumption is appropriate. In the ‘blood pressure measurement’ example, one might define such a value as ‘sitting’—the most common value—with the understanding that such an assumption makes it impor</w:t>
      </w:r>
      <w:r>
        <w:t>tant for instances in which the value is different, or not known, to say so, notwithstanding that the value is technically optional.</w:t>
      </w:r>
    </w:p>
    <w:p w14:paraId="3BFC46B8" w14:textId="77777777" w:rsidR="003B37BC" w:rsidRDefault="00671FE7">
      <w:r>
        <w:t xml:space="preserve"> </w:t>
      </w:r>
    </w:p>
    <w:p w14:paraId="5831D942" w14:textId="77777777" w:rsidR="003B37BC" w:rsidRDefault="00671FE7">
      <w:r>
        <w:t>Assumed values are definable on any primitive type. If the archetype does not define an assumed value, no reliable assump</w:t>
      </w:r>
      <w:r>
        <w:t>tion can be made by the receiver of an archetype instance concerning the value of the property.</w:t>
      </w:r>
    </w:p>
    <w:p w14:paraId="0B689FB5" w14:textId="77777777" w:rsidR="003B37BC" w:rsidRDefault="00671FE7">
      <w:r>
        <w:t xml:space="preserve"> </w:t>
      </w:r>
    </w:p>
    <w:p w14:paraId="47C3975A" w14:textId="77777777" w:rsidR="003B37BC" w:rsidRDefault="00671FE7">
      <w:r>
        <w:t>Date and Time constraints follow the string syntax of the ISO 8601 Representation of dates and times.</w:t>
      </w:r>
    </w:p>
    <w:p w14:paraId="3592452B" w14:textId="77777777" w:rsidR="00DB049B" w:rsidRDefault="00C51B43" w:rsidP="006977BE">
      <w:r>
        <w:t xml:space="preserve"> </w:t>
      </w:r>
      <w:r w:rsidR="009F2598">
        <w:t xml:space="preserve">  </w:t>
      </w:r>
      <w:r>
        <w:t xml:space="preserve"> </w:t>
      </w:r>
      <w:r w:rsidR="009F2598">
        <w:t xml:space="preserve">  </w:t>
      </w:r>
    </w:p>
    <w:p w14:paraId="4774448F" w14:textId="77777777" w:rsidR="0063570E" w:rsidRDefault="0063570E" w:rsidP="00383490"/>
    <w:p w14:paraId="5276F5CB" w14:textId="77777777" w:rsidR="00A855E6" w:rsidRDefault="00383490" w:rsidP="00263593">
      <w:r w:rsidRPr="00875584">
        <w:rPr>
          <w:rFonts w:ascii="Arial" w:hAnsi="Arial"/>
          <w:b/>
          <w:sz w:val="24"/>
          <w:szCs w:val="24"/>
        </w:rPr>
        <w:t>Diagrams</w:t>
      </w:r>
    </w:p>
    <w:p w14:paraId="38C05067" w14:textId="77777777" w:rsidR="00DB049B" w:rsidRDefault="00671FE7"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Object Constraints</w:t>
        </w:r>
      </w:hyperlink>
    </w:p>
    <w:p w14:paraId="44D94939" w14:textId="77777777" w:rsidR="0063570E" w:rsidRDefault="0063570E" w:rsidP="00383490"/>
    <w:p w14:paraId="5EDAE653" w14:textId="77777777" w:rsidR="00A855E6" w:rsidRDefault="00383490" w:rsidP="00263593">
      <w:r w:rsidRPr="00875584">
        <w:rPr>
          <w:rFonts w:ascii="Arial" w:hAnsi="Arial"/>
          <w:b/>
          <w:sz w:val="24"/>
          <w:szCs w:val="24"/>
        </w:rPr>
        <w:t>Direct Known Superclasses (Generalization)</w:t>
      </w:r>
    </w:p>
    <w:p w14:paraId="0EC2D718" w14:textId="77777777" w:rsidR="00DB049B" w:rsidRDefault="009E3806" w:rsidP="006977BE">
      <w:r w:rsidRPr="009E3806">
        <w:t xml:space="preserve"> </w:t>
      </w:r>
      <w:hyperlink w:anchor="_ad75af95f635bdf35f69d9db9b17aae2" w:history="1">
        <w:r w:rsidR="006977BE">
          <w:rPr>
            <w:rStyle w:val="Hyperlink"/>
          </w:rPr>
          <w:t>ObjectConstraint</w:t>
        </w:r>
      </w:hyperlink>
    </w:p>
    <w:p w14:paraId="63C27E7F" w14:textId="77777777" w:rsidR="0063570E" w:rsidRDefault="0063570E" w:rsidP="00383490"/>
    <w:p w14:paraId="377BB29E" w14:textId="77777777" w:rsidR="00A855E6" w:rsidRDefault="00383490" w:rsidP="00263593">
      <w:r w:rsidRPr="00875584">
        <w:rPr>
          <w:rFonts w:ascii="Arial" w:hAnsi="Arial"/>
          <w:b/>
          <w:sz w:val="24"/>
          <w:szCs w:val="24"/>
        </w:rPr>
        <w:t>Direct Known Subclasses (Specialization)</w:t>
      </w:r>
    </w:p>
    <w:p w14:paraId="1F802121" w14:textId="77777777" w:rsidR="00DB049B" w:rsidRDefault="009E3806" w:rsidP="006977BE">
      <w:r w:rsidRPr="009E3806">
        <w:t xml:space="preserve"> </w:t>
      </w:r>
      <w:hyperlink w:anchor="_40ee863e6fd02692437dae1d81ba12de" w:history="1">
        <w:r w:rsidR="006977BE">
          <w:rPr>
            <w:rStyle w:val="Hyperlink"/>
          </w:rPr>
          <w:t>BooleanConstraint</w:t>
        </w:r>
      </w:hyperlink>
      <w:r w:rsidR="006977BE">
        <w:t xml:space="preserve">, </w:t>
      </w:r>
      <w:r w:rsidRPr="009E3806">
        <w:t xml:space="preserve"> </w:t>
      </w:r>
      <w:hyperlink w:anchor="_ff8930d68c378c02c221704764a5c9d4" w:history="1">
        <w:r w:rsidR="006977BE">
          <w:rPr>
            <w:rStyle w:val="Hyperlink"/>
          </w:rPr>
          <w:t>DateConstraint</w:t>
        </w:r>
      </w:hyperlink>
      <w:r w:rsidR="006977BE">
        <w:t xml:space="preserve">, </w:t>
      </w:r>
      <w:r w:rsidRPr="009E3806">
        <w:t xml:space="preserve"> </w:t>
      </w:r>
      <w:hyperlink w:anchor="_7dde1322feeec9c32a95df44c39d8e48" w:history="1">
        <w:r w:rsidR="006977BE">
          <w:rPr>
            <w:rStyle w:val="Hyperlink"/>
          </w:rPr>
          <w:t>DateTimeConstraint</w:t>
        </w:r>
      </w:hyperlink>
      <w:r w:rsidR="006977BE">
        <w:t xml:space="preserve">, </w:t>
      </w:r>
      <w:r w:rsidRPr="009E3806">
        <w:t xml:space="preserve"> </w:t>
      </w:r>
      <w:hyperlink w:anchor="_384c080719f5bd1b45eae1293215b466" w:history="1">
        <w:r w:rsidR="006977BE">
          <w:rPr>
            <w:rStyle w:val="Hyperlink"/>
          </w:rPr>
          <w:t>DurationConstraint</w:t>
        </w:r>
      </w:hyperlink>
      <w:r w:rsidR="006977BE">
        <w:t xml:space="preserve">, </w:t>
      </w:r>
      <w:r w:rsidRPr="009E3806">
        <w:t xml:space="preserve"> </w:t>
      </w:r>
      <w:hyperlink w:anchor="_2219fb1dcaf5f26a0ed07de77d69cd5e" w:history="1">
        <w:r w:rsidR="006977BE">
          <w:rPr>
            <w:rStyle w:val="Hyperlink"/>
          </w:rPr>
          <w:t>IntegerConstraint</w:t>
        </w:r>
      </w:hyperlink>
      <w:r w:rsidR="006977BE">
        <w:t xml:space="preserve">, </w:t>
      </w:r>
      <w:r w:rsidRPr="009E3806">
        <w:t xml:space="preserve"> </w:t>
      </w:r>
      <w:hyperlink w:anchor="_b921bc493035fb4e067213114372e254" w:history="1">
        <w:r w:rsidR="006977BE">
          <w:rPr>
            <w:rStyle w:val="Hyperlink"/>
          </w:rPr>
          <w:t>RealConstraint</w:t>
        </w:r>
      </w:hyperlink>
      <w:r w:rsidR="006977BE">
        <w:t xml:space="preserve">, </w:t>
      </w:r>
      <w:r w:rsidRPr="009E3806">
        <w:t xml:space="preserve"> </w:t>
      </w:r>
      <w:hyperlink w:anchor="_982033c222702fafb1d4d3ed7b399317" w:history="1">
        <w:r w:rsidR="006977BE">
          <w:rPr>
            <w:rStyle w:val="Hyperlink"/>
          </w:rPr>
          <w:t>StringConstraint</w:t>
        </w:r>
      </w:hyperlink>
      <w:r w:rsidR="006977BE">
        <w:t xml:space="preserve">, </w:t>
      </w:r>
      <w:r w:rsidRPr="009E3806">
        <w:t xml:space="preserve"> </w:t>
      </w:r>
      <w:hyperlink w:anchor="_ef76317db67a290898f39af3c51eee9c" w:history="1">
        <w:r w:rsidR="006977BE">
          <w:rPr>
            <w:rStyle w:val="Hyperlink"/>
          </w:rPr>
          <w:t>TerminologyCodeConstraint</w:t>
        </w:r>
      </w:hyperlink>
      <w:r w:rsidR="006977BE">
        <w:t xml:space="preserve">, </w:t>
      </w:r>
      <w:r w:rsidRPr="009E3806">
        <w:t xml:space="preserve"> </w:t>
      </w:r>
      <w:hyperlink w:anchor="_d8c772ca77efc45bee8711f1de17afc0" w:history="1">
        <w:r w:rsidR="006977BE">
          <w:rPr>
            <w:rStyle w:val="Hyperlink"/>
          </w:rPr>
          <w:t>TimeConstraint</w:t>
        </w:r>
      </w:hyperlink>
      <w:r w:rsidR="006977BE">
        <w:t xml:space="preserve"> </w:t>
      </w:r>
    </w:p>
    <w:p w14:paraId="1183BEA4" w14:textId="77777777" w:rsidR="00DB049B" w:rsidRDefault="00022C8A" w:rsidP="006977BE">
      <w:r w:rsidRPr="00022C8A">
        <w:t xml:space="preserve"> </w:t>
      </w:r>
    </w:p>
    <w:p w14:paraId="06355048" w14:textId="77777777" w:rsidR="00800588" w:rsidRPr="005F31BE" w:rsidRDefault="00800588" w:rsidP="005F31BE">
      <w:pPr>
        <w:pStyle w:val="Heading5"/>
      </w:pPr>
      <w:bookmarkStart w:id="433" w:name="_b921bc493035fb4e067213114372e254"/>
      <w:r w:rsidRPr="005F31BE">
        <w:t>&lt;Stereotype&gt; RealConstraint</w:t>
      </w:r>
      <w:bookmarkEnd w:id="433"/>
    </w:p>
    <w:p w14:paraId="46557E32" w14:textId="77777777" w:rsidR="00DB049B" w:rsidRDefault="00800588" w:rsidP="006977BE">
      <w:r>
        <w:t xml:space="preserve"> </w:t>
      </w:r>
    </w:p>
    <w:p w14:paraId="58D72C2A" w14:textId="77777777" w:rsidR="0063570E" w:rsidRDefault="0063570E" w:rsidP="00383490"/>
    <w:p w14:paraId="51C62597" w14:textId="77777777" w:rsidR="00A855E6" w:rsidRDefault="00383490" w:rsidP="00263593">
      <w:r w:rsidRPr="00875584">
        <w:rPr>
          <w:rFonts w:ascii="Arial" w:hAnsi="Arial"/>
          <w:b/>
          <w:sz w:val="24"/>
          <w:szCs w:val="24"/>
        </w:rPr>
        <w:t>Description</w:t>
      </w:r>
    </w:p>
    <w:p w14:paraId="399D05FF" w14:textId="77777777" w:rsidR="00DB049B" w:rsidRDefault="005C6CB8" w:rsidP="006977BE">
      <w:r>
        <w:t xml:space="preserve"> </w:t>
      </w:r>
    </w:p>
    <w:p w14:paraId="57FBCFF1" w14:textId="77777777" w:rsidR="003B37BC" w:rsidRDefault="00671FE7">
      <w:r>
        <w:t>A constraint on a property of Real type.</w:t>
      </w:r>
    </w:p>
    <w:p w14:paraId="72653540" w14:textId="77777777" w:rsidR="00DB049B" w:rsidRDefault="00C51B43" w:rsidP="006977BE">
      <w:r>
        <w:t xml:space="preserve"> </w:t>
      </w:r>
      <w:r w:rsidR="009F2598">
        <w:t xml:space="preserve">  </w:t>
      </w:r>
    </w:p>
    <w:p w14:paraId="2FB8DD40" w14:textId="77777777" w:rsidR="0063570E" w:rsidRDefault="0063570E" w:rsidP="00383490"/>
    <w:p w14:paraId="620CA39C" w14:textId="77777777" w:rsidR="00A855E6" w:rsidRDefault="00383490" w:rsidP="00263593">
      <w:r w:rsidRPr="00875584">
        <w:rPr>
          <w:rFonts w:ascii="Arial" w:hAnsi="Arial"/>
          <w:b/>
          <w:sz w:val="24"/>
          <w:szCs w:val="24"/>
        </w:rPr>
        <w:t>Diagrams</w:t>
      </w:r>
    </w:p>
    <w:p w14:paraId="19ED7CD4" w14:textId="77777777" w:rsidR="00DB049B" w:rsidRDefault="00671FE7" w:rsidP="006977BE">
      <w:hyperlink w:anchor="_ae5d1776f07899a7af4725351a338b35" w:history="1">
        <w:r w:rsidR="003E7695">
          <w:rPr>
            <w:rStyle w:val="Hyperlink"/>
          </w:rPr>
          <w:t>Primitive Type Constraints</w:t>
        </w:r>
      </w:hyperlink>
    </w:p>
    <w:p w14:paraId="46DA8CBC" w14:textId="77777777" w:rsidR="0063570E" w:rsidRDefault="0063570E" w:rsidP="00383490"/>
    <w:p w14:paraId="4955D938" w14:textId="77777777" w:rsidR="00A855E6" w:rsidRDefault="00383490" w:rsidP="00263593">
      <w:r w:rsidRPr="00875584">
        <w:rPr>
          <w:rFonts w:ascii="Arial" w:hAnsi="Arial"/>
          <w:b/>
          <w:sz w:val="24"/>
          <w:szCs w:val="24"/>
        </w:rPr>
        <w:t>Direct Known Superclasses (Generalization)</w:t>
      </w:r>
    </w:p>
    <w:p w14:paraId="7D7B19C6"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98B85D" w14:textId="77777777" w:rsidR="0063570E" w:rsidRDefault="0063570E" w:rsidP="00383490"/>
    <w:p w14:paraId="5BE5B64E" w14:textId="77777777" w:rsidR="00A855E6" w:rsidRDefault="00383490" w:rsidP="00263593">
      <w:r w:rsidRPr="00875584">
        <w:rPr>
          <w:rFonts w:ascii="Arial" w:hAnsi="Arial"/>
          <w:b/>
          <w:sz w:val="24"/>
          <w:szCs w:val="24"/>
        </w:rPr>
        <w:t>Attributes</w:t>
      </w:r>
    </w:p>
    <w:p w14:paraId="168FA52E" w14:textId="77777777" w:rsidR="00B603FB" w:rsidRDefault="00B603FB" w:rsidP="008B78EB"/>
    <w:p w14:paraId="1FC09D32" w14:textId="77777777" w:rsidR="00A755AA" w:rsidRDefault="008B78EB" w:rsidP="008B78EB">
      <w:pPr>
        <w:rPr>
          <w:b/>
        </w:rPr>
      </w:pPr>
      <w:r w:rsidRPr="006A54F6">
        <w:rPr>
          <w:b/>
        </w:rPr>
        <w:t>•   public possibleValues : Real  [0..*]</w:t>
      </w:r>
    </w:p>
    <w:p w14:paraId="3B5B4594" w14:textId="77777777" w:rsidR="008B78EB" w:rsidRPr="006A54F6" w:rsidRDefault="005C6CB8" w:rsidP="008B78EB">
      <w:pPr>
        <w:rPr>
          <w:b/>
        </w:rPr>
      </w:pPr>
      <w:r>
        <w:t xml:space="preserve"> </w:t>
      </w:r>
    </w:p>
    <w:p w14:paraId="3789245F" w14:textId="77777777" w:rsidR="003B37BC" w:rsidRDefault="00671FE7">
      <w:r>
        <w:t>A set of allowed Real values (e.g., 37.2, 100.265).</w:t>
      </w:r>
    </w:p>
    <w:p w14:paraId="23450FAE" w14:textId="77777777" w:rsidR="00B603FB" w:rsidRDefault="00B603FB" w:rsidP="008B78EB"/>
    <w:p w14:paraId="2B773E69"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18A1FE77" w14:textId="77777777" w:rsidR="008B78EB" w:rsidRPr="006A54F6" w:rsidRDefault="005C6CB8" w:rsidP="008B78EB">
      <w:pPr>
        <w:rPr>
          <w:b/>
        </w:rPr>
      </w:pPr>
      <w:r>
        <w:t xml:space="preserve"> </w:t>
      </w:r>
    </w:p>
    <w:p w14:paraId="19ABD72D" w14:textId="77777777" w:rsidR="003B37BC" w:rsidRDefault="00671FE7">
      <w:r>
        <w:t>A set of Real value ranges, any value of which is considered valid.</w:t>
      </w:r>
    </w:p>
    <w:p w14:paraId="706A98CF" w14:textId="77777777" w:rsidR="00B603FB" w:rsidRDefault="00B603FB" w:rsidP="008B78EB"/>
    <w:p w14:paraId="447537A2" w14:textId="77777777" w:rsidR="00A755AA" w:rsidRDefault="008B78EB" w:rsidP="008B78EB">
      <w:pPr>
        <w:rPr>
          <w:b/>
        </w:rPr>
      </w:pPr>
      <w:r w:rsidRPr="006A54F6">
        <w:rPr>
          <w:b/>
        </w:rPr>
        <w:t>•   public assumedValue : Real  [0..1]</w:t>
      </w:r>
    </w:p>
    <w:p w14:paraId="5FE41432" w14:textId="77777777" w:rsidR="008B78EB" w:rsidRPr="006A54F6" w:rsidRDefault="005C6CB8" w:rsidP="008B78EB">
      <w:pPr>
        <w:rPr>
          <w:b/>
        </w:rPr>
      </w:pPr>
      <w:r>
        <w:t xml:space="preserve"> </w:t>
      </w:r>
    </w:p>
    <w:p w14:paraId="4BE7B3E8" w14:textId="77777777" w:rsidR="003B37BC" w:rsidRDefault="00671FE7">
      <w:r>
        <w:t>Real value to be assumed to apply if no value is provided.</w:t>
      </w:r>
    </w:p>
    <w:p w14:paraId="12ED9AC9" w14:textId="77777777" w:rsidR="009922DE" w:rsidRDefault="009922DE" w:rsidP="009922DE">
      <w:r>
        <w:t xml:space="preserve">  </w:t>
      </w:r>
    </w:p>
    <w:p w14:paraId="4057B9C8" w14:textId="77777777" w:rsidR="0063570E" w:rsidRDefault="0063570E" w:rsidP="00383490"/>
    <w:p w14:paraId="007F004E" w14:textId="77777777" w:rsidR="00A855E6" w:rsidRDefault="00383490" w:rsidP="00263593">
      <w:r w:rsidRPr="00875584">
        <w:rPr>
          <w:rFonts w:ascii="Arial" w:hAnsi="Arial"/>
          <w:b/>
          <w:sz w:val="24"/>
          <w:szCs w:val="24"/>
        </w:rPr>
        <w:t>Constraints</w:t>
      </w:r>
    </w:p>
    <w:p w14:paraId="233B713A" w14:textId="77777777" w:rsidR="0087616E" w:rsidRPr="00BC6BEC" w:rsidRDefault="0087616E" w:rsidP="00263593">
      <w:pPr>
        <w:rPr>
          <w:rFonts w:ascii="Arial" w:hAnsi="Arial"/>
          <w:b/>
          <w:sz w:val="24"/>
          <w:szCs w:val="24"/>
        </w:rPr>
      </w:pPr>
    </w:p>
    <w:p w14:paraId="3A737D1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7B92911D" w14:textId="77777777" w:rsidR="00F126D8" w:rsidRDefault="005C6CB8" w:rsidP="006977BE">
      <w:r>
        <w:t xml:space="preserve"> </w:t>
      </w:r>
    </w:p>
    <w:p w14:paraId="40D5FF12" w14:textId="77777777" w:rsidR="003B37BC" w:rsidRDefault="00671FE7">
      <w:r>
        <w:t>Constraint is applied to a real.</w:t>
      </w:r>
    </w:p>
    <w:p w14:paraId="6CA720FD" w14:textId="77777777" w:rsidR="00F126D8" w:rsidRDefault="00CF06F6" w:rsidP="006977BE">
      <w:r w:rsidRPr="00467F03">
        <w:t>[English]</w:t>
      </w:r>
    </w:p>
    <w:p w14:paraId="62A986BD" w14:textId="77777777" w:rsidR="008B78EB" w:rsidRDefault="004B279F" w:rsidP="00ED4063">
      <w:r w:rsidRPr="0047488C">
        <w:rPr>
          <w:rFonts w:ascii="Courier" w:hAnsi="Courier"/>
        </w:rPr>
        <w:t xml:space="preserve"> self.base_PrimitiveType.oclIsKindOf(Real)</w:t>
      </w:r>
    </w:p>
    <w:p w14:paraId="1CA2F22E" w14:textId="77777777" w:rsidR="00DB049B" w:rsidRDefault="00022C8A" w:rsidP="006977BE">
      <w:r w:rsidRPr="00022C8A">
        <w:t xml:space="preserve"> </w:t>
      </w:r>
    </w:p>
    <w:p w14:paraId="3231894E" w14:textId="77777777" w:rsidR="00800588" w:rsidRPr="005F31BE" w:rsidRDefault="00800588" w:rsidP="005F31BE">
      <w:pPr>
        <w:pStyle w:val="Heading5"/>
      </w:pPr>
      <w:bookmarkStart w:id="434" w:name="_982033c222702fafb1d4d3ed7b399317"/>
      <w:r w:rsidRPr="005F31BE">
        <w:t>&lt;Stereotype&gt; StringConstraint</w:t>
      </w:r>
      <w:bookmarkEnd w:id="434"/>
    </w:p>
    <w:p w14:paraId="316D50D3" w14:textId="77777777" w:rsidR="00DB049B" w:rsidRDefault="00800588" w:rsidP="006977BE">
      <w:r>
        <w:t xml:space="preserve"> </w:t>
      </w:r>
    </w:p>
    <w:p w14:paraId="49C2802D" w14:textId="77777777" w:rsidR="0063570E" w:rsidRDefault="0063570E" w:rsidP="00383490"/>
    <w:p w14:paraId="45BC09CD" w14:textId="77777777" w:rsidR="00A855E6" w:rsidRDefault="00383490" w:rsidP="00263593">
      <w:r w:rsidRPr="00875584">
        <w:rPr>
          <w:rFonts w:ascii="Arial" w:hAnsi="Arial"/>
          <w:b/>
          <w:sz w:val="24"/>
          <w:szCs w:val="24"/>
        </w:rPr>
        <w:t>Description</w:t>
      </w:r>
    </w:p>
    <w:p w14:paraId="59D0D3F0" w14:textId="77777777" w:rsidR="00DB049B" w:rsidRDefault="005C6CB8" w:rsidP="006977BE">
      <w:r>
        <w:t xml:space="preserve"> </w:t>
      </w:r>
    </w:p>
    <w:p w14:paraId="3B5F8F8E" w14:textId="77777777" w:rsidR="003B37BC" w:rsidRDefault="00671FE7">
      <w:r>
        <w:t>A constraint on a property of String type. Most text values that can be constrained are best constrained by language-independent terminology constraints, but this tactic is supported.</w:t>
      </w:r>
    </w:p>
    <w:p w14:paraId="5C130D9B" w14:textId="77777777" w:rsidR="00DB049B" w:rsidRDefault="00C51B43" w:rsidP="006977BE">
      <w:r>
        <w:t xml:space="preserve"> </w:t>
      </w:r>
      <w:r w:rsidR="009F2598">
        <w:t xml:space="preserve">  </w:t>
      </w:r>
    </w:p>
    <w:p w14:paraId="61FDD709" w14:textId="77777777" w:rsidR="0063570E" w:rsidRDefault="0063570E" w:rsidP="00383490"/>
    <w:p w14:paraId="622F6B67" w14:textId="77777777" w:rsidR="00A855E6" w:rsidRDefault="00383490" w:rsidP="00263593">
      <w:r w:rsidRPr="00875584">
        <w:rPr>
          <w:rFonts w:ascii="Arial" w:hAnsi="Arial"/>
          <w:b/>
          <w:sz w:val="24"/>
          <w:szCs w:val="24"/>
        </w:rPr>
        <w:t>Diagrams</w:t>
      </w:r>
    </w:p>
    <w:p w14:paraId="50384747" w14:textId="77777777" w:rsidR="00DB049B" w:rsidRDefault="00671FE7" w:rsidP="006977BE">
      <w:hyperlink w:anchor="_ae5d1776f07899a7af4725351a338b35" w:history="1">
        <w:r w:rsidR="003E7695">
          <w:rPr>
            <w:rStyle w:val="Hyperlink"/>
          </w:rPr>
          <w:t>Primitive Type Constraints</w:t>
        </w:r>
      </w:hyperlink>
    </w:p>
    <w:p w14:paraId="1A13481C" w14:textId="77777777" w:rsidR="0063570E" w:rsidRDefault="0063570E" w:rsidP="00383490"/>
    <w:p w14:paraId="70C2216D" w14:textId="77777777" w:rsidR="00A855E6" w:rsidRDefault="00383490" w:rsidP="00263593">
      <w:r w:rsidRPr="00875584">
        <w:rPr>
          <w:rFonts w:ascii="Arial" w:hAnsi="Arial"/>
          <w:b/>
          <w:sz w:val="24"/>
          <w:szCs w:val="24"/>
        </w:rPr>
        <w:t>Direct Known Superclasses (Generalization)</w:t>
      </w:r>
    </w:p>
    <w:p w14:paraId="628948D5"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7BC057F" w14:textId="77777777" w:rsidR="0063570E" w:rsidRDefault="0063570E" w:rsidP="00383490"/>
    <w:p w14:paraId="132BA51E" w14:textId="77777777" w:rsidR="00A855E6" w:rsidRDefault="00383490" w:rsidP="00263593">
      <w:r w:rsidRPr="00875584">
        <w:rPr>
          <w:rFonts w:ascii="Arial" w:hAnsi="Arial"/>
          <w:b/>
          <w:sz w:val="24"/>
          <w:szCs w:val="24"/>
        </w:rPr>
        <w:t>Attributes</w:t>
      </w:r>
    </w:p>
    <w:p w14:paraId="0C6A2A6C" w14:textId="77777777" w:rsidR="00B603FB" w:rsidRDefault="00B603FB" w:rsidP="008B78EB"/>
    <w:p w14:paraId="5FEA1F63" w14:textId="77777777" w:rsidR="00A755AA" w:rsidRDefault="008B78EB" w:rsidP="008B78EB">
      <w:pPr>
        <w:rPr>
          <w:b/>
        </w:rPr>
      </w:pPr>
      <w:r w:rsidRPr="006A54F6">
        <w:rPr>
          <w:b/>
        </w:rPr>
        <w:t>•   public possibleValues : String  [0..*]</w:t>
      </w:r>
    </w:p>
    <w:p w14:paraId="33C314F9" w14:textId="77777777" w:rsidR="008B78EB" w:rsidRPr="006A54F6" w:rsidRDefault="005C6CB8" w:rsidP="008B78EB">
      <w:pPr>
        <w:rPr>
          <w:b/>
        </w:rPr>
      </w:pPr>
      <w:r>
        <w:t xml:space="preserve"> </w:t>
      </w:r>
    </w:p>
    <w:p w14:paraId="5E085F89" w14:textId="77777777" w:rsidR="003B37BC" w:rsidRDefault="00671FE7">
      <w:r>
        <w:t>A set of allowed String values (e.g., ‘Robert’)</w:t>
      </w:r>
    </w:p>
    <w:p w14:paraId="0245E4C3" w14:textId="77777777" w:rsidR="00B603FB" w:rsidRDefault="00B603FB" w:rsidP="008B78EB"/>
    <w:p w14:paraId="4E65C616"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316D0B25" w14:textId="77777777" w:rsidR="008B78EB" w:rsidRPr="006A54F6" w:rsidRDefault="005C6CB8" w:rsidP="008B78EB">
      <w:pPr>
        <w:rPr>
          <w:b/>
        </w:rPr>
      </w:pPr>
      <w:r>
        <w:t xml:space="preserve"> </w:t>
      </w:r>
    </w:p>
    <w:p w14:paraId="3F514A0E" w14:textId="77777777" w:rsidR="003B37BC" w:rsidRDefault="00671FE7">
      <w:r>
        <w:t>A Perl regular expression defining allowed string constructions.</w:t>
      </w:r>
    </w:p>
    <w:p w14:paraId="2C92DD18" w14:textId="77777777" w:rsidR="00B603FB" w:rsidRDefault="00B603FB" w:rsidP="008B78EB"/>
    <w:p w14:paraId="1938ABAD" w14:textId="77777777" w:rsidR="00A755AA" w:rsidRDefault="008B78EB" w:rsidP="008B78EB">
      <w:pPr>
        <w:rPr>
          <w:b/>
        </w:rPr>
      </w:pPr>
      <w:r w:rsidRPr="006A54F6">
        <w:rPr>
          <w:b/>
        </w:rPr>
        <w:t>•   public assumedValue : String  [0..1]</w:t>
      </w:r>
    </w:p>
    <w:p w14:paraId="2E1ECA0A" w14:textId="77777777" w:rsidR="008B78EB" w:rsidRPr="006A54F6" w:rsidRDefault="005C6CB8" w:rsidP="008B78EB">
      <w:pPr>
        <w:rPr>
          <w:b/>
        </w:rPr>
      </w:pPr>
      <w:r>
        <w:t xml:space="preserve"> </w:t>
      </w:r>
    </w:p>
    <w:p w14:paraId="6E39B254" w14:textId="77777777" w:rsidR="003B37BC" w:rsidRDefault="00671FE7">
      <w:r>
        <w:t>A String value to be assumed to apply if no value is provided.</w:t>
      </w:r>
    </w:p>
    <w:p w14:paraId="367B3268" w14:textId="77777777" w:rsidR="009922DE" w:rsidRDefault="009922DE" w:rsidP="009922DE">
      <w:r>
        <w:t xml:space="preserve">    </w:t>
      </w:r>
    </w:p>
    <w:p w14:paraId="2F499D38" w14:textId="77777777" w:rsidR="0063570E" w:rsidRDefault="0063570E" w:rsidP="00383490"/>
    <w:p w14:paraId="3621343A" w14:textId="77777777" w:rsidR="00A855E6" w:rsidRDefault="00383490" w:rsidP="00263593">
      <w:r w:rsidRPr="00875584">
        <w:rPr>
          <w:rFonts w:ascii="Arial" w:hAnsi="Arial"/>
          <w:b/>
          <w:sz w:val="24"/>
          <w:szCs w:val="24"/>
        </w:rPr>
        <w:t>Constraints</w:t>
      </w:r>
    </w:p>
    <w:p w14:paraId="32DD6877" w14:textId="77777777" w:rsidR="0087616E" w:rsidRPr="00BC6BEC" w:rsidRDefault="0087616E" w:rsidP="00263593">
      <w:pPr>
        <w:rPr>
          <w:rFonts w:ascii="Arial" w:hAnsi="Arial"/>
          <w:b/>
          <w:sz w:val="24"/>
          <w:szCs w:val="24"/>
        </w:rPr>
      </w:pPr>
    </w:p>
    <w:p w14:paraId="72FD7D70"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01C21439" w14:textId="77777777" w:rsidR="00F126D8" w:rsidRDefault="005C6CB8" w:rsidP="006977BE">
      <w:r>
        <w:t xml:space="preserve"> </w:t>
      </w:r>
    </w:p>
    <w:p w14:paraId="0D8E7CCB" w14:textId="77777777" w:rsidR="003B37BC" w:rsidRDefault="00671FE7">
      <w:r>
        <w:t>The assumed value must be a String</w:t>
      </w:r>
    </w:p>
    <w:p w14:paraId="2E562010" w14:textId="77777777" w:rsidR="00F126D8" w:rsidRDefault="00CF06F6" w:rsidP="006977BE">
      <w:r w:rsidRPr="00467F03">
        <w:t>[English]</w:t>
      </w:r>
    </w:p>
    <w:p w14:paraId="3918C5A7" w14:textId="77777777" w:rsidR="008B78EB" w:rsidRDefault="004B279F" w:rsidP="00ED4063">
      <w:r w:rsidRPr="0047488C">
        <w:rPr>
          <w:rFonts w:ascii="Courier" w:hAnsi="Courier"/>
        </w:rPr>
        <w:t>assumedValue.oclIsKindOf(String)</w:t>
      </w:r>
    </w:p>
    <w:p w14:paraId="06636838" w14:textId="77777777" w:rsidR="0087616E" w:rsidRPr="00BC6BEC" w:rsidRDefault="0087616E" w:rsidP="00263593">
      <w:pPr>
        <w:rPr>
          <w:rFonts w:ascii="Arial" w:hAnsi="Arial"/>
          <w:b/>
          <w:sz w:val="24"/>
          <w:szCs w:val="24"/>
        </w:rPr>
      </w:pPr>
    </w:p>
    <w:p w14:paraId="2EA1E9F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14985B81" w14:textId="77777777" w:rsidR="00F126D8" w:rsidRDefault="005C6CB8" w:rsidP="006977BE">
      <w:r>
        <w:t xml:space="preserve"> </w:t>
      </w:r>
    </w:p>
    <w:p w14:paraId="33FB29FF" w14:textId="77777777" w:rsidR="003B37BC" w:rsidRDefault="00671FE7">
      <w:r>
        <w:t>The constraint is applied to a String.</w:t>
      </w:r>
    </w:p>
    <w:p w14:paraId="4586F613" w14:textId="77777777" w:rsidR="00F126D8" w:rsidRDefault="00CF06F6" w:rsidP="006977BE">
      <w:r w:rsidRPr="00467F03">
        <w:t>[English]</w:t>
      </w:r>
    </w:p>
    <w:p w14:paraId="659B19F5" w14:textId="77777777" w:rsidR="008B78EB" w:rsidRDefault="004B279F" w:rsidP="00ED4063">
      <w:r w:rsidRPr="0047488C">
        <w:rPr>
          <w:rFonts w:ascii="Courier" w:hAnsi="Courier"/>
        </w:rPr>
        <w:t xml:space="preserve"> self.base_PrimitiveType.oclIsKindOf(String)</w:t>
      </w:r>
    </w:p>
    <w:p w14:paraId="0A3FAACB" w14:textId="77777777" w:rsidR="00DB049B" w:rsidRDefault="00022C8A" w:rsidP="006977BE">
      <w:r w:rsidRPr="00022C8A">
        <w:t xml:space="preserve"> </w:t>
      </w:r>
    </w:p>
    <w:p w14:paraId="4787D89B"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418D8840" w14:textId="77777777" w:rsidR="00DB049B" w:rsidRDefault="00800588" w:rsidP="006977BE">
      <w:r>
        <w:t xml:space="preserve"> </w:t>
      </w:r>
    </w:p>
    <w:p w14:paraId="6DB0E633" w14:textId="77777777" w:rsidR="0063570E" w:rsidRDefault="0063570E" w:rsidP="00383490"/>
    <w:p w14:paraId="367C2265" w14:textId="77777777" w:rsidR="00A855E6" w:rsidRDefault="00383490" w:rsidP="00263593">
      <w:r w:rsidRPr="00875584">
        <w:rPr>
          <w:rFonts w:ascii="Arial" w:hAnsi="Arial"/>
          <w:b/>
          <w:sz w:val="24"/>
          <w:szCs w:val="24"/>
        </w:rPr>
        <w:t>Description</w:t>
      </w:r>
    </w:p>
    <w:p w14:paraId="53405DDF" w14:textId="77777777" w:rsidR="00DB049B" w:rsidRDefault="005C6CB8" w:rsidP="006977BE">
      <w:r>
        <w:t xml:space="preserve"> </w:t>
      </w:r>
    </w:p>
    <w:p w14:paraId="675E2467" w14:textId="77777777" w:rsidR="003B37BC" w:rsidRDefault="00671FE7">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w:t>
      </w:r>
      <w:r>
        <w:rPr>
          <w:b/>
          <w:bCs/>
        </w:rPr>
        <w:t>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21A76EF1" w14:textId="77777777" w:rsidR="00DB049B" w:rsidRDefault="00C51B43" w:rsidP="006977BE">
      <w:r>
        <w:t xml:space="preserve"> </w:t>
      </w:r>
      <w:r w:rsidR="009F2598">
        <w:t xml:space="preserve">  </w:t>
      </w:r>
    </w:p>
    <w:p w14:paraId="2F57E021" w14:textId="77777777" w:rsidR="0063570E" w:rsidRDefault="0063570E" w:rsidP="00383490"/>
    <w:p w14:paraId="593E1DE4" w14:textId="77777777" w:rsidR="00A855E6" w:rsidRDefault="00383490" w:rsidP="00263593">
      <w:r w:rsidRPr="00875584">
        <w:rPr>
          <w:rFonts w:ascii="Arial" w:hAnsi="Arial"/>
          <w:b/>
          <w:sz w:val="24"/>
          <w:szCs w:val="24"/>
        </w:rPr>
        <w:t>Diagrams</w:t>
      </w:r>
    </w:p>
    <w:p w14:paraId="3F0D8DBE" w14:textId="77777777" w:rsidR="00DB049B" w:rsidRDefault="00671FE7" w:rsidP="006977BE">
      <w:hyperlink w:anchor="_ae5d1776f07899a7af4725351a338b35" w:history="1">
        <w:r w:rsidR="003E7695">
          <w:rPr>
            <w:rStyle w:val="Hyperlink"/>
          </w:rPr>
          <w:t>Primitive Type Constraints</w:t>
        </w:r>
      </w:hyperlink>
    </w:p>
    <w:p w14:paraId="06038AAB" w14:textId="77777777" w:rsidR="0063570E" w:rsidRDefault="0063570E" w:rsidP="00383490"/>
    <w:p w14:paraId="50EB7107" w14:textId="77777777" w:rsidR="00A855E6" w:rsidRDefault="00383490" w:rsidP="00263593">
      <w:r w:rsidRPr="00875584">
        <w:rPr>
          <w:rFonts w:ascii="Arial" w:hAnsi="Arial"/>
          <w:b/>
          <w:sz w:val="24"/>
          <w:szCs w:val="24"/>
        </w:rPr>
        <w:t>Direct Known Superclasses (Generalization)</w:t>
      </w:r>
    </w:p>
    <w:p w14:paraId="735BE824"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F37E3B">
        <w:t xml:space="preserve"> </w:t>
      </w:r>
      <w:r w:rsidR="006977BE">
        <w:t xml:space="preserve">   </w:t>
      </w:r>
    </w:p>
    <w:p w14:paraId="27E59BAD" w14:textId="77777777" w:rsidR="0063570E" w:rsidRDefault="0063570E" w:rsidP="00383490"/>
    <w:p w14:paraId="2E91F339" w14:textId="77777777" w:rsidR="00A855E6" w:rsidRDefault="00383490" w:rsidP="00263593">
      <w:r w:rsidRPr="00875584">
        <w:rPr>
          <w:rFonts w:ascii="Arial" w:hAnsi="Arial"/>
          <w:b/>
          <w:sz w:val="24"/>
          <w:szCs w:val="24"/>
        </w:rPr>
        <w:t>Attributes</w:t>
      </w:r>
    </w:p>
    <w:p w14:paraId="302C8E1A" w14:textId="77777777" w:rsidR="00B603FB" w:rsidRDefault="00B603FB" w:rsidP="008B78EB"/>
    <w:p w14:paraId="38543E5B" w14:textId="77777777" w:rsidR="00A755AA" w:rsidRDefault="008B78EB" w:rsidP="008B78EB">
      <w:pPr>
        <w:rPr>
          <w:b/>
        </w:rPr>
      </w:pPr>
      <w:r w:rsidRPr="006A54F6">
        <w:rPr>
          <w:b/>
        </w:rPr>
        <w:t>•   public possibleValues : Enumeration  [0..1]</w:t>
      </w:r>
    </w:p>
    <w:p w14:paraId="12E90AC5" w14:textId="77777777" w:rsidR="008B78EB" w:rsidRPr="006A54F6" w:rsidRDefault="005C6CB8" w:rsidP="008B78EB">
      <w:pPr>
        <w:rPr>
          <w:b/>
        </w:rPr>
      </w:pPr>
      <w:r>
        <w:t xml:space="preserve"> </w:t>
      </w:r>
    </w:p>
    <w:p w14:paraId="114ED5A7" w14:textId="77777777" w:rsidR="003B37BC" w:rsidRDefault="00671FE7">
      <w:r>
        <w:t xml:space="preserve"> 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18670FFB" w14:textId="77777777" w:rsidR="009922DE" w:rsidRDefault="009922DE" w:rsidP="009922DE">
      <w:r>
        <w:t xml:space="preserve">    </w:t>
      </w:r>
    </w:p>
    <w:p w14:paraId="44DCDF62" w14:textId="77777777" w:rsidR="0063570E" w:rsidRDefault="0063570E" w:rsidP="00383490"/>
    <w:p w14:paraId="68728C37" w14:textId="77777777" w:rsidR="00A855E6" w:rsidRDefault="00383490" w:rsidP="00263593">
      <w:r w:rsidRPr="00875584">
        <w:rPr>
          <w:rFonts w:ascii="Arial" w:hAnsi="Arial"/>
          <w:b/>
          <w:sz w:val="24"/>
          <w:szCs w:val="24"/>
        </w:rPr>
        <w:t>Constraints</w:t>
      </w:r>
    </w:p>
    <w:p w14:paraId="0D79FD1D" w14:textId="77777777" w:rsidR="0087616E" w:rsidRPr="00BC6BEC" w:rsidRDefault="0087616E" w:rsidP="00263593">
      <w:pPr>
        <w:rPr>
          <w:rFonts w:ascii="Arial" w:hAnsi="Arial"/>
          <w:b/>
          <w:sz w:val="24"/>
          <w:szCs w:val="24"/>
        </w:rPr>
      </w:pPr>
    </w:p>
    <w:p w14:paraId="1BF000ED"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61605132" w14:textId="77777777" w:rsidR="00F126D8" w:rsidRDefault="005C6CB8" w:rsidP="006977BE">
      <w:r>
        <w:t xml:space="preserve"> </w:t>
      </w:r>
    </w:p>
    <w:p w14:paraId="4717E7D8" w14:textId="77777777" w:rsidR="003B37BC" w:rsidRDefault="00671FE7">
      <w:r>
        <w:t>valueSet, if defined, must be an &gt;</w:t>
      </w:r>
    </w:p>
    <w:p w14:paraId="7B262CE5" w14:textId="77777777" w:rsidR="00F126D8" w:rsidRDefault="00CF06F6" w:rsidP="006977BE">
      <w:r w:rsidRPr="00467F03">
        <w:t>[OCL]</w:t>
      </w:r>
    </w:p>
    <w:p w14:paraId="02954ED2" w14:textId="77777777" w:rsidR="008B78EB" w:rsidRDefault="004B279F" w:rsidP="00ED4063">
      <w:r w:rsidRPr="0047488C">
        <w:rPr>
          <w:rFonts w:ascii="Courier" w:hAnsi="Courier"/>
        </w:rPr>
        <w:t>not(self.valueSet.oclIsUndefined()) implies self.valueSet.stereotypedBy('EnumeratedValueDomain')</w:t>
      </w:r>
    </w:p>
    <w:p w14:paraId="34FD8B0F" w14:textId="77777777" w:rsidR="0087616E" w:rsidRPr="00BC6BEC" w:rsidRDefault="0087616E" w:rsidP="00263593">
      <w:pPr>
        <w:rPr>
          <w:rFonts w:ascii="Arial" w:hAnsi="Arial"/>
          <w:b/>
          <w:sz w:val="24"/>
          <w:szCs w:val="24"/>
        </w:rPr>
      </w:pPr>
    </w:p>
    <w:p w14:paraId="7DCC7DD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29048536" w14:textId="77777777" w:rsidR="00F126D8" w:rsidRDefault="005C6CB8" w:rsidP="006977BE">
      <w:r>
        <w:t xml:space="preserve"> </w:t>
      </w:r>
    </w:p>
    <w:p w14:paraId="2D7735DF" w14:textId="77777777" w:rsidR="003B37BC" w:rsidRDefault="00671FE7">
      <w:r>
        <w:t>This Class must be a &gt;</w:t>
      </w:r>
    </w:p>
    <w:p w14:paraId="515A69E7" w14:textId="77777777" w:rsidR="00F126D8" w:rsidRDefault="00CF06F6" w:rsidP="006977BE">
      <w:r w:rsidRPr="00467F03">
        <w:t>[OCL]</w:t>
      </w:r>
    </w:p>
    <w:p w14:paraId="149D9E1C" w14:textId="77777777" w:rsidR="008B78EB" w:rsidRDefault="004B279F" w:rsidP="00ED4063">
      <w:r w:rsidRPr="0047488C">
        <w:rPr>
          <w:rFonts w:ascii="Courier" w:hAnsi="Courier"/>
        </w:rPr>
        <w:t>self.base_Class.oclIsKindOf(TerminologyCode)</w:t>
      </w:r>
    </w:p>
    <w:p w14:paraId="7DC74DD1" w14:textId="77777777" w:rsidR="00DB049B" w:rsidRDefault="00022C8A" w:rsidP="006977BE">
      <w:r w:rsidRPr="00022C8A">
        <w:t xml:space="preserve"> </w:t>
      </w:r>
    </w:p>
    <w:p w14:paraId="62014D39" w14:textId="77777777" w:rsidR="00800588" w:rsidRPr="005F31BE" w:rsidRDefault="00800588" w:rsidP="005F31BE">
      <w:pPr>
        <w:pStyle w:val="Heading5"/>
      </w:pPr>
      <w:bookmarkStart w:id="436" w:name="_d8c772ca77efc45bee8711f1de17afc0"/>
      <w:r w:rsidRPr="005F31BE">
        <w:t>&lt;Stereotype&gt; TimeConstraint</w:t>
      </w:r>
      <w:bookmarkEnd w:id="436"/>
    </w:p>
    <w:p w14:paraId="66FC7F1D" w14:textId="77777777" w:rsidR="00DB049B" w:rsidRDefault="00800588" w:rsidP="006977BE">
      <w:r>
        <w:t xml:space="preserve"> </w:t>
      </w:r>
    </w:p>
    <w:p w14:paraId="7FA55B97" w14:textId="77777777" w:rsidR="0063570E" w:rsidRDefault="0063570E" w:rsidP="00383490"/>
    <w:p w14:paraId="05B7AAD1" w14:textId="77777777" w:rsidR="00A855E6" w:rsidRDefault="00383490" w:rsidP="00263593">
      <w:r w:rsidRPr="00875584">
        <w:rPr>
          <w:rFonts w:ascii="Arial" w:hAnsi="Arial"/>
          <w:b/>
          <w:sz w:val="24"/>
          <w:szCs w:val="24"/>
        </w:rPr>
        <w:t>Description</w:t>
      </w:r>
    </w:p>
    <w:p w14:paraId="7220CA3F" w14:textId="77777777" w:rsidR="00DB049B" w:rsidRDefault="005C6CB8" w:rsidP="006977BE">
      <w:r>
        <w:t xml:space="preserve"> </w:t>
      </w:r>
    </w:p>
    <w:p w14:paraId="6EFBC72C" w14:textId="77777777" w:rsidR="003B37BC" w:rsidRDefault="00671FE7">
      <w:r>
        <w:t>A constraint on a property of Time type.</w:t>
      </w:r>
    </w:p>
    <w:p w14:paraId="4C14DF97" w14:textId="77777777" w:rsidR="00DB049B" w:rsidRDefault="00C51B43" w:rsidP="006977BE">
      <w:r>
        <w:t xml:space="preserve"> </w:t>
      </w:r>
      <w:r w:rsidR="009F2598">
        <w:t xml:space="preserve">  </w:t>
      </w:r>
    </w:p>
    <w:p w14:paraId="57D28064" w14:textId="77777777" w:rsidR="0063570E" w:rsidRDefault="0063570E" w:rsidP="00383490"/>
    <w:p w14:paraId="419462AE" w14:textId="77777777" w:rsidR="00A855E6" w:rsidRDefault="00383490" w:rsidP="00263593">
      <w:r w:rsidRPr="00875584">
        <w:rPr>
          <w:rFonts w:ascii="Arial" w:hAnsi="Arial"/>
          <w:b/>
          <w:sz w:val="24"/>
          <w:szCs w:val="24"/>
        </w:rPr>
        <w:t>Diagrams</w:t>
      </w:r>
    </w:p>
    <w:p w14:paraId="749A8BB1" w14:textId="77777777" w:rsidR="00DB049B" w:rsidRDefault="00671FE7" w:rsidP="006977BE">
      <w:hyperlink w:anchor="_ae5d1776f07899a7af4725351a338b35" w:history="1">
        <w:r w:rsidR="003E7695">
          <w:rPr>
            <w:rStyle w:val="Hyperlink"/>
          </w:rPr>
          <w:t>Primitive Type Constraints</w:t>
        </w:r>
      </w:hyperlink>
    </w:p>
    <w:p w14:paraId="67EE0760" w14:textId="77777777" w:rsidR="0063570E" w:rsidRDefault="0063570E" w:rsidP="00383490"/>
    <w:p w14:paraId="319DD44E" w14:textId="77777777" w:rsidR="00A855E6" w:rsidRDefault="00383490" w:rsidP="00263593">
      <w:r w:rsidRPr="00875584">
        <w:rPr>
          <w:rFonts w:ascii="Arial" w:hAnsi="Arial"/>
          <w:b/>
          <w:sz w:val="24"/>
          <w:szCs w:val="24"/>
        </w:rPr>
        <w:t>Direct Known Superclasses (Generalization)</w:t>
      </w:r>
    </w:p>
    <w:p w14:paraId="0EE6736E" w14:textId="77777777" w:rsidR="00DB049B" w:rsidRDefault="009E3806" w:rsidP="006977BE">
      <w:r w:rsidRPr="009E3806">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E6F431" w14:textId="77777777" w:rsidR="0063570E" w:rsidRDefault="0063570E" w:rsidP="00383490"/>
    <w:p w14:paraId="6C32BC3D" w14:textId="77777777" w:rsidR="00A855E6" w:rsidRDefault="00383490" w:rsidP="00263593">
      <w:r w:rsidRPr="00875584">
        <w:rPr>
          <w:rFonts w:ascii="Arial" w:hAnsi="Arial"/>
          <w:b/>
          <w:sz w:val="24"/>
          <w:szCs w:val="24"/>
        </w:rPr>
        <w:t>Attributes</w:t>
      </w:r>
    </w:p>
    <w:p w14:paraId="716C5217" w14:textId="77777777" w:rsidR="00B603FB" w:rsidRDefault="00B603FB" w:rsidP="008B78EB"/>
    <w:p w14:paraId="639625C7"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12343304" w14:textId="77777777" w:rsidR="008B78EB" w:rsidRPr="006A54F6" w:rsidRDefault="005C6CB8" w:rsidP="008B78EB">
      <w:pPr>
        <w:rPr>
          <w:b/>
        </w:rPr>
      </w:pPr>
      <w:r>
        <w:t xml:space="preserve"> </w:t>
      </w:r>
    </w:p>
    <w:p w14:paraId="7795CD42" w14:textId="77777777" w:rsidR="003B37BC" w:rsidRDefault="00671FE7">
      <w:r>
        <w:t>A set of allowed Time values (e.g., ‘09:30:00’).</w:t>
      </w:r>
    </w:p>
    <w:p w14:paraId="48F04EA4" w14:textId="77777777" w:rsidR="00B603FB" w:rsidRDefault="00B603FB" w:rsidP="008B78EB"/>
    <w:p w14:paraId="4605D88C"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69514D12" w14:textId="77777777" w:rsidR="008B78EB" w:rsidRPr="006A54F6" w:rsidRDefault="005C6CB8" w:rsidP="008B78EB">
      <w:pPr>
        <w:rPr>
          <w:b/>
        </w:rPr>
      </w:pPr>
      <w:r>
        <w:t xml:space="preserve"> </w:t>
      </w:r>
    </w:p>
    <w:p w14:paraId="6F06A00D" w14:textId="77777777" w:rsidR="003B37BC" w:rsidRDefault="00671FE7">
      <w:r>
        <w:t>A set of Time value ranges, any value of which is considered valid (e.g., ‘|&gt;= 09:30:00|’, ’09:30:00..11:30:00’).</w:t>
      </w:r>
    </w:p>
    <w:p w14:paraId="6C36FDDE" w14:textId="77777777" w:rsidR="00B603FB" w:rsidRDefault="00B603FB" w:rsidP="008B78EB"/>
    <w:p w14:paraId="14B62443"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2A99E67F" w14:textId="77777777" w:rsidR="008B78EB" w:rsidRPr="006A54F6" w:rsidRDefault="005C6CB8" w:rsidP="008B78EB">
      <w:pPr>
        <w:rPr>
          <w:b/>
        </w:rPr>
      </w:pPr>
      <w:r>
        <w:t xml:space="preserve"> </w:t>
      </w:r>
    </w:p>
    <w:p w14:paraId="6D2C6CE7" w14:textId="77777777" w:rsidR="003B37BC" w:rsidRDefault="00671FE7">
      <w:r>
        <w:t>A string pattern that implies a set of valid Time values (e.g., ‘13:??:xx’, ‘hh:xx:xx’).</w:t>
      </w:r>
    </w:p>
    <w:p w14:paraId="5C5AC0CB" w14:textId="77777777" w:rsidR="00B603FB" w:rsidRDefault="00B603FB" w:rsidP="008B78EB"/>
    <w:p w14:paraId="20A314B9"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2B5EC30B" w14:textId="77777777" w:rsidR="008B78EB" w:rsidRPr="006A54F6" w:rsidRDefault="005C6CB8" w:rsidP="008B78EB">
      <w:pPr>
        <w:rPr>
          <w:b/>
        </w:rPr>
      </w:pPr>
      <w:r>
        <w:t xml:space="preserve"> </w:t>
      </w:r>
    </w:p>
    <w:p w14:paraId="6D6D3B8F" w14:textId="77777777" w:rsidR="003B37BC" w:rsidRDefault="00671FE7">
      <w:r>
        <w:t>A Time value to be assumed to apply if no value is provided.</w:t>
      </w:r>
    </w:p>
    <w:p w14:paraId="1292D07E" w14:textId="77777777" w:rsidR="009922DE" w:rsidRDefault="009922DE" w:rsidP="009922DE">
      <w:r>
        <w:t xml:space="preserve">  </w:t>
      </w:r>
    </w:p>
    <w:p w14:paraId="255528D9" w14:textId="77777777" w:rsidR="0063570E" w:rsidRDefault="0063570E" w:rsidP="00383490"/>
    <w:p w14:paraId="4F0CD3B7" w14:textId="77777777" w:rsidR="00A855E6" w:rsidRDefault="00383490" w:rsidP="00263593">
      <w:r w:rsidRPr="00875584">
        <w:rPr>
          <w:rFonts w:ascii="Arial" w:hAnsi="Arial"/>
          <w:b/>
          <w:sz w:val="24"/>
          <w:szCs w:val="24"/>
        </w:rPr>
        <w:t>Constraints</w:t>
      </w:r>
    </w:p>
    <w:p w14:paraId="3A22E6E0" w14:textId="77777777" w:rsidR="0087616E" w:rsidRPr="00BC6BEC" w:rsidRDefault="0087616E" w:rsidP="00263593">
      <w:pPr>
        <w:rPr>
          <w:rFonts w:ascii="Arial" w:hAnsi="Arial"/>
          <w:b/>
          <w:sz w:val="24"/>
          <w:szCs w:val="24"/>
        </w:rPr>
      </w:pPr>
    </w:p>
    <w:p w14:paraId="67FFFF9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62FCD9A8" w14:textId="77777777" w:rsidR="00F126D8" w:rsidRDefault="005C6CB8" w:rsidP="006977BE">
      <w:r>
        <w:t xml:space="preserve"> </w:t>
      </w:r>
    </w:p>
    <w:p w14:paraId="1936FCC4" w14:textId="77777777" w:rsidR="003B37BC" w:rsidRDefault="00671FE7">
      <w:r>
        <w:t>The constraint is applied to a Time type.</w:t>
      </w:r>
    </w:p>
    <w:p w14:paraId="6D8BB2E8" w14:textId="77777777" w:rsidR="00F126D8" w:rsidRDefault="00CF06F6" w:rsidP="006977BE">
      <w:r w:rsidRPr="00467F03">
        <w:t>[English]</w:t>
      </w:r>
    </w:p>
    <w:p w14:paraId="235B67F8" w14:textId="77777777" w:rsidR="008B78EB" w:rsidRDefault="004B279F" w:rsidP="00ED4063">
      <w:r w:rsidRPr="0047488C">
        <w:rPr>
          <w:rFonts w:ascii="Courier" w:hAnsi="Courier"/>
        </w:rPr>
        <w:t xml:space="preserve"> self.base_Class.oclIsKindOf(Time)</w:t>
      </w:r>
    </w:p>
    <w:p w14:paraId="04B047F9" w14:textId="77777777" w:rsidR="00D91281" w:rsidRDefault="00CD42A9" w:rsidP="0039400D">
      <w:r w:rsidRPr="00CD42A9">
        <w:t xml:space="preserve"> </w:t>
      </w:r>
    </w:p>
    <w:p w14:paraId="79C5DBBE" w14:textId="77777777" w:rsidR="002C0F83" w:rsidRPr="005F31BE" w:rsidRDefault="001F24CC" w:rsidP="005F31BE">
      <w:pPr>
        <w:pStyle w:val="Heading4"/>
      </w:pPr>
      <w:bookmarkStart w:id="437" w:name="_Toc277163508"/>
      <w:r w:rsidRPr="005F31BE">
        <w:t>&lt;Package&gt; Date and Time Match Types</w:t>
      </w:r>
      <w:bookmarkEnd w:id="437"/>
    </w:p>
    <w:p w14:paraId="368C0262" w14:textId="77777777" w:rsidR="00D91281" w:rsidRDefault="005C6CB8" w:rsidP="0039400D">
      <w:r>
        <w:t xml:space="preserve"> </w:t>
      </w:r>
    </w:p>
    <w:p w14:paraId="344434E8" w14:textId="77777777" w:rsidR="003B37BC" w:rsidRDefault="00671FE7">
      <w:r>
        <w:t xml:space="preserve"> This clause describes the various matching types derived from ISO 8601 </w:t>
      </w:r>
      <w:r>
        <w:rPr>
          <w:i/>
          <w:iCs/>
        </w:rPr>
        <w:t>Data elements and interchange formats – Information interchange – Representation of dates and times</w:t>
      </w:r>
    </w:p>
    <w:p w14:paraId="37AE70D0" w14:textId="77777777" w:rsidR="003E4BE1" w:rsidRDefault="0001444D" w:rsidP="00595F8A">
      <w:r>
        <w:tab/>
      </w:r>
      <w:r>
        <w:tab/>
      </w:r>
      <w:r>
        <w:tab/>
      </w:r>
      <w:r>
        <w:tab/>
      </w:r>
      <w:r>
        <w:rPr>
          <w:noProof/>
        </w:rPr>
        <w:drawing>
          <wp:inline distT="0" distB="0" distL="0" distR="0" wp14:anchorId="4DE9FDC2" wp14:editId="24B8CAD4">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3A2AAEC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12810D79" w14:textId="77777777" w:rsidR="003E4BE1" w:rsidRDefault="00CB577B" w:rsidP="00AB09F3">
      <w:r>
        <w:t xml:space="preserve">      </w:t>
      </w:r>
      <w:r w:rsidR="00E83FC5" w:rsidRPr="00E83FC5">
        <w:t xml:space="preserve">      </w:t>
      </w:r>
    </w:p>
    <w:p w14:paraId="7BEE9F5D" w14:textId="77777777" w:rsidR="00D91281" w:rsidRDefault="00CD42A9" w:rsidP="0039400D">
      <w:r w:rsidRPr="00CD42A9">
        <w:t xml:space="preserve"> </w:t>
      </w:r>
    </w:p>
    <w:p w14:paraId="0C64ACC6" w14:textId="77777777" w:rsidR="002C0F83" w:rsidRPr="005F31BE" w:rsidRDefault="001F24CC" w:rsidP="005F31BE">
      <w:pPr>
        <w:pStyle w:val="Heading4"/>
      </w:pPr>
      <w:bookmarkStart w:id="439" w:name="_Toc277163509"/>
      <w:r w:rsidRPr="005F31BE">
        <w:t>&lt;Package&gt; Intervals</w:t>
      </w:r>
      <w:bookmarkEnd w:id="439"/>
    </w:p>
    <w:p w14:paraId="0D44D052" w14:textId="77777777" w:rsidR="00D91281" w:rsidRDefault="005C6CB8" w:rsidP="0039400D">
      <w:r>
        <w:t xml:space="preserve"> </w:t>
      </w:r>
    </w:p>
    <w:p w14:paraId="23F88998" w14:textId="77777777" w:rsidR="003B37BC" w:rsidRDefault="00671FE7">
      <w:r>
        <w:t xml:space="preserve"> This section contains the definition of the intervals used in the primitive type const</w:t>
      </w:r>
      <w:r>
        <w:t>raints.</w:t>
      </w:r>
    </w:p>
    <w:p w14:paraId="10C361B7" w14:textId="77777777" w:rsidR="003E4BE1" w:rsidRDefault="0001444D" w:rsidP="00595F8A">
      <w:r>
        <w:tab/>
      </w:r>
      <w:r>
        <w:tab/>
      </w:r>
      <w:r>
        <w:tab/>
      </w:r>
      <w:r>
        <w:tab/>
      </w:r>
      <w:r>
        <w:rPr>
          <w:noProof/>
        </w:rPr>
        <w:drawing>
          <wp:inline distT="0" distB="0" distL="0" distR="0" wp14:anchorId="6049E834" wp14:editId="0E5DEDC8">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328866A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35D5C3FE" w14:textId="77777777" w:rsidR="003E4BE1" w:rsidRDefault="00CB577B" w:rsidP="00AB09F3">
      <w:r>
        <w:t xml:space="preserve">      </w:t>
      </w:r>
    </w:p>
    <w:p w14:paraId="64CCC621" w14:textId="77777777" w:rsidR="00DB049B" w:rsidRDefault="00022C8A" w:rsidP="006977BE">
      <w:r w:rsidRPr="00022C8A">
        <w:t xml:space="preserve"> </w:t>
      </w:r>
    </w:p>
    <w:p w14:paraId="1ED9DE8B" w14:textId="77777777" w:rsidR="00800588" w:rsidRPr="005F31BE" w:rsidRDefault="00800588" w:rsidP="005F31BE">
      <w:pPr>
        <w:pStyle w:val="Heading5"/>
      </w:pPr>
      <w:bookmarkStart w:id="441" w:name="_eb65cb2938a6220d8f4a10f0d8aba136"/>
      <w:r w:rsidRPr="005F31BE">
        <w:t>&lt;Class&gt; DateInterval</w:t>
      </w:r>
      <w:bookmarkEnd w:id="441"/>
    </w:p>
    <w:p w14:paraId="273B4C52" w14:textId="77777777" w:rsidR="00DB049B" w:rsidRDefault="00800588" w:rsidP="006977BE">
      <w:r>
        <w:t xml:space="preserve"> </w:t>
      </w:r>
    </w:p>
    <w:p w14:paraId="28EBA6C1" w14:textId="77777777" w:rsidR="0063570E" w:rsidRDefault="0063570E" w:rsidP="00383490"/>
    <w:p w14:paraId="73690018" w14:textId="77777777" w:rsidR="00A855E6" w:rsidRDefault="00383490" w:rsidP="00263593">
      <w:r w:rsidRPr="00875584">
        <w:rPr>
          <w:rFonts w:ascii="Arial" w:hAnsi="Arial"/>
          <w:b/>
          <w:sz w:val="24"/>
          <w:szCs w:val="24"/>
        </w:rPr>
        <w:t>Description</w:t>
      </w:r>
    </w:p>
    <w:p w14:paraId="1E358B96" w14:textId="77777777" w:rsidR="00DB049B" w:rsidRDefault="005C6CB8" w:rsidP="006977BE">
      <w:r>
        <w:t xml:space="preserve"> </w:t>
      </w:r>
    </w:p>
    <w:p w14:paraId="0738BE81" w14:textId="77777777" w:rsidR="003B37BC" w:rsidRDefault="00671FE7">
      <w:r>
        <w:t>A set of contiguous Dates</w:t>
      </w:r>
    </w:p>
    <w:p w14:paraId="26F11981" w14:textId="77777777" w:rsidR="00DB049B" w:rsidRDefault="00C51B43" w:rsidP="006977BE">
      <w:r>
        <w:t xml:space="preserve"> </w:t>
      </w:r>
      <w:r w:rsidR="009F2598">
        <w:t xml:space="preserve">  </w:t>
      </w:r>
    </w:p>
    <w:p w14:paraId="0A6C3E03" w14:textId="77777777" w:rsidR="0063570E" w:rsidRDefault="0063570E" w:rsidP="00383490"/>
    <w:p w14:paraId="7593ABE3" w14:textId="77777777" w:rsidR="00A855E6" w:rsidRDefault="00383490" w:rsidP="00263593">
      <w:r w:rsidRPr="00875584">
        <w:rPr>
          <w:rFonts w:ascii="Arial" w:hAnsi="Arial"/>
          <w:b/>
          <w:sz w:val="24"/>
          <w:szCs w:val="24"/>
        </w:rPr>
        <w:t>Diagrams</w:t>
      </w:r>
    </w:p>
    <w:p w14:paraId="3D362983" w14:textId="77777777" w:rsidR="00DB049B" w:rsidRDefault="00671FE7" w:rsidP="006977BE">
      <w:hyperlink w:anchor="_8566828d89ca01e8919a51d19aa6cd8b" w:history="1">
        <w:r w:rsidR="003E7695">
          <w:rPr>
            <w:rStyle w:val="Hyperlink"/>
          </w:rPr>
          <w:t>Intervals</w:t>
        </w:r>
      </w:hyperlink>
    </w:p>
    <w:p w14:paraId="61E35EC7" w14:textId="77777777" w:rsidR="0063570E" w:rsidRDefault="0063570E" w:rsidP="00383490"/>
    <w:p w14:paraId="6AB7F07A" w14:textId="77777777" w:rsidR="00A855E6" w:rsidRDefault="00383490" w:rsidP="00263593">
      <w:r w:rsidRPr="00875584">
        <w:rPr>
          <w:rFonts w:ascii="Arial" w:hAnsi="Arial"/>
          <w:b/>
          <w:sz w:val="24"/>
          <w:szCs w:val="24"/>
        </w:rPr>
        <w:t>Direct Known Superclasses (Generalization)</w:t>
      </w:r>
    </w:p>
    <w:p w14:paraId="2D915FA6"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D0F294A" w14:textId="77777777" w:rsidR="0063570E" w:rsidRDefault="0063570E" w:rsidP="00383490"/>
    <w:p w14:paraId="09AFC863" w14:textId="77777777" w:rsidR="00A855E6" w:rsidRDefault="00383490" w:rsidP="00263593">
      <w:r w:rsidRPr="00875584">
        <w:rPr>
          <w:rFonts w:ascii="Arial" w:hAnsi="Arial"/>
          <w:b/>
          <w:sz w:val="24"/>
          <w:szCs w:val="24"/>
        </w:rPr>
        <w:t>Attributes</w:t>
      </w:r>
    </w:p>
    <w:p w14:paraId="37A742E6" w14:textId="77777777" w:rsidR="00B603FB" w:rsidRDefault="00B603FB" w:rsidP="008B78EB"/>
    <w:p w14:paraId="26BE4F97"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6E002C1E" w14:textId="77777777" w:rsidR="008B78EB" w:rsidRPr="006A54F6" w:rsidRDefault="005C6CB8" w:rsidP="008B78EB">
      <w:pPr>
        <w:rPr>
          <w:b/>
        </w:rPr>
      </w:pPr>
      <w:r>
        <w:t xml:space="preserve"> </w:t>
      </w:r>
    </w:p>
    <w:p w14:paraId="17A97A0E" w14:textId="77777777" w:rsidR="003B37BC" w:rsidRDefault="00671FE7">
      <w:r>
        <w:t>The earliest Date that may be included in the interval</w:t>
      </w:r>
    </w:p>
    <w:p w14:paraId="5BBC2800" w14:textId="77777777" w:rsidR="00B603FB" w:rsidRDefault="00B603FB" w:rsidP="008B78EB"/>
    <w:p w14:paraId="5C577BB0"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2330FA29" w14:textId="77777777" w:rsidR="008B78EB" w:rsidRPr="006A54F6" w:rsidRDefault="005C6CB8" w:rsidP="008B78EB">
      <w:pPr>
        <w:rPr>
          <w:b/>
        </w:rPr>
      </w:pPr>
      <w:r>
        <w:t xml:space="preserve"> </w:t>
      </w:r>
    </w:p>
    <w:p w14:paraId="28F9CDF7" w14:textId="77777777" w:rsidR="003B37BC" w:rsidRDefault="00671FE7">
      <w:r>
        <w:t>The latest Date that may be included in the interval</w:t>
      </w:r>
    </w:p>
    <w:p w14:paraId="125F32C2" w14:textId="77777777" w:rsidR="00DB049B" w:rsidRDefault="00022C8A" w:rsidP="006977BE">
      <w:r w:rsidRPr="00022C8A">
        <w:t xml:space="preserve"> </w:t>
      </w:r>
    </w:p>
    <w:p w14:paraId="692AEE87" w14:textId="77777777" w:rsidR="00800588" w:rsidRPr="005F31BE" w:rsidRDefault="00800588" w:rsidP="005F31BE">
      <w:pPr>
        <w:pStyle w:val="Heading5"/>
      </w:pPr>
      <w:bookmarkStart w:id="442" w:name="_956e6c028c830c0453b74cbd2204109e"/>
      <w:r w:rsidRPr="005F31BE">
        <w:t>&lt;Class&gt; DateTimeInterval</w:t>
      </w:r>
      <w:bookmarkEnd w:id="442"/>
    </w:p>
    <w:p w14:paraId="2F0D97C5" w14:textId="77777777" w:rsidR="00DB049B" w:rsidRDefault="00800588" w:rsidP="006977BE">
      <w:r>
        <w:t xml:space="preserve"> </w:t>
      </w:r>
    </w:p>
    <w:p w14:paraId="37843B88" w14:textId="77777777" w:rsidR="0063570E" w:rsidRDefault="0063570E" w:rsidP="00383490"/>
    <w:p w14:paraId="66EC9783" w14:textId="77777777" w:rsidR="00A855E6" w:rsidRDefault="00383490" w:rsidP="00263593">
      <w:r w:rsidRPr="00875584">
        <w:rPr>
          <w:rFonts w:ascii="Arial" w:hAnsi="Arial"/>
          <w:b/>
          <w:sz w:val="24"/>
          <w:szCs w:val="24"/>
        </w:rPr>
        <w:t>Description</w:t>
      </w:r>
    </w:p>
    <w:p w14:paraId="1D7D64E4" w14:textId="77777777" w:rsidR="00DB049B" w:rsidRDefault="005C6CB8" w:rsidP="006977BE">
      <w:r>
        <w:t xml:space="preserve"> </w:t>
      </w:r>
    </w:p>
    <w:p w14:paraId="6E9452AC" w14:textId="77777777" w:rsidR="003B37BC" w:rsidRDefault="00671FE7">
      <w:r>
        <w:t>A set of contiguous DateTimes</w:t>
      </w:r>
    </w:p>
    <w:p w14:paraId="4B347423" w14:textId="77777777" w:rsidR="00DB049B" w:rsidRDefault="00C51B43" w:rsidP="006977BE">
      <w:r>
        <w:t xml:space="preserve"> </w:t>
      </w:r>
      <w:r w:rsidR="009F2598">
        <w:t xml:space="preserve">  </w:t>
      </w:r>
    </w:p>
    <w:p w14:paraId="36585309" w14:textId="77777777" w:rsidR="0063570E" w:rsidRDefault="0063570E" w:rsidP="00383490"/>
    <w:p w14:paraId="75763E75" w14:textId="77777777" w:rsidR="00A855E6" w:rsidRDefault="00383490" w:rsidP="00263593">
      <w:r w:rsidRPr="00875584">
        <w:rPr>
          <w:rFonts w:ascii="Arial" w:hAnsi="Arial"/>
          <w:b/>
          <w:sz w:val="24"/>
          <w:szCs w:val="24"/>
        </w:rPr>
        <w:t>Diagrams</w:t>
      </w:r>
    </w:p>
    <w:p w14:paraId="54470590" w14:textId="77777777" w:rsidR="00DB049B" w:rsidRDefault="00671FE7" w:rsidP="006977BE">
      <w:hyperlink w:anchor="_8566828d89ca01e8919a51d19aa6cd8b" w:history="1">
        <w:r w:rsidR="003E7695">
          <w:rPr>
            <w:rStyle w:val="Hyperlink"/>
          </w:rPr>
          <w:t>Intervals</w:t>
        </w:r>
      </w:hyperlink>
    </w:p>
    <w:p w14:paraId="43AD5747" w14:textId="77777777" w:rsidR="0063570E" w:rsidRDefault="0063570E" w:rsidP="00383490"/>
    <w:p w14:paraId="6BFA2332" w14:textId="77777777" w:rsidR="00A855E6" w:rsidRDefault="00383490" w:rsidP="00263593">
      <w:r w:rsidRPr="00875584">
        <w:rPr>
          <w:rFonts w:ascii="Arial" w:hAnsi="Arial"/>
          <w:b/>
          <w:sz w:val="24"/>
          <w:szCs w:val="24"/>
        </w:rPr>
        <w:t>Direct Known Superclasses (Generalization)</w:t>
      </w:r>
    </w:p>
    <w:p w14:paraId="76251E49"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907D0BB" w14:textId="77777777" w:rsidR="0063570E" w:rsidRDefault="0063570E" w:rsidP="00383490"/>
    <w:p w14:paraId="0BDF534E" w14:textId="77777777" w:rsidR="00A855E6" w:rsidRDefault="00383490" w:rsidP="00263593">
      <w:r w:rsidRPr="00875584">
        <w:rPr>
          <w:rFonts w:ascii="Arial" w:hAnsi="Arial"/>
          <w:b/>
          <w:sz w:val="24"/>
          <w:szCs w:val="24"/>
        </w:rPr>
        <w:t>Attributes</w:t>
      </w:r>
    </w:p>
    <w:p w14:paraId="118B81C0" w14:textId="77777777" w:rsidR="00B603FB" w:rsidRDefault="00B603FB" w:rsidP="008B78EB"/>
    <w:p w14:paraId="2FFD4EE2"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3C80D6B" w14:textId="77777777" w:rsidR="008B78EB" w:rsidRPr="006A54F6" w:rsidRDefault="005C6CB8" w:rsidP="008B78EB">
      <w:pPr>
        <w:rPr>
          <w:b/>
        </w:rPr>
      </w:pPr>
      <w:r>
        <w:t xml:space="preserve"> </w:t>
      </w:r>
    </w:p>
    <w:p w14:paraId="4CB78921" w14:textId="77777777" w:rsidR="003B37BC" w:rsidRDefault="00671FE7">
      <w:r>
        <w:t>The earliest DateTime that may be incl</w:t>
      </w:r>
      <w:r>
        <w:t>uded in the interval</w:t>
      </w:r>
    </w:p>
    <w:p w14:paraId="381486DD" w14:textId="77777777" w:rsidR="00B603FB" w:rsidRDefault="00B603FB" w:rsidP="008B78EB"/>
    <w:p w14:paraId="068697E4"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747DC3DE" w14:textId="77777777" w:rsidR="008B78EB" w:rsidRPr="006A54F6" w:rsidRDefault="005C6CB8" w:rsidP="008B78EB">
      <w:pPr>
        <w:rPr>
          <w:b/>
        </w:rPr>
      </w:pPr>
      <w:r>
        <w:t xml:space="preserve"> </w:t>
      </w:r>
    </w:p>
    <w:p w14:paraId="17D004C7" w14:textId="77777777" w:rsidR="003B37BC" w:rsidRDefault="00671FE7">
      <w:r>
        <w:t>The latest DateTime that may be included in the interval</w:t>
      </w:r>
    </w:p>
    <w:p w14:paraId="2253F3C7" w14:textId="77777777" w:rsidR="00DB049B" w:rsidRDefault="00022C8A" w:rsidP="006977BE">
      <w:r w:rsidRPr="00022C8A">
        <w:t xml:space="preserve"> </w:t>
      </w:r>
    </w:p>
    <w:p w14:paraId="09BBD697" w14:textId="77777777" w:rsidR="00800588" w:rsidRPr="005F31BE" w:rsidRDefault="00800588" w:rsidP="005F31BE">
      <w:pPr>
        <w:pStyle w:val="Heading5"/>
      </w:pPr>
      <w:bookmarkStart w:id="443" w:name="_3d4fd0ce80d2a2e88d2f42b3cb7dbec5"/>
      <w:r w:rsidRPr="005F31BE">
        <w:t>&lt;Class&gt; DurationInterval</w:t>
      </w:r>
      <w:bookmarkEnd w:id="443"/>
    </w:p>
    <w:p w14:paraId="0624024D" w14:textId="77777777" w:rsidR="00DB049B" w:rsidRDefault="00800588" w:rsidP="006977BE">
      <w:r>
        <w:t xml:space="preserve"> </w:t>
      </w:r>
    </w:p>
    <w:p w14:paraId="2E78F43A" w14:textId="77777777" w:rsidR="0063570E" w:rsidRDefault="0063570E" w:rsidP="00383490"/>
    <w:p w14:paraId="713E2E02" w14:textId="77777777" w:rsidR="00A855E6" w:rsidRDefault="00383490" w:rsidP="00263593">
      <w:r w:rsidRPr="00875584">
        <w:rPr>
          <w:rFonts w:ascii="Arial" w:hAnsi="Arial"/>
          <w:b/>
          <w:sz w:val="24"/>
          <w:szCs w:val="24"/>
        </w:rPr>
        <w:t>Description</w:t>
      </w:r>
    </w:p>
    <w:p w14:paraId="7977F3DD" w14:textId="77777777" w:rsidR="00DB049B" w:rsidRDefault="005C6CB8" w:rsidP="006977BE">
      <w:r>
        <w:t xml:space="preserve"> </w:t>
      </w:r>
    </w:p>
    <w:p w14:paraId="09D37048" w14:textId="77777777" w:rsidR="003B37BC" w:rsidRDefault="00671FE7">
      <w:r>
        <w:t>A set of contiguous Duration magnitudes</w:t>
      </w:r>
    </w:p>
    <w:p w14:paraId="0F872B8A" w14:textId="77777777" w:rsidR="00DB049B" w:rsidRDefault="00C51B43" w:rsidP="006977BE">
      <w:r>
        <w:t xml:space="preserve"> </w:t>
      </w:r>
      <w:r w:rsidR="009F2598">
        <w:t xml:space="preserve">  </w:t>
      </w:r>
    </w:p>
    <w:p w14:paraId="4F9DF525" w14:textId="77777777" w:rsidR="0063570E" w:rsidRDefault="0063570E" w:rsidP="00383490"/>
    <w:p w14:paraId="79D26621" w14:textId="77777777" w:rsidR="00A855E6" w:rsidRDefault="00383490" w:rsidP="00263593">
      <w:r w:rsidRPr="00875584">
        <w:rPr>
          <w:rFonts w:ascii="Arial" w:hAnsi="Arial"/>
          <w:b/>
          <w:sz w:val="24"/>
          <w:szCs w:val="24"/>
        </w:rPr>
        <w:t>Diagrams</w:t>
      </w:r>
    </w:p>
    <w:p w14:paraId="17A4EA17" w14:textId="77777777" w:rsidR="00DB049B" w:rsidRDefault="00671FE7" w:rsidP="006977BE">
      <w:hyperlink w:anchor="_8566828d89ca01e8919a51d19aa6cd8b" w:history="1">
        <w:r w:rsidR="003E7695">
          <w:rPr>
            <w:rStyle w:val="Hyperlink"/>
          </w:rPr>
          <w:t>Intervals</w:t>
        </w:r>
      </w:hyperlink>
    </w:p>
    <w:p w14:paraId="2CB52FA0" w14:textId="77777777" w:rsidR="0063570E" w:rsidRDefault="0063570E" w:rsidP="00383490"/>
    <w:p w14:paraId="3DF0DA9A" w14:textId="77777777" w:rsidR="00A855E6" w:rsidRDefault="00383490" w:rsidP="00263593">
      <w:r w:rsidRPr="00875584">
        <w:rPr>
          <w:rFonts w:ascii="Arial" w:hAnsi="Arial"/>
          <w:b/>
          <w:sz w:val="24"/>
          <w:szCs w:val="24"/>
        </w:rPr>
        <w:t>Direct Known Superclasses (Generalization)</w:t>
      </w:r>
    </w:p>
    <w:p w14:paraId="5BFF18BD"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464FFD9" w14:textId="77777777" w:rsidR="0063570E" w:rsidRDefault="0063570E" w:rsidP="00383490"/>
    <w:p w14:paraId="11B804F9" w14:textId="77777777" w:rsidR="00A855E6" w:rsidRDefault="00383490" w:rsidP="00263593">
      <w:r w:rsidRPr="00875584">
        <w:rPr>
          <w:rFonts w:ascii="Arial" w:hAnsi="Arial"/>
          <w:b/>
          <w:sz w:val="24"/>
          <w:szCs w:val="24"/>
        </w:rPr>
        <w:t>Attributes</w:t>
      </w:r>
    </w:p>
    <w:p w14:paraId="5BA36F77" w14:textId="77777777" w:rsidR="00B603FB" w:rsidRDefault="00B603FB" w:rsidP="008B78EB"/>
    <w:p w14:paraId="27F80C1D"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71F56CE1" w14:textId="77777777" w:rsidR="008B78EB" w:rsidRPr="006A54F6" w:rsidRDefault="005C6CB8" w:rsidP="008B78EB">
      <w:pPr>
        <w:rPr>
          <w:b/>
        </w:rPr>
      </w:pPr>
      <w:r>
        <w:t xml:space="preserve"> </w:t>
      </w:r>
    </w:p>
    <w:p w14:paraId="6F5EE45A" w14:textId="77777777" w:rsidR="003B37BC" w:rsidRDefault="00671FE7">
      <w:r>
        <w:t>The shortest Duration that may be included in the interval</w:t>
      </w:r>
    </w:p>
    <w:p w14:paraId="266B5133" w14:textId="77777777" w:rsidR="00B603FB" w:rsidRDefault="00B603FB" w:rsidP="008B78EB"/>
    <w:p w14:paraId="7E16D8C8" w14:textId="77777777" w:rsidR="00A755AA" w:rsidRDefault="008B78EB" w:rsidP="008B78EB">
      <w:pPr>
        <w:rPr>
          <w:b/>
        </w:rPr>
      </w:pPr>
      <w:r w:rsidRPr="006A54F6">
        <w:rPr>
          <w:b/>
        </w:rPr>
        <w:t>•   public upper : Duration  [0..1]</w:t>
      </w:r>
    </w:p>
    <w:p w14:paraId="4D8766E5" w14:textId="77777777" w:rsidR="008B78EB" w:rsidRPr="006A54F6" w:rsidRDefault="005C6CB8" w:rsidP="008B78EB">
      <w:pPr>
        <w:rPr>
          <w:b/>
        </w:rPr>
      </w:pPr>
      <w:r>
        <w:t xml:space="preserve"> </w:t>
      </w:r>
    </w:p>
    <w:p w14:paraId="5E832AF1" w14:textId="77777777" w:rsidR="003B37BC" w:rsidRDefault="00671FE7">
      <w:r>
        <w:t>The longest Duration that may be included in the interval</w:t>
      </w:r>
    </w:p>
    <w:p w14:paraId="691351E4" w14:textId="77777777" w:rsidR="00DB049B" w:rsidRDefault="00022C8A" w:rsidP="006977BE">
      <w:r w:rsidRPr="00022C8A">
        <w:t xml:space="preserve"> </w:t>
      </w:r>
    </w:p>
    <w:p w14:paraId="253978B6" w14:textId="77777777" w:rsidR="00800588" w:rsidRPr="005F31BE" w:rsidRDefault="00800588" w:rsidP="005F31BE">
      <w:pPr>
        <w:pStyle w:val="Heading5"/>
      </w:pPr>
      <w:bookmarkStart w:id="444" w:name="_86618450de28d822bd6b57b67a32ab2b"/>
      <w:r w:rsidRPr="005F31BE">
        <w:t>&lt;Class&gt; IntegerInterval</w:t>
      </w:r>
      <w:bookmarkEnd w:id="444"/>
    </w:p>
    <w:p w14:paraId="28D8B2A3" w14:textId="77777777" w:rsidR="00DB049B" w:rsidRDefault="00800588" w:rsidP="006977BE">
      <w:r>
        <w:t xml:space="preserve"> </w:t>
      </w:r>
    </w:p>
    <w:p w14:paraId="1C49ECDC" w14:textId="77777777" w:rsidR="0063570E" w:rsidRDefault="0063570E" w:rsidP="00383490"/>
    <w:p w14:paraId="5B107F00" w14:textId="77777777" w:rsidR="00A855E6" w:rsidRDefault="00383490" w:rsidP="00263593">
      <w:r w:rsidRPr="00875584">
        <w:rPr>
          <w:rFonts w:ascii="Arial" w:hAnsi="Arial"/>
          <w:b/>
          <w:sz w:val="24"/>
          <w:szCs w:val="24"/>
        </w:rPr>
        <w:t>Description</w:t>
      </w:r>
    </w:p>
    <w:p w14:paraId="22E4FCFE" w14:textId="77777777" w:rsidR="00DB049B" w:rsidRDefault="005C6CB8" w:rsidP="006977BE">
      <w:r>
        <w:t xml:space="preserve"> </w:t>
      </w:r>
    </w:p>
    <w:p w14:paraId="45CA5585" w14:textId="77777777" w:rsidR="003B37BC" w:rsidRDefault="00671FE7">
      <w:r>
        <w:t>A set of contiguous integers</w:t>
      </w:r>
    </w:p>
    <w:p w14:paraId="7E3FA076" w14:textId="77777777" w:rsidR="00DB049B" w:rsidRDefault="00C51B43" w:rsidP="006977BE">
      <w:r>
        <w:t xml:space="preserve"> </w:t>
      </w:r>
      <w:r w:rsidR="009F2598">
        <w:t xml:space="preserve">  </w:t>
      </w:r>
    </w:p>
    <w:p w14:paraId="69FBC434" w14:textId="77777777" w:rsidR="0063570E" w:rsidRDefault="0063570E" w:rsidP="00383490"/>
    <w:p w14:paraId="7AA2EA1C" w14:textId="77777777" w:rsidR="00A855E6" w:rsidRDefault="00383490" w:rsidP="00263593">
      <w:r w:rsidRPr="00875584">
        <w:rPr>
          <w:rFonts w:ascii="Arial" w:hAnsi="Arial"/>
          <w:b/>
          <w:sz w:val="24"/>
          <w:szCs w:val="24"/>
        </w:rPr>
        <w:t>Diagrams</w:t>
      </w:r>
    </w:p>
    <w:p w14:paraId="56FC319A" w14:textId="77777777" w:rsidR="00DB049B" w:rsidRDefault="00671FE7" w:rsidP="006977BE">
      <w:hyperlink w:anchor="_8566828d89ca01e8919a51d19aa6cd8b" w:history="1">
        <w:r w:rsidR="003E7695">
          <w:rPr>
            <w:rStyle w:val="Hyperlink"/>
          </w:rPr>
          <w:t>Intervals</w:t>
        </w:r>
      </w:hyperlink>
    </w:p>
    <w:p w14:paraId="2407BD7C" w14:textId="77777777" w:rsidR="0063570E" w:rsidRDefault="0063570E" w:rsidP="00383490"/>
    <w:p w14:paraId="57FCFE09" w14:textId="77777777" w:rsidR="00A855E6" w:rsidRDefault="00383490" w:rsidP="00263593">
      <w:r w:rsidRPr="00875584">
        <w:rPr>
          <w:rFonts w:ascii="Arial" w:hAnsi="Arial"/>
          <w:b/>
          <w:sz w:val="24"/>
          <w:szCs w:val="24"/>
        </w:rPr>
        <w:t>Direct Known Superclasses (Generalization)</w:t>
      </w:r>
    </w:p>
    <w:p w14:paraId="1FAA7DC2"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AA730D3" w14:textId="77777777" w:rsidR="0063570E" w:rsidRDefault="0063570E" w:rsidP="00383490"/>
    <w:p w14:paraId="2B08F515" w14:textId="77777777" w:rsidR="00A855E6" w:rsidRDefault="00383490" w:rsidP="00263593">
      <w:r w:rsidRPr="00875584">
        <w:rPr>
          <w:rFonts w:ascii="Arial" w:hAnsi="Arial"/>
          <w:b/>
          <w:sz w:val="24"/>
          <w:szCs w:val="24"/>
        </w:rPr>
        <w:t>Attributes</w:t>
      </w:r>
    </w:p>
    <w:p w14:paraId="11AEE5B9" w14:textId="77777777" w:rsidR="00B603FB" w:rsidRDefault="00B603FB" w:rsidP="008B78EB"/>
    <w:p w14:paraId="7DAF9B6E" w14:textId="77777777" w:rsidR="00A755AA" w:rsidRDefault="008B78EB" w:rsidP="008B78EB">
      <w:pPr>
        <w:rPr>
          <w:b/>
        </w:rPr>
      </w:pPr>
      <w:r w:rsidRPr="006A54F6">
        <w:rPr>
          <w:b/>
        </w:rPr>
        <w:t>•   public lower : Integer  [0..1]</w:t>
      </w:r>
    </w:p>
    <w:p w14:paraId="54EAD820" w14:textId="77777777" w:rsidR="008B78EB" w:rsidRPr="006A54F6" w:rsidRDefault="005C6CB8" w:rsidP="008B78EB">
      <w:pPr>
        <w:rPr>
          <w:b/>
        </w:rPr>
      </w:pPr>
      <w:r>
        <w:t xml:space="preserve"> </w:t>
      </w:r>
    </w:p>
    <w:p w14:paraId="5072258E" w14:textId="77777777" w:rsidR="003B37BC" w:rsidRDefault="00671FE7">
      <w:r>
        <w:t>The smallest integer that may be included in the interval</w:t>
      </w:r>
    </w:p>
    <w:p w14:paraId="4617A1EF" w14:textId="77777777" w:rsidR="00B603FB" w:rsidRDefault="00B603FB" w:rsidP="008B78EB"/>
    <w:p w14:paraId="13AC3681" w14:textId="77777777" w:rsidR="00A755AA" w:rsidRDefault="008B78EB" w:rsidP="008B78EB">
      <w:pPr>
        <w:rPr>
          <w:b/>
        </w:rPr>
      </w:pPr>
      <w:r w:rsidRPr="006A54F6">
        <w:rPr>
          <w:b/>
        </w:rPr>
        <w:t>•   public upper : Integer  [0..1]</w:t>
      </w:r>
    </w:p>
    <w:p w14:paraId="50B39CD3" w14:textId="77777777" w:rsidR="008B78EB" w:rsidRPr="006A54F6" w:rsidRDefault="005C6CB8" w:rsidP="008B78EB">
      <w:pPr>
        <w:rPr>
          <w:b/>
        </w:rPr>
      </w:pPr>
      <w:r>
        <w:t xml:space="preserve"> </w:t>
      </w:r>
    </w:p>
    <w:p w14:paraId="159419B4" w14:textId="77777777" w:rsidR="003B37BC" w:rsidRDefault="00671FE7">
      <w:r>
        <w:t>The largest integer that may be included in the interval</w:t>
      </w:r>
    </w:p>
    <w:p w14:paraId="6DAADA11" w14:textId="77777777" w:rsidR="00DB049B" w:rsidRDefault="00022C8A" w:rsidP="006977BE">
      <w:r w:rsidRPr="00022C8A">
        <w:t xml:space="preserve"> </w:t>
      </w:r>
    </w:p>
    <w:p w14:paraId="4E7CA98C" w14:textId="77777777" w:rsidR="00800588" w:rsidRPr="005F31BE" w:rsidRDefault="00800588" w:rsidP="005F31BE">
      <w:pPr>
        <w:pStyle w:val="Heading5"/>
      </w:pPr>
      <w:bookmarkStart w:id="445" w:name="_3ae971b2839139d9692e47ec472148b6"/>
      <w:r w:rsidRPr="005F31BE">
        <w:t>&lt;Class&gt; Interval</w:t>
      </w:r>
      <w:bookmarkEnd w:id="445"/>
    </w:p>
    <w:p w14:paraId="1F8144F1" w14:textId="77777777" w:rsidR="00DB049B" w:rsidRDefault="00800588" w:rsidP="006977BE">
      <w:r>
        <w:t xml:space="preserve"> </w:t>
      </w:r>
    </w:p>
    <w:p w14:paraId="3D3E864D" w14:textId="77777777" w:rsidR="0063570E" w:rsidRDefault="0063570E" w:rsidP="00383490"/>
    <w:p w14:paraId="22B30D05" w14:textId="77777777" w:rsidR="00A855E6" w:rsidRDefault="00383490" w:rsidP="00263593">
      <w:r w:rsidRPr="00875584">
        <w:rPr>
          <w:rFonts w:ascii="Arial" w:hAnsi="Arial"/>
          <w:b/>
          <w:sz w:val="24"/>
          <w:szCs w:val="24"/>
        </w:rPr>
        <w:t>Description</w:t>
      </w:r>
    </w:p>
    <w:p w14:paraId="4A073283" w14:textId="77777777" w:rsidR="00DB049B" w:rsidRDefault="005C6CB8" w:rsidP="006977BE">
      <w:r>
        <w:t xml:space="preserve"> </w:t>
      </w:r>
    </w:p>
    <w:p w14:paraId="1129A030" w14:textId="77777777" w:rsidR="003B37BC" w:rsidRDefault="00671FE7">
      <w:r>
        <w:t>A set of contiguous values bounded by upp</w:t>
      </w:r>
      <w:r>
        <w:t>er and lower limits. Inclusion of the upper and lower limits is governed by the upperIncluded and lowerIncluded properties.</w:t>
      </w:r>
    </w:p>
    <w:p w14:paraId="04F307B1" w14:textId="77777777" w:rsidR="00DB049B" w:rsidRDefault="00C51B43" w:rsidP="006977BE">
      <w:r>
        <w:t xml:space="preserve"> </w:t>
      </w:r>
      <w:r w:rsidR="009F2598">
        <w:t xml:space="preserve">  </w:t>
      </w:r>
    </w:p>
    <w:p w14:paraId="7A7AB1E4" w14:textId="77777777" w:rsidR="0063570E" w:rsidRDefault="0063570E" w:rsidP="00383490"/>
    <w:p w14:paraId="5007788E" w14:textId="77777777" w:rsidR="00A855E6" w:rsidRDefault="00383490" w:rsidP="00263593">
      <w:r w:rsidRPr="00875584">
        <w:rPr>
          <w:rFonts w:ascii="Arial" w:hAnsi="Arial"/>
          <w:b/>
          <w:sz w:val="24"/>
          <w:szCs w:val="24"/>
        </w:rPr>
        <w:t>Diagrams</w:t>
      </w:r>
    </w:p>
    <w:p w14:paraId="49A8BBD3" w14:textId="77777777" w:rsidR="00DB049B" w:rsidRDefault="00671FE7" w:rsidP="006977BE">
      <w:hyperlink w:anchor="_8566828d89ca01e8919a51d19aa6cd8b" w:history="1">
        <w:r w:rsidR="003E7695">
          <w:rPr>
            <w:rStyle w:val="Hyperlink"/>
          </w:rPr>
          <w:t>Intervals</w:t>
        </w:r>
      </w:hyperlink>
    </w:p>
    <w:p w14:paraId="693A5821" w14:textId="77777777" w:rsidR="0063570E" w:rsidRDefault="0063570E" w:rsidP="00383490"/>
    <w:p w14:paraId="7E53D8F4" w14:textId="77777777" w:rsidR="00A855E6" w:rsidRDefault="00383490" w:rsidP="00263593">
      <w:r w:rsidRPr="00875584">
        <w:rPr>
          <w:rFonts w:ascii="Arial" w:hAnsi="Arial"/>
          <w:b/>
          <w:sz w:val="24"/>
          <w:szCs w:val="24"/>
        </w:rPr>
        <w:t>Direct Known Subclasses (Specialization)</w:t>
      </w:r>
    </w:p>
    <w:p w14:paraId="71B70937" w14:textId="77777777" w:rsidR="00DB049B" w:rsidRDefault="009E3806" w:rsidP="006977BE">
      <w:r w:rsidRPr="009E3806">
        <w:t xml:space="preserve"> </w:t>
      </w:r>
      <w:hyperlink w:anchor="_eb65cb2938a6220d8f4a10f0d8aba136" w:history="1">
        <w:r w:rsidR="006977BE">
          <w:rPr>
            <w:rStyle w:val="Hyperlink"/>
          </w:rPr>
          <w:t>DateInterval</w:t>
        </w:r>
      </w:hyperlink>
      <w:r w:rsidR="006977BE">
        <w:t xml:space="preserve">, </w:t>
      </w:r>
      <w:r w:rsidRPr="009E3806">
        <w:t xml:space="preserve"> </w:t>
      </w:r>
      <w:hyperlink w:anchor="_956e6c028c830c0453b74cbd2204109e" w:history="1">
        <w:r w:rsidR="006977BE">
          <w:rPr>
            <w:rStyle w:val="Hyperlink"/>
          </w:rPr>
          <w:t>DateTimeInterval</w:t>
        </w:r>
      </w:hyperlink>
      <w:r w:rsidR="006977BE">
        <w:t xml:space="preserve">, </w:t>
      </w:r>
      <w:r w:rsidRPr="009E3806">
        <w:t xml:space="preserve"> </w:t>
      </w:r>
      <w:hyperlink w:anchor="_3d4fd0ce80d2a2e88d2f42b3cb7dbec5" w:history="1">
        <w:r w:rsidR="006977BE">
          <w:rPr>
            <w:rStyle w:val="Hyperlink"/>
          </w:rPr>
          <w:t>DurationInterval</w:t>
        </w:r>
      </w:hyperlink>
      <w:r w:rsidR="006977BE">
        <w:t xml:space="preserve">, </w:t>
      </w:r>
      <w:r w:rsidRPr="009E3806">
        <w:t xml:space="preserve"> </w:t>
      </w:r>
      <w:hyperlink w:anchor="_86618450de28d822bd6b57b67a32ab2b" w:history="1">
        <w:r w:rsidR="006977BE">
          <w:rPr>
            <w:rStyle w:val="Hyperlink"/>
          </w:rPr>
          <w:t>IntegerInterval</w:t>
        </w:r>
      </w:hyperlink>
      <w:r w:rsidR="006977BE">
        <w:t xml:space="preserve">, </w:t>
      </w:r>
      <w:r w:rsidRPr="009E3806">
        <w:t xml:space="preserve"> </w:t>
      </w:r>
      <w:hyperlink w:anchor="_d4f7314ff920dd15ee0e834cfbd4e6f2" w:history="1">
        <w:r w:rsidR="006977BE">
          <w:rPr>
            <w:rStyle w:val="Hyperlink"/>
          </w:rPr>
          <w:t>RealInterval</w:t>
        </w:r>
      </w:hyperlink>
      <w:r w:rsidR="006977BE">
        <w:t xml:space="preserve">, </w:t>
      </w:r>
      <w:r w:rsidRPr="009E3806">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15E9777F" w14:textId="77777777" w:rsidR="0063570E" w:rsidRDefault="0063570E" w:rsidP="00383490"/>
    <w:p w14:paraId="389A07FF" w14:textId="77777777" w:rsidR="00A855E6" w:rsidRDefault="00383490" w:rsidP="00263593">
      <w:r w:rsidRPr="00875584">
        <w:rPr>
          <w:rFonts w:ascii="Arial" w:hAnsi="Arial"/>
          <w:b/>
          <w:sz w:val="24"/>
          <w:szCs w:val="24"/>
        </w:rPr>
        <w:t>Attributes</w:t>
      </w:r>
    </w:p>
    <w:p w14:paraId="083198B5" w14:textId="77777777" w:rsidR="00B603FB" w:rsidRDefault="00B603FB" w:rsidP="008B78EB"/>
    <w:p w14:paraId="71BC0DC6" w14:textId="77777777" w:rsidR="00A755AA" w:rsidRDefault="008B78EB" w:rsidP="008B78EB">
      <w:pPr>
        <w:rPr>
          <w:b/>
        </w:rPr>
      </w:pPr>
      <w:r w:rsidRPr="006A54F6">
        <w:rPr>
          <w:b/>
        </w:rPr>
        <w:t>•   public lowerIncluded : Boolean  [1]</w:t>
      </w:r>
    </w:p>
    <w:p w14:paraId="566963B5" w14:textId="77777777" w:rsidR="008B78EB" w:rsidRPr="006A54F6" w:rsidRDefault="005C6CB8" w:rsidP="008B78EB">
      <w:pPr>
        <w:rPr>
          <w:b/>
        </w:rPr>
      </w:pPr>
      <w:r>
        <w:t xml:space="preserve"> </w:t>
      </w:r>
    </w:p>
    <w:p w14:paraId="2422FD7C" w14:textId="77777777" w:rsidR="003B37BC" w:rsidRDefault="00671FE7">
      <w:r>
        <w:t>A Boolean value indicating whether the value asserted to be the lower limit is included in the set it bounds.</w:t>
      </w:r>
    </w:p>
    <w:p w14:paraId="6D6332A5" w14:textId="77777777" w:rsidR="00B603FB" w:rsidRDefault="00B603FB" w:rsidP="008B78EB"/>
    <w:p w14:paraId="119AD16A" w14:textId="77777777" w:rsidR="00A755AA" w:rsidRDefault="008B78EB" w:rsidP="008B78EB">
      <w:pPr>
        <w:rPr>
          <w:b/>
        </w:rPr>
      </w:pPr>
      <w:r w:rsidRPr="006A54F6">
        <w:rPr>
          <w:b/>
        </w:rPr>
        <w:t>•   public upperIncluded : Boolean  [1]</w:t>
      </w:r>
    </w:p>
    <w:p w14:paraId="7B609184" w14:textId="77777777" w:rsidR="008B78EB" w:rsidRPr="006A54F6" w:rsidRDefault="005C6CB8" w:rsidP="008B78EB">
      <w:pPr>
        <w:rPr>
          <w:b/>
        </w:rPr>
      </w:pPr>
      <w:r>
        <w:t xml:space="preserve"> </w:t>
      </w:r>
    </w:p>
    <w:p w14:paraId="42BB7621" w14:textId="77777777" w:rsidR="003B37BC" w:rsidRDefault="00671FE7">
      <w:r>
        <w:t xml:space="preserve">A Boolean value indicating whether the value asserted to be the upper limit is included in the </w:t>
      </w:r>
      <w:r>
        <w:t>set it bounds</w:t>
      </w:r>
    </w:p>
    <w:p w14:paraId="2CAFAF86" w14:textId="77777777" w:rsidR="00DB049B" w:rsidRDefault="00022C8A" w:rsidP="006977BE">
      <w:r w:rsidRPr="00022C8A">
        <w:t xml:space="preserve"> </w:t>
      </w:r>
    </w:p>
    <w:p w14:paraId="6AED71DB" w14:textId="77777777" w:rsidR="00800588" w:rsidRPr="005F31BE" w:rsidRDefault="00800588" w:rsidP="005F31BE">
      <w:pPr>
        <w:pStyle w:val="Heading5"/>
      </w:pPr>
      <w:bookmarkStart w:id="446" w:name="_d4f7314ff920dd15ee0e834cfbd4e6f2"/>
      <w:r w:rsidRPr="005F31BE">
        <w:t>&lt;Class&gt; RealInterval</w:t>
      </w:r>
      <w:bookmarkEnd w:id="446"/>
    </w:p>
    <w:p w14:paraId="3235D805" w14:textId="77777777" w:rsidR="00DB049B" w:rsidRDefault="00800588" w:rsidP="006977BE">
      <w:r>
        <w:t xml:space="preserve"> </w:t>
      </w:r>
    </w:p>
    <w:p w14:paraId="56ACFC3A" w14:textId="77777777" w:rsidR="0063570E" w:rsidRDefault="0063570E" w:rsidP="00383490"/>
    <w:p w14:paraId="455510B1" w14:textId="77777777" w:rsidR="00A855E6" w:rsidRDefault="00383490" w:rsidP="00263593">
      <w:r w:rsidRPr="00875584">
        <w:rPr>
          <w:rFonts w:ascii="Arial" w:hAnsi="Arial"/>
          <w:b/>
          <w:sz w:val="24"/>
          <w:szCs w:val="24"/>
        </w:rPr>
        <w:t>Description</w:t>
      </w:r>
    </w:p>
    <w:p w14:paraId="6B6E250C" w14:textId="77777777" w:rsidR="00DB049B" w:rsidRDefault="005C6CB8" w:rsidP="006977BE">
      <w:r>
        <w:t xml:space="preserve"> </w:t>
      </w:r>
    </w:p>
    <w:p w14:paraId="7B9039E3" w14:textId="77777777" w:rsidR="003B37BC" w:rsidRDefault="00671FE7">
      <w:r>
        <w:t>A set of contiguous Real numbers</w:t>
      </w:r>
    </w:p>
    <w:p w14:paraId="6709B578" w14:textId="77777777" w:rsidR="00DB049B" w:rsidRDefault="00C51B43" w:rsidP="006977BE">
      <w:r>
        <w:t xml:space="preserve"> </w:t>
      </w:r>
      <w:r w:rsidR="009F2598">
        <w:t xml:space="preserve">  </w:t>
      </w:r>
    </w:p>
    <w:p w14:paraId="7A83AE1B" w14:textId="77777777" w:rsidR="0063570E" w:rsidRDefault="0063570E" w:rsidP="00383490"/>
    <w:p w14:paraId="28BB4921" w14:textId="77777777" w:rsidR="00A855E6" w:rsidRDefault="00383490" w:rsidP="00263593">
      <w:r w:rsidRPr="00875584">
        <w:rPr>
          <w:rFonts w:ascii="Arial" w:hAnsi="Arial"/>
          <w:b/>
          <w:sz w:val="24"/>
          <w:szCs w:val="24"/>
        </w:rPr>
        <w:t>Diagrams</w:t>
      </w:r>
    </w:p>
    <w:p w14:paraId="33F152A0" w14:textId="77777777" w:rsidR="00DB049B" w:rsidRDefault="00671FE7" w:rsidP="006977BE">
      <w:hyperlink w:anchor="_8566828d89ca01e8919a51d19aa6cd8b" w:history="1">
        <w:r w:rsidR="003E7695">
          <w:rPr>
            <w:rStyle w:val="Hyperlink"/>
          </w:rPr>
          <w:t>Intervals</w:t>
        </w:r>
      </w:hyperlink>
    </w:p>
    <w:p w14:paraId="4BFBA395" w14:textId="77777777" w:rsidR="0063570E" w:rsidRDefault="0063570E" w:rsidP="00383490"/>
    <w:p w14:paraId="0FBF74B5" w14:textId="77777777" w:rsidR="00A855E6" w:rsidRDefault="00383490" w:rsidP="00263593">
      <w:r w:rsidRPr="00875584">
        <w:rPr>
          <w:rFonts w:ascii="Arial" w:hAnsi="Arial"/>
          <w:b/>
          <w:sz w:val="24"/>
          <w:szCs w:val="24"/>
        </w:rPr>
        <w:t>Direct Known Superclasses (Generalization)</w:t>
      </w:r>
    </w:p>
    <w:p w14:paraId="3EECF49C"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370C8A2" w14:textId="77777777" w:rsidR="0063570E" w:rsidRDefault="0063570E" w:rsidP="00383490"/>
    <w:p w14:paraId="38CDBF07" w14:textId="77777777" w:rsidR="00A855E6" w:rsidRDefault="00383490" w:rsidP="00263593">
      <w:r w:rsidRPr="00875584">
        <w:rPr>
          <w:rFonts w:ascii="Arial" w:hAnsi="Arial"/>
          <w:b/>
          <w:sz w:val="24"/>
          <w:szCs w:val="24"/>
        </w:rPr>
        <w:t>Attributes</w:t>
      </w:r>
    </w:p>
    <w:p w14:paraId="482630A8" w14:textId="77777777" w:rsidR="00B603FB" w:rsidRDefault="00B603FB" w:rsidP="008B78EB"/>
    <w:p w14:paraId="7C2570F3" w14:textId="77777777" w:rsidR="00A755AA" w:rsidRDefault="008B78EB" w:rsidP="008B78EB">
      <w:pPr>
        <w:rPr>
          <w:b/>
        </w:rPr>
      </w:pPr>
      <w:r w:rsidRPr="006A54F6">
        <w:rPr>
          <w:b/>
        </w:rPr>
        <w:t>•   public lower : Real  [0..1]</w:t>
      </w:r>
    </w:p>
    <w:p w14:paraId="436B04E7" w14:textId="77777777" w:rsidR="008B78EB" w:rsidRPr="006A54F6" w:rsidRDefault="005C6CB8" w:rsidP="008B78EB">
      <w:pPr>
        <w:rPr>
          <w:b/>
        </w:rPr>
      </w:pPr>
      <w:r>
        <w:t xml:space="preserve"> </w:t>
      </w:r>
    </w:p>
    <w:p w14:paraId="7BA7D7AC" w14:textId="77777777" w:rsidR="003B37BC" w:rsidRDefault="00671FE7">
      <w:r>
        <w:t>The smallest Real that may be included in the interval</w:t>
      </w:r>
    </w:p>
    <w:p w14:paraId="7109E5CE" w14:textId="77777777" w:rsidR="00B603FB" w:rsidRDefault="00B603FB" w:rsidP="008B78EB"/>
    <w:p w14:paraId="23C207A6" w14:textId="77777777" w:rsidR="00A755AA" w:rsidRDefault="008B78EB" w:rsidP="008B78EB">
      <w:pPr>
        <w:rPr>
          <w:b/>
        </w:rPr>
      </w:pPr>
      <w:r w:rsidRPr="006A54F6">
        <w:rPr>
          <w:b/>
        </w:rPr>
        <w:t>•   public upper : Real  [0..1]</w:t>
      </w:r>
    </w:p>
    <w:p w14:paraId="65AC2FDD" w14:textId="77777777" w:rsidR="008B78EB" w:rsidRPr="006A54F6" w:rsidRDefault="005C6CB8" w:rsidP="008B78EB">
      <w:pPr>
        <w:rPr>
          <w:b/>
        </w:rPr>
      </w:pPr>
      <w:r>
        <w:t xml:space="preserve"> </w:t>
      </w:r>
    </w:p>
    <w:p w14:paraId="19B512D8" w14:textId="77777777" w:rsidR="003B37BC" w:rsidRDefault="00671FE7">
      <w:r>
        <w:t>The largest Real that may be included in the interval</w:t>
      </w:r>
    </w:p>
    <w:p w14:paraId="52A0AEFA" w14:textId="77777777" w:rsidR="00DB049B" w:rsidRDefault="00022C8A" w:rsidP="006977BE">
      <w:r w:rsidRPr="00022C8A">
        <w:t xml:space="preserve"> </w:t>
      </w:r>
    </w:p>
    <w:p w14:paraId="796583BC" w14:textId="77777777" w:rsidR="00800588" w:rsidRPr="005F31BE" w:rsidRDefault="00800588" w:rsidP="005F31BE">
      <w:pPr>
        <w:pStyle w:val="Heading5"/>
      </w:pPr>
      <w:bookmarkStart w:id="447" w:name="_2db4f3574d756c0312a2a6559efd3ad9"/>
      <w:r w:rsidRPr="005F31BE">
        <w:t>&lt;Class&gt; TimeInterval</w:t>
      </w:r>
      <w:bookmarkEnd w:id="447"/>
    </w:p>
    <w:p w14:paraId="467BB81C" w14:textId="77777777" w:rsidR="00DB049B" w:rsidRDefault="00800588" w:rsidP="006977BE">
      <w:r>
        <w:t xml:space="preserve"> </w:t>
      </w:r>
    </w:p>
    <w:p w14:paraId="1352EAE8" w14:textId="77777777" w:rsidR="0063570E" w:rsidRDefault="0063570E" w:rsidP="00383490"/>
    <w:p w14:paraId="6F0A8CDC" w14:textId="77777777" w:rsidR="00A855E6" w:rsidRDefault="00383490" w:rsidP="00263593">
      <w:r w:rsidRPr="00875584">
        <w:rPr>
          <w:rFonts w:ascii="Arial" w:hAnsi="Arial"/>
          <w:b/>
          <w:sz w:val="24"/>
          <w:szCs w:val="24"/>
        </w:rPr>
        <w:t>Description</w:t>
      </w:r>
    </w:p>
    <w:p w14:paraId="02CAD82D" w14:textId="77777777" w:rsidR="00DB049B" w:rsidRDefault="005C6CB8" w:rsidP="006977BE">
      <w:r>
        <w:t xml:space="preserve"> </w:t>
      </w:r>
    </w:p>
    <w:p w14:paraId="3AD3DA64" w14:textId="77777777" w:rsidR="003B37BC" w:rsidRDefault="00671FE7">
      <w:r>
        <w:t>A set of contiguous Times.</w:t>
      </w:r>
    </w:p>
    <w:p w14:paraId="6C6DEFF7" w14:textId="77777777" w:rsidR="00DB049B" w:rsidRDefault="00C51B43" w:rsidP="006977BE">
      <w:r>
        <w:t xml:space="preserve"> </w:t>
      </w:r>
      <w:r w:rsidR="009F2598">
        <w:t xml:space="preserve">  </w:t>
      </w:r>
    </w:p>
    <w:p w14:paraId="509BCC11" w14:textId="77777777" w:rsidR="0063570E" w:rsidRDefault="0063570E" w:rsidP="00383490"/>
    <w:p w14:paraId="03F09367" w14:textId="77777777" w:rsidR="00A855E6" w:rsidRDefault="00383490" w:rsidP="00263593">
      <w:r w:rsidRPr="00875584">
        <w:rPr>
          <w:rFonts w:ascii="Arial" w:hAnsi="Arial"/>
          <w:b/>
          <w:sz w:val="24"/>
          <w:szCs w:val="24"/>
        </w:rPr>
        <w:t>Diagrams</w:t>
      </w:r>
    </w:p>
    <w:p w14:paraId="3F53871F" w14:textId="77777777" w:rsidR="00DB049B" w:rsidRDefault="00671FE7" w:rsidP="006977BE">
      <w:hyperlink w:anchor="_8566828d89ca01e8919a51d19aa6cd8b" w:history="1">
        <w:r w:rsidR="003E7695">
          <w:rPr>
            <w:rStyle w:val="Hyperlink"/>
          </w:rPr>
          <w:t>Intervals</w:t>
        </w:r>
      </w:hyperlink>
    </w:p>
    <w:p w14:paraId="02738CA7" w14:textId="77777777" w:rsidR="0063570E" w:rsidRDefault="0063570E" w:rsidP="00383490"/>
    <w:p w14:paraId="25E794B9" w14:textId="77777777" w:rsidR="00A855E6" w:rsidRDefault="00383490" w:rsidP="00263593">
      <w:r w:rsidRPr="00875584">
        <w:rPr>
          <w:rFonts w:ascii="Arial" w:hAnsi="Arial"/>
          <w:b/>
          <w:sz w:val="24"/>
          <w:szCs w:val="24"/>
        </w:rPr>
        <w:t>Direct Known Superclasses (Generalization)</w:t>
      </w:r>
    </w:p>
    <w:p w14:paraId="40413D93" w14:textId="77777777" w:rsidR="00DB049B" w:rsidRDefault="009E3806" w:rsidP="006977BE">
      <w:r w:rsidRPr="009E3806">
        <w:t xml:space="preserve"> </w:t>
      </w:r>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1E3FC02" w14:textId="77777777" w:rsidR="0063570E" w:rsidRDefault="0063570E" w:rsidP="00383490"/>
    <w:p w14:paraId="424796C4" w14:textId="77777777" w:rsidR="00A855E6" w:rsidRDefault="00383490" w:rsidP="00263593">
      <w:r w:rsidRPr="00875584">
        <w:rPr>
          <w:rFonts w:ascii="Arial" w:hAnsi="Arial"/>
          <w:b/>
          <w:sz w:val="24"/>
          <w:szCs w:val="24"/>
        </w:rPr>
        <w:t>Attributes</w:t>
      </w:r>
    </w:p>
    <w:p w14:paraId="4F6FC654" w14:textId="77777777" w:rsidR="00B603FB" w:rsidRDefault="00B603FB" w:rsidP="008B78EB"/>
    <w:p w14:paraId="0E18584A"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56FFC534" w14:textId="77777777" w:rsidR="008B78EB" w:rsidRPr="006A54F6" w:rsidRDefault="005C6CB8" w:rsidP="008B78EB">
      <w:pPr>
        <w:rPr>
          <w:b/>
        </w:rPr>
      </w:pPr>
      <w:r>
        <w:t xml:space="preserve"> </w:t>
      </w:r>
    </w:p>
    <w:p w14:paraId="2D3D502E" w14:textId="77777777" w:rsidR="003B37BC" w:rsidRDefault="00671FE7">
      <w:r>
        <w:t>The earliest Time that may be included in the interval.</w:t>
      </w:r>
    </w:p>
    <w:p w14:paraId="2439CAF5" w14:textId="77777777" w:rsidR="00B603FB" w:rsidRDefault="00B603FB" w:rsidP="008B78EB"/>
    <w:p w14:paraId="582BCF1A"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23B4F7D5" w14:textId="77777777" w:rsidR="008B78EB" w:rsidRPr="006A54F6" w:rsidRDefault="005C6CB8" w:rsidP="008B78EB">
      <w:pPr>
        <w:rPr>
          <w:b/>
        </w:rPr>
      </w:pPr>
      <w:r>
        <w:t xml:space="preserve"> </w:t>
      </w:r>
    </w:p>
    <w:p w14:paraId="7094629E" w14:textId="77777777" w:rsidR="003B37BC" w:rsidRDefault="00671FE7">
      <w:r>
        <w:t>The latest</w:t>
      </w:r>
      <w:r>
        <w:t xml:space="preserve"> Time that may be included in the interval.</w:t>
      </w:r>
    </w:p>
    <w:p w14:paraId="0798491A" w14:textId="77777777" w:rsidR="00D91281" w:rsidRDefault="00CD42A9" w:rsidP="0039400D">
      <w:r w:rsidRPr="00CD42A9">
        <w:t xml:space="preserve"> </w:t>
      </w:r>
    </w:p>
    <w:p w14:paraId="78392E1A" w14:textId="77777777" w:rsidR="005F31BE" w:rsidRDefault="001F24CC" w:rsidP="005F31BE">
      <w:pPr>
        <w:pStyle w:val="Heading3"/>
      </w:pPr>
      <w:bookmarkStart w:id="448" w:name="_Toc277163510"/>
      <w:r>
        <w:t>&lt;Package&gt; Object and Property Constraints</w:t>
      </w:r>
      <w:bookmarkEnd w:id="448"/>
    </w:p>
    <w:p w14:paraId="44AA9C79" w14:textId="77777777" w:rsidR="00D91281" w:rsidRDefault="00CD42A9" w:rsidP="0039400D">
      <w:r w:rsidRPr="00CD42A9">
        <w:t xml:space="preserve"> </w:t>
      </w:r>
    </w:p>
    <w:p w14:paraId="60419FB4" w14:textId="77777777" w:rsidR="002C0F83" w:rsidRPr="005F31BE" w:rsidRDefault="001F24CC" w:rsidP="005F31BE">
      <w:pPr>
        <w:pStyle w:val="Heading4"/>
      </w:pPr>
      <w:bookmarkStart w:id="449" w:name="_Toc277163511"/>
      <w:r w:rsidRPr="005F31BE">
        <w:t>&lt;Package&gt; Object Constraints</w:t>
      </w:r>
      <w:bookmarkEnd w:id="449"/>
    </w:p>
    <w:p w14:paraId="50989CBF" w14:textId="77777777" w:rsidR="00D91281" w:rsidRDefault="005C6CB8" w:rsidP="0039400D">
      <w:r>
        <w:t xml:space="preserve"> </w:t>
      </w:r>
    </w:p>
    <w:p w14:paraId="09C23BDC" w14:textId="77777777" w:rsidR="003B37BC" w:rsidRDefault="00671FE7">
      <w:r>
        <w:t xml:space="preserve"> This clause describes the various forms of constraint that can be applied to the UML </w:t>
      </w:r>
      <w:r>
        <w:rPr>
          <w:b/>
          <w:bCs/>
        </w:rPr>
        <w:t>Class.</w:t>
      </w:r>
    </w:p>
    <w:p w14:paraId="7B7F0CAF" w14:textId="77777777" w:rsidR="003E4BE1" w:rsidRDefault="0001444D" w:rsidP="00595F8A">
      <w:r>
        <w:tab/>
      </w:r>
      <w:r>
        <w:tab/>
      </w:r>
      <w:r>
        <w:tab/>
      </w:r>
      <w:r>
        <w:tab/>
      </w:r>
      <w:r>
        <w:rPr>
          <w:noProof/>
        </w:rPr>
        <w:drawing>
          <wp:inline distT="0" distB="0" distL="0" distR="0" wp14:anchorId="4477D1CC" wp14:editId="43B8452B">
            <wp:extent cx="5934075" cy="3514725"/>
            <wp:effectExtent l="0" t="0" r="0" b="0"/>
            <wp:docPr id="78" name="Picture 69256004.png" descr="6925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9256004.png"/>
                    <pic:cNvPicPr/>
                  </pic:nvPicPr>
                  <pic:blipFill>
                    <a:blip r:embed="rId71" cstate="print"/>
                    <a:stretch>
                      <a:fillRect/>
                    </a:stretch>
                  </pic:blipFill>
                  <pic:spPr>
                    <a:xfrm>
                      <a:off x="0" y="0"/>
                      <a:ext cx="5934075" cy="3514725"/>
                    </a:xfrm>
                    <a:prstGeom prst="rect">
                      <a:avLst/>
                    </a:prstGeom>
                  </pic:spPr>
                </pic:pic>
              </a:graphicData>
            </a:graphic>
          </wp:inline>
        </w:drawing>
      </w:r>
    </w:p>
    <w:p w14:paraId="5416846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7EE1E30A" w14:textId="77777777" w:rsidR="003E4BE1" w:rsidRDefault="00CB577B" w:rsidP="00AB09F3">
      <w:r>
        <w:t xml:space="preserve">      </w:t>
      </w:r>
      <w:r w:rsidR="00DF1E7E" w:rsidRPr="00DF1E7E">
        <w:t xml:space="preserve">        </w:t>
      </w:r>
    </w:p>
    <w:p w14:paraId="3ACFFA5B" w14:textId="77777777" w:rsidR="00DB049B" w:rsidRDefault="00022C8A" w:rsidP="006977BE">
      <w:r w:rsidRPr="00022C8A">
        <w:t xml:space="preserve"> </w:t>
      </w:r>
    </w:p>
    <w:p w14:paraId="57C45B7C" w14:textId="77777777" w:rsidR="00800588" w:rsidRPr="005F31BE" w:rsidRDefault="00800588" w:rsidP="005F31BE">
      <w:pPr>
        <w:pStyle w:val="Heading5"/>
      </w:pPr>
      <w:bookmarkStart w:id="451" w:name="_f5f73ce565f73d8b4808997e54e8e698"/>
      <w:r w:rsidRPr="005F31BE">
        <w:t>&lt;Stereotype&gt; ArchetypeRootProxy</w:t>
      </w:r>
      <w:bookmarkEnd w:id="451"/>
    </w:p>
    <w:p w14:paraId="22F68980" w14:textId="77777777" w:rsidR="00DB049B" w:rsidRDefault="00800588" w:rsidP="006977BE">
      <w:r>
        <w:t xml:space="preserve"> </w:t>
      </w:r>
    </w:p>
    <w:p w14:paraId="6705CB17" w14:textId="77777777" w:rsidR="0063570E" w:rsidRDefault="0063570E" w:rsidP="00383490"/>
    <w:p w14:paraId="644D1828" w14:textId="77777777" w:rsidR="00A855E6" w:rsidRDefault="00383490" w:rsidP="00263593">
      <w:r w:rsidRPr="00875584">
        <w:rPr>
          <w:rFonts w:ascii="Arial" w:hAnsi="Arial"/>
          <w:b/>
          <w:sz w:val="24"/>
          <w:szCs w:val="24"/>
        </w:rPr>
        <w:t>Description</w:t>
      </w:r>
    </w:p>
    <w:p w14:paraId="7CA49876" w14:textId="77777777" w:rsidR="00DB049B" w:rsidRDefault="005C6CB8" w:rsidP="006977BE">
      <w:r>
        <w:t xml:space="preserve"> </w:t>
      </w:r>
    </w:p>
    <w:p w14:paraId="5179D037" w14:textId="77777777" w:rsidR="003B37BC" w:rsidRDefault="00671FE7">
      <w:r>
        <w:t>A reference to a target Archetype that constrains the same subclass or descendant thereof as that referenced by the constrains attribute of the NamedObjectConstraint itself.</w:t>
      </w:r>
    </w:p>
    <w:p w14:paraId="4935B6CE" w14:textId="77777777" w:rsidR="003B37BC" w:rsidRDefault="00671FE7">
      <w:r>
        <w:t xml:space="preserve"> </w:t>
      </w:r>
    </w:p>
    <w:p w14:paraId="2CB2DB19" w14:textId="77777777" w:rsidR="003B37BC" w:rsidRDefault="00671FE7">
      <w:r>
        <w:rPr>
          <w:b/>
          <w:bCs/>
        </w:rPr>
        <w:t>ArchetypeRootProxy</w:t>
      </w:r>
      <w:r>
        <w:t xml:space="preserve"> implements t</w:t>
      </w:r>
      <w:r>
        <w:t xml:space="preserve">he use_archetype construct in ADL.  Note that an ArchetypeRootProxy may or may not reference a specific version of the target Archetype.  If the targetVersion attribute is absent, the ArchetypeRootProxy is understood to reference the ArchetypeVersion that </w:t>
      </w:r>
      <w:r>
        <w:t>is considered to be "current" at whatever time that the proxy is referenced.</w:t>
      </w:r>
    </w:p>
    <w:p w14:paraId="648C14E3" w14:textId="77777777" w:rsidR="00DB049B" w:rsidRDefault="00C51B43" w:rsidP="006977BE">
      <w:r>
        <w:t xml:space="preserve"> </w:t>
      </w:r>
      <w:r w:rsidR="009F2598">
        <w:t xml:space="preserve">  </w:t>
      </w:r>
      <w:r>
        <w:t xml:space="preserve"> </w:t>
      </w:r>
      <w:r w:rsidR="009F2598">
        <w:t xml:space="preserve">  </w:t>
      </w:r>
    </w:p>
    <w:p w14:paraId="6D0A3B41" w14:textId="77777777" w:rsidR="0063570E" w:rsidRDefault="0063570E" w:rsidP="00383490"/>
    <w:p w14:paraId="3C9010F1" w14:textId="77777777" w:rsidR="00A855E6" w:rsidRDefault="00383490" w:rsidP="00263593">
      <w:r w:rsidRPr="00875584">
        <w:rPr>
          <w:rFonts w:ascii="Arial" w:hAnsi="Arial"/>
          <w:b/>
          <w:sz w:val="24"/>
          <w:szCs w:val="24"/>
        </w:rPr>
        <w:t>Diagrams</w:t>
      </w:r>
    </w:p>
    <w:p w14:paraId="7DE6CFC7"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1ABE0A85" w14:textId="77777777" w:rsidR="0063570E" w:rsidRDefault="0063570E" w:rsidP="00383490"/>
    <w:p w14:paraId="07A6424C" w14:textId="77777777" w:rsidR="00A855E6" w:rsidRDefault="00383490" w:rsidP="00263593">
      <w:r w:rsidRPr="00875584">
        <w:rPr>
          <w:rFonts w:ascii="Arial" w:hAnsi="Arial"/>
          <w:b/>
          <w:sz w:val="24"/>
          <w:szCs w:val="24"/>
        </w:rPr>
        <w:t>Direct Known Superclasses (Generalization)</w:t>
      </w:r>
    </w:p>
    <w:p w14:paraId="104A1702" w14:textId="77777777" w:rsidR="00DB049B" w:rsidRDefault="009E3806" w:rsidP="006977BE">
      <w:r w:rsidRPr="009E3806">
        <w:t xml:space="preserve"> </w:t>
      </w:r>
      <w:hyperlink w:anchor="_c8ae60f7f44b70cf5dce7db03aa6ac1e" w:history="1">
        <w:r w:rsidR="006977BE">
          <w:rPr>
            <w:rStyle w:val="Hyperlink"/>
          </w:rPr>
          <w:t>ObjectConstraintProxy</w:t>
        </w:r>
      </w:hyperlink>
      <w:r w:rsidR="006977BE">
        <w:t xml:space="preserve"> </w:t>
      </w:r>
    </w:p>
    <w:p w14:paraId="05616074" w14:textId="77777777" w:rsidR="009922DE" w:rsidRDefault="009922DE" w:rsidP="009922DE">
      <w:r>
        <w:t xml:space="preserve">  </w:t>
      </w:r>
    </w:p>
    <w:p w14:paraId="03BDE283" w14:textId="77777777" w:rsidR="0063570E" w:rsidRDefault="0063570E" w:rsidP="00383490"/>
    <w:p w14:paraId="26A7810D" w14:textId="77777777" w:rsidR="00A855E6" w:rsidRDefault="00383490" w:rsidP="00263593">
      <w:r w:rsidRPr="00875584">
        <w:rPr>
          <w:rFonts w:ascii="Arial" w:hAnsi="Arial"/>
          <w:b/>
          <w:sz w:val="24"/>
          <w:szCs w:val="24"/>
        </w:rPr>
        <w:t>Constraints</w:t>
      </w:r>
    </w:p>
    <w:p w14:paraId="030E91D0" w14:textId="77777777" w:rsidR="0087616E" w:rsidRPr="00BC6BEC" w:rsidRDefault="0087616E" w:rsidP="00263593">
      <w:pPr>
        <w:rPr>
          <w:rFonts w:ascii="Arial" w:hAnsi="Arial"/>
          <w:b/>
          <w:sz w:val="24"/>
          <w:szCs w:val="24"/>
        </w:rPr>
      </w:pPr>
    </w:p>
    <w:p w14:paraId="60FC93FB"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4C5DF99" w14:textId="77777777" w:rsidR="00F126D8" w:rsidRDefault="005C6CB8" w:rsidP="006977BE">
      <w:r>
        <w:t xml:space="preserve"> </w:t>
      </w:r>
    </w:p>
    <w:p w14:paraId="461FD223" w14:textId="77777777" w:rsidR="003B37BC" w:rsidRDefault="00671FE7">
      <w:r>
        <w:t>Any generalization must be &gt;</w:t>
      </w:r>
    </w:p>
    <w:p w14:paraId="4DCD7596" w14:textId="77777777" w:rsidR="00F126D8" w:rsidRDefault="00CF06F6" w:rsidP="006977BE">
      <w:r w:rsidRPr="00467F03">
        <w:t>[OCL]</w:t>
      </w:r>
    </w:p>
    <w:p w14:paraId="5E24D268" w14:textId="77777777" w:rsidR="008B78EB" w:rsidRDefault="004B279F" w:rsidP="00ED4063">
      <w:r w:rsidRPr="0047488C">
        <w:rPr>
          <w:rFonts w:ascii="Courier" w:hAnsi="Courier"/>
        </w:rPr>
        <w:t>self.base_Class.generalization-&gt;forAll(x|x.stereotypedBy('ArchetypeRootConstraint'))</w:t>
      </w:r>
    </w:p>
    <w:p w14:paraId="45A8D498" w14:textId="77777777" w:rsidR="00DB049B" w:rsidRDefault="00022C8A" w:rsidP="006977BE">
      <w:r w:rsidRPr="00022C8A">
        <w:t xml:space="preserve"> </w:t>
      </w:r>
    </w:p>
    <w:p w14:paraId="78F0ABE0" w14:textId="77777777" w:rsidR="00800588" w:rsidRPr="005F31BE" w:rsidRDefault="00800588" w:rsidP="005F31BE">
      <w:pPr>
        <w:pStyle w:val="Heading5"/>
      </w:pPr>
      <w:bookmarkStart w:id="452" w:name="_f91b532413834ad1de94d0b0af526f5b"/>
      <w:r w:rsidRPr="005F31BE">
        <w:t>&lt;Stereotype&gt; Constrains</w:t>
      </w:r>
      <w:bookmarkEnd w:id="452"/>
    </w:p>
    <w:p w14:paraId="43FE965A" w14:textId="77777777" w:rsidR="00DB049B" w:rsidRDefault="00800588" w:rsidP="006977BE">
      <w:r>
        <w:t xml:space="preserve"> </w:t>
      </w:r>
    </w:p>
    <w:p w14:paraId="18DADCC7" w14:textId="77777777" w:rsidR="0063570E" w:rsidRDefault="0063570E" w:rsidP="00383490"/>
    <w:p w14:paraId="1F548F38" w14:textId="77777777" w:rsidR="00A855E6" w:rsidRDefault="00383490" w:rsidP="00263593">
      <w:r w:rsidRPr="00875584">
        <w:rPr>
          <w:rFonts w:ascii="Arial" w:hAnsi="Arial"/>
          <w:b/>
          <w:sz w:val="24"/>
          <w:szCs w:val="24"/>
        </w:rPr>
        <w:t>Description</w:t>
      </w:r>
    </w:p>
    <w:p w14:paraId="0A07116B" w14:textId="77777777" w:rsidR="00DB049B" w:rsidRDefault="005C6CB8" w:rsidP="006977BE">
      <w:r>
        <w:t xml:space="preserve"> </w:t>
      </w:r>
    </w:p>
    <w:p w14:paraId="4C33E094" w14:textId="77777777" w:rsidR="003B37BC" w:rsidRDefault="00671FE7">
      <w:r>
        <w:t xml:space="preserve">Constraining relationship between a generalization and an </w:t>
      </w:r>
      <w:r>
        <w:rPr>
          <w:b/>
          <w:bCs/>
        </w:rPr>
        <w:t>ObjectConstraint</w:t>
      </w:r>
      <w:r>
        <w:t>.</w:t>
      </w:r>
    </w:p>
    <w:p w14:paraId="7D3B7C22" w14:textId="77777777" w:rsidR="00DB049B" w:rsidRDefault="00C51B43" w:rsidP="006977BE">
      <w:r>
        <w:t xml:space="preserve"> </w:t>
      </w:r>
      <w:r w:rsidR="009F2598">
        <w:t xml:space="preserve">  </w:t>
      </w:r>
      <w:r>
        <w:t xml:space="preserve"> </w:t>
      </w:r>
      <w:r w:rsidR="009F2598">
        <w:t xml:space="preserve">  </w:t>
      </w:r>
    </w:p>
    <w:p w14:paraId="6E16138B" w14:textId="77777777" w:rsidR="0063570E" w:rsidRDefault="0063570E" w:rsidP="00383490"/>
    <w:p w14:paraId="5FF8AA9D" w14:textId="77777777" w:rsidR="00A855E6" w:rsidRDefault="00383490" w:rsidP="00263593">
      <w:r w:rsidRPr="00875584">
        <w:rPr>
          <w:rFonts w:ascii="Arial" w:hAnsi="Arial"/>
          <w:b/>
          <w:sz w:val="24"/>
          <w:szCs w:val="24"/>
        </w:rPr>
        <w:t>Diagrams</w:t>
      </w:r>
    </w:p>
    <w:p w14:paraId="61B63142"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58CA438" w14:textId="77777777" w:rsidR="0063570E" w:rsidRDefault="0063570E" w:rsidP="00383490"/>
    <w:p w14:paraId="1F84B9C2" w14:textId="77777777" w:rsidR="00A855E6" w:rsidRDefault="00383490" w:rsidP="00263593">
      <w:r w:rsidRPr="00875584">
        <w:rPr>
          <w:rFonts w:ascii="Arial" w:hAnsi="Arial"/>
          <w:b/>
          <w:sz w:val="24"/>
          <w:szCs w:val="24"/>
        </w:rPr>
        <w:t>Direct Known Subclasses (Specialization)</w:t>
      </w:r>
    </w:p>
    <w:p w14:paraId="41D710E8" w14:textId="77777777" w:rsidR="00DB049B" w:rsidRDefault="009E3806" w:rsidP="006977BE">
      <w:r w:rsidRPr="009E3806">
        <w:t xml:space="preserve"> </w:t>
      </w:r>
      <w:hyperlink w:anchor="_6de94cd3c6736f017766fe61020a5a13" w:history="1">
        <w:r w:rsidR="006977BE">
          <w:rPr>
            <w:rStyle w:val="Hyperlink"/>
          </w:rPr>
          <w:t>TargetConstraint</w:t>
        </w:r>
      </w:hyperlink>
      <w:r w:rsidR="006977BE">
        <w:t xml:space="preserve"> </w:t>
      </w:r>
    </w:p>
    <w:p w14:paraId="72B06E6B" w14:textId="77777777" w:rsidR="009922DE" w:rsidRDefault="009922DE" w:rsidP="009922DE">
      <w:r>
        <w:t xml:space="preserve">  </w:t>
      </w:r>
    </w:p>
    <w:p w14:paraId="7588EC6A" w14:textId="77777777" w:rsidR="0063570E" w:rsidRDefault="0063570E" w:rsidP="00383490"/>
    <w:p w14:paraId="20E28DEE" w14:textId="77777777" w:rsidR="00A855E6" w:rsidRDefault="00383490" w:rsidP="00263593">
      <w:r w:rsidRPr="00875584">
        <w:rPr>
          <w:rFonts w:ascii="Arial" w:hAnsi="Arial"/>
          <w:b/>
          <w:sz w:val="24"/>
          <w:szCs w:val="24"/>
        </w:rPr>
        <w:t>Constraints</w:t>
      </w:r>
    </w:p>
    <w:p w14:paraId="2E6B9AD6" w14:textId="77777777" w:rsidR="0087616E" w:rsidRPr="00BC6BEC" w:rsidRDefault="0087616E" w:rsidP="00263593">
      <w:pPr>
        <w:rPr>
          <w:rFonts w:ascii="Arial" w:hAnsi="Arial"/>
          <w:b/>
          <w:sz w:val="24"/>
          <w:szCs w:val="24"/>
        </w:rPr>
      </w:pPr>
    </w:p>
    <w:p w14:paraId="711FC02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6A1AC1A0" w14:textId="77777777" w:rsidR="00F126D8" w:rsidRDefault="005C6CB8" w:rsidP="006977BE">
      <w:r>
        <w:t xml:space="preserve"> </w:t>
      </w:r>
    </w:p>
    <w:p w14:paraId="1F82F8E9" w14:textId="77777777" w:rsidR="003B37BC" w:rsidRDefault="00671FE7">
      <w:r>
        <w:t>Specific must be an &gt;</w:t>
      </w:r>
    </w:p>
    <w:p w14:paraId="7E93B7B1" w14:textId="77777777" w:rsidR="00F126D8" w:rsidRDefault="00CF06F6" w:rsidP="006977BE">
      <w:r w:rsidRPr="00467F03">
        <w:t>[OCL]</w:t>
      </w:r>
    </w:p>
    <w:p w14:paraId="03FAF239" w14:textId="77777777" w:rsidR="008B78EB" w:rsidRDefault="004B279F" w:rsidP="00ED4063">
      <w:r w:rsidRPr="0047488C">
        <w:rPr>
          <w:rFonts w:ascii="Courier" w:hAnsi="Courier"/>
        </w:rPr>
        <w:t>self.base_Generalization.specific.stereotypedBy('ObjectConstraint')</w:t>
      </w:r>
    </w:p>
    <w:p w14:paraId="4D2B1DFE" w14:textId="77777777" w:rsidR="00DB049B" w:rsidRDefault="00022C8A" w:rsidP="006977BE">
      <w:r w:rsidRPr="00022C8A">
        <w:t xml:space="preserve"> </w:t>
      </w:r>
    </w:p>
    <w:p w14:paraId="0A2A7657" w14:textId="77777777" w:rsidR="00800588" w:rsidRPr="005F31BE" w:rsidRDefault="00800588" w:rsidP="005F31BE">
      <w:pPr>
        <w:pStyle w:val="Heading5"/>
      </w:pPr>
      <w:bookmarkStart w:id="453" w:name="_1bc74c3698f61990aff3aec96088f0a9"/>
      <w:r w:rsidRPr="005F31BE">
        <w:t>&lt;Stereotype&gt; EnumerationConstraint</w:t>
      </w:r>
      <w:bookmarkEnd w:id="453"/>
    </w:p>
    <w:p w14:paraId="1A0A8BA6" w14:textId="77777777" w:rsidR="00DB049B" w:rsidRDefault="00800588" w:rsidP="006977BE">
      <w:r>
        <w:t xml:space="preserve"> </w:t>
      </w:r>
    </w:p>
    <w:p w14:paraId="219C20F2" w14:textId="77777777" w:rsidR="0063570E" w:rsidRDefault="0063570E" w:rsidP="00383490"/>
    <w:p w14:paraId="7DA89BE2" w14:textId="77777777" w:rsidR="00A855E6" w:rsidRDefault="00383490" w:rsidP="00263593">
      <w:r w:rsidRPr="00875584">
        <w:rPr>
          <w:rFonts w:ascii="Arial" w:hAnsi="Arial"/>
          <w:b/>
          <w:sz w:val="24"/>
          <w:szCs w:val="24"/>
        </w:rPr>
        <w:t>Description</w:t>
      </w:r>
    </w:p>
    <w:p w14:paraId="4871213E" w14:textId="77777777" w:rsidR="00DB049B" w:rsidRDefault="005C6CB8" w:rsidP="006977BE">
      <w:r>
        <w:t xml:space="preserve"> </w:t>
      </w:r>
    </w:p>
    <w:p w14:paraId="37150FFB" w14:textId="77777777" w:rsidR="003B37BC" w:rsidRDefault="00671FE7">
      <w:r>
        <w:t xml:space="preserve"> A constraint on a the possible values in a UML </w:t>
      </w:r>
      <w:r>
        <w:rPr>
          <w:b/>
          <w:bCs/>
        </w:rPr>
        <w:t>Enumeration</w:t>
      </w:r>
      <w:r>
        <w:t xml:space="preserve">.   </w:t>
      </w:r>
      <w:r>
        <w:rPr>
          <w:b/>
          <w:bCs/>
        </w:rPr>
        <w:t>EnumerationConstraint</w:t>
      </w:r>
      <w:r>
        <w:t xml:space="preserve"> allows a modeler to:</w:t>
      </w:r>
    </w:p>
    <w:p w14:paraId="3E12DC76" w14:textId="77777777" w:rsidR="003B37BC" w:rsidRDefault="00671FE7">
      <w:pPr>
        <w:pStyle w:val="ListParagraph"/>
        <w:numPr>
          <w:ilvl w:val="0"/>
          <w:numId w:val="36"/>
        </w:numPr>
      </w:pPr>
      <w:r>
        <w:t xml:space="preserve">List which </w:t>
      </w:r>
      <w:r>
        <w:rPr>
          <w:b/>
          <w:bCs/>
        </w:rPr>
        <w:t>EnumerationLiterals</w:t>
      </w:r>
      <w:r>
        <w:t xml:space="preserve"> owned by the </w:t>
      </w:r>
      <w:r>
        <w:rPr>
          <w:b/>
          <w:bCs/>
        </w:rPr>
        <w:t>Enumeration</w:t>
      </w:r>
      <w:r>
        <w:t xml:space="preserve"> that are permitted.</w:t>
      </w:r>
    </w:p>
    <w:p w14:paraId="74A07142" w14:textId="77777777" w:rsidR="003B37BC" w:rsidRDefault="00671FE7">
      <w:pPr>
        <w:pStyle w:val="ListParagraph"/>
        <w:numPr>
          <w:ilvl w:val="0"/>
          <w:numId w:val="36"/>
        </w:numPr>
      </w:pPr>
      <w:r>
        <w:t xml:space="preserve">List which </w:t>
      </w:r>
      <w:r>
        <w:rPr>
          <w:b/>
          <w:bCs/>
        </w:rPr>
        <w:t>EnumerationLiterals</w:t>
      </w:r>
      <w:r>
        <w:t xml:space="preserve"> owned by the </w:t>
      </w:r>
      <w:r>
        <w:rPr>
          <w:b/>
          <w:bCs/>
        </w:rPr>
        <w:t>Enumeration</w:t>
      </w:r>
      <w:r>
        <w:t xml:space="preserve"> are not permitted.</w:t>
      </w:r>
    </w:p>
    <w:p w14:paraId="4A25DB60" w14:textId="77777777" w:rsidR="003B37BC" w:rsidRDefault="00671FE7">
      <w:pPr>
        <w:pStyle w:val="ListParagraph"/>
        <w:numPr>
          <w:ilvl w:val="0"/>
          <w:numId w:val="36"/>
        </w:numPr>
      </w:pPr>
      <w:r>
        <w:t xml:space="preserve">Add an </w:t>
      </w:r>
      <w:r>
        <w:rPr>
          <w:b/>
          <w:bCs/>
        </w:rPr>
        <w:t>EnumerationLiteral</w:t>
      </w:r>
      <w:r>
        <w:t xml:space="preserve"> that is the assumed value for this instance.</w:t>
      </w:r>
    </w:p>
    <w:p w14:paraId="295DC905" w14:textId="77777777" w:rsidR="003B37BC" w:rsidRDefault="00671FE7">
      <w:pPr>
        <w:pStyle w:val="ListParagraph"/>
        <w:numPr>
          <w:ilvl w:val="0"/>
          <w:numId w:val="36"/>
        </w:numPr>
      </w:pPr>
      <w:r>
        <w:t xml:space="preserve">Add additional </w:t>
      </w:r>
      <w:r>
        <w:rPr>
          <w:b/>
          <w:bCs/>
        </w:rPr>
        <w:t>EnumerationLiterals</w:t>
      </w:r>
      <w:r>
        <w:t xml:space="preserve">, extending the parent </w:t>
      </w:r>
      <w:r>
        <w:rPr>
          <w:b/>
          <w:bCs/>
        </w:rPr>
        <w:t>Enumeration</w:t>
      </w:r>
      <w:r>
        <w:t>.</w:t>
      </w:r>
    </w:p>
    <w:p w14:paraId="0DF581D0" w14:textId="77777777" w:rsidR="003B37BC" w:rsidRDefault="00671FE7">
      <w:r>
        <w:t xml:space="preserve"> </w:t>
      </w:r>
    </w:p>
    <w:p w14:paraId="1E81B67F" w14:textId="77777777" w:rsidR="003B37BC" w:rsidRDefault="00671FE7">
      <w:r>
        <w:t xml:space="preserve"> </w:t>
      </w:r>
    </w:p>
    <w:p w14:paraId="7142E6D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E9FF6D1" w14:textId="77777777" w:rsidR="0063570E" w:rsidRDefault="0063570E" w:rsidP="00383490"/>
    <w:p w14:paraId="49CC88DE" w14:textId="77777777" w:rsidR="00A855E6" w:rsidRDefault="00383490" w:rsidP="00263593">
      <w:r w:rsidRPr="00875584">
        <w:rPr>
          <w:rFonts w:ascii="Arial" w:hAnsi="Arial"/>
          <w:b/>
          <w:sz w:val="24"/>
          <w:szCs w:val="24"/>
        </w:rPr>
        <w:t>Diagrams</w:t>
      </w:r>
    </w:p>
    <w:p w14:paraId="46AB776D"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3B117514" w14:textId="77777777" w:rsidR="0063570E" w:rsidRDefault="0063570E" w:rsidP="00383490"/>
    <w:p w14:paraId="27C549FF" w14:textId="77777777" w:rsidR="00A855E6" w:rsidRDefault="00383490" w:rsidP="00263593">
      <w:r w:rsidRPr="00875584">
        <w:rPr>
          <w:rFonts w:ascii="Arial" w:hAnsi="Arial"/>
          <w:b/>
          <w:sz w:val="24"/>
          <w:szCs w:val="24"/>
        </w:rPr>
        <w:t>Direct Known Superclasses (Generalization)</w:t>
      </w:r>
    </w:p>
    <w:p w14:paraId="56B48B49" w14:textId="77777777" w:rsidR="00DB049B" w:rsidRDefault="009E3806" w:rsidP="006977BE">
      <w:r w:rsidRPr="009E3806">
        <w:t xml:space="preserve"> </w:t>
      </w:r>
      <w:hyperlink w:anchor="_ad75af95f635bdf35f69d9db9b17aae2" w:history="1">
        <w:r w:rsidR="006977BE">
          <w:rPr>
            <w:rStyle w:val="Hyperlink"/>
          </w:rPr>
          <w:t>ObjectConstraint</w:t>
        </w:r>
      </w:hyperlink>
    </w:p>
    <w:p w14:paraId="67504C94" w14:textId="77777777" w:rsidR="0063570E" w:rsidRDefault="0063570E" w:rsidP="00383490"/>
    <w:p w14:paraId="0E96BA89" w14:textId="77777777" w:rsidR="00A855E6" w:rsidRDefault="00383490" w:rsidP="00263593">
      <w:r w:rsidRPr="00875584">
        <w:rPr>
          <w:rFonts w:ascii="Arial" w:hAnsi="Arial"/>
          <w:b/>
          <w:sz w:val="24"/>
          <w:szCs w:val="24"/>
        </w:rPr>
        <w:t>Direct Known Subclasses (Specialization)</w:t>
      </w:r>
    </w:p>
    <w:p w14:paraId="477EDB68" w14:textId="77777777" w:rsidR="00DB049B" w:rsidRDefault="009E3806" w:rsidP="006977BE">
      <w:r w:rsidRPr="009E3806">
        <w:t xml:space="preserve"> </w:t>
      </w:r>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B4031D" w14:textId="77777777" w:rsidR="0063570E" w:rsidRDefault="0063570E" w:rsidP="00383490"/>
    <w:p w14:paraId="5CE863AC" w14:textId="77777777" w:rsidR="00A855E6" w:rsidRDefault="00383490" w:rsidP="00263593">
      <w:r w:rsidRPr="00875584">
        <w:rPr>
          <w:rFonts w:ascii="Arial" w:hAnsi="Arial"/>
          <w:b/>
          <w:sz w:val="24"/>
          <w:szCs w:val="24"/>
        </w:rPr>
        <w:t>Attributes</w:t>
      </w:r>
    </w:p>
    <w:p w14:paraId="5A44AC27" w14:textId="77777777" w:rsidR="00B603FB" w:rsidRDefault="00B603FB" w:rsidP="008B78EB"/>
    <w:p w14:paraId="178D38E0" w14:textId="77777777" w:rsidR="00A755AA" w:rsidRDefault="008B78EB" w:rsidP="008B78EB">
      <w:pPr>
        <w:rPr>
          <w:b/>
        </w:rPr>
      </w:pPr>
      <w:r w:rsidRPr="006A54F6">
        <w:rPr>
          <w:b/>
        </w:rPr>
        <w:t>•   public permissibleValue : EnumerationLiteral  [0..*]</w:t>
      </w:r>
    </w:p>
    <w:p w14:paraId="1FCBA1A6" w14:textId="77777777" w:rsidR="008B78EB" w:rsidRPr="006A54F6" w:rsidRDefault="005C6CB8" w:rsidP="008B78EB">
      <w:pPr>
        <w:rPr>
          <w:b/>
        </w:rPr>
      </w:pPr>
      <w:r>
        <w:t xml:space="preserve"> </w:t>
      </w:r>
    </w:p>
    <w:p w14:paraId="62052097" w14:textId="77777777" w:rsidR="003B37BC" w:rsidRDefault="00671FE7">
      <w:r>
        <w:t xml:space="preserve">The </w:t>
      </w:r>
      <w:r>
        <w:rPr>
          <w:b/>
          <w:bCs/>
        </w:rPr>
        <w:t>Enumeration</w:t>
      </w:r>
      <w:r>
        <w:t xml:space="preserve"> </w:t>
      </w:r>
      <w:r>
        <w:rPr>
          <w:i/>
          <w:iCs/>
        </w:rPr>
        <w:t>members</w:t>
      </w:r>
      <w:r>
        <w:t xml:space="preserve"> that are allowed in this constrained instance.  If not empty, only the </w:t>
      </w:r>
      <w:r>
        <w:rPr>
          <w:b/>
          <w:bCs/>
        </w:rPr>
        <w:t>EnumerationLiterals</w:t>
      </w:r>
      <w:r>
        <w:t xml:space="preserve"> in this list are valid values.  Only </w:t>
      </w:r>
      <w:r>
        <w:rPr>
          <w:b/>
          <w:bCs/>
        </w:rPr>
        <w:t>EnumerationLiterals</w:t>
      </w:r>
      <w:r>
        <w:t xml:space="preserve"> that are valid for the general </w:t>
      </w:r>
      <w:r>
        <w:rPr>
          <w:b/>
          <w:bCs/>
        </w:rPr>
        <w:t>Enumeration</w:t>
      </w:r>
      <w:r>
        <w:t xml:space="preserve"> or </w:t>
      </w:r>
      <w:r>
        <w:rPr>
          <w:b/>
          <w:bCs/>
        </w:rPr>
        <w:t>EnumerationConstraint</w:t>
      </w:r>
      <w:r>
        <w:t xml:space="preserve"> can be listed in </w:t>
      </w:r>
      <w:r>
        <w:rPr>
          <w:i/>
          <w:iCs/>
        </w:rPr>
        <w:t>permissibleValue</w:t>
      </w:r>
      <w:r>
        <w:t>.</w:t>
      </w:r>
    </w:p>
    <w:p w14:paraId="79C01F0A" w14:textId="77777777" w:rsidR="00B603FB" w:rsidRDefault="00B603FB" w:rsidP="008B78EB"/>
    <w:p w14:paraId="5A73A8D5" w14:textId="77777777" w:rsidR="00A755AA" w:rsidRDefault="008B78EB" w:rsidP="008B78EB">
      <w:pPr>
        <w:rPr>
          <w:b/>
        </w:rPr>
      </w:pPr>
      <w:r w:rsidRPr="006A54F6">
        <w:rPr>
          <w:b/>
        </w:rPr>
        <w:t>•   public disallowValue : EnumerationLiteral  [0..*]</w:t>
      </w:r>
    </w:p>
    <w:p w14:paraId="2220EA4B" w14:textId="77777777" w:rsidR="008B78EB" w:rsidRPr="006A54F6" w:rsidRDefault="005C6CB8" w:rsidP="008B78EB">
      <w:pPr>
        <w:rPr>
          <w:b/>
        </w:rPr>
      </w:pPr>
      <w:r>
        <w:t xml:space="preserve"> </w:t>
      </w:r>
    </w:p>
    <w:p w14:paraId="63C8FCD6" w14:textId="77777777" w:rsidR="003B37BC" w:rsidRDefault="00671FE7">
      <w:r>
        <w:t xml:space="preserve">The </w:t>
      </w:r>
      <w:r>
        <w:rPr>
          <w:b/>
          <w:bCs/>
        </w:rPr>
        <w:t>Enumeration</w:t>
      </w:r>
      <w:r>
        <w:t xml:space="preserve"> </w:t>
      </w:r>
      <w:r>
        <w:rPr>
          <w:i/>
          <w:iCs/>
        </w:rPr>
        <w:t>members</w:t>
      </w:r>
      <w:r>
        <w:t xml:space="preserve"> that are not allowed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3098836C" w14:textId="77777777" w:rsidR="00B603FB" w:rsidRDefault="00B603FB" w:rsidP="008B78EB"/>
    <w:p w14:paraId="65F68C5E" w14:textId="77777777" w:rsidR="00A755AA" w:rsidRDefault="008B78EB" w:rsidP="008B78EB">
      <w:pPr>
        <w:rPr>
          <w:b/>
        </w:rPr>
      </w:pPr>
      <w:r w:rsidRPr="006A54F6">
        <w:rPr>
          <w:b/>
        </w:rPr>
        <w:t>•   public assumedValue : EnumerationLiteral  [0..1]</w:t>
      </w:r>
    </w:p>
    <w:p w14:paraId="3E73CC96" w14:textId="77777777" w:rsidR="008B78EB" w:rsidRPr="006A54F6" w:rsidRDefault="005C6CB8" w:rsidP="008B78EB">
      <w:pPr>
        <w:rPr>
          <w:b/>
        </w:rPr>
      </w:pPr>
      <w:r>
        <w:t xml:space="preserve"> </w:t>
      </w:r>
    </w:p>
    <w:p w14:paraId="7B7C798B" w14:textId="77777777" w:rsidR="003B37BC" w:rsidRDefault="00671FE7">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that list and it may not appear in the </w:t>
      </w:r>
      <w:r>
        <w:rPr>
          <w:i/>
          <w:iCs/>
        </w:rPr>
        <w:t>disallow</w:t>
      </w:r>
      <w:r>
        <w:rPr>
          <w:i/>
          <w:iCs/>
        </w:rPr>
        <w:t>Value</w:t>
      </w:r>
      <w:r>
        <w:t xml:space="preserve"> list.</w:t>
      </w:r>
    </w:p>
    <w:p w14:paraId="714FCEA4" w14:textId="77777777" w:rsidR="009922DE" w:rsidRDefault="009922DE" w:rsidP="009922DE">
      <w:r>
        <w:t xml:space="preserve">      </w:t>
      </w:r>
    </w:p>
    <w:p w14:paraId="1DB7613E" w14:textId="77777777" w:rsidR="0063570E" w:rsidRDefault="0063570E" w:rsidP="00383490"/>
    <w:p w14:paraId="1F1A3E26" w14:textId="77777777" w:rsidR="00A855E6" w:rsidRDefault="00383490" w:rsidP="00263593">
      <w:r w:rsidRPr="00875584">
        <w:rPr>
          <w:rFonts w:ascii="Arial" w:hAnsi="Arial"/>
          <w:b/>
          <w:sz w:val="24"/>
          <w:szCs w:val="24"/>
        </w:rPr>
        <w:t>Constraints</w:t>
      </w:r>
    </w:p>
    <w:p w14:paraId="4CCEFB3D" w14:textId="77777777" w:rsidR="0087616E" w:rsidRPr="00BC6BEC" w:rsidRDefault="0087616E" w:rsidP="00263593">
      <w:pPr>
        <w:rPr>
          <w:rFonts w:ascii="Arial" w:hAnsi="Arial"/>
          <w:b/>
          <w:sz w:val="24"/>
          <w:szCs w:val="24"/>
        </w:rPr>
      </w:pPr>
    </w:p>
    <w:p w14:paraId="3B893F48"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1B4D8B1E" w14:textId="77777777" w:rsidR="00F126D8" w:rsidRDefault="00CF06F6" w:rsidP="006977BE">
      <w:r w:rsidRPr="00467F03">
        <w:t>[English]</w:t>
      </w:r>
    </w:p>
    <w:p w14:paraId="08DECF33" w14:textId="77777777" w:rsidR="008B78EB" w:rsidRDefault="004B279F" w:rsidP="00ED4063">
      <w:r w:rsidRPr="0047488C">
        <w:rPr>
          <w:rFonts w:ascii="Courier" w:hAnsi="Courier"/>
        </w:rPr>
        <w:t>All permissibleValue elements must be member EnumerationLiterals.</w:t>
      </w:r>
    </w:p>
    <w:p w14:paraId="66BF8E13" w14:textId="77777777" w:rsidR="0087616E" w:rsidRPr="00BC6BEC" w:rsidRDefault="0087616E" w:rsidP="00263593">
      <w:pPr>
        <w:rPr>
          <w:rFonts w:ascii="Arial" w:hAnsi="Arial"/>
          <w:b/>
          <w:sz w:val="24"/>
          <w:szCs w:val="24"/>
        </w:rPr>
      </w:pPr>
    </w:p>
    <w:p w14:paraId="5DBA51BB"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4FDE632D" w14:textId="77777777" w:rsidR="00F126D8" w:rsidRDefault="00CF06F6" w:rsidP="006977BE">
      <w:r w:rsidRPr="00467F03">
        <w:t>[English]</w:t>
      </w:r>
    </w:p>
    <w:p w14:paraId="218F92EF" w14:textId="77777777" w:rsidR="008B78EB" w:rsidRDefault="004B279F" w:rsidP="00ED4063">
      <w:r w:rsidRPr="0047488C">
        <w:rPr>
          <w:rFonts w:ascii="Courier" w:hAnsi="Courier"/>
        </w:rPr>
        <w:t>Only valid member EnumerationLiterals may be in the disallowValue list</w:t>
      </w:r>
    </w:p>
    <w:p w14:paraId="1C04AFA5" w14:textId="77777777" w:rsidR="0087616E" w:rsidRPr="00BC6BEC" w:rsidRDefault="0087616E" w:rsidP="00263593">
      <w:pPr>
        <w:rPr>
          <w:rFonts w:ascii="Arial" w:hAnsi="Arial"/>
          <w:b/>
          <w:sz w:val="24"/>
          <w:szCs w:val="24"/>
        </w:rPr>
      </w:pPr>
    </w:p>
    <w:p w14:paraId="7AD318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0F5031AE" w14:textId="77777777" w:rsidR="00F126D8" w:rsidRDefault="00CF06F6" w:rsidP="006977BE">
      <w:r w:rsidRPr="00467F03">
        <w:t>[English]</w:t>
      </w:r>
    </w:p>
    <w:p w14:paraId="128E957D" w14:textId="77777777" w:rsidR="008B78EB" w:rsidRDefault="004B279F" w:rsidP="00ED4063">
      <w:r w:rsidRPr="0047488C">
        <w:rPr>
          <w:rFonts w:ascii="Courier" w:hAnsi="Courier"/>
        </w:rPr>
        <w:t>assumedValue must be a member EnumerationLiteral that is valid under the rules of the constraint.</w:t>
      </w:r>
    </w:p>
    <w:p w14:paraId="03099582" w14:textId="77777777" w:rsidR="00DB049B" w:rsidRDefault="00022C8A" w:rsidP="006977BE">
      <w:r w:rsidRPr="00022C8A">
        <w:t xml:space="preserve"> </w:t>
      </w:r>
    </w:p>
    <w:p w14:paraId="21B95F70" w14:textId="77777777" w:rsidR="00800588" w:rsidRPr="005F31BE" w:rsidRDefault="00800588" w:rsidP="005F31BE">
      <w:pPr>
        <w:pStyle w:val="Heading5"/>
      </w:pPr>
      <w:bookmarkStart w:id="454" w:name="_ad75af95f635bdf35f69d9db9b17aae2"/>
      <w:r w:rsidRPr="005F31BE">
        <w:t>&lt;Stereotype&gt; ObjectConstraint</w:t>
      </w:r>
      <w:bookmarkEnd w:id="454"/>
    </w:p>
    <w:p w14:paraId="5F8F22E8" w14:textId="77777777" w:rsidR="00DB049B" w:rsidRDefault="00800588" w:rsidP="006977BE">
      <w:r>
        <w:t xml:space="preserve"> </w:t>
      </w:r>
    </w:p>
    <w:p w14:paraId="113AF93F" w14:textId="77777777" w:rsidR="0063570E" w:rsidRDefault="0063570E" w:rsidP="00383490"/>
    <w:p w14:paraId="1E78ACFF" w14:textId="77777777" w:rsidR="00A855E6" w:rsidRDefault="00383490" w:rsidP="00263593">
      <w:r w:rsidRPr="00875584">
        <w:rPr>
          <w:rFonts w:ascii="Arial" w:hAnsi="Arial"/>
          <w:b/>
          <w:sz w:val="24"/>
          <w:szCs w:val="24"/>
        </w:rPr>
        <w:t>Description</w:t>
      </w:r>
    </w:p>
    <w:p w14:paraId="16917494" w14:textId="77777777" w:rsidR="00DB049B" w:rsidRDefault="005C6CB8" w:rsidP="006977BE">
      <w:r>
        <w:t xml:space="preserve"> </w:t>
      </w:r>
    </w:p>
    <w:p w14:paraId="6531FF3F" w14:textId="77777777" w:rsidR="003B37BC" w:rsidRDefault="00671FE7">
      <w:r>
        <w:t xml:space="preserve">An </w:t>
      </w:r>
      <w:r>
        <w:rPr>
          <w:b/>
          <w:bCs/>
        </w:rPr>
        <w:t>ObjectConstraint</w:t>
      </w:r>
      <w:r>
        <w:t xml:space="preserve"> is a specialization of a </w:t>
      </w:r>
      <w:r>
        <w:rPr>
          <w:b/>
          <w:bCs/>
        </w:rPr>
        <w:t>Classifier</w:t>
      </w:r>
      <w:r>
        <w:t xml:space="preserve">, where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4A19F78B" w14:textId="77777777" w:rsidR="003B37BC" w:rsidRDefault="00671FE7">
      <w:r>
        <w:t xml:space="preserve"> </w:t>
      </w:r>
    </w:p>
    <w:p w14:paraId="613A594C" w14:textId="77777777" w:rsidR="003B37BC" w:rsidRDefault="00671FE7">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1680B598" w14:textId="77777777" w:rsidR="00DB049B" w:rsidRDefault="00C51B43" w:rsidP="006977BE">
      <w:r>
        <w:t xml:space="preserve"> </w:t>
      </w:r>
      <w:r w:rsidR="009F2598">
        <w:t xml:space="preserve">  </w:t>
      </w:r>
      <w:r>
        <w:t xml:space="preserve"> </w:t>
      </w:r>
      <w:r w:rsidR="009F2598">
        <w:t xml:space="preserve">  </w:t>
      </w:r>
    </w:p>
    <w:p w14:paraId="62C33ACB" w14:textId="77777777" w:rsidR="0063570E" w:rsidRDefault="0063570E" w:rsidP="00383490"/>
    <w:p w14:paraId="76B36EE3" w14:textId="77777777" w:rsidR="00A855E6" w:rsidRDefault="00383490" w:rsidP="00263593">
      <w:r w:rsidRPr="00875584">
        <w:rPr>
          <w:rFonts w:ascii="Arial" w:hAnsi="Arial"/>
          <w:b/>
          <w:sz w:val="24"/>
          <w:szCs w:val="24"/>
        </w:rPr>
        <w:t>Diagrams</w:t>
      </w:r>
    </w:p>
    <w:p w14:paraId="5CB1DEF1"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EC2B3B8" w14:textId="77777777" w:rsidR="0063570E" w:rsidRDefault="0063570E" w:rsidP="00383490"/>
    <w:p w14:paraId="7E757075" w14:textId="77777777" w:rsidR="00A855E6" w:rsidRDefault="00383490" w:rsidP="00263593">
      <w:r w:rsidRPr="00875584">
        <w:rPr>
          <w:rFonts w:ascii="Arial" w:hAnsi="Arial"/>
          <w:b/>
          <w:sz w:val="24"/>
          <w:szCs w:val="24"/>
        </w:rPr>
        <w:t>Direct Known Superclasses (Generalization)</w:t>
      </w:r>
    </w:p>
    <w:p w14:paraId="7A6837CE" w14:textId="77777777" w:rsidR="00DB049B" w:rsidRDefault="009E3806" w:rsidP="006977BE">
      <w:r w:rsidRPr="009E3806">
        <w:t xml:space="preserve"> </w:t>
      </w:r>
      <w:hyperlink w:anchor="_d45578f848d02aad83980903e5bde7d1" w:history="1">
        <w:r w:rsidR="006977BE">
          <w:rPr>
            <w:rStyle w:val="Hyperlink"/>
          </w:rPr>
          <w:t>DescribedItem</w:t>
        </w:r>
      </w:hyperlink>
    </w:p>
    <w:p w14:paraId="0B31CB0E" w14:textId="77777777" w:rsidR="0063570E" w:rsidRDefault="0063570E" w:rsidP="00383490"/>
    <w:p w14:paraId="10479D3F" w14:textId="77777777" w:rsidR="00A855E6" w:rsidRDefault="00383490" w:rsidP="00263593">
      <w:r w:rsidRPr="00875584">
        <w:rPr>
          <w:rFonts w:ascii="Arial" w:hAnsi="Arial"/>
          <w:b/>
          <w:sz w:val="24"/>
          <w:szCs w:val="24"/>
        </w:rPr>
        <w:t>Direct Known Subclasses (Specialization)</w:t>
      </w:r>
    </w:p>
    <w:p w14:paraId="26684677" w14:textId="77777777" w:rsidR="00DB049B" w:rsidRDefault="009E3806" w:rsidP="006977BE">
      <w:r w:rsidRPr="009E3806">
        <w:t xml:space="preserve"> </w:t>
      </w:r>
      <w:hyperlink w:anchor="_bd9b14c4d7198d36c5a9dec9c2836b62" w:history="1">
        <w:r w:rsidR="006977BE">
          <w:rPr>
            <w:rStyle w:val="Hyperlink"/>
          </w:rPr>
          <w:t>ComplexObjectConstraint</w:t>
        </w:r>
      </w:hyperlink>
      <w:r w:rsidR="006977BE">
        <w:t xml:space="preserve">, </w:t>
      </w:r>
      <w:r w:rsidRPr="009E3806">
        <w:t xml:space="preserve"> </w:t>
      </w:r>
      <w:hyperlink w:anchor="_1bc74c3698f61990aff3aec96088f0a9" w:history="1">
        <w:r w:rsidR="006977BE">
          <w:rPr>
            <w:rStyle w:val="Hyperlink"/>
          </w:rPr>
          <w:t>EnumerationConstraint</w:t>
        </w:r>
      </w:hyperlink>
      <w:r w:rsidR="006977BE">
        <w:t xml:space="preserve">, </w:t>
      </w:r>
      <w:r w:rsidRPr="009E3806">
        <w:t xml:space="preserve"> </w:t>
      </w:r>
      <w:hyperlink w:anchor="_c8ae60f7f44b70cf5dce7db03aa6ac1e" w:history="1">
        <w:r w:rsidR="006977BE">
          <w:rPr>
            <w:rStyle w:val="Hyperlink"/>
          </w:rPr>
          <w:t>ObjectConstraintProxy</w:t>
        </w:r>
      </w:hyperlink>
      <w:r w:rsidR="006977BE">
        <w:t xml:space="preserve">, </w:t>
      </w:r>
      <w:r w:rsidRPr="009E3806">
        <w:t xml:space="preserve"> </w:t>
      </w:r>
      <w:hyperlink w:anchor="_c72b6d9c8a46b96f02fdfefe3b8b0568" w:history="1">
        <w:r w:rsidR="006977BE">
          <w:rPr>
            <w:rStyle w:val="Hyperlink"/>
          </w:rPr>
          <w:t>PrimitiveObjectConstraint</w:t>
        </w:r>
      </w:hyperlink>
      <w:r w:rsidR="006977BE">
        <w:t xml:space="preserve"> </w:t>
      </w:r>
    </w:p>
    <w:p w14:paraId="09640F23" w14:textId="77777777" w:rsidR="009922DE" w:rsidRDefault="009922DE" w:rsidP="009922DE">
      <w:r>
        <w:t xml:space="preserve">    </w:t>
      </w:r>
    </w:p>
    <w:p w14:paraId="5EA56544" w14:textId="77777777" w:rsidR="0063570E" w:rsidRDefault="0063570E" w:rsidP="00383490"/>
    <w:p w14:paraId="0A2ABA59" w14:textId="77777777" w:rsidR="00A855E6" w:rsidRDefault="00383490" w:rsidP="00263593">
      <w:r w:rsidRPr="00875584">
        <w:rPr>
          <w:rFonts w:ascii="Arial" w:hAnsi="Arial"/>
          <w:b/>
          <w:sz w:val="24"/>
          <w:szCs w:val="24"/>
        </w:rPr>
        <w:t>Constraints</w:t>
      </w:r>
    </w:p>
    <w:p w14:paraId="243B973D" w14:textId="77777777" w:rsidR="0087616E" w:rsidRPr="00BC6BEC" w:rsidRDefault="0087616E" w:rsidP="00263593">
      <w:pPr>
        <w:rPr>
          <w:rFonts w:ascii="Arial" w:hAnsi="Arial"/>
          <w:b/>
          <w:sz w:val="24"/>
          <w:szCs w:val="24"/>
        </w:rPr>
      </w:pPr>
    </w:p>
    <w:p w14:paraId="1D25CDC3"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E537A12" w14:textId="77777777" w:rsidR="00F126D8" w:rsidRDefault="005C6CB8" w:rsidP="006977BE">
      <w:r>
        <w:t xml:space="preserve"> </w:t>
      </w:r>
    </w:p>
    <w:p w14:paraId="737EE246" w14:textId="77777777" w:rsidR="003B37BC" w:rsidRDefault="00671FE7">
      <w:r>
        <w:t>This Classifier must have exactly one generalization, and that is a &gt; or &gt; generalization.</w:t>
      </w:r>
    </w:p>
    <w:p w14:paraId="65BB7A2F" w14:textId="77777777" w:rsidR="00F126D8" w:rsidRDefault="00CF06F6" w:rsidP="006977BE">
      <w:r w:rsidRPr="00467F03">
        <w:t>[OCL]</w:t>
      </w:r>
    </w:p>
    <w:p w14:paraId="644B467F"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36DC65C8" w14:textId="77777777" w:rsidR="0087616E" w:rsidRPr="00BC6BEC" w:rsidRDefault="0087616E" w:rsidP="00263593">
      <w:pPr>
        <w:rPr>
          <w:rFonts w:ascii="Arial" w:hAnsi="Arial"/>
          <w:b/>
          <w:sz w:val="24"/>
          <w:szCs w:val="24"/>
        </w:rPr>
      </w:pPr>
    </w:p>
    <w:p w14:paraId="403975DC"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776B4858" w14:textId="77777777" w:rsidR="00F126D8" w:rsidRDefault="005C6CB8" w:rsidP="006977BE">
      <w:r>
        <w:t xml:space="preserve"> </w:t>
      </w:r>
    </w:p>
    <w:p w14:paraId="69C3467C" w14:textId="77777777" w:rsidR="003B37BC" w:rsidRDefault="00671FE7">
      <w:r>
        <w:t>at most one "about" reference via &gt; Abstraction</w:t>
      </w:r>
    </w:p>
    <w:p w14:paraId="03740042" w14:textId="77777777" w:rsidR="00F126D8" w:rsidRDefault="00CF06F6" w:rsidP="006977BE">
      <w:r w:rsidRPr="00467F03">
        <w:t>[OCL]</w:t>
      </w:r>
    </w:p>
    <w:p w14:paraId="143A8519" w14:textId="77777777" w:rsidR="008B78EB" w:rsidRDefault="004B279F" w:rsidP="00ED4063">
      <w:r w:rsidRPr="0047488C">
        <w:rPr>
          <w:rFonts w:ascii="Courier" w:hAnsi="Courier"/>
        </w:rPr>
        <w:t>self.base_Classifier.clientDependency-&gt;select(x|x.stereotypedBy('ConceptReferenceInstance'))-&gt;size()&lt;=1</w:t>
      </w:r>
    </w:p>
    <w:p w14:paraId="2410CE80" w14:textId="77777777" w:rsidR="00DB049B" w:rsidRDefault="00022C8A" w:rsidP="006977BE">
      <w:r w:rsidRPr="00022C8A">
        <w:t xml:space="preserve"> </w:t>
      </w:r>
    </w:p>
    <w:p w14:paraId="33CEC3BE" w14:textId="77777777" w:rsidR="00800588" w:rsidRPr="005F31BE" w:rsidRDefault="00800588" w:rsidP="005F31BE">
      <w:pPr>
        <w:pStyle w:val="Heading5"/>
      </w:pPr>
      <w:bookmarkStart w:id="455" w:name="_c8ae60f7f44b70cf5dce7db03aa6ac1e"/>
      <w:r w:rsidRPr="005F31BE">
        <w:t>&lt;Stereotype&gt; ObjectConstraintProxy</w:t>
      </w:r>
      <w:bookmarkEnd w:id="455"/>
    </w:p>
    <w:p w14:paraId="1E380F31" w14:textId="77777777" w:rsidR="00DB049B" w:rsidRDefault="00800588" w:rsidP="006977BE">
      <w:r>
        <w:t xml:space="preserve"> </w:t>
      </w:r>
    </w:p>
    <w:p w14:paraId="67AB82FF" w14:textId="77777777" w:rsidR="0063570E" w:rsidRDefault="0063570E" w:rsidP="00383490"/>
    <w:p w14:paraId="39CD5351" w14:textId="77777777" w:rsidR="00A855E6" w:rsidRDefault="00383490" w:rsidP="00263593">
      <w:r w:rsidRPr="00875584">
        <w:rPr>
          <w:rFonts w:ascii="Arial" w:hAnsi="Arial"/>
          <w:b/>
          <w:sz w:val="24"/>
          <w:szCs w:val="24"/>
        </w:rPr>
        <w:t>Description</w:t>
      </w:r>
    </w:p>
    <w:p w14:paraId="15022CBC" w14:textId="77777777" w:rsidR="00DB049B" w:rsidRDefault="005C6CB8" w:rsidP="006977BE">
      <w:r>
        <w:t xml:space="preserve"> </w:t>
      </w:r>
    </w:p>
    <w:p w14:paraId="0F7AE7C4" w14:textId="77777777" w:rsidR="003B37BC" w:rsidRDefault="00671FE7">
      <w:r>
        <w:t xml:space="preserve">An </w:t>
      </w:r>
      <w:r>
        <w:rPr>
          <w:i/>
          <w:iCs/>
        </w:rPr>
        <w:t>ObjectConstraintProxy</w:t>
      </w:r>
      <w:r>
        <w:t xml:space="preserve"> asserts that a constraint defined elsewhere in the archetype is to apply to the </w:t>
      </w:r>
      <w:r>
        <w:rPr>
          <w:b/>
          <w:bCs/>
        </w:rPr>
        <w:t>Cla</w:t>
      </w:r>
      <w:r>
        <w:rPr>
          <w:b/>
          <w:bCs/>
        </w:rPr>
        <w:t>ssifier</w:t>
      </w:r>
      <w:r>
        <w:t xml:space="preserve"> instance referenced by the proxy </w:t>
      </w:r>
      <w:r>
        <w:rPr>
          <w:i/>
          <w:iCs/>
        </w:rPr>
        <w:t>constrains</w:t>
      </w:r>
      <w:r>
        <w:t xml:space="preserve"> attribute.</w:t>
      </w:r>
    </w:p>
    <w:p w14:paraId="7919F7E8" w14:textId="77777777" w:rsidR="00DB049B" w:rsidRDefault="00C51B43" w:rsidP="006977BE">
      <w:r>
        <w:t xml:space="preserve"> </w:t>
      </w:r>
      <w:r w:rsidR="009F2598">
        <w:t xml:space="preserve">  </w:t>
      </w:r>
      <w:r>
        <w:t xml:space="preserve"> </w:t>
      </w:r>
      <w:r w:rsidR="009F2598">
        <w:t xml:space="preserve">  </w:t>
      </w:r>
    </w:p>
    <w:p w14:paraId="744877D7" w14:textId="77777777" w:rsidR="0063570E" w:rsidRDefault="0063570E" w:rsidP="00383490"/>
    <w:p w14:paraId="1B2A56FD" w14:textId="77777777" w:rsidR="00A855E6" w:rsidRDefault="00383490" w:rsidP="00263593">
      <w:r w:rsidRPr="00875584">
        <w:rPr>
          <w:rFonts w:ascii="Arial" w:hAnsi="Arial"/>
          <w:b/>
          <w:sz w:val="24"/>
          <w:szCs w:val="24"/>
        </w:rPr>
        <w:t>Diagrams</w:t>
      </w:r>
    </w:p>
    <w:p w14:paraId="4257E055" w14:textId="77777777" w:rsidR="00DB049B" w:rsidRDefault="00671FE7"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4045EE1A" w14:textId="77777777" w:rsidR="0063570E" w:rsidRDefault="0063570E" w:rsidP="00383490"/>
    <w:p w14:paraId="55CC3163" w14:textId="77777777" w:rsidR="00A855E6" w:rsidRDefault="00383490" w:rsidP="00263593">
      <w:r w:rsidRPr="00875584">
        <w:rPr>
          <w:rFonts w:ascii="Arial" w:hAnsi="Arial"/>
          <w:b/>
          <w:sz w:val="24"/>
          <w:szCs w:val="24"/>
        </w:rPr>
        <w:t>Direct Known Superclasses (Generalization)</w:t>
      </w:r>
    </w:p>
    <w:p w14:paraId="158F89EB" w14:textId="77777777" w:rsidR="00DB049B" w:rsidRDefault="009E3806" w:rsidP="006977BE">
      <w:r w:rsidRPr="009E3806">
        <w:t xml:space="preserve"> </w:t>
      </w:r>
      <w:hyperlink w:anchor="_ad75af95f635bdf35f69d9db9b17aae2" w:history="1">
        <w:r w:rsidR="006977BE">
          <w:rPr>
            <w:rStyle w:val="Hyperlink"/>
          </w:rPr>
          <w:t>ObjectConstraint</w:t>
        </w:r>
      </w:hyperlink>
    </w:p>
    <w:p w14:paraId="3EAAC5E0" w14:textId="77777777" w:rsidR="0063570E" w:rsidRDefault="0063570E" w:rsidP="00383490"/>
    <w:p w14:paraId="3876037C" w14:textId="77777777" w:rsidR="00A855E6" w:rsidRDefault="00383490" w:rsidP="00263593">
      <w:r w:rsidRPr="00875584">
        <w:rPr>
          <w:rFonts w:ascii="Arial" w:hAnsi="Arial"/>
          <w:b/>
          <w:sz w:val="24"/>
          <w:szCs w:val="24"/>
        </w:rPr>
        <w:t>Direct Known Subclasses (Specialization)</w:t>
      </w:r>
    </w:p>
    <w:p w14:paraId="22706F1C" w14:textId="77777777" w:rsidR="00DB049B" w:rsidRDefault="009E3806" w:rsidP="006977BE">
      <w:r w:rsidRPr="009E3806">
        <w:t xml:space="preserve"> </w:t>
      </w:r>
      <w:hyperlink w:anchor="_f5f73ce565f73d8b4808997e54e8e698" w:history="1">
        <w:r w:rsidR="006977BE">
          <w:rPr>
            <w:rStyle w:val="Hyperlink"/>
          </w:rPr>
          <w:t>ArchetypeRootProxy</w:t>
        </w:r>
      </w:hyperlink>
      <w:r w:rsidR="006977BE">
        <w:t xml:space="preserve"> </w:t>
      </w:r>
    </w:p>
    <w:p w14:paraId="4E634E74" w14:textId="77777777" w:rsidR="009922DE" w:rsidRDefault="009922DE" w:rsidP="009922DE">
      <w:r>
        <w:t xml:space="preserve">    </w:t>
      </w:r>
    </w:p>
    <w:p w14:paraId="52C58458" w14:textId="77777777" w:rsidR="0063570E" w:rsidRDefault="0063570E" w:rsidP="00383490"/>
    <w:p w14:paraId="7E72F364" w14:textId="77777777" w:rsidR="00A855E6" w:rsidRDefault="00383490" w:rsidP="00263593">
      <w:r w:rsidRPr="00875584">
        <w:rPr>
          <w:rFonts w:ascii="Arial" w:hAnsi="Arial"/>
          <w:b/>
          <w:sz w:val="24"/>
          <w:szCs w:val="24"/>
        </w:rPr>
        <w:t>Constraints</w:t>
      </w:r>
    </w:p>
    <w:p w14:paraId="1AF031DA" w14:textId="77777777" w:rsidR="0087616E" w:rsidRPr="00BC6BEC" w:rsidRDefault="0087616E" w:rsidP="00263593">
      <w:pPr>
        <w:rPr>
          <w:rFonts w:ascii="Arial" w:hAnsi="Arial"/>
          <w:b/>
          <w:sz w:val="24"/>
          <w:szCs w:val="24"/>
        </w:rPr>
      </w:pPr>
    </w:p>
    <w:p w14:paraId="0BB528AD"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3FE63C54" w14:textId="77777777" w:rsidR="00F126D8" w:rsidRDefault="005C6CB8" w:rsidP="006977BE">
      <w:r>
        <w:t xml:space="preserve"> </w:t>
      </w:r>
    </w:p>
    <w:p w14:paraId="7EA5474A" w14:textId="77777777" w:rsidR="003B37BC" w:rsidRDefault="00671FE7">
      <w:r>
        <w:t>All generals are &gt;</w:t>
      </w:r>
    </w:p>
    <w:p w14:paraId="25ACEDDA" w14:textId="77777777" w:rsidR="00F126D8" w:rsidRDefault="00CF06F6" w:rsidP="006977BE">
      <w:r w:rsidRPr="00467F03">
        <w:t>[OCL]</w:t>
      </w:r>
    </w:p>
    <w:p w14:paraId="762D835B" w14:textId="77777777" w:rsidR="008B78EB" w:rsidRDefault="004B279F" w:rsidP="00ED4063">
      <w:r w:rsidRPr="0047488C">
        <w:rPr>
          <w:rFonts w:ascii="Courier" w:hAnsi="Courier"/>
        </w:rPr>
        <w:t>self.base_Class.generalization-&gt;forAll(x|x.stereotypedBy('TargetConstraint'))</w:t>
      </w:r>
    </w:p>
    <w:p w14:paraId="4B153EFB" w14:textId="77777777" w:rsidR="0087616E" w:rsidRPr="00BC6BEC" w:rsidRDefault="0087616E" w:rsidP="00263593">
      <w:pPr>
        <w:rPr>
          <w:rFonts w:ascii="Arial" w:hAnsi="Arial"/>
          <w:b/>
          <w:sz w:val="24"/>
          <w:szCs w:val="24"/>
        </w:rPr>
      </w:pPr>
    </w:p>
    <w:p w14:paraId="091E0605"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5FD99155" w14:textId="77777777" w:rsidR="00F126D8" w:rsidRDefault="005C6CB8" w:rsidP="006977BE">
      <w:r>
        <w:t xml:space="preserve"> </w:t>
      </w:r>
    </w:p>
    <w:p w14:paraId="38A94777" w14:textId="77777777" w:rsidR="003B37BC" w:rsidRDefault="00671FE7">
      <w:r>
        <w:t>No attributes allowed on this Class</w:t>
      </w:r>
    </w:p>
    <w:p w14:paraId="5127750C" w14:textId="77777777" w:rsidR="00F126D8" w:rsidRDefault="00CF06F6" w:rsidP="006977BE">
      <w:r w:rsidRPr="00467F03">
        <w:t>[OCL]</w:t>
      </w:r>
    </w:p>
    <w:p w14:paraId="71C23EDF" w14:textId="77777777" w:rsidR="008B78EB" w:rsidRDefault="004B279F" w:rsidP="00ED4063">
      <w:r w:rsidRPr="0047488C">
        <w:rPr>
          <w:rFonts w:ascii="Courier" w:hAnsi="Courier"/>
        </w:rPr>
        <w:t xml:space="preserve"> self.base_Class.ownedAttribute-&gt;size() = 0</w:t>
      </w:r>
    </w:p>
    <w:p w14:paraId="43F2F855" w14:textId="77777777" w:rsidR="0063570E" w:rsidRDefault="0063570E" w:rsidP="00383490"/>
    <w:p w14:paraId="5B2DB084" w14:textId="77777777" w:rsidR="00A855E6" w:rsidRDefault="00383490" w:rsidP="00263593">
      <w:r w:rsidRPr="00875584">
        <w:rPr>
          <w:rFonts w:ascii="Arial" w:hAnsi="Arial"/>
          <w:b/>
          <w:sz w:val="24"/>
          <w:szCs w:val="24"/>
        </w:rPr>
        <w:t>Known other Stereotypes</w:t>
      </w:r>
    </w:p>
    <w:p w14:paraId="02D9976A" w14:textId="77777777" w:rsidR="003E4BE1" w:rsidRDefault="00671FE7"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09280B7" w14:textId="77777777" w:rsidR="00D91281" w:rsidRDefault="00CD42A9" w:rsidP="0039400D">
      <w:r w:rsidRPr="00CD42A9">
        <w:t xml:space="preserve"> </w:t>
      </w:r>
    </w:p>
    <w:p w14:paraId="3F60EA10" w14:textId="77777777" w:rsidR="002C0F83" w:rsidRPr="005F31BE" w:rsidRDefault="001F24CC" w:rsidP="005F31BE">
      <w:pPr>
        <w:pStyle w:val="Heading4"/>
      </w:pPr>
      <w:bookmarkStart w:id="456" w:name="_Toc277163512"/>
      <w:r w:rsidRPr="005F31BE">
        <w:t>&lt;Package&gt; Attribute Constraints</w:t>
      </w:r>
      <w:bookmarkEnd w:id="456"/>
    </w:p>
    <w:p w14:paraId="040042DB" w14:textId="77777777" w:rsidR="00D91281" w:rsidRDefault="005C6CB8" w:rsidP="0039400D">
      <w:r>
        <w:t xml:space="preserve"> </w:t>
      </w:r>
    </w:p>
    <w:p w14:paraId="19117346" w14:textId="77777777" w:rsidR="003B37BC" w:rsidRDefault="00671FE7">
      <w:r>
        <w:t xml:space="preserve"> This clause defines the constraints that can be applied to a UML </w:t>
      </w:r>
      <w:r>
        <w:rPr>
          <w:b/>
          <w:bCs/>
        </w:rPr>
        <w:t>Property</w:t>
      </w:r>
      <w:r>
        <w:t>.</w:t>
      </w:r>
    </w:p>
    <w:p w14:paraId="4D80023F" w14:textId="77777777" w:rsidR="003E4BE1" w:rsidRDefault="0001444D" w:rsidP="00595F8A">
      <w:r>
        <w:tab/>
      </w:r>
      <w:r>
        <w:tab/>
      </w:r>
      <w:r>
        <w:tab/>
      </w:r>
      <w:r>
        <w:tab/>
      </w:r>
      <w:r>
        <w:rPr>
          <w:noProof/>
        </w:rPr>
        <w:drawing>
          <wp:inline distT="0" distB="0" distL="0" distR="0" wp14:anchorId="0F425618" wp14:editId="7EED9787">
            <wp:extent cx="5934075" cy="2247900"/>
            <wp:effectExtent l="0" t="0" r="0" b="0"/>
            <wp:docPr id="80"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83473093.png"/>
                    <pic:cNvPicPr/>
                  </pic:nvPicPr>
                  <pic:blipFill>
                    <a:blip r:embed="rId72" cstate="print"/>
                    <a:stretch>
                      <a:fillRect/>
                    </a:stretch>
                  </pic:blipFill>
                  <pic:spPr>
                    <a:xfrm>
                      <a:off x="0" y="0"/>
                      <a:ext cx="5934075" cy="2247900"/>
                    </a:xfrm>
                    <a:prstGeom prst="rect">
                      <a:avLst/>
                    </a:prstGeom>
                  </pic:spPr>
                </pic:pic>
              </a:graphicData>
            </a:graphic>
          </wp:inline>
        </w:drawing>
      </w:r>
    </w:p>
    <w:p w14:paraId="42E2FF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19618EF2" w14:textId="77777777" w:rsidR="003E4BE1" w:rsidRDefault="00CB577B" w:rsidP="00AB09F3">
      <w:r>
        <w:t xml:space="preserve">      </w:t>
      </w:r>
      <w:r w:rsidR="00DF1E7E" w:rsidRPr="00DF1E7E">
        <w:t xml:space="preserve">   </w:t>
      </w:r>
    </w:p>
    <w:p w14:paraId="4EB58F1D" w14:textId="77777777" w:rsidR="00DB049B" w:rsidRDefault="00022C8A" w:rsidP="006977BE">
      <w:r w:rsidRPr="00022C8A">
        <w:t xml:space="preserve"> </w:t>
      </w:r>
    </w:p>
    <w:p w14:paraId="26402407"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05B2E7E1" w14:textId="77777777" w:rsidR="00DB049B" w:rsidRDefault="00800588" w:rsidP="006977BE">
      <w:r>
        <w:t xml:space="preserve"> </w:t>
      </w:r>
    </w:p>
    <w:p w14:paraId="3B765338" w14:textId="77777777" w:rsidR="0063570E" w:rsidRDefault="0063570E" w:rsidP="00383490"/>
    <w:p w14:paraId="456352D3" w14:textId="77777777" w:rsidR="00A855E6" w:rsidRDefault="00383490" w:rsidP="00263593">
      <w:r w:rsidRPr="00875584">
        <w:rPr>
          <w:rFonts w:ascii="Arial" w:hAnsi="Arial"/>
          <w:b/>
          <w:sz w:val="24"/>
          <w:szCs w:val="24"/>
        </w:rPr>
        <w:t>Description</w:t>
      </w:r>
    </w:p>
    <w:p w14:paraId="0E6D4D6F" w14:textId="77777777" w:rsidR="00DB049B" w:rsidRDefault="005C6CB8" w:rsidP="006977BE">
      <w:r>
        <w:t xml:space="preserve"> </w:t>
      </w:r>
    </w:p>
    <w:p w14:paraId="12405A91" w14:textId="77777777" w:rsidR="003B37BC" w:rsidRDefault="00671FE7">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49DF2BD7" w14:textId="77777777" w:rsidR="00DB049B" w:rsidRDefault="00C51B43" w:rsidP="006977BE">
      <w:r>
        <w:t xml:space="preserve"> </w:t>
      </w:r>
      <w:r w:rsidR="009F2598">
        <w:t xml:space="preserve">  </w:t>
      </w:r>
    </w:p>
    <w:p w14:paraId="11A1B5AB" w14:textId="77777777" w:rsidR="0063570E" w:rsidRDefault="0063570E" w:rsidP="00383490"/>
    <w:p w14:paraId="03C31D71" w14:textId="77777777" w:rsidR="00A855E6" w:rsidRDefault="00383490" w:rsidP="00263593">
      <w:r w:rsidRPr="00875584">
        <w:rPr>
          <w:rFonts w:ascii="Arial" w:hAnsi="Arial"/>
          <w:b/>
          <w:sz w:val="24"/>
          <w:szCs w:val="24"/>
        </w:rPr>
        <w:t>Diagrams</w:t>
      </w:r>
    </w:p>
    <w:p w14:paraId="6F4D33FE" w14:textId="77777777" w:rsidR="00DB049B" w:rsidRDefault="00671FE7" w:rsidP="006977BE">
      <w:hyperlink w:anchor="_88dce20413dd8833c4e90da9fe432855" w:history="1">
        <w:r w:rsidR="003E7695">
          <w:rPr>
            <w:rStyle w:val="Hyperlink"/>
          </w:rPr>
          <w:t>Attribute Constraints</w:t>
        </w:r>
      </w:hyperlink>
    </w:p>
    <w:p w14:paraId="7FD07D19" w14:textId="77777777" w:rsidR="0063570E" w:rsidRDefault="0063570E" w:rsidP="00383490"/>
    <w:p w14:paraId="7C5C2296" w14:textId="77777777" w:rsidR="00A855E6" w:rsidRDefault="00383490" w:rsidP="00263593">
      <w:r w:rsidRPr="00875584">
        <w:rPr>
          <w:rFonts w:ascii="Arial" w:hAnsi="Arial"/>
          <w:b/>
          <w:sz w:val="24"/>
          <w:szCs w:val="24"/>
        </w:rPr>
        <w:t>Direct Known Superclasses (Generalization)</w:t>
      </w:r>
    </w:p>
    <w:p w14:paraId="75A7D418" w14:textId="77777777" w:rsidR="00DB049B" w:rsidRDefault="009E3806" w:rsidP="006977BE">
      <w:r w:rsidRPr="009E3806">
        <w:t xml:space="preserve"> </w:t>
      </w:r>
      <w:hyperlink w:anchor="_1bf8a3231ae21af2dec84426b5618c38" w:history="1">
        <w:r w:rsidR="006977BE">
          <w:rPr>
            <w:rStyle w:val="Hyperlink"/>
          </w:rPr>
          <w:t>AttributeConstraint</w:t>
        </w:r>
      </w:hyperlink>
      <w:r w:rsidR="006977BE">
        <w:t xml:space="preserve"> </w:t>
      </w:r>
    </w:p>
    <w:p w14:paraId="42808372" w14:textId="77777777" w:rsidR="009922DE" w:rsidRDefault="009922DE" w:rsidP="009922DE">
      <w:r>
        <w:t xml:space="preserve">  </w:t>
      </w:r>
    </w:p>
    <w:p w14:paraId="573F8773" w14:textId="77777777" w:rsidR="0063570E" w:rsidRDefault="0063570E" w:rsidP="00383490"/>
    <w:p w14:paraId="3B3C3B37" w14:textId="77777777" w:rsidR="00A855E6" w:rsidRDefault="00383490" w:rsidP="00263593">
      <w:r w:rsidRPr="00875584">
        <w:rPr>
          <w:rFonts w:ascii="Arial" w:hAnsi="Arial"/>
          <w:b/>
          <w:sz w:val="24"/>
          <w:szCs w:val="24"/>
        </w:rPr>
        <w:t>Constraints</w:t>
      </w:r>
    </w:p>
    <w:p w14:paraId="10B8912A" w14:textId="77777777" w:rsidR="0087616E" w:rsidRPr="00BC6BEC" w:rsidRDefault="0087616E" w:rsidP="00263593">
      <w:pPr>
        <w:rPr>
          <w:rFonts w:ascii="Arial" w:hAnsi="Arial"/>
          <w:b/>
          <w:sz w:val="24"/>
          <w:szCs w:val="24"/>
        </w:rPr>
      </w:pPr>
    </w:p>
    <w:p w14:paraId="13A5A61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54E286AB" w14:textId="77777777" w:rsidR="00F126D8" w:rsidRDefault="005C6CB8" w:rsidP="006977BE">
      <w:r>
        <w:t xml:space="preserve"> </w:t>
      </w:r>
    </w:p>
    <w:p w14:paraId="115529B0" w14:textId="77777777" w:rsidR="003B37BC" w:rsidRDefault="00671FE7">
      <w:r>
        <w:t>Must have at least one subsettedProperty.</w:t>
      </w:r>
    </w:p>
    <w:p w14:paraId="0B2CF711" w14:textId="77777777" w:rsidR="00F126D8" w:rsidRDefault="00CF06F6" w:rsidP="006977BE">
      <w:r w:rsidRPr="00467F03">
        <w:t>[OCL]</w:t>
      </w:r>
    </w:p>
    <w:p w14:paraId="570F0E82" w14:textId="77777777" w:rsidR="008B78EB" w:rsidRDefault="004B279F" w:rsidP="00ED4063">
      <w:r w:rsidRPr="0047488C">
        <w:rPr>
          <w:rFonts w:ascii="Courier" w:hAnsi="Courier"/>
        </w:rPr>
        <w:t xml:space="preserve">self.base_Property.subsettedProperty-&gt;size()&gt;0  </w:t>
      </w:r>
    </w:p>
    <w:p w14:paraId="77AC6811" w14:textId="77777777" w:rsidR="00DB049B" w:rsidRDefault="00022C8A" w:rsidP="006977BE">
      <w:r w:rsidRPr="00022C8A">
        <w:t xml:space="preserve"> </w:t>
      </w:r>
    </w:p>
    <w:p w14:paraId="2C214206" w14:textId="77777777" w:rsidR="00800588" w:rsidRPr="005F31BE" w:rsidRDefault="00800588" w:rsidP="005F31BE">
      <w:pPr>
        <w:pStyle w:val="Heading5"/>
      </w:pPr>
      <w:bookmarkStart w:id="459" w:name="_1bf8a3231ae21af2dec84426b5618c38"/>
      <w:r w:rsidRPr="005F31BE">
        <w:t>&lt;Stereotype&gt; AttributeConstraint</w:t>
      </w:r>
      <w:bookmarkEnd w:id="459"/>
    </w:p>
    <w:p w14:paraId="12EE9EBF" w14:textId="77777777" w:rsidR="00DB049B" w:rsidRDefault="00800588" w:rsidP="006977BE">
      <w:r>
        <w:t xml:space="preserve"> </w:t>
      </w:r>
    </w:p>
    <w:p w14:paraId="674CD290" w14:textId="77777777" w:rsidR="0063570E" w:rsidRDefault="0063570E" w:rsidP="00383490"/>
    <w:p w14:paraId="0936BB9A" w14:textId="77777777" w:rsidR="00A855E6" w:rsidRDefault="00383490" w:rsidP="00263593">
      <w:r w:rsidRPr="00875584">
        <w:rPr>
          <w:rFonts w:ascii="Arial" w:hAnsi="Arial"/>
          <w:b/>
          <w:sz w:val="24"/>
          <w:szCs w:val="24"/>
        </w:rPr>
        <w:t>Description</w:t>
      </w:r>
    </w:p>
    <w:p w14:paraId="13C7BBE5" w14:textId="77777777" w:rsidR="00DB049B" w:rsidRDefault="005C6CB8" w:rsidP="006977BE">
      <w:r>
        <w:t xml:space="preserve"> </w:t>
      </w:r>
    </w:p>
    <w:p w14:paraId="707FF576" w14:textId="77777777" w:rsidR="003B37BC" w:rsidRDefault="00671FE7">
      <w:r>
        <w:t>In any information model, attributes are either single-valued or multiply-value</w:t>
      </w:r>
      <w:r>
        <w:t>d, i.e. of a generic container. Both have existence, while multiply-valued attributes also have cardinality</w:t>
      </w:r>
    </w:p>
    <w:p w14:paraId="77F8B5B0" w14:textId="77777777" w:rsidR="00DB049B" w:rsidRDefault="00C51B43" w:rsidP="006977BE">
      <w:r>
        <w:t xml:space="preserve"> </w:t>
      </w:r>
      <w:r w:rsidR="009F2598">
        <w:t xml:space="preserve">  </w:t>
      </w:r>
    </w:p>
    <w:p w14:paraId="1B5F0AAA" w14:textId="77777777" w:rsidR="0063570E" w:rsidRDefault="0063570E" w:rsidP="00383490"/>
    <w:p w14:paraId="2828DAA0" w14:textId="77777777" w:rsidR="00A855E6" w:rsidRDefault="00383490" w:rsidP="00263593">
      <w:r w:rsidRPr="00875584">
        <w:rPr>
          <w:rFonts w:ascii="Arial" w:hAnsi="Arial"/>
          <w:b/>
          <w:sz w:val="24"/>
          <w:szCs w:val="24"/>
        </w:rPr>
        <w:t>Diagrams</w:t>
      </w:r>
    </w:p>
    <w:p w14:paraId="4257EED0" w14:textId="77777777" w:rsidR="00DB049B" w:rsidRDefault="00671FE7" w:rsidP="006977BE">
      <w:hyperlink w:anchor="_88dce20413dd8833c4e90da9fe432855" w:history="1">
        <w:r w:rsidR="003E7695">
          <w:rPr>
            <w:rStyle w:val="Hyperlink"/>
          </w:rPr>
          <w:t>Attribute Constraints</w:t>
        </w:r>
      </w:hyperlink>
    </w:p>
    <w:p w14:paraId="42716E5D" w14:textId="77777777" w:rsidR="0063570E" w:rsidRDefault="0063570E" w:rsidP="00383490"/>
    <w:p w14:paraId="14A3C698" w14:textId="77777777" w:rsidR="00A855E6" w:rsidRDefault="00383490" w:rsidP="00263593">
      <w:r w:rsidRPr="00875584">
        <w:rPr>
          <w:rFonts w:ascii="Arial" w:hAnsi="Arial"/>
          <w:b/>
          <w:sz w:val="24"/>
          <w:szCs w:val="24"/>
        </w:rPr>
        <w:t>Direct Known Subclasses (Specialization)</w:t>
      </w:r>
    </w:p>
    <w:p w14:paraId="6A0682C4" w14:textId="77777777" w:rsidR="00DB049B" w:rsidRDefault="009E3806" w:rsidP="006977BE">
      <w:r w:rsidRPr="009E3806">
        <w:t xml:space="preserve"> </w:t>
      </w:r>
      <w:hyperlink w:anchor="_4bc615eb2707782fc8254702b7e0b435" w:history="1">
        <w:r w:rsidR="006977BE">
          <w:rPr>
            <w:rStyle w:val="Hyperlink"/>
          </w:rPr>
          <w:t>AttributeCollectionConstraint</w:t>
        </w:r>
      </w:hyperlink>
      <w:r w:rsidR="006977BE">
        <w:t xml:space="preserve">, </w:t>
      </w:r>
      <w:r w:rsidRPr="009E3806">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16D39955" w14:textId="77777777" w:rsidR="0063570E" w:rsidRDefault="0063570E" w:rsidP="00383490"/>
    <w:p w14:paraId="4EAE1C95" w14:textId="77777777" w:rsidR="00A855E6" w:rsidRDefault="00383490" w:rsidP="00263593">
      <w:r w:rsidRPr="00875584">
        <w:rPr>
          <w:rFonts w:ascii="Arial" w:hAnsi="Arial"/>
          <w:b/>
          <w:sz w:val="24"/>
          <w:szCs w:val="24"/>
        </w:rPr>
        <w:t>Attributes</w:t>
      </w:r>
    </w:p>
    <w:p w14:paraId="088B5DA5" w14:textId="77777777" w:rsidR="00B603FB" w:rsidRDefault="00B603FB" w:rsidP="008B78EB"/>
    <w:p w14:paraId="65942A6D" w14:textId="77777777" w:rsidR="00A755AA" w:rsidRDefault="008B78EB" w:rsidP="008B78EB">
      <w:pPr>
        <w:rPr>
          <w:b/>
        </w:rPr>
      </w:pPr>
      <w:r w:rsidRPr="006A54F6">
        <w:rPr>
          <w:b/>
        </w:rPr>
        <w:t xml:space="preserve">•   public rmAttribute : Property </w:t>
      </w:r>
    </w:p>
    <w:p w14:paraId="002C8D3D" w14:textId="77777777" w:rsidR="00B603FB" w:rsidRDefault="00B603FB" w:rsidP="008B78EB"/>
    <w:p w14:paraId="48331761" w14:textId="77777777" w:rsidR="00A755AA" w:rsidRDefault="008B78EB" w:rsidP="008B78EB">
      <w:pPr>
        <w:rPr>
          <w:b/>
        </w:rPr>
      </w:pPr>
      <w:r w:rsidRPr="006A54F6">
        <w:rPr>
          <w:b/>
        </w:rPr>
        <w:t>•   public matchNegated : Boolean  [0..1]</w:t>
      </w:r>
    </w:p>
    <w:p w14:paraId="6B14C33F" w14:textId="77777777" w:rsidR="009922DE" w:rsidRDefault="009922DE" w:rsidP="009922DE">
      <w:r>
        <w:t xml:space="preserve">  </w:t>
      </w:r>
    </w:p>
    <w:p w14:paraId="16933C67" w14:textId="77777777" w:rsidR="0063570E" w:rsidRDefault="0063570E" w:rsidP="00383490"/>
    <w:p w14:paraId="29810047" w14:textId="77777777" w:rsidR="00A855E6" w:rsidRDefault="00383490" w:rsidP="00263593">
      <w:r w:rsidRPr="00875584">
        <w:rPr>
          <w:rFonts w:ascii="Arial" w:hAnsi="Arial"/>
          <w:b/>
          <w:sz w:val="24"/>
          <w:szCs w:val="24"/>
        </w:rPr>
        <w:t>Constraints</w:t>
      </w:r>
    </w:p>
    <w:p w14:paraId="54F47ADC" w14:textId="77777777" w:rsidR="0087616E" w:rsidRPr="00BC6BEC" w:rsidRDefault="0087616E" w:rsidP="00263593">
      <w:pPr>
        <w:rPr>
          <w:rFonts w:ascii="Arial" w:hAnsi="Arial"/>
          <w:b/>
          <w:sz w:val="24"/>
          <w:szCs w:val="24"/>
        </w:rPr>
      </w:pPr>
    </w:p>
    <w:p w14:paraId="421A264F"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003C7D1E" w14:textId="77777777" w:rsidR="00F126D8" w:rsidRDefault="005C6CB8" w:rsidP="006977BE">
      <w:r>
        <w:t xml:space="preserve"> </w:t>
      </w:r>
    </w:p>
    <w:p w14:paraId="2B98A843" w14:textId="77777777" w:rsidR="003B37BC" w:rsidRDefault="00671FE7">
      <w:r>
        <w:t>The Property type must be an &gt;</w:t>
      </w:r>
    </w:p>
    <w:p w14:paraId="1A7BED4F" w14:textId="77777777" w:rsidR="00F126D8" w:rsidRDefault="00CF06F6" w:rsidP="006977BE">
      <w:r w:rsidRPr="00467F03">
        <w:t>[OCL]</w:t>
      </w:r>
    </w:p>
    <w:p w14:paraId="1F4B9ED5" w14:textId="77777777" w:rsidR="008B78EB" w:rsidRDefault="004B279F" w:rsidP="00ED4063">
      <w:r w:rsidRPr="0047488C">
        <w:rPr>
          <w:rFonts w:ascii="Courier" w:hAnsi="Courier"/>
        </w:rPr>
        <w:t>self.base_Property.type.stereotypedBy('ObjectConstraint')</w:t>
      </w:r>
    </w:p>
    <w:p w14:paraId="33190E86" w14:textId="77777777" w:rsidR="00DB049B" w:rsidRDefault="00022C8A" w:rsidP="006977BE">
      <w:r w:rsidRPr="00022C8A">
        <w:t xml:space="preserve"> </w:t>
      </w:r>
    </w:p>
    <w:p w14:paraId="634EE68C"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4EF67B7" w14:textId="77777777" w:rsidR="00DB049B" w:rsidRDefault="00800588" w:rsidP="006977BE">
      <w:r>
        <w:t xml:space="preserve"> </w:t>
      </w:r>
    </w:p>
    <w:p w14:paraId="4F6AD609" w14:textId="77777777" w:rsidR="0063570E" w:rsidRDefault="0063570E" w:rsidP="00383490"/>
    <w:p w14:paraId="50A1E917" w14:textId="77777777" w:rsidR="00A855E6" w:rsidRDefault="00383490" w:rsidP="00263593">
      <w:r w:rsidRPr="00875584">
        <w:rPr>
          <w:rFonts w:ascii="Arial" w:hAnsi="Arial"/>
          <w:b/>
          <w:sz w:val="24"/>
          <w:szCs w:val="24"/>
        </w:rPr>
        <w:t>Description</w:t>
      </w:r>
    </w:p>
    <w:p w14:paraId="6E77FEAE" w14:textId="77777777" w:rsidR="00DB049B" w:rsidRDefault="005C6CB8" w:rsidP="006977BE">
      <w:r>
        <w:t xml:space="preserve"> </w:t>
      </w:r>
    </w:p>
    <w:p w14:paraId="0C724590" w14:textId="77777777" w:rsidR="003B37BC" w:rsidRDefault="00671FE7">
      <w:r>
        <w:t>An AttributeConstraint that constrains the possible values for a singular property -- a property with an upper multiplicity of 1.</w:t>
      </w:r>
    </w:p>
    <w:p w14:paraId="16E34B9B" w14:textId="77777777" w:rsidR="00DB049B" w:rsidRDefault="00C51B43" w:rsidP="006977BE">
      <w:r>
        <w:t xml:space="preserve"> </w:t>
      </w:r>
      <w:r w:rsidR="009F2598">
        <w:t xml:space="preserve">  </w:t>
      </w:r>
    </w:p>
    <w:p w14:paraId="28D825D1" w14:textId="77777777" w:rsidR="0063570E" w:rsidRDefault="0063570E" w:rsidP="00383490"/>
    <w:p w14:paraId="072F98B9" w14:textId="77777777" w:rsidR="00A855E6" w:rsidRDefault="00383490" w:rsidP="00263593">
      <w:r w:rsidRPr="00875584">
        <w:rPr>
          <w:rFonts w:ascii="Arial" w:hAnsi="Arial"/>
          <w:b/>
          <w:sz w:val="24"/>
          <w:szCs w:val="24"/>
        </w:rPr>
        <w:t>Diagrams</w:t>
      </w:r>
    </w:p>
    <w:p w14:paraId="4802A3DC" w14:textId="77777777" w:rsidR="00DB049B" w:rsidRDefault="00671FE7" w:rsidP="006977BE">
      <w:hyperlink w:anchor="_88dce20413dd8833c4e90da9fe432855" w:history="1">
        <w:r w:rsidR="003E7695">
          <w:rPr>
            <w:rStyle w:val="Hyperlink"/>
          </w:rPr>
          <w:t>Attribute Constraints</w:t>
        </w:r>
      </w:hyperlink>
    </w:p>
    <w:p w14:paraId="285500AC" w14:textId="77777777" w:rsidR="0063570E" w:rsidRDefault="0063570E" w:rsidP="00383490"/>
    <w:p w14:paraId="6007807A" w14:textId="77777777" w:rsidR="00A855E6" w:rsidRDefault="00383490" w:rsidP="00263593">
      <w:r w:rsidRPr="00875584">
        <w:rPr>
          <w:rFonts w:ascii="Arial" w:hAnsi="Arial"/>
          <w:b/>
          <w:sz w:val="24"/>
          <w:szCs w:val="24"/>
        </w:rPr>
        <w:t>Direct Known Superclasses (Generalization)</w:t>
      </w:r>
    </w:p>
    <w:p w14:paraId="1AD8B8CA" w14:textId="77777777" w:rsidR="00DB049B" w:rsidRDefault="009E3806" w:rsidP="006977BE">
      <w:r w:rsidRPr="009E3806">
        <w:t xml:space="preserve"> </w:t>
      </w:r>
      <w:hyperlink w:anchor="_1bf8a3231ae21af2dec84426b5618c38" w:history="1">
        <w:r w:rsidR="006977BE">
          <w:rPr>
            <w:rStyle w:val="Hyperlink"/>
          </w:rPr>
          <w:t>AttributeConstraint</w:t>
        </w:r>
      </w:hyperlink>
    </w:p>
    <w:p w14:paraId="0735E984" w14:textId="77777777" w:rsidR="009922DE" w:rsidRDefault="009922DE" w:rsidP="009922DE">
      <w:r>
        <w:t xml:space="preserve">  </w:t>
      </w:r>
    </w:p>
    <w:p w14:paraId="3A4C0F0C" w14:textId="77777777" w:rsidR="0063570E" w:rsidRDefault="0063570E" w:rsidP="00383490"/>
    <w:p w14:paraId="12EA0BA4" w14:textId="77777777" w:rsidR="00A855E6" w:rsidRDefault="00383490" w:rsidP="00263593">
      <w:r w:rsidRPr="00875584">
        <w:rPr>
          <w:rFonts w:ascii="Arial" w:hAnsi="Arial"/>
          <w:b/>
          <w:sz w:val="24"/>
          <w:szCs w:val="24"/>
        </w:rPr>
        <w:t>Constraints</w:t>
      </w:r>
    </w:p>
    <w:p w14:paraId="37CD429C" w14:textId="77777777" w:rsidR="0087616E" w:rsidRPr="00BC6BEC" w:rsidRDefault="0087616E" w:rsidP="00263593">
      <w:pPr>
        <w:rPr>
          <w:rFonts w:ascii="Arial" w:hAnsi="Arial"/>
          <w:b/>
          <w:sz w:val="24"/>
          <w:szCs w:val="24"/>
        </w:rPr>
      </w:pPr>
    </w:p>
    <w:p w14:paraId="58811EB5"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6C83DCE5" w14:textId="77777777" w:rsidR="00F126D8" w:rsidRDefault="005C6CB8" w:rsidP="006977BE">
      <w:r>
        <w:t xml:space="preserve"> </w:t>
      </w:r>
    </w:p>
    <w:p w14:paraId="19BE208D" w14:textId="77777777" w:rsidR="003B37BC" w:rsidRDefault="00671FE7">
      <w:r>
        <w:t>Property must have exactly one redefined Property and an upper bound of 1</w:t>
      </w:r>
    </w:p>
    <w:p w14:paraId="2DF36F4E" w14:textId="77777777" w:rsidR="00F126D8" w:rsidRDefault="00CF06F6" w:rsidP="006977BE">
      <w:r w:rsidRPr="00467F03">
        <w:t>[OCL]</w:t>
      </w:r>
    </w:p>
    <w:p w14:paraId="6F01D202" w14:textId="77777777" w:rsidR="008B78EB" w:rsidRDefault="004B279F" w:rsidP="00ED4063">
      <w:r w:rsidRPr="0047488C">
        <w:rPr>
          <w:rFonts w:ascii="Courier" w:hAnsi="Courier"/>
        </w:rPr>
        <w:t>(self.base_Property.redefinedProperty-&gt;size()=1) and (self.base_Property.upper=1)</w:t>
      </w:r>
    </w:p>
    <w:p w14:paraId="33E28C4A" w14:textId="77777777" w:rsidR="00D91281" w:rsidRDefault="00CD42A9" w:rsidP="0039400D">
      <w:r w:rsidRPr="00CD42A9">
        <w:t xml:space="preserve"> </w:t>
      </w:r>
    </w:p>
    <w:p w14:paraId="152CCC93" w14:textId="77777777" w:rsidR="002C0F83" w:rsidRPr="005F31BE" w:rsidRDefault="001F24CC" w:rsidP="005F31BE">
      <w:pPr>
        <w:pStyle w:val="Heading4"/>
      </w:pPr>
      <w:bookmarkStart w:id="461" w:name="_Toc277163513"/>
      <w:r w:rsidRPr="005F31BE">
        <w:t>&lt;Package&gt; Enumeration Constraints</w:t>
      </w:r>
      <w:bookmarkEnd w:id="461"/>
    </w:p>
    <w:p w14:paraId="72B0E722" w14:textId="77777777" w:rsidR="00D91281" w:rsidRDefault="005C6CB8" w:rsidP="0039400D">
      <w:r>
        <w:t xml:space="preserve"> </w:t>
      </w:r>
    </w:p>
    <w:p w14:paraId="07A00B5A" w14:textId="77777777" w:rsidR="003B37BC" w:rsidRDefault="00671FE7">
      <w:r>
        <w:t xml:space="preserve"> This clause defines the constraints that can be applied to UML </w:t>
      </w:r>
      <w:r>
        <w:rPr>
          <w:b/>
          <w:bCs/>
        </w:rPr>
        <w:t>Enumeration</w:t>
      </w:r>
      <w:r>
        <w:t xml:space="preserve"> and its derivatives.</w:t>
      </w:r>
    </w:p>
    <w:p w14:paraId="21E022E3" w14:textId="77777777" w:rsidR="003E4BE1" w:rsidRDefault="0001444D" w:rsidP="00595F8A">
      <w:r>
        <w:tab/>
      </w:r>
      <w:r>
        <w:tab/>
      </w:r>
      <w:r>
        <w:tab/>
      </w:r>
      <w:r>
        <w:tab/>
      </w:r>
      <w:r>
        <w:rPr>
          <w:noProof/>
        </w:rPr>
        <w:drawing>
          <wp:inline distT="0" distB="0" distL="0" distR="0" wp14:anchorId="7BDB1AD0" wp14:editId="1FA098AC">
            <wp:extent cx="5934075" cy="1066800"/>
            <wp:effectExtent l="0" t="0" r="0" b="0"/>
            <wp:docPr id="82"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99132443.png"/>
                    <pic:cNvPicPr/>
                  </pic:nvPicPr>
                  <pic:blipFill>
                    <a:blip r:embed="rId73" cstate="print"/>
                    <a:stretch>
                      <a:fillRect/>
                    </a:stretch>
                  </pic:blipFill>
                  <pic:spPr>
                    <a:xfrm>
                      <a:off x="0" y="0"/>
                      <a:ext cx="5934075" cy="1066800"/>
                    </a:xfrm>
                    <a:prstGeom prst="rect">
                      <a:avLst/>
                    </a:prstGeom>
                  </pic:spPr>
                </pic:pic>
              </a:graphicData>
            </a:graphic>
          </wp:inline>
        </w:drawing>
      </w:r>
    </w:p>
    <w:p w14:paraId="2EA711D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5A653C5A" w14:textId="77777777" w:rsidR="003E4BE1" w:rsidRDefault="00CB577B" w:rsidP="00AB09F3">
      <w:r>
        <w:t xml:space="preserve">      </w:t>
      </w:r>
      <w:r w:rsidR="00DF1E7E" w:rsidRPr="00DF1E7E">
        <w:t xml:space="preserve">    </w:t>
      </w:r>
    </w:p>
    <w:p w14:paraId="78C92634" w14:textId="77777777" w:rsidR="00DB049B" w:rsidRDefault="00022C8A" w:rsidP="006977BE">
      <w:r w:rsidRPr="00022C8A">
        <w:t xml:space="preserve"> </w:t>
      </w:r>
    </w:p>
    <w:p w14:paraId="57CB8D1A" w14:textId="77777777" w:rsidR="00800588" w:rsidRPr="005F31BE" w:rsidRDefault="00800588" w:rsidP="005F31BE">
      <w:pPr>
        <w:pStyle w:val="Heading5"/>
      </w:pPr>
      <w:bookmarkStart w:id="463" w:name="_e3fb46f85efa560d0f6c20afc26f4f5b"/>
      <w:r w:rsidRPr="005F31BE">
        <w:t>&lt;Class&gt; Enumeration</w:t>
      </w:r>
      <w:bookmarkEnd w:id="463"/>
    </w:p>
    <w:p w14:paraId="36F11429" w14:textId="77777777" w:rsidR="00DB049B" w:rsidRDefault="00800588" w:rsidP="006977BE">
      <w:r>
        <w:t xml:space="preserve"> </w:t>
      </w:r>
      <w:r w:rsidR="00C51B43">
        <w:t xml:space="preserve"> </w:t>
      </w:r>
      <w:r w:rsidR="009F2598">
        <w:t xml:space="preserve">  </w:t>
      </w:r>
    </w:p>
    <w:p w14:paraId="599F2A15" w14:textId="77777777" w:rsidR="0063570E" w:rsidRDefault="0063570E" w:rsidP="00383490"/>
    <w:p w14:paraId="4A1E4284" w14:textId="77777777" w:rsidR="00A855E6" w:rsidRDefault="00383490" w:rsidP="00263593">
      <w:r w:rsidRPr="00875584">
        <w:rPr>
          <w:rFonts w:ascii="Arial" w:hAnsi="Arial"/>
          <w:b/>
          <w:sz w:val="24"/>
          <w:szCs w:val="24"/>
        </w:rPr>
        <w:t>Diagrams</w:t>
      </w:r>
    </w:p>
    <w:p w14:paraId="05EAA875" w14:textId="77777777" w:rsidR="00DB049B" w:rsidRDefault="00671FE7" w:rsidP="006977BE">
      <w:hyperlink w:anchor="_4049ef2e39f1ca7b7abb65f10409d85f" w:history="1">
        <w:r w:rsidR="003E7695">
          <w:rPr>
            <w:rStyle w:val="Hyperlink"/>
          </w:rPr>
          <w:t>Enumeration Constraints</w:t>
        </w:r>
      </w:hyperlink>
    </w:p>
    <w:p w14:paraId="164D5691" w14:textId="77777777" w:rsidR="0063570E" w:rsidRDefault="0063570E" w:rsidP="00383490"/>
    <w:p w14:paraId="2FFEA5C9" w14:textId="77777777" w:rsidR="00A855E6" w:rsidRDefault="00383490" w:rsidP="00263593">
      <w:r w:rsidRPr="00875584">
        <w:rPr>
          <w:rFonts w:ascii="Arial" w:hAnsi="Arial"/>
          <w:b/>
          <w:sz w:val="24"/>
          <w:szCs w:val="24"/>
        </w:rPr>
        <w:t>Direct Known Superclasses (Generalization)</w:t>
      </w:r>
    </w:p>
    <w:p w14:paraId="572AD0D5" w14:textId="77777777" w:rsidR="00DB049B" w:rsidRDefault="009E3806" w:rsidP="006977BE">
      <w:r w:rsidRPr="009E3806">
        <w:t xml:space="preserve"> </w:t>
      </w:r>
      <w:r>
        <w:t>DataType</w:t>
      </w:r>
      <w:r w:rsidR="00F37E3B">
        <w:t xml:space="preserve"> </w:t>
      </w:r>
      <w:r w:rsidR="006977BE">
        <w:t xml:space="preserve">  </w:t>
      </w:r>
    </w:p>
    <w:p w14:paraId="209A59CA" w14:textId="77777777" w:rsidR="0063570E" w:rsidRDefault="0063570E" w:rsidP="00383490"/>
    <w:p w14:paraId="5C736F20" w14:textId="77777777" w:rsidR="00A855E6" w:rsidRDefault="00383490" w:rsidP="00263593">
      <w:r w:rsidRPr="00875584">
        <w:rPr>
          <w:rFonts w:ascii="Arial" w:hAnsi="Arial"/>
          <w:b/>
          <w:sz w:val="24"/>
          <w:szCs w:val="24"/>
        </w:rPr>
        <w:t>Attributes</w:t>
      </w:r>
    </w:p>
    <w:p w14:paraId="537B092C" w14:textId="77777777" w:rsidR="00B603FB" w:rsidRDefault="00B603FB" w:rsidP="008B78EB"/>
    <w:p w14:paraId="321BC210" w14:textId="77777777" w:rsidR="00A755AA" w:rsidRDefault="008B78EB" w:rsidP="008B78EB">
      <w:pPr>
        <w:rPr>
          <w:b/>
        </w:rPr>
      </w:pPr>
      <w:r w:rsidRPr="006A54F6">
        <w:rPr>
          <w:b/>
        </w:rPr>
        <w:t>•   public ownedLiteral : EnumerationLiteral  [0..*]</w:t>
      </w:r>
    </w:p>
    <w:p w14:paraId="6DF0BAEC" w14:textId="77777777" w:rsidR="008B78EB" w:rsidRPr="006A54F6" w:rsidRDefault="005C6CB8" w:rsidP="008B78EB">
      <w:pPr>
        <w:rPr>
          <w:b/>
        </w:rPr>
      </w:pPr>
      <w:r>
        <w:t xml:space="preserve"> </w:t>
      </w:r>
    </w:p>
    <w:p w14:paraId="473FEB24" w14:textId="77777777" w:rsidR="003B37BC" w:rsidRDefault="00671FE7">
      <w:r>
        <w:t>The ordered set of literals owned by this Enumeration.</w:t>
      </w:r>
    </w:p>
    <w:p w14:paraId="7A2CA435" w14:textId="77777777" w:rsidR="00DB049B" w:rsidRDefault="00022C8A" w:rsidP="006977BE">
      <w:r w:rsidRPr="00022C8A">
        <w:t xml:space="preserve"> </w:t>
      </w:r>
    </w:p>
    <w:p w14:paraId="1DA4872F" w14:textId="77777777" w:rsidR="00800588" w:rsidRPr="005F31BE" w:rsidRDefault="00800588" w:rsidP="005F31BE">
      <w:pPr>
        <w:pStyle w:val="Heading5"/>
      </w:pPr>
      <w:bookmarkStart w:id="464" w:name="_cba107636e03e0cb80fbb911dd86b703"/>
      <w:r w:rsidRPr="005F31BE">
        <w:t>&lt;Class&gt; EnumerationLiteral</w:t>
      </w:r>
      <w:bookmarkEnd w:id="464"/>
    </w:p>
    <w:p w14:paraId="4BE2C85A" w14:textId="77777777" w:rsidR="00DB049B" w:rsidRDefault="00800588" w:rsidP="006977BE">
      <w:r>
        <w:t xml:space="preserve"> </w:t>
      </w:r>
      <w:r w:rsidR="00C51B43">
        <w:t xml:space="preserve"> </w:t>
      </w:r>
      <w:r w:rsidR="009F2598">
        <w:t xml:space="preserve">  </w:t>
      </w:r>
    </w:p>
    <w:p w14:paraId="562CF9F6" w14:textId="77777777" w:rsidR="0063570E" w:rsidRDefault="0063570E" w:rsidP="00383490"/>
    <w:p w14:paraId="167E4755" w14:textId="77777777" w:rsidR="00A855E6" w:rsidRDefault="00383490" w:rsidP="00263593">
      <w:r w:rsidRPr="00875584">
        <w:rPr>
          <w:rFonts w:ascii="Arial" w:hAnsi="Arial"/>
          <w:b/>
          <w:sz w:val="24"/>
          <w:szCs w:val="24"/>
        </w:rPr>
        <w:t>Diagrams</w:t>
      </w:r>
    </w:p>
    <w:p w14:paraId="0583501D" w14:textId="77777777" w:rsidR="00DB049B" w:rsidRDefault="00671FE7" w:rsidP="006977BE">
      <w:hyperlink w:anchor="_4049ef2e39f1ca7b7abb65f10409d85f" w:history="1">
        <w:r w:rsidR="003E7695">
          <w:rPr>
            <w:rStyle w:val="Hyperlink"/>
          </w:rPr>
          <w:t>Enumeration Constraints</w:t>
        </w:r>
      </w:hyperlink>
    </w:p>
    <w:p w14:paraId="19A51FE9" w14:textId="77777777" w:rsidR="0063570E" w:rsidRDefault="0063570E" w:rsidP="00383490"/>
    <w:p w14:paraId="6EC5EA09" w14:textId="77777777" w:rsidR="00A855E6" w:rsidRDefault="00383490" w:rsidP="00263593">
      <w:r w:rsidRPr="00875584">
        <w:rPr>
          <w:rFonts w:ascii="Arial" w:hAnsi="Arial"/>
          <w:b/>
          <w:sz w:val="24"/>
          <w:szCs w:val="24"/>
        </w:rPr>
        <w:t>Direct Known Superclasses (Generalization)</w:t>
      </w:r>
    </w:p>
    <w:p w14:paraId="39B0448B" w14:textId="77777777" w:rsidR="00DB049B" w:rsidRDefault="009E3806" w:rsidP="006977BE">
      <w:r w:rsidRPr="009E3806">
        <w:t xml:space="preserve"> </w:t>
      </w:r>
      <w:r>
        <w:t>InstanceSpecification</w:t>
      </w:r>
      <w:r w:rsidR="00F37E3B">
        <w:t xml:space="preserve"> </w:t>
      </w:r>
      <w:r w:rsidR="006977BE">
        <w:t xml:space="preserve">  </w:t>
      </w:r>
      <w:r w:rsidR="00F37E3B">
        <w:t xml:space="preserve"> </w:t>
      </w:r>
      <w:r w:rsidR="006977BE">
        <w:t xml:space="preserve">  </w:t>
      </w:r>
    </w:p>
    <w:p w14:paraId="3A426A47" w14:textId="77777777" w:rsidR="0063570E" w:rsidRDefault="0063570E" w:rsidP="00383490"/>
    <w:p w14:paraId="20F40135" w14:textId="77777777" w:rsidR="00A855E6" w:rsidRDefault="00383490" w:rsidP="00263593">
      <w:r w:rsidRPr="00875584">
        <w:rPr>
          <w:rFonts w:ascii="Arial" w:hAnsi="Arial"/>
          <w:b/>
          <w:sz w:val="24"/>
          <w:szCs w:val="24"/>
        </w:rPr>
        <w:t>Attributes</w:t>
      </w:r>
    </w:p>
    <w:p w14:paraId="4BDF18CF" w14:textId="77777777" w:rsidR="00B603FB" w:rsidRDefault="00B603FB" w:rsidP="008B78EB"/>
    <w:p w14:paraId="48C78CC6" w14:textId="77777777" w:rsidR="00A755AA" w:rsidRDefault="008B78EB" w:rsidP="008B78EB">
      <w:pPr>
        <w:rPr>
          <w:b/>
        </w:rPr>
      </w:pPr>
      <w:r w:rsidRPr="006A54F6">
        <w:rPr>
          <w:b/>
        </w:rPr>
        <w:t>•   public enumeration : Enumeration  [1]</w:t>
      </w:r>
    </w:p>
    <w:p w14:paraId="2A705E06" w14:textId="77777777" w:rsidR="008B78EB" w:rsidRPr="006A54F6" w:rsidRDefault="005C6CB8" w:rsidP="008B78EB">
      <w:pPr>
        <w:rPr>
          <w:b/>
        </w:rPr>
      </w:pPr>
      <w:r>
        <w:t xml:space="preserve"> </w:t>
      </w:r>
    </w:p>
    <w:p w14:paraId="33D3DAB5" w14:textId="77777777" w:rsidR="003B37BC" w:rsidRDefault="00671FE7">
      <w:r>
        <w:t xml:space="preserve">The </w:t>
      </w:r>
      <w:r>
        <w:t>Enumeration that this EnumerationLiteral is a member of.</w:t>
      </w:r>
    </w:p>
    <w:p w14:paraId="617A1304" w14:textId="77777777" w:rsidR="00B603FB" w:rsidRDefault="00B603FB" w:rsidP="008B78EB"/>
    <w:p w14:paraId="23386250" w14:textId="77777777" w:rsidR="00A755AA" w:rsidRDefault="008B78EB" w:rsidP="008B78EB">
      <w:pPr>
        <w:rPr>
          <w:b/>
        </w:rPr>
      </w:pPr>
      <w:r w:rsidRPr="006A54F6">
        <w:rPr>
          <w:b/>
        </w:rPr>
        <w:t>•   public classifier : Enumeration  [1]</w:t>
      </w:r>
    </w:p>
    <w:p w14:paraId="45205314" w14:textId="77777777" w:rsidR="00DB049B" w:rsidRDefault="00022C8A" w:rsidP="006977BE">
      <w:r w:rsidRPr="00022C8A">
        <w:t xml:space="preserve"> </w:t>
      </w:r>
    </w:p>
    <w:p w14:paraId="04201311"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5D881CC2" w14:textId="77777777" w:rsidR="00DB049B" w:rsidRDefault="00800588" w:rsidP="006977BE">
      <w:r>
        <w:t xml:space="preserve"> </w:t>
      </w:r>
    </w:p>
    <w:p w14:paraId="49C43769" w14:textId="77777777" w:rsidR="0063570E" w:rsidRDefault="0063570E" w:rsidP="00383490"/>
    <w:p w14:paraId="078E976E" w14:textId="77777777" w:rsidR="00A855E6" w:rsidRDefault="00383490" w:rsidP="00263593">
      <w:r w:rsidRPr="00875584">
        <w:rPr>
          <w:rFonts w:ascii="Arial" w:hAnsi="Arial"/>
          <w:b/>
          <w:sz w:val="24"/>
          <w:szCs w:val="24"/>
        </w:rPr>
        <w:t>Description</w:t>
      </w:r>
    </w:p>
    <w:p w14:paraId="04541A1A" w14:textId="77777777" w:rsidR="00DB049B" w:rsidRDefault="005C6CB8" w:rsidP="006977BE">
      <w:r>
        <w:t xml:space="preserve"> </w:t>
      </w:r>
    </w:p>
    <w:p w14:paraId="297A0155" w14:textId="77777777" w:rsidR="003B37BC" w:rsidRDefault="00671FE7">
      <w:r>
        <w:t xml:space="preserve">A constraint on a </w:t>
      </w:r>
      <w:r>
        <w:rPr>
          <w:b/>
          <w:bCs/>
        </w:rPr>
        <w:t>EnumeratedValueDomain</w:t>
      </w:r>
      <w:r>
        <w:t xml:space="preserve"> that represents a discrete set of possible values for a particular field or data element.</w:t>
      </w:r>
    </w:p>
    <w:p w14:paraId="4891E1F6" w14:textId="77777777" w:rsidR="00DB049B" w:rsidRDefault="00C51B43" w:rsidP="006977BE">
      <w:r>
        <w:t xml:space="preserve"> </w:t>
      </w:r>
      <w:r w:rsidR="009F2598">
        <w:t xml:space="preserve">  </w:t>
      </w:r>
      <w:r>
        <w:t xml:space="preserve"> </w:t>
      </w:r>
      <w:r w:rsidR="009F2598">
        <w:t xml:space="preserve">  </w:t>
      </w:r>
    </w:p>
    <w:p w14:paraId="1F966A2B" w14:textId="77777777" w:rsidR="0063570E" w:rsidRDefault="0063570E" w:rsidP="00383490"/>
    <w:p w14:paraId="6873B841" w14:textId="77777777" w:rsidR="00A855E6" w:rsidRDefault="00383490" w:rsidP="00263593">
      <w:r w:rsidRPr="00875584">
        <w:rPr>
          <w:rFonts w:ascii="Arial" w:hAnsi="Arial"/>
          <w:b/>
          <w:sz w:val="24"/>
          <w:szCs w:val="24"/>
        </w:rPr>
        <w:t>Diagrams</w:t>
      </w:r>
    </w:p>
    <w:p w14:paraId="3A707E24" w14:textId="77777777" w:rsidR="00DB049B" w:rsidRDefault="00671FE7"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08A3ED78" w14:textId="77777777" w:rsidR="0063570E" w:rsidRDefault="0063570E" w:rsidP="00383490"/>
    <w:p w14:paraId="13D9C586" w14:textId="77777777" w:rsidR="00A855E6" w:rsidRDefault="00383490" w:rsidP="00263593">
      <w:r w:rsidRPr="00875584">
        <w:rPr>
          <w:rFonts w:ascii="Arial" w:hAnsi="Arial"/>
          <w:b/>
          <w:sz w:val="24"/>
          <w:szCs w:val="24"/>
        </w:rPr>
        <w:t>Direct Known Superclasses (Generalization)</w:t>
      </w:r>
    </w:p>
    <w:p w14:paraId="247B709C" w14:textId="77777777" w:rsidR="00DB049B" w:rsidRDefault="009E3806" w:rsidP="006977BE">
      <w:r w:rsidRPr="009E3806">
        <w:t xml:space="preserve"> </w:t>
      </w:r>
      <w:hyperlink w:anchor="_1bc74c3698f61990aff3aec96088f0a9" w:history="1">
        <w:r w:rsidR="006977BE">
          <w:rPr>
            <w:rStyle w:val="Hyperlink"/>
          </w:rPr>
          <w:t>EnumerationConstraint</w:t>
        </w:r>
      </w:hyperlink>
      <w:r w:rsidR="006977BE">
        <w:t xml:space="preserve"> </w:t>
      </w:r>
    </w:p>
    <w:p w14:paraId="2E9BDCBA" w14:textId="77777777" w:rsidR="009922DE" w:rsidRDefault="009922DE" w:rsidP="009922DE">
      <w:r>
        <w:t xml:space="preserve">  </w:t>
      </w:r>
    </w:p>
    <w:p w14:paraId="2C6F8D0F" w14:textId="77777777" w:rsidR="0063570E" w:rsidRDefault="0063570E" w:rsidP="00383490"/>
    <w:p w14:paraId="4E8348D9" w14:textId="77777777" w:rsidR="00A855E6" w:rsidRDefault="00383490" w:rsidP="00263593">
      <w:r w:rsidRPr="00875584">
        <w:rPr>
          <w:rFonts w:ascii="Arial" w:hAnsi="Arial"/>
          <w:b/>
          <w:sz w:val="24"/>
          <w:szCs w:val="24"/>
        </w:rPr>
        <w:t>Constraints</w:t>
      </w:r>
    </w:p>
    <w:p w14:paraId="1D8E82DA" w14:textId="77777777" w:rsidR="0087616E" w:rsidRPr="00BC6BEC" w:rsidRDefault="0087616E" w:rsidP="00263593">
      <w:pPr>
        <w:rPr>
          <w:rFonts w:ascii="Arial" w:hAnsi="Arial"/>
          <w:b/>
          <w:sz w:val="24"/>
          <w:szCs w:val="24"/>
        </w:rPr>
      </w:pPr>
    </w:p>
    <w:p w14:paraId="7F3EACC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22762D80" w14:textId="77777777" w:rsidR="00F126D8" w:rsidRDefault="005C6CB8" w:rsidP="006977BE">
      <w:r>
        <w:t xml:space="preserve"> </w:t>
      </w:r>
    </w:p>
    <w:p w14:paraId="2ABC42C5" w14:textId="77777777" w:rsidR="003B37BC" w:rsidRDefault="00671FE7">
      <w:r>
        <w:t>This Enumeration is an &gt;</w:t>
      </w:r>
    </w:p>
    <w:p w14:paraId="135A4D0C" w14:textId="77777777" w:rsidR="00F126D8" w:rsidRDefault="00CF06F6" w:rsidP="006977BE">
      <w:r w:rsidRPr="00467F03">
        <w:t>[OCL]</w:t>
      </w:r>
    </w:p>
    <w:p w14:paraId="0A4A71CC" w14:textId="77777777" w:rsidR="008B78EB" w:rsidRDefault="004B279F" w:rsidP="00ED4063">
      <w:r w:rsidRPr="0047488C">
        <w:rPr>
          <w:rFonts w:ascii="Courier" w:hAnsi="Courier"/>
        </w:rPr>
        <w:t>self.base_Enumeration.stereotypedBy('EnumeratedValueDomain')</w:t>
      </w:r>
    </w:p>
    <w:p w14:paraId="64FC4792" w14:textId="77777777" w:rsidR="0063570E" w:rsidRDefault="0063570E" w:rsidP="00383490"/>
    <w:p w14:paraId="3D52892D" w14:textId="77777777" w:rsidR="00A855E6" w:rsidRDefault="00383490" w:rsidP="00263593">
      <w:r w:rsidRPr="00875584">
        <w:rPr>
          <w:rFonts w:ascii="Arial" w:hAnsi="Arial"/>
          <w:b/>
          <w:sz w:val="24"/>
          <w:szCs w:val="24"/>
        </w:rPr>
        <w:t>Known other Stereotypes</w:t>
      </w:r>
    </w:p>
    <w:p w14:paraId="226554B9" w14:textId="77777777" w:rsidR="003E4BE1" w:rsidRDefault="00671FE7"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246FFABA" w14:textId="77777777" w:rsidR="00D91281" w:rsidRDefault="00CD42A9" w:rsidP="0039400D">
      <w:r w:rsidRPr="00CD42A9">
        <w:t xml:space="preserve"> </w:t>
      </w:r>
    </w:p>
    <w:p w14:paraId="76F269EA" w14:textId="77777777" w:rsidR="002C0F83" w:rsidRPr="005F31BE" w:rsidRDefault="001F24CC" w:rsidP="005F31BE">
      <w:pPr>
        <w:pStyle w:val="Heading4"/>
      </w:pPr>
      <w:bookmarkStart w:id="466" w:name="_Toc277163514"/>
      <w:r w:rsidRPr="005F31BE">
        <w:t>&lt;Package&gt; Constraint Proxies</w:t>
      </w:r>
      <w:bookmarkEnd w:id="466"/>
    </w:p>
    <w:p w14:paraId="4CD626A0" w14:textId="77777777" w:rsidR="00D91281" w:rsidRDefault="005C6CB8" w:rsidP="0039400D">
      <w:r>
        <w:t xml:space="preserve"> </w:t>
      </w:r>
    </w:p>
    <w:p w14:paraId="4E94A243" w14:textId="77777777" w:rsidR="003B37BC" w:rsidRDefault="00671FE7">
      <w:r>
        <w:t xml:space="preserve"> This clause defines mechanisms for reusing and "importing" constraints.</w:t>
      </w:r>
    </w:p>
    <w:p w14:paraId="3721D1E3" w14:textId="77777777" w:rsidR="003E4BE1" w:rsidRDefault="0001444D" w:rsidP="00595F8A">
      <w:r>
        <w:tab/>
      </w:r>
      <w:r>
        <w:tab/>
      </w:r>
      <w:r>
        <w:tab/>
      </w:r>
      <w:r>
        <w:tab/>
      </w:r>
      <w:r>
        <w:rPr>
          <w:noProof/>
        </w:rPr>
        <w:drawing>
          <wp:inline distT="0" distB="0" distL="0" distR="0" wp14:anchorId="6F0DC2BE" wp14:editId="7DF4DF11">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277DBA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1D639E3D" w14:textId="77777777" w:rsidR="003E4BE1" w:rsidRDefault="00CB577B" w:rsidP="00AB09F3">
      <w:r>
        <w:t xml:space="preserve">      </w:t>
      </w:r>
      <w:r w:rsidR="00DF1E7E" w:rsidRPr="00DF1E7E">
        <w:t xml:space="preserve">      </w:t>
      </w:r>
    </w:p>
    <w:p w14:paraId="11BA47D4" w14:textId="77777777" w:rsidR="00DB049B" w:rsidRDefault="00022C8A" w:rsidP="006977BE">
      <w:r w:rsidRPr="00022C8A">
        <w:t xml:space="preserve"> </w:t>
      </w:r>
    </w:p>
    <w:p w14:paraId="3262564D"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019589FD" w14:textId="77777777" w:rsidR="00DB049B" w:rsidRDefault="00800588" w:rsidP="006977BE">
      <w:r>
        <w:t xml:space="preserve"> </w:t>
      </w:r>
    </w:p>
    <w:p w14:paraId="60DB635C" w14:textId="77777777" w:rsidR="0063570E" w:rsidRDefault="0063570E" w:rsidP="00383490"/>
    <w:p w14:paraId="5B7F9FF5" w14:textId="77777777" w:rsidR="00A855E6" w:rsidRDefault="00383490" w:rsidP="00263593">
      <w:r w:rsidRPr="00875584">
        <w:rPr>
          <w:rFonts w:ascii="Arial" w:hAnsi="Arial"/>
          <w:b/>
          <w:sz w:val="24"/>
          <w:szCs w:val="24"/>
        </w:rPr>
        <w:t>Description</w:t>
      </w:r>
    </w:p>
    <w:p w14:paraId="4A284FA6" w14:textId="77777777" w:rsidR="00DB049B" w:rsidRDefault="005C6CB8" w:rsidP="006977BE">
      <w:r>
        <w:t xml:space="preserve"> </w:t>
      </w:r>
    </w:p>
    <w:p w14:paraId="07845E63" w14:textId="77777777" w:rsidR="003B37BC" w:rsidRDefault="00671FE7">
      <w:r>
        <w:t>Connects an &gt; to an &gt; to be constrained.</w:t>
      </w:r>
    </w:p>
    <w:p w14:paraId="7C25AF96" w14:textId="77777777" w:rsidR="00DB049B" w:rsidRDefault="00C51B43" w:rsidP="006977BE">
      <w:r>
        <w:t xml:space="preserve"> </w:t>
      </w:r>
      <w:r w:rsidR="009F2598">
        <w:t xml:space="preserve">  </w:t>
      </w:r>
    </w:p>
    <w:p w14:paraId="4CCE1377" w14:textId="77777777" w:rsidR="0063570E" w:rsidRDefault="0063570E" w:rsidP="00383490"/>
    <w:p w14:paraId="18CD8D61" w14:textId="77777777" w:rsidR="00A855E6" w:rsidRDefault="00383490" w:rsidP="00263593">
      <w:r w:rsidRPr="00875584">
        <w:rPr>
          <w:rFonts w:ascii="Arial" w:hAnsi="Arial"/>
          <w:b/>
          <w:sz w:val="24"/>
          <w:szCs w:val="24"/>
        </w:rPr>
        <w:t>Diagrams</w:t>
      </w:r>
    </w:p>
    <w:p w14:paraId="20B59137" w14:textId="77777777" w:rsidR="00DB049B" w:rsidRDefault="00671FE7" w:rsidP="006977BE">
      <w:hyperlink w:anchor="_17547bff44c4353bd3a454a0c3c7e577" w:history="1">
        <w:r w:rsidR="003E7695">
          <w:rPr>
            <w:rStyle w:val="Hyperlink"/>
          </w:rPr>
          <w:t>Constraint Proxies</w:t>
        </w:r>
      </w:hyperlink>
    </w:p>
    <w:p w14:paraId="7090AFB0" w14:textId="77777777" w:rsidR="0063570E" w:rsidRDefault="0063570E" w:rsidP="00383490"/>
    <w:p w14:paraId="79B0E26D" w14:textId="77777777" w:rsidR="00A855E6" w:rsidRDefault="00383490" w:rsidP="00263593">
      <w:r w:rsidRPr="00875584">
        <w:rPr>
          <w:rFonts w:ascii="Arial" w:hAnsi="Arial"/>
          <w:b/>
          <w:sz w:val="24"/>
          <w:szCs w:val="24"/>
        </w:rPr>
        <w:t>Direct Known Superclasses (Generalization)</w:t>
      </w:r>
    </w:p>
    <w:p w14:paraId="11EB7A98" w14:textId="77777777" w:rsidR="00DB049B" w:rsidRDefault="009E3806" w:rsidP="006977BE">
      <w:r w:rsidRPr="009E3806">
        <w:t xml:space="preserve"> </w:t>
      </w:r>
      <w:hyperlink w:anchor="_6de94cd3c6736f017766fe61020a5a13" w:history="1">
        <w:r w:rsidR="006977BE">
          <w:rPr>
            <w:rStyle w:val="Hyperlink"/>
          </w:rPr>
          <w:t>TargetConstraint</w:t>
        </w:r>
      </w:hyperlink>
      <w:r w:rsidR="006977BE">
        <w:t xml:space="preserve"> </w:t>
      </w:r>
    </w:p>
    <w:p w14:paraId="11CACA9A" w14:textId="77777777" w:rsidR="009922DE" w:rsidRDefault="009922DE" w:rsidP="009922DE">
      <w:r>
        <w:t xml:space="preserve">    </w:t>
      </w:r>
    </w:p>
    <w:p w14:paraId="2BCB1DF5" w14:textId="77777777" w:rsidR="0063570E" w:rsidRDefault="0063570E" w:rsidP="00383490"/>
    <w:p w14:paraId="2A4919B2" w14:textId="77777777" w:rsidR="00A855E6" w:rsidRDefault="00383490" w:rsidP="00263593">
      <w:r w:rsidRPr="00875584">
        <w:rPr>
          <w:rFonts w:ascii="Arial" w:hAnsi="Arial"/>
          <w:b/>
          <w:sz w:val="24"/>
          <w:szCs w:val="24"/>
        </w:rPr>
        <w:t>Constraints</w:t>
      </w:r>
    </w:p>
    <w:p w14:paraId="516B8566" w14:textId="77777777" w:rsidR="0087616E" w:rsidRPr="00BC6BEC" w:rsidRDefault="0087616E" w:rsidP="00263593">
      <w:pPr>
        <w:rPr>
          <w:rFonts w:ascii="Arial" w:hAnsi="Arial"/>
          <w:b/>
          <w:sz w:val="24"/>
          <w:szCs w:val="24"/>
        </w:rPr>
      </w:pPr>
    </w:p>
    <w:p w14:paraId="24E97BB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2C3ADC6A" w14:textId="77777777" w:rsidR="00F126D8" w:rsidRDefault="005C6CB8" w:rsidP="006977BE">
      <w:r>
        <w:t xml:space="preserve"> </w:t>
      </w:r>
    </w:p>
    <w:p w14:paraId="6926A14D" w14:textId="77777777" w:rsidR="003B37BC" w:rsidRDefault="00671FE7">
      <w:r>
        <w:t>Specific must be an &gt;</w:t>
      </w:r>
    </w:p>
    <w:p w14:paraId="0A06FC2A" w14:textId="77777777" w:rsidR="00F126D8" w:rsidRDefault="00CF06F6" w:rsidP="006977BE">
      <w:r w:rsidRPr="00467F03">
        <w:t>[OCL]</w:t>
      </w:r>
    </w:p>
    <w:p w14:paraId="49048E08" w14:textId="77777777" w:rsidR="008B78EB" w:rsidRDefault="004B279F" w:rsidP="00ED4063">
      <w:r w:rsidRPr="0047488C">
        <w:rPr>
          <w:rFonts w:ascii="Courier" w:hAnsi="Courier"/>
        </w:rPr>
        <w:t>self.base_Generalization.specific.stereotypedBy('ArchetypeRootProxy')</w:t>
      </w:r>
    </w:p>
    <w:p w14:paraId="4EC99A47" w14:textId="77777777" w:rsidR="0087616E" w:rsidRPr="00BC6BEC" w:rsidRDefault="0087616E" w:rsidP="00263593">
      <w:pPr>
        <w:rPr>
          <w:rFonts w:ascii="Arial" w:hAnsi="Arial"/>
          <w:b/>
          <w:sz w:val="24"/>
          <w:szCs w:val="24"/>
        </w:rPr>
      </w:pPr>
    </w:p>
    <w:p w14:paraId="273079AD"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09B89A33" w14:textId="77777777" w:rsidR="00F126D8" w:rsidRDefault="005C6CB8" w:rsidP="006977BE">
      <w:r>
        <w:t xml:space="preserve"> </w:t>
      </w:r>
    </w:p>
    <w:p w14:paraId="0A003A6C" w14:textId="77777777" w:rsidR="003B37BC" w:rsidRDefault="00671FE7">
      <w:r>
        <w:t>The general must be an &gt;</w:t>
      </w:r>
    </w:p>
    <w:p w14:paraId="45CDF4EF" w14:textId="77777777" w:rsidR="00F126D8" w:rsidRDefault="00CF06F6" w:rsidP="006977BE">
      <w:r w:rsidRPr="00467F03">
        <w:t>[OCL]</w:t>
      </w:r>
    </w:p>
    <w:p w14:paraId="093A5B68" w14:textId="77777777" w:rsidR="008B78EB" w:rsidRDefault="004B279F" w:rsidP="00ED4063">
      <w:r w:rsidRPr="0047488C">
        <w:rPr>
          <w:rFonts w:ascii="Courier" w:hAnsi="Courier"/>
        </w:rPr>
        <w:t xml:space="preserve"> self.base_Generalization.general.stereotypedBy('ArchetypeVersion')</w:t>
      </w:r>
    </w:p>
    <w:p w14:paraId="1ED14B72" w14:textId="77777777" w:rsidR="00DB049B" w:rsidRDefault="00022C8A" w:rsidP="006977BE">
      <w:r w:rsidRPr="00022C8A">
        <w:t xml:space="preserve"> </w:t>
      </w:r>
    </w:p>
    <w:p w14:paraId="5E4823C3" w14:textId="77777777" w:rsidR="00800588" w:rsidRPr="005F31BE" w:rsidRDefault="00800588" w:rsidP="005F31BE">
      <w:pPr>
        <w:pStyle w:val="Heading5"/>
      </w:pPr>
      <w:bookmarkStart w:id="469" w:name="_6de94cd3c6736f017766fe61020a5a13"/>
      <w:r w:rsidRPr="005F31BE">
        <w:t>&lt;Stereotype&gt; TargetConstraint</w:t>
      </w:r>
      <w:bookmarkEnd w:id="469"/>
    </w:p>
    <w:p w14:paraId="1090D765" w14:textId="77777777" w:rsidR="00DB049B" w:rsidRDefault="00800588" w:rsidP="006977BE">
      <w:r>
        <w:t xml:space="preserve"> </w:t>
      </w:r>
    </w:p>
    <w:p w14:paraId="1FA3F238" w14:textId="77777777" w:rsidR="0063570E" w:rsidRDefault="0063570E" w:rsidP="00383490"/>
    <w:p w14:paraId="6F900E7B" w14:textId="77777777" w:rsidR="00A855E6" w:rsidRDefault="00383490" w:rsidP="00263593">
      <w:r w:rsidRPr="00875584">
        <w:rPr>
          <w:rFonts w:ascii="Arial" w:hAnsi="Arial"/>
          <w:b/>
          <w:sz w:val="24"/>
          <w:szCs w:val="24"/>
        </w:rPr>
        <w:t>Description</w:t>
      </w:r>
    </w:p>
    <w:p w14:paraId="0488711C" w14:textId="77777777" w:rsidR="00DB049B" w:rsidRDefault="005C6CB8" w:rsidP="006977BE">
      <w:r>
        <w:t xml:space="preserve"> </w:t>
      </w:r>
    </w:p>
    <w:p w14:paraId="0167EC5C" w14:textId="77777777" w:rsidR="003B37BC" w:rsidRDefault="00671FE7">
      <w:r>
        <w:t xml:space="preserve">Connects </w:t>
      </w:r>
      <w:r>
        <w:t>an &gt; to an &gt;</w:t>
      </w:r>
    </w:p>
    <w:p w14:paraId="0AE326D8" w14:textId="77777777" w:rsidR="00DB049B" w:rsidRDefault="00C51B43" w:rsidP="006977BE">
      <w:r>
        <w:t xml:space="preserve"> </w:t>
      </w:r>
      <w:r w:rsidR="009F2598">
        <w:t xml:space="preserve">  </w:t>
      </w:r>
    </w:p>
    <w:p w14:paraId="4755E065" w14:textId="77777777" w:rsidR="0063570E" w:rsidRDefault="0063570E" w:rsidP="00383490"/>
    <w:p w14:paraId="448E6350" w14:textId="77777777" w:rsidR="00A855E6" w:rsidRDefault="00383490" w:rsidP="00263593">
      <w:r w:rsidRPr="00875584">
        <w:rPr>
          <w:rFonts w:ascii="Arial" w:hAnsi="Arial"/>
          <w:b/>
          <w:sz w:val="24"/>
          <w:szCs w:val="24"/>
        </w:rPr>
        <w:t>Diagrams</w:t>
      </w:r>
    </w:p>
    <w:p w14:paraId="2584C357" w14:textId="77777777" w:rsidR="00DB049B" w:rsidRDefault="00671FE7" w:rsidP="006977BE">
      <w:hyperlink w:anchor="_17547bff44c4353bd3a454a0c3c7e577" w:history="1">
        <w:r w:rsidR="003E7695">
          <w:rPr>
            <w:rStyle w:val="Hyperlink"/>
          </w:rPr>
          <w:t>Constraint Proxies</w:t>
        </w:r>
      </w:hyperlink>
    </w:p>
    <w:p w14:paraId="71469AD2" w14:textId="77777777" w:rsidR="0063570E" w:rsidRDefault="0063570E" w:rsidP="00383490"/>
    <w:p w14:paraId="3CAE6FA9" w14:textId="77777777" w:rsidR="00A855E6" w:rsidRDefault="00383490" w:rsidP="00263593">
      <w:r w:rsidRPr="00875584">
        <w:rPr>
          <w:rFonts w:ascii="Arial" w:hAnsi="Arial"/>
          <w:b/>
          <w:sz w:val="24"/>
          <w:szCs w:val="24"/>
        </w:rPr>
        <w:t>Direct Known Superclasses (Generalization)</w:t>
      </w:r>
    </w:p>
    <w:p w14:paraId="0AFE8C86" w14:textId="77777777" w:rsidR="00DB049B" w:rsidRDefault="009E3806" w:rsidP="006977BE">
      <w:r w:rsidRPr="009E3806">
        <w:t xml:space="preserve"> </w:t>
      </w:r>
      <w:hyperlink w:anchor="_f91b532413834ad1de94d0b0af526f5b" w:history="1">
        <w:r w:rsidR="006977BE">
          <w:rPr>
            <w:rStyle w:val="Hyperlink"/>
          </w:rPr>
          <w:t>Constrains</w:t>
        </w:r>
      </w:hyperlink>
    </w:p>
    <w:p w14:paraId="6261BA42" w14:textId="77777777" w:rsidR="0063570E" w:rsidRDefault="0063570E" w:rsidP="00383490"/>
    <w:p w14:paraId="5A335E0D" w14:textId="77777777" w:rsidR="00A855E6" w:rsidRDefault="00383490" w:rsidP="00263593">
      <w:r w:rsidRPr="00875584">
        <w:rPr>
          <w:rFonts w:ascii="Arial" w:hAnsi="Arial"/>
          <w:b/>
          <w:sz w:val="24"/>
          <w:szCs w:val="24"/>
        </w:rPr>
        <w:t>Direct Known Subclasses (Specialization)</w:t>
      </w:r>
    </w:p>
    <w:p w14:paraId="7FABFE06" w14:textId="77777777" w:rsidR="00DB049B" w:rsidRDefault="009E3806" w:rsidP="006977BE">
      <w:r w:rsidRPr="009E3806">
        <w:t xml:space="preserve"> </w:t>
      </w:r>
      <w:hyperlink w:anchor="_6eafe370f24f01390e7ab79d6568ea94" w:history="1">
        <w:r w:rsidR="006977BE">
          <w:rPr>
            <w:rStyle w:val="Hyperlink"/>
          </w:rPr>
          <w:t>ArchetypeRootConstraint</w:t>
        </w:r>
      </w:hyperlink>
      <w:r w:rsidR="006977BE">
        <w:t xml:space="preserve"> </w:t>
      </w:r>
    </w:p>
    <w:p w14:paraId="043D1C34" w14:textId="77777777" w:rsidR="009922DE" w:rsidRDefault="009922DE" w:rsidP="009922DE">
      <w:r>
        <w:t xml:space="preserve">    </w:t>
      </w:r>
    </w:p>
    <w:p w14:paraId="376F9949" w14:textId="77777777" w:rsidR="0063570E" w:rsidRDefault="0063570E" w:rsidP="00383490"/>
    <w:p w14:paraId="4F58474E" w14:textId="77777777" w:rsidR="00A855E6" w:rsidRDefault="00383490" w:rsidP="00263593">
      <w:r w:rsidRPr="00875584">
        <w:rPr>
          <w:rFonts w:ascii="Arial" w:hAnsi="Arial"/>
          <w:b/>
          <w:sz w:val="24"/>
          <w:szCs w:val="24"/>
        </w:rPr>
        <w:t>Constraints</w:t>
      </w:r>
    </w:p>
    <w:p w14:paraId="08B4679C" w14:textId="77777777" w:rsidR="0087616E" w:rsidRPr="00BC6BEC" w:rsidRDefault="0087616E" w:rsidP="00263593">
      <w:pPr>
        <w:rPr>
          <w:rFonts w:ascii="Arial" w:hAnsi="Arial"/>
          <w:b/>
          <w:sz w:val="24"/>
          <w:szCs w:val="24"/>
        </w:rPr>
      </w:pPr>
    </w:p>
    <w:p w14:paraId="0BF79135"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338A674F" w14:textId="77777777" w:rsidR="00F126D8" w:rsidRDefault="005C6CB8" w:rsidP="006977BE">
      <w:r>
        <w:t xml:space="preserve"> </w:t>
      </w:r>
    </w:p>
    <w:p w14:paraId="5FAA1F5C" w14:textId="77777777" w:rsidR="003B37BC" w:rsidRDefault="00671FE7">
      <w:r>
        <w:t>Specific must be an &gt;</w:t>
      </w:r>
    </w:p>
    <w:p w14:paraId="1C81E836" w14:textId="77777777" w:rsidR="00F126D8" w:rsidRDefault="00CF06F6" w:rsidP="006977BE">
      <w:r w:rsidRPr="00467F03">
        <w:t>[OCL]</w:t>
      </w:r>
    </w:p>
    <w:p w14:paraId="3EB626A6" w14:textId="77777777" w:rsidR="008B78EB" w:rsidRDefault="004B279F" w:rsidP="00ED4063">
      <w:r w:rsidRPr="0047488C">
        <w:rPr>
          <w:rFonts w:ascii="Courier" w:hAnsi="Courier"/>
        </w:rPr>
        <w:t>self.base_Generalization.specific.stereotypedBy('ObjectConstraintProxy')</w:t>
      </w:r>
    </w:p>
    <w:p w14:paraId="6CF58FA2" w14:textId="77777777" w:rsidR="0087616E" w:rsidRPr="00BC6BEC" w:rsidRDefault="0087616E" w:rsidP="00263593">
      <w:pPr>
        <w:rPr>
          <w:rFonts w:ascii="Arial" w:hAnsi="Arial"/>
          <w:b/>
          <w:sz w:val="24"/>
          <w:szCs w:val="24"/>
        </w:rPr>
      </w:pPr>
    </w:p>
    <w:p w14:paraId="2394382F"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083C2025" w14:textId="77777777" w:rsidR="00F126D8" w:rsidRDefault="005C6CB8" w:rsidP="006977BE">
      <w:r>
        <w:t xml:space="preserve"> </w:t>
      </w:r>
    </w:p>
    <w:p w14:paraId="05A9E058" w14:textId="77777777" w:rsidR="003B37BC" w:rsidRDefault="00671FE7">
      <w:r>
        <w:t xml:space="preserve">General must </w:t>
      </w:r>
      <w:r>
        <w:t>be &gt;</w:t>
      </w:r>
    </w:p>
    <w:p w14:paraId="61104C96" w14:textId="77777777" w:rsidR="00F126D8" w:rsidRDefault="00CF06F6" w:rsidP="006977BE">
      <w:r w:rsidRPr="00467F03">
        <w:t>[OCL]</w:t>
      </w:r>
    </w:p>
    <w:p w14:paraId="4956EE4F" w14:textId="77777777" w:rsidR="008B78EB" w:rsidRDefault="004B279F" w:rsidP="00ED4063">
      <w:r w:rsidRPr="0047488C">
        <w:rPr>
          <w:rFonts w:ascii="Courier" w:hAnsi="Courier"/>
        </w:rPr>
        <w:t>self.base_Generalization.general.stereotypedBy('ObjectConstraint')</w:t>
      </w:r>
    </w:p>
    <w:p w14:paraId="2701220B" w14:textId="77777777" w:rsidR="0063570E" w:rsidRDefault="0063570E" w:rsidP="00383490"/>
    <w:p w14:paraId="7183D590" w14:textId="77777777" w:rsidR="00A855E6" w:rsidRDefault="00383490" w:rsidP="00263593">
      <w:r w:rsidRPr="00875584">
        <w:rPr>
          <w:rFonts w:ascii="Arial" w:hAnsi="Arial"/>
          <w:b/>
          <w:sz w:val="24"/>
          <w:szCs w:val="24"/>
        </w:rPr>
        <w:t>Known other Stereotypes</w:t>
      </w:r>
    </w:p>
    <w:p w14:paraId="69A4DFC9" w14:textId="77777777" w:rsidR="003E4BE1" w:rsidRDefault="00671FE7"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752A0034" w14:textId="77777777" w:rsidR="00D91281" w:rsidRDefault="00CD42A9" w:rsidP="0039400D">
      <w:r w:rsidRPr="00CD42A9">
        <w:t xml:space="preserve"> </w:t>
      </w:r>
    </w:p>
    <w:p w14:paraId="6756B117" w14:textId="77777777" w:rsidR="005F31BE" w:rsidRDefault="001F24CC" w:rsidP="005F31BE">
      <w:pPr>
        <w:pStyle w:val="Heading3"/>
      </w:pPr>
      <w:bookmarkStart w:id="470" w:name="_Toc277163515"/>
      <w:r>
        <w:t>&lt;Package&gt; Terminology Constraints</w:t>
      </w:r>
      <w:bookmarkEnd w:id="470"/>
    </w:p>
    <w:p w14:paraId="03D4B645" w14:textId="77777777" w:rsidR="00D91281" w:rsidRDefault="005C6CB8" w:rsidP="0039400D">
      <w:r>
        <w:t xml:space="preserve"> </w:t>
      </w:r>
    </w:p>
    <w:p w14:paraId="126132A9" w14:textId="77777777" w:rsidR="003B37BC" w:rsidRDefault="00671FE7">
      <w:r>
        <w:t>This clause defines the profiles used for constraining Enumerations, EnumeratedValueDomains and TerminologyCodes.</w:t>
      </w:r>
    </w:p>
    <w:p w14:paraId="35E13CB6" w14:textId="77777777" w:rsidR="003E4BE1" w:rsidRDefault="0001444D" w:rsidP="00595F8A">
      <w:r>
        <w:tab/>
      </w:r>
      <w:r>
        <w:tab/>
      </w:r>
      <w:r>
        <w:tab/>
      </w:r>
      <w:r>
        <w:tab/>
      </w:r>
      <w:r>
        <w:rPr>
          <w:noProof/>
        </w:rPr>
        <w:drawing>
          <wp:inline distT="0" distB="0" distL="0" distR="0" wp14:anchorId="361E8CAE" wp14:editId="4D07D2A4">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1CE2D84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458EE9B0" w14:textId="77777777" w:rsidR="003E4BE1" w:rsidRDefault="00CB577B" w:rsidP="00AB09F3">
      <w:r>
        <w:t xml:space="preserve">      </w:t>
      </w:r>
      <w:r w:rsidR="00DF1E7E" w:rsidRPr="00DF1E7E">
        <w:t xml:space="preserve">  </w:t>
      </w:r>
    </w:p>
    <w:p w14:paraId="16A7E7FF" w14:textId="77777777" w:rsidR="0063570E" w:rsidRDefault="0063570E" w:rsidP="00383490"/>
    <w:p w14:paraId="427BDA0F" w14:textId="77777777" w:rsidR="00A855E6" w:rsidRDefault="00383490" w:rsidP="00263593">
      <w:r w:rsidRPr="00875584">
        <w:rPr>
          <w:rFonts w:ascii="Arial" w:hAnsi="Arial"/>
          <w:b/>
          <w:sz w:val="24"/>
          <w:szCs w:val="24"/>
        </w:rPr>
        <w:t>Known other Stereotypes</w:t>
      </w:r>
    </w:p>
    <w:p w14:paraId="246942AC" w14:textId="77777777" w:rsidR="003E4BE1" w:rsidRDefault="00671FE7"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752F966D"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E1611" w14:textId="77777777" w:rsidR="00DE3E9F" w:rsidRDefault="00DE3E9F" w:rsidP="000B2E69">
      <w:r>
        <w:separator/>
      </w:r>
    </w:p>
  </w:endnote>
  <w:endnote w:type="continuationSeparator" w:id="0">
    <w:p w14:paraId="35F524A1"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0C85B993" w14:textId="77777777" w:rsidTr="00685E82">
      <w:tc>
        <w:tcPr>
          <w:tcW w:w="397" w:type="pct"/>
          <w:tcBorders>
            <w:bottom w:val="nil"/>
            <w:right w:val="single" w:sz="4" w:space="0" w:color="BFBFBF"/>
          </w:tcBorders>
        </w:tcPr>
        <w:p w14:paraId="4E5B5FD8"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671FE7">
            <w:rPr>
              <w:noProof/>
              <w:color w:val="595959" w:themeColor="text1" w:themeTint="A6"/>
            </w:rPr>
            <w:t>36</w:t>
          </w:r>
          <w:r w:rsidRPr="00685E82">
            <w:rPr>
              <w:color w:val="595959" w:themeColor="text1" w:themeTint="A6"/>
            </w:rPr>
            <w:fldChar w:fldCharType="end"/>
          </w:r>
        </w:p>
      </w:tc>
      <w:tc>
        <w:tcPr>
          <w:tcW w:w="4603" w:type="pct"/>
          <w:tcBorders>
            <w:left w:val="single" w:sz="4" w:space="0" w:color="BFBFBF"/>
            <w:bottom w:val="nil"/>
          </w:tcBorders>
        </w:tcPr>
        <w:p w14:paraId="2278BA09" w14:textId="77777777" w:rsidR="00DE3E9F" w:rsidRPr="00685E82" w:rsidRDefault="00671FE7"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DE3E9F">
                <w:rPr>
                  <w:color w:val="595959" w:themeColor="text1" w:themeTint="A6"/>
                </w:rPr>
                <w:t xml:space="preserve"> Archetype Modeling Language (AML), 0.5</w:t>
              </w:r>
            </w:sdtContent>
          </w:sdt>
        </w:p>
      </w:tc>
    </w:tr>
  </w:tbl>
  <w:p w14:paraId="012CE8C4"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2C2435A0" w14:textId="77777777" w:rsidTr="00685E82">
      <w:trPr>
        <w:trHeight w:val="73"/>
      </w:trPr>
      <w:tc>
        <w:tcPr>
          <w:tcW w:w="4565" w:type="pct"/>
          <w:tcBorders>
            <w:bottom w:val="nil"/>
            <w:right w:val="single" w:sz="4" w:space="0" w:color="BFBFBF"/>
          </w:tcBorders>
        </w:tcPr>
        <w:p w14:paraId="61545E58" w14:textId="77777777" w:rsidR="00DE3E9F" w:rsidRPr="009E4072" w:rsidRDefault="00671FE7"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DE3E9F" w:rsidRPr="009E4072">
                <w:rPr>
                  <w:color w:val="595959" w:themeColor="text1" w:themeTint="A6"/>
                </w:rPr>
                <w:t>, 0.5</w:t>
              </w:r>
            </w:sdtContent>
          </w:sdt>
        </w:p>
      </w:tc>
      <w:tc>
        <w:tcPr>
          <w:tcW w:w="435" w:type="pct"/>
          <w:tcBorders>
            <w:left w:val="single" w:sz="4" w:space="0" w:color="BFBFBF"/>
            <w:bottom w:val="nil"/>
          </w:tcBorders>
        </w:tcPr>
        <w:p w14:paraId="7CB44E13"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671FE7">
            <w:rPr>
              <w:noProof/>
              <w:color w:val="595959" w:themeColor="text1" w:themeTint="A6"/>
            </w:rPr>
            <w:t>35</w:t>
          </w:r>
          <w:r w:rsidRPr="009E4072">
            <w:rPr>
              <w:color w:val="595959" w:themeColor="text1" w:themeTint="A6"/>
            </w:rPr>
            <w:fldChar w:fldCharType="end"/>
          </w:r>
        </w:p>
      </w:tc>
    </w:tr>
  </w:tbl>
  <w:p w14:paraId="042A0562" w14:textId="77777777" w:rsidR="00DE3E9F" w:rsidRDefault="00DE3E9F" w:rsidP="00685E82">
    <w:pPr>
      <w:pStyle w:val="Footer"/>
      <w:framePr w:w="9387" w:wrap="around" w:vAnchor="text" w:hAnchor="page" w:x="1408" w:y="-172"/>
      <w:ind w:right="360" w:firstLine="360"/>
      <w:rPr>
        <w:rStyle w:val="PageNumber"/>
      </w:rPr>
    </w:pPr>
  </w:p>
  <w:p w14:paraId="5B1D344D"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8B8D7" w14:textId="77777777" w:rsidR="00DE3E9F" w:rsidRDefault="00DE3E9F" w:rsidP="000B2E69">
      <w:r>
        <w:separator/>
      </w:r>
    </w:p>
  </w:footnote>
  <w:footnote w:type="continuationSeparator" w:id="0">
    <w:p w14:paraId="64456ACE"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D1098F5" w14:textId="77777777">
      <w:trPr>
        <w:trHeight w:val="720"/>
      </w:trPr>
      <w:tc>
        <w:tcPr>
          <w:tcW w:w="11735" w:type="dxa"/>
        </w:tcPr>
        <w:p w14:paraId="2A8074E1"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0096FB3D" w14:textId="77777777">
      <w:trPr>
        <w:trHeight w:val="720"/>
      </w:trPr>
      <w:tc>
        <w:tcPr>
          <w:tcW w:w="11735" w:type="dxa"/>
        </w:tcPr>
        <w:p w14:paraId="60F3B5EC"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3"/>
  </w:num>
  <w:num w:numId="3">
    <w:abstractNumId w:val="35"/>
  </w:num>
  <w:num w:numId="4">
    <w:abstractNumId w:val="39"/>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6"/>
  </w:num>
  <w:num w:numId="8">
    <w:abstractNumId w:val="37"/>
  </w:num>
  <w:num w:numId="9">
    <w:abstractNumId w:val="27"/>
  </w:num>
  <w:num w:numId="10">
    <w:abstractNumId w:val="28"/>
  </w:num>
  <w:num w:numId="11">
    <w:abstractNumId w:val="31"/>
  </w:num>
  <w:num w:numId="12">
    <w:abstractNumId w:val="34"/>
  </w:num>
  <w:num w:numId="13">
    <w:abstractNumId w:val="32"/>
  </w:num>
  <w:num w:numId="14">
    <w:abstractNumId w:val="38"/>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7"/>
  </w:num>
  <w:num w:numId="40">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2AE4"/>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37BC"/>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1FE7"/>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382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C6900-FB29-2747-938F-7468A09CE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176</Pages>
  <Words>42909</Words>
  <Characters>244584</Characters>
  <Application>Microsoft Macintosh Word</Application>
  <DocSecurity>0</DocSecurity>
  <Lines>2038</Lines>
  <Paragraphs>573</Paragraphs>
  <ScaleCrop>false</ScaleCrop>
  <Company/>
  <LinksUpToDate>false</LinksUpToDate>
  <CharactersWithSpaces>286920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0.5</dc:title>
  <dc:subject/>
  <dc:creator>Deepak Sharma</dc:creator>
  <cp:keywords/>
  <dc:description/>
  <cp:lastModifiedBy>Sharma, Deepak K., M.S.</cp:lastModifiedBy>
  <cp:revision>114</cp:revision>
  <cp:lastPrinted>2014-10-20T20:55:00Z</cp:lastPrinted>
  <dcterms:created xsi:type="dcterms:W3CDTF">2014-11-06T19:22:00Z</dcterms:created>
  <dcterms:modified xsi:type="dcterms:W3CDTF">2014-11-09T20:40:00Z</dcterms:modified>
</cp:coreProperties>
</file>